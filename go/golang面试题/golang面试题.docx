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tabs>
          <w:tab w:val="left" w:pos="9049"/>
        </w:tabs>
        <w:spacing w:before="4" w:line="240" w:lineRule="auto"/>
        <w:ind w:right="217"/>
        <w:jc w:val="left"/>
        <w:rPr>
          <w:rFonts w:hint="default" w:ascii="微软雅黑" w:hAnsi="微软雅黑" w:eastAsia="微软雅黑" w:cs="微软雅黑"/>
          <w:b w:val="0"/>
          <w:bCs w:val="0"/>
        </w:rPr>
      </w:pPr>
      <w:bookmarkStart w:id="0" w:name="golang基础"/>
      <w:bookmarkEnd w:id="0"/>
      <w:r>
        <w:rPr>
          <w:rFonts w:hint="default" w:ascii="Times New Roman" w:hAnsi="Times New Roman" w:eastAsia="Times New Roman" w:cs="Times New Roman"/>
          <w:b w:val="0"/>
          <w:bCs w:val="0"/>
          <w:color w:val="333333"/>
          <w:spacing w:val="-110"/>
          <w:w w:val="99"/>
          <w:u w:val="single" w:color="EDEDED"/>
        </w:rPr>
        <w:t xml:space="preserve"> </w:t>
      </w:r>
      <w:r>
        <w:rPr>
          <w:b/>
          <w:bCs/>
          <w:color w:val="333333"/>
          <w:u w:val="single" w:color="EDEDED"/>
        </w:rPr>
        <w:t>golang</w:t>
      </w:r>
      <w:r>
        <w:rPr>
          <w:rFonts w:hint="default" w:ascii="微软雅黑" w:hAnsi="微软雅黑" w:eastAsia="微软雅黑" w:cs="微软雅黑"/>
          <w:color w:val="333333"/>
          <w:u w:val="single" w:color="EDEDED"/>
        </w:rPr>
        <w:t>基础</w:t>
      </w:r>
      <w:r>
        <w:rPr>
          <w:rFonts w:hint="default" w:ascii="微软雅黑" w:hAnsi="微软雅黑" w:eastAsia="微软雅黑" w:cs="微软雅黑"/>
          <w:color w:val="333333"/>
          <w:u w:val="single" w:color="EDEDED"/>
        </w:rPr>
        <w:tab/>
      </w:r>
    </w:p>
    <w:p>
      <w:pPr>
        <w:pStyle w:val="3"/>
        <w:tabs>
          <w:tab w:val="left" w:pos="9049"/>
        </w:tabs>
        <w:spacing w:before="10" w:line="240" w:lineRule="auto"/>
        <w:ind w:right="217"/>
        <w:jc w:val="left"/>
        <w:rPr>
          <w:b w:val="0"/>
          <w:bCs w:val="0"/>
        </w:rPr>
      </w:pPr>
      <w:bookmarkStart w:id="1" w:name="与其他语⾔相⽐，使⽤ Go 有什么好处？  "/>
      <w:bookmarkEnd w:id="1"/>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 xml:space="preserve">与其他语⾔相⽐，使⽤ </w:t>
      </w:r>
      <w:r>
        <w:rPr>
          <w:rFonts w:hint="default" w:ascii="Arial Black" w:hAnsi="Arial Black" w:eastAsia="Arial Black" w:cs="Arial Black"/>
          <w:b/>
          <w:bCs/>
          <w:color w:val="333333"/>
          <w:u w:val="single" w:color="EDEDED"/>
        </w:rPr>
        <w:t>Go</w:t>
      </w:r>
      <w:r>
        <w:rPr>
          <w:rFonts w:hint="default" w:ascii="Arial Black" w:hAnsi="Arial Black" w:eastAsia="Arial Black" w:cs="Arial Black"/>
          <w:b/>
          <w:bCs/>
          <w:color w:val="333333"/>
          <w:spacing w:val="-70"/>
          <w:u w:val="single" w:color="EDEDED"/>
        </w:rPr>
        <w:t xml:space="preserve"> </w:t>
      </w:r>
      <w:r>
        <w:rPr>
          <w:color w:val="333333"/>
          <w:u w:val="single" w:color="EDEDED"/>
        </w:rPr>
        <w:t>有什么好处？</w:t>
      </w:r>
      <w:r>
        <w:rPr>
          <w:color w:val="333333"/>
          <w:u w:val="single" w:color="EDEDED"/>
        </w:rPr>
        <w:tab/>
      </w:r>
    </w:p>
    <w:p>
      <w:pPr>
        <w:pStyle w:val="4"/>
        <w:spacing w:before="167" w:line="316" w:lineRule="exact"/>
        <w:ind w:left="560" w:right="217" w:hanging="215"/>
        <w:jc w:val="left"/>
      </w:pPr>
      <w:r>
        <w:rPr>
          <w:rFonts w:hint="default" w:ascii="Noto Sans" w:hAnsi="Noto Sans" w:eastAsia="Noto Sans" w:cs="Noto Sans"/>
          <w:color w:val="333333"/>
        </w:rPr>
        <w:t xml:space="preserve">1. </w:t>
      </w:r>
      <w:r>
        <w:rPr>
          <w:color w:val="333333"/>
        </w:rPr>
        <w:t>与其他作为学术实验开始的语⾔不同，</w:t>
      </w:r>
      <w:r>
        <w:rPr>
          <w:rFonts w:hint="default" w:ascii="Noto Sans" w:hAnsi="Noto Sans" w:eastAsia="Noto Sans" w:cs="Noto Sans"/>
          <w:color w:val="333333"/>
        </w:rPr>
        <w:t xml:space="preserve">Go </w:t>
      </w:r>
      <w:r>
        <w:rPr>
          <w:color w:val="333333"/>
        </w:rPr>
        <w:t>代码的设计是务实的。每个功能和语法决策都旨在让程</w:t>
      </w:r>
      <w:r>
        <w:rPr>
          <w:color w:val="333333"/>
          <w:spacing w:val="-33"/>
        </w:rPr>
        <w:t xml:space="preserve"> </w:t>
      </w:r>
      <w:r>
        <w:rPr>
          <w:color w:val="333333"/>
        </w:rPr>
        <w:t>序员的⽣活</w:t>
      </w:r>
      <w:r>
        <w:rPr>
          <w:color w:val="333333"/>
          <w:spacing w:val="39"/>
        </w:rPr>
        <w:t xml:space="preserve"> </w:t>
      </w:r>
      <w:r>
        <w:rPr>
          <w:color w:val="333333"/>
        </w:rPr>
        <w:t>更轻松。</w:t>
      </w:r>
    </w:p>
    <w:p>
      <w:pPr>
        <w:pStyle w:val="4"/>
        <w:spacing w:before="63" w:line="240" w:lineRule="auto"/>
        <w:ind w:left="345" w:right="217"/>
        <w:jc w:val="left"/>
      </w:pPr>
      <w:r>
        <w:rPr>
          <w:rFonts w:hint="default" w:ascii="Noto Sans" w:hAnsi="Noto Sans" w:eastAsia="Noto Sans" w:cs="Noto Sans"/>
          <w:color w:val="333333"/>
        </w:rPr>
        <w:t xml:space="preserve">2.  Golang </w:t>
      </w:r>
      <w:r>
        <w:rPr>
          <w:rFonts w:hint="default" w:ascii="Noto Sans" w:hAnsi="Noto Sans" w:eastAsia="Noto Sans" w:cs="Noto Sans"/>
          <w:color w:val="333333"/>
          <w:spacing w:val="16"/>
        </w:rPr>
        <w:t xml:space="preserve"> </w:t>
      </w:r>
      <w:r>
        <w:rPr>
          <w:color w:val="333333"/>
        </w:rPr>
        <w:t>针对并发进⾏了优化，并且在规模上运⾏良好。</w:t>
      </w:r>
    </w:p>
    <w:p>
      <w:pPr>
        <w:pStyle w:val="4"/>
        <w:spacing w:before="71" w:line="240" w:lineRule="auto"/>
        <w:ind w:left="345" w:right="217"/>
        <w:jc w:val="left"/>
      </w:pPr>
      <w:r>
        <w:rPr>
          <w:rFonts w:hint="default" w:ascii="Noto Sans" w:hAnsi="Noto Sans" w:eastAsia="Noto Sans" w:cs="Noto Sans"/>
          <w:color w:val="333333"/>
        </w:rPr>
        <w:t xml:space="preserve">3.   </w:t>
      </w:r>
      <w:r>
        <w:rPr>
          <w:color w:val="333333"/>
        </w:rPr>
        <w:t>由于单⼀的标准代码格式，</w:t>
      </w:r>
      <w:r>
        <w:rPr>
          <w:rFonts w:hint="default" w:ascii="Noto Sans" w:hAnsi="Noto Sans" w:eastAsia="Noto Sans" w:cs="Noto Sans"/>
          <w:color w:val="333333"/>
        </w:rPr>
        <w:t xml:space="preserve">Golang </w:t>
      </w:r>
      <w:r>
        <w:rPr>
          <w:rFonts w:hint="default" w:ascii="Noto Sans" w:hAnsi="Noto Sans" w:eastAsia="Noto Sans" w:cs="Noto Sans"/>
          <w:color w:val="333333"/>
          <w:spacing w:val="2"/>
        </w:rPr>
        <w:t xml:space="preserve"> </w:t>
      </w:r>
      <w:r>
        <w:rPr>
          <w:color w:val="333333"/>
        </w:rPr>
        <w:t>通常被认为⽐其他语⾔更具可读性。</w:t>
      </w:r>
    </w:p>
    <w:p>
      <w:pPr>
        <w:pStyle w:val="4"/>
        <w:spacing w:before="86" w:line="240" w:lineRule="auto"/>
        <w:ind w:left="345" w:right="217"/>
        <w:jc w:val="left"/>
      </w:pPr>
      <w:r>
        <w:rPr>
          <w:rFonts w:hint="default" w:ascii="Noto Sans" w:hAnsi="Noto Sans" w:eastAsia="Noto Sans" w:cs="Noto Sans"/>
          <w:color w:val="333333"/>
          <w:w w:val="105"/>
        </w:rPr>
        <w:t>4.</w:t>
      </w:r>
      <w:r>
        <w:rPr>
          <w:rFonts w:hint="default" w:ascii="Noto Sans" w:hAnsi="Noto Sans" w:eastAsia="Noto Sans" w:cs="Noto Sans"/>
          <w:color w:val="333333"/>
          <w:spacing w:val="-31"/>
          <w:w w:val="105"/>
        </w:rPr>
        <w:t xml:space="preserve"> </w:t>
      </w:r>
      <w:r>
        <w:rPr>
          <w:color w:val="333333"/>
          <w:w w:val="105"/>
        </w:rPr>
        <w:t>⾃动垃圾收集明显⽐</w:t>
      </w:r>
      <w:r>
        <w:rPr>
          <w:color w:val="333333"/>
          <w:spacing w:val="-38"/>
          <w:w w:val="105"/>
        </w:rPr>
        <w:t xml:space="preserve"> </w:t>
      </w:r>
      <w:r>
        <w:rPr>
          <w:rFonts w:hint="default" w:ascii="Noto Sans" w:hAnsi="Noto Sans" w:eastAsia="Noto Sans" w:cs="Noto Sans"/>
          <w:color w:val="333333"/>
          <w:w w:val="105"/>
        </w:rPr>
        <w:t>Java</w:t>
      </w:r>
      <w:r>
        <w:rPr>
          <w:rFonts w:hint="default" w:ascii="Noto Sans" w:hAnsi="Noto Sans" w:eastAsia="Noto Sans" w:cs="Noto Sans"/>
          <w:color w:val="333333"/>
          <w:spacing w:val="-31"/>
          <w:w w:val="105"/>
        </w:rPr>
        <w:t xml:space="preserve"> </w:t>
      </w:r>
      <w:r>
        <w:rPr>
          <w:color w:val="333333"/>
          <w:w w:val="105"/>
        </w:rPr>
        <w:t>或</w:t>
      </w:r>
      <w:r>
        <w:rPr>
          <w:color w:val="333333"/>
          <w:spacing w:val="-38"/>
          <w:w w:val="105"/>
        </w:rPr>
        <w:t xml:space="preserve"> </w:t>
      </w:r>
      <w:r>
        <w:rPr>
          <w:rFonts w:hint="default" w:ascii="Noto Sans" w:hAnsi="Noto Sans" w:eastAsia="Noto Sans" w:cs="Noto Sans"/>
          <w:color w:val="333333"/>
          <w:w w:val="105"/>
        </w:rPr>
        <w:t>Python</w:t>
      </w:r>
      <w:r>
        <w:rPr>
          <w:rFonts w:hint="default" w:ascii="Noto Sans" w:hAnsi="Noto Sans" w:eastAsia="Noto Sans" w:cs="Noto Sans"/>
          <w:color w:val="333333"/>
          <w:spacing w:val="-31"/>
          <w:w w:val="105"/>
        </w:rPr>
        <w:t xml:space="preserve"> </w:t>
      </w:r>
      <w:r>
        <w:rPr>
          <w:color w:val="333333"/>
          <w:w w:val="105"/>
        </w:rPr>
        <w:t>更有效，因为它与程序同时执⾏。</w:t>
      </w:r>
    </w:p>
    <w:p>
      <w:pPr>
        <w:pStyle w:val="3"/>
        <w:tabs>
          <w:tab w:val="left" w:pos="9049"/>
        </w:tabs>
        <w:spacing w:before="46" w:line="240" w:lineRule="auto"/>
        <w:ind w:right="217"/>
        <w:jc w:val="left"/>
        <w:rPr>
          <w:b w:val="0"/>
          <w:bCs w:val="0"/>
        </w:rPr>
      </w:pPr>
      <w:bookmarkStart w:id="2" w:name="Golang 使⽤什么数据类型？  "/>
      <w:bookmarkEnd w:id="2"/>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Golang</w:t>
      </w:r>
      <w:r>
        <w:rPr>
          <w:rFonts w:hint="default" w:ascii="Arial Black" w:hAnsi="Arial Black" w:eastAsia="Arial Black" w:cs="Arial Black"/>
          <w:b/>
          <w:bCs/>
          <w:color w:val="333333"/>
          <w:spacing w:val="92"/>
          <w:w w:val="95"/>
          <w:u w:val="single" w:color="EDEDED"/>
        </w:rPr>
        <w:t xml:space="preserve"> </w:t>
      </w:r>
      <w:r>
        <w:rPr>
          <w:color w:val="333333"/>
          <w:w w:val="95"/>
          <w:u w:val="single" w:color="EDEDED"/>
        </w:rPr>
        <w:t>使⽤什么数据类型？</w:t>
      </w:r>
      <w:r>
        <w:rPr>
          <w:color w:val="333333"/>
          <w:u w:val="single" w:color="EDEDED"/>
        </w:rPr>
        <w:tab/>
      </w:r>
    </w:p>
    <w:p>
      <w:pPr>
        <w:pStyle w:val="8"/>
        <w:numPr>
          <w:ilvl w:val="0"/>
          <w:numId w:val="1"/>
        </w:numPr>
        <w:tabs>
          <w:tab w:val="left" w:pos="560"/>
        </w:tabs>
        <w:spacing w:before="216" w:after="0" w:line="240" w:lineRule="auto"/>
        <w:ind w:left="560" w:right="217" w:hanging="215"/>
        <w:jc w:val="left"/>
        <w:rPr>
          <w:rFonts w:hint="default" w:ascii="Noto Sans" w:hAnsi="Noto Sans" w:eastAsia="Noto Sans" w:cs="Noto Sans"/>
          <w:sz w:val="19"/>
          <w:szCs w:val="19"/>
        </w:rPr>
      </w:pPr>
      <w:r>
        <w:rPr>
          <w:rFonts w:ascii="Noto Sans"/>
          <w:color w:val="333333"/>
          <w:sz w:val="19"/>
        </w:rPr>
        <w:t>Method</w:t>
      </w:r>
    </w:p>
    <w:p>
      <w:pPr>
        <w:pStyle w:val="8"/>
        <w:numPr>
          <w:ilvl w:val="0"/>
          <w:numId w:val="1"/>
        </w:numPr>
        <w:tabs>
          <w:tab w:val="left" w:pos="560"/>
        </w:tabs>
        <w:spacing w:before="146" w:after="0" w:line="240" w:lineRule="auto"/>
        <w:ind w:left="560" w:right="217" w:hanging="215"/>
        <w:jc w:val="left"/>
        <w:rPr>
          <w:rFonts w:hint="default" w:ascii="Noto Sans" w:hAnsi="Noto Sans" w:eastAsia="Noto Sans" w:cs="Noto Sans"/>
          <w:sz w:val="19"/>
          <w:szCs w:val="19"/>
        </w:rPr>
      </w:pPr>
      <w:r>
        <w:rPr>
          <w:rFonts w:ascii="Noto Sans"/>
          <w:color w:val="333333"/>
          <w:sz w:val="19"/>
        </w:rPr>
        <w:t>Boolean</w:t>
      </w:r>
    </w:p>
    <w:p>
      <w:pPr>
        <w:pStyle w:val="8"/>
        <w:numPr>
          <w:ilvl w:val="0"/>
          <w:numId w:val="1"/>
        </w:numPr>
        <w:tabs>
          <w:tab w:val="left" w:pos="560"/>
        </w:tabs>
        <w:spacing w:before="161" w:after="0" w:line="240" w:lineRule="auto"/>
        <w:ind w:left="560" w:right="217" w:hanging="215"/>
        <w:jc w:val="left"/>
        <w:rPr>
          <w:rFonts w:hint="default" w:ascii="Noto Sans" w:hAnsi="Noto Sans" w:eastAsia="Noto Sans" w:cs="Noto Sans"/>
          <w:sz w:val="19"/>
          <w:szCs w:val="19"/>
        </w:rPr>
      </w:pPr>
      <w:r>
        <w:rPr>
          <w:rFonts w:ascii="Noto Sans"/>
          <w:color w:val="333333"/>
          <w:sz w:val="19"/>
        </w:rPr>
        <w:t>Numeric</w:t>
      </w:r>
    </w:p>
    <w:p>
      <w:pPr>
        <w:pStyle w:val="8"/>
        <w:numPr>
          <w:ilvl w:val="0"/>
          <w:numId w:val="1"/>
        </w:numPr>
        <w:tabs>
          <w:tab w:val="left" w:pos="560"/>
        </w:tabs>
        <w:spacing w:before="146" w:after="0" w:line="240" w:lineRule="auto"/>
        <w:ind w:left="560" w:right="217" w:hanging="215"/>
        <w:jc w:val="left"/>
        <w:rPr>
          <w:rFonts w:hint="default" w:ascii="Noto Sans" w:hAnsi="Noto Sans" w:eastAsia="Noto Sans" w:cs="Noto Sans"/>
          <w:sz w:val="19"/>
          <w:szCs w:val="19"/>
        </w:rPr>
      </w:pPr>
      <w:r>
        <w:rPr>
          <w:rFonts w:ascii="Noto Sans"/>
          <w:color w:val="333333"/>
          <w:sz w:val="19"/>
        </w:rPr>
        <w:t>String</w:t>
      </w:r>
    </w:p>
    <w:p>
      <w:pPr>
        <w:pStyle w:val="8"/>
        <w:numPr>
          <w:ilvl w:val="0"/>
          <w:numId w:val="1"/>
        </w:numPr>
        <w:tabs>
          <w:tab w:val="left" w:pos="560"/>
        </w:tabs>
        <w:spacing w:before="146" w:after="0" w:line="240" w:lineRule="auto"/>
        <w:ind w:left="560" w:right="217" w:hanging="215"/>
        <w:jc w:val="left"/>
        <w:rPr>
          <w:rFonts w:hint="default" w:ascii="Noto Sans" w:hAnsi="Noto Sans" w:eastAsia="Noto Sans" w:cs="Noto Sans"/>
          <w:sz w:val="19"/>
          <w:szCs w:val="19"/>
        </w:rPr>
      </w:pPr>
      <w:r>
        <w:rPr>
          <w:rFonts w:ascii="Noto Sans"/>
          <w:color w:val="333333"/>
          <w:sz w:val="19"/>
        </w:rPr>
        <w:t>Array</w:t>
      </w:r>
    </w:p>
    <w:p>
      <w:pPr>
        <w:pStyle w:val="8"/>
        <w:numPr>
          <w:ilvl w:val="0"/>
          <w:numId w:val="1"/>
        </w:numPr>
        <w:tabs>
          <w:tab w:val="left" w:pos="560"/>
        </w:tabs>
        <w:spacing w:before="161" w:after="0" w:line="240" w:lineRule="auto"/>
        <w:ind w:left="560" w:right="217" w:hanging="215"/>
        <w:jc w:val="left"/>
        <w:rPr>
          <w:rFonts w:hint="default" w:ascii="Noto Sans" w:hAnsi="Noto Sans" w:eastAsia="Noto Sans" w:cs="Noto Sans"/>
          <w:sz w:val="19"/>
          <w:szCs w:val="19"/>
        </w:rPr>
      </w:pPr>
      <w:r>
        <w:rPr>
          <w:rFonts w:ascii="Noto Sans"/>
          <w:color w:val="333333"/>
          <w:sz w:val="19"/>
        </w:rPr>
        <w:t>Slice</w:t>
      </w:r>
    </w:p>
    <w:p>
      <w:pPr>
        <w:pStyle w:val="8"/>
        <w:numPr>
          <w:ilvl w:val="0"/>
          <w:numId w:val="1"/>
        </w:numPr>
        <w:tabs>
          <w:tab w:val="left" w:pos="560"/>
        </w:tabs>
        <w:spacing w:before="146" w:after="0" w:line="240" w:lineRule="auto"/>
        <w:ind w:left="560" w:right="217" w:hanging="215"/>
        <w:jc w:val="left"/>
        <w:rPr>
          <w:rFonts w:hint="default" w:ascii="Noto Sans" w:hAnsi="Noto Sans" w:eastAsia="Noto Sans" w:cs="Noto Sans"/>
          <w:sz w:val="19"/>
          <w:szCs w:val="19"/>
        </w:rPr>
      </w:pPr>
      <w:r>
        <w:rPr>
          <w:rFonts w:ascii="Noto Sans"/>
          <w:color w:val="333333"/>
          <w:sz w:val="19"/>
        </w:rPr>
        <w:t>Struct</w:t>
      </w:r>
    </w:p>
    <w:p>
      <w:pPr>
        <w:pStyle w:val="8"/>
        <w:numPr>
          <w:ilvl w:val="0"/>
          <w:numId w:val="1"/>
        </w:numPr>
        <w:tabs>
          <w:tab w:val="left" w:pos="560"/>
        </w:tabs>
        <w:spacing w:before="146" w:after="0" w:line="240" w:lineRule="auto"/>
        <w:ind w:left="560" w:right="217" w:hanging="215"/>
        <w:jc w:val="left"/>
        <w:rPr>
          <w:rFonts w:hint="default" w:ascii="Noto Sans" w:hAnsi="Noto Sans" w:eastAsia="Noto Sans" w:cs="Noto Sans"/>
          <w:sz w:val="19"/>
          <w:szCs w:val="19"/>
        </w:rPr>
      </w:pPr>
      <w:r>
        <w:rPr>
          <w:rFonts w:ascii="Noto Sans"/>
          <w:color w:val="333333"/>
          <w:sz w:val="19"/>
        </w:rPr>
        <w:t>Pointer</w:t>
      </w:r>
    </w:p>
    <w:p>
      <w:pPr>
        <w:pStyle w:val="8"/>
        <w:numPr>
          <w:ilvl w:val="0"/>
          <w:numId w:val="1"/>
        </w:numPr>
        <w:tabs>
          <w:tab w:val="left" w:pos="560"/>
        </w:tabs>
        <w:spacing w:before="161" w:after="0" w:line="240" w:lineRule="auto"/>
        <w:ind w:left="560" w:right="217" w:hanging="215"/>
        <w:jc w:val="left"/>
        <w:rPr>
          <w:rFonts w:hint="default" w:ascii="Noto Sans" w:hAnsi="Noto Sans" w:eastAsia="Noto Sans" w:cs="Noto Sans"/>
          <w:sz w:val="19"/>
          <w:szCs w:val="19"/>
        </w:rPr>
      </w:pPr>
      <w:r>
        <w:rPr>
          <w:rFonts w:ascii="Noto Sans"/>
          <w:color w:val="333333"/>
          <w:sz w:val="19"/>
        </w:rPr>
        <w:t>Function</w:t>
      </w:r>
    </w:p>
    <w:p>
      <w:pPr>
        <w:pStyle w:val="8"/>
        <w:numPr>
          <w:ilvl w:val="0"/>
          <w:numId w:val="1"/>
        </w:numPr>
        <w:tabs>
          <w:tab w:val="left" w:pos="560"/>
        </w:tabs>
        <w:spacing w:before="146" w:after="0" w:line="240" w:lineRule="auto"/>
        <w:ind w:left="560" w:right="217" w:hanging="326"/>
        <w:jc w:val="left"/>
        <w:rPr>
          <w:rFonts w:hint="default" w:ascii="Noto Sans" w:hAnsi="Noto Sans" w:eastAsia="Noto Sans" w:cs="Noto Sans"/>
          <w:sz w:val="19"/>
          <w:szCs w:val="19"/>
        </w:rPr>
      </w:pPr>
      <w:r>
        <w:rPr>
          <w:rFonts w:ascii="Noto Sans"/>
          <w:color w:val="333333"/>
          <w:sz w:val="19"/>
        </w:rPr>
        <w:t>Interface</w:t>
      </w:r>
    </w:p>
    <w:p>
      <w:pPr>
        <w:pStyle w:val="8"/>
        <w:numPr>
          <w:ilvl w:val="0"/>
          <w:numId w:val="1"/>
        </w:numPr>
        <w:tabs>
          <w:tab w:val="left" w:pos="560"/>
        </w:tabs>
        <w:spacing w:before="146" w:after="0" w:line="240" w:lineRule="auto"/>
        <w:ind w:left="560" w:right="217" w:hanging="326"/>
        <w:jc w:val="left"/>
        <w:rPr>
          <w:rFonts w:hint="default" w:ascii="Noto Sans" w:hAnsi="Noto Sans" w:eastAsia="Noto Sans" w:cs="Noto Sans"/>
          <w:sz w:val="19"/>
          <w:szCs w:val="19"/>
        </w:rPr>
      </w:pPr>
      <w:r>
        <w:rPr>
          <w:rFonts w:ascii="Noto Sans"/>
          <w:color w:val="333333"/>
          <w:sz w:val="19"/>
        </w:rPr>
        <w:t>Map</w:t>
      </w:r>
    </w:p>
    <w:p>
      <w:pPr>
        <w:pStyle w:val="8"/>
        <w:numPr>
          <w:ilvl w:val="0"/>
          <w:numId w:val="1"/>
        </w:numPr>
        <w:tabs>
          <w:tab w:val="left" w:pos="560"/>
        </w:tabs>
        <w:spacing w:before="146" w:after="0" w:line="240" w:lineRule="auto"/>
        <w:ind w:left="560" w:right="217" w:hanging="326"/>
        <w:jc w:val="left"/>
        <w:rPr>
          <w:rFonts w:hint="default" w:ascii="Noto Sans" w:hAnsi="Noto Sans" w:eastAsia="Noto Sans" w:cs="Noto Sans"/>
          <w:sz w:val="19"/>
          <w:szCs w:val="19"/>
        </w:rPr>
      </w:pPr>
      <w:r>
        <w:rPr>
          <w:rFonts w:ascii="Noto Sans"/>
          <w:color w:val="333333"/>
          <w:sz w:val="19"/>
        </w:rPr>
        <w:t>Channe</w:t>
      </w:r>
    </w:p>
    <w:p>
      <w:pPr>
        <w:pStyle w:val="3"/>
        <w:tabs>
          <w:tab w:val="left" w:pos="9049"/>
        </w:tabs>
        <w:spacing w:before="61" w:line="240" w:lineRule="auto"/>
        <w:ind w:right="217"/>
        <w:jc w:val="left"/>
        <w:rPr>
          <w:b w:val="0"/>
          <w:bCs w:val="0"/>
        </w:rPr>
      </w:pPr>
      <w:bookmarkStart w:id="3" w:name="整型切片有哪些初始化的方式"/>
      <w:bookmarkEnd w:id="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整型切片有哪些初始化的方式</w:t>
      </w:r>
      <w:r>
        <w:rPr>
          <w:color w:val="333333"/>
          <w:u w:val="single" w:color="EDEDED"/>
        </w:rPr>
        <w:tab/>
      </w:r>
    </w:p>
    <w:p>
      <w:pPr>
        <w:spacing w:before="16" w:line="240" w:lineRule="auto"/>
        <w:rPr>
          <w:rFonts w:hint="default" w:ascii="微软雅黑" w:hAnsi="微软雅黑" w:eastAsia="微软雅黑" w:cs="微软雅黑"/>
          <w:b/>
          <w:bCs/>
          <w:sz w:val="13"/>
          <w:szCs w:val="13"/>
        </w:rPr>
      </w:pPr>
    </w:p>
    <w:p>
      <w:pPr>
        <w:spacing w:line="108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21"/>
          <w:sz w:val="20"/>
          <w:szCs w:val="20"/>
        </w:rPr>
        <w:pict>
          <v:group id="_x0000_s1026" o:spid="_x0000_s1026" o:spt="203" style="height:54pt;width:447pt;" coordsize="8940,1080">
            <o:lock v:ext="edit"/>
            <v:group id="_x0000_s1027" o:spid="_x0000_s1027" o:spt="203" style="position:absolute;left:8;top:8;height:1065;width:8925;" coordorigin="8,8" coordsize="8925,1065">
              <o:lock v:ext="edit"/>
              <v:shape id="_x0000_s1028" o:spid="_x0000_s1028" style="position:absolute;left:8;top:8;height:1065;width:8925;" fillcolor="#F7F7F7" filled="t" stroked="f" coordorigin="8,8" coordsize="8925,1065" path="m8900,1072l40,1072,35,1072,8,1040,8,40,40,8,8900,8,8932,40,8932,1040,8900,1072xe">
                <v:path arrowok="t"/>
                <v:fill on="t" focussize="0,0"/>
                <v:stroke on="f"/>
                <v:imagedata o:title=""/>
                <o:lock v:ext="edit"/>
              </v:shape>
            </v:group>
            <v:group id="_x0000_s1029" o:spid="_x0000_s1029" o:spt="203" style="position:absolute;left:8;top:8;height:1065;width:8925;" coordorigin="8,8" coordsize="8925,1065">
              <o:lock v:ext="edit"/>
              <v:shape id="_x0000_s1030" o:spid="_x0000_s1030" style="position:absolute;left:8;top:8;height:1065;width:8925;" filled="f" stroked="t" coordorigin="8,8" coordsize="8925,1065" path="m8,1035l8,45,8,40,8,35,10,31,12,26,15,22,18,18,22,15,26,12,31,10,35,8,40,8,45,8,8895,8,8900,8,8905,8,8933,45,8933,1035,8895,1073,45,1073,10,1049,8,1045,8,1040,8,1035xe">
                <v:path arrowok="t"/>
                <v:fill on="f" focussize="0,0"/>
                <v:stroke color="#E7E9EC"/>
                <v:imagedata o:title=""/>
                <o:lock v:ext="edit"/>
              </v:shape>
            </v:group>
            <v:group id="_x0000_s1031" o:spid="_x0000_s1031" o:spt="203" style="position:absolute;left:75;top:135;height:840;width:2;" coordorigin="75,135" coordsize="2,840">
              <o:lock v:ext="edit"/>
              <v:shape id="_x0000_s1032" o:spid="_x0000_s1032" style="position:absolute;left:75;top:135;height:840;width:2;" fillcolor="#F7F7F7" filled="t" stroked="f" coordorigin="75,135" coordsize="0,840" path="m75,135l75,975,75,135xe">
                <v:path arrowok="t"/>
                <v:fill on="t" focussize="0,0"/>
                <v:stroke on="f"/>
                <v:imagedata o:title=""/>
                <o:lock v:ext="edit"/>
              </v:shape>
            </v:group>
            <v:group id="_x0000_s1033" o:spid="_x0000_s1033" o:spt="203" style="position:absolute;left:75;top:135;height:840;width:8790;" coordorigin="75,135" coordsize="8790,840">
              <o:lock v:ext="edit"/>
              <v:shape id="_x0000_s1034" o:spid="_x0000_s1034" style="position:absolute;left:75;top:135;height:840;width:8790;" fillcolor="#F7F7F7" filled="t" stroked="f" coordorigin="75,135" coordsize="8790,840" path="m75,135l8865,135,8865,975,75,975,75,135xe">
                <v:path arrowok="t"/>
                <v:fill on="t" focussize="0,0"/>
                <v:stroke on="f"/>
                <v:imagedata o:title=""/>
                <o:lock v:ext="edit"/>
              </v:shape>
              <v:shape id="_x0000_s1035" o:spid="_x0000_s1035" o:spt="202" type="#_x0000_t202" style="position:absolute;left:8;top:8;height:1065;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b/>
                          <w:bCs/>
                          <w:sz w:val="9"/>
                          <w:szCs w:val="9"/>
                        </w:rPr>
                      </w:pPr>
                    </w:p>
                    <w:p>
                      <w:pPr>
                        <w:spacing w:before="0"/>
                        <w:ind w:left="180" w:right="0" w:firstLine="0"/>
                        <w:jc w:val="left"/>
                        <w:rPr>
                          <w:rFonts w:hint="default" w:ascii="Lucida Console" w:hAnsi="Lucida Console" w:eastAsia="Lucida Console" w:cs="Lucida Console"/>
                          <w:sz w:val="17"/>
                          <w:szCs w:val="17"/>
                        </w:rPr>
                      </w:pPr>
                      <w:r>
                        <w:rPr>
                          <w:rFonts w:ascii="Lucida Console"/>
                          <w:color w:val="333333"/>
                          <w:w w:val="105"/>
                          <w:sz w:val="17"/>
                        </w:rPr>
                        <w:t>s:=make([]int,0)</w:t>
                      </w:r>
                    </w:p>
                    <w:p>
                      <w:pPr>
                        <w:spacing w:before="115"/>
                        <w:ind w:left="180" w:right="0" w:firstLine="0"/>
                        <w:jc w:val="left"/>
                        <w:rPr>
                          <w:rFonts w:hint="default" w:ascii="Lucida Console" w:hAnsi="Lucida Console" w:eastAsia="Lucida Console" w:cs="Lucida Console"/>
                          <w:sz w:val="17"/>
                          <w:szCs w:val="17"/>
                        </w:rPr>
                      </w:pPr>
                      <w:r>
                        <w:rPr>
                          <w:rFonts w:ascii="Lucida Console"/>
                          <w:color w:val="333333"/>
                          <w:w w:val="105"/>
                          <w:sz w:val="17"/>
                        </w:rPr>
                        <w:t>s:=</w:t>
                      </w:r>
                      <w:r>
                        <w:rPr>
                          <w:rFonts w:ascii="Lucida Console"/>
                          <w:color w:val="333333"/>
                          <w:spacing w:val="-37"/>
                          <w:w w:val="105"/>
                          <w:sz w:val="17"/>
                        </w:rPr>
                        <w:t xml:space="preserve"> </w:t>
                      </w:r>
                      <w:r>
                        <w:rPr>
                          <w:rFonts w:ascii="Lucida Console"/>
                          <w:color w:val="333333"/>
                          <w:w w:val="105"/>
                          <w:sz w:val="17"/>
                        </w:rPr>
                        <w:t>make([]int,5,10)</w:t>
                      </w:r>
                    </w:p>
                    <w:p>
                      <w:pPr>
                        <w:spacing w:before="115"/>
                        <w:ind w:left="180" w:right="0" w:firstLine="0"/>
                        <w:jc w:val="left"/>
                        <w:rPr>
                          <w:rFonts w:hint="default" w:ascii="Lucida Console" w:hAnsi="Lucida Console" w:eastAsia="Lucida Console" w:cs="Lucida Console"/>
                          <w:sz w:val="17"/>
                          <w:szCs w:val="17"/>
                        </w:rPr>
                      </w:pPr>
                      <w:r>
                        <w:rPr>
                          <w:rFonts w:ascii="Lucida Console"/>
                          <w:color w:val="333333"/>
                          <w:w w:val="105"/>
                          <w:sz w:val="17"/>
                        </w:rPr>
                        <w:t>s:=</w:t>
                      </w:r>
                      <w:r>
                        <w:rPr>
                          <w:rFonts w:ascii="Lucida Console"/>
                          <w:color w:val="333333"/>
                          <w:spacing w:val="-37"/>
                          <w:w w:val="105"/>
                          <w:sz w:val="17"/>
                        </w:rPr>
                        <w:t xml:space="preserve"> </w:t>
                      </w:r>
                      <w:r>
                        <w:rPr>
                          <w:rFonts w:ascii="Lucida Console"/>
                          <w:color w:val="333333"/>
                          <w:w w:val="105"/>
                          <w:sz w:val="17"/>
                        </w:rPr>
                        <w:t>[]int{1,2,3,4,5}</w:t>
                      </w:r>
                    </w:p>
                  </w:txbxContent>
                </v:textbox>
              </v:shape>
            </v:group>
            <w10:wrap type="none"/>
            <w10:anchorlock/>
          </v:group>
        </w:pict>
      </w:r>
    </w:p>
    <w:p>
      <w:pPr>
        <w:spacing w:before="9" w:line="240" w:lineRule="auto"/>
        <w:rPr>
          <w:rFonts w:hint="default" w:ascii="微软雅黑" w:hAnsi="微软雅黑" w:eastAsia="微软雅黑" w:cs="微软雅黑"/>
          <w:b/>
          <w:bCs/>
          <w:sz w:val="10"/>
          <w:szCs w:val="10"/>
        </w:rPr>
      </w:pPr>
    </w:p>
    <w:p>
      <w:pPr>
        <w:spacing w:before="0" w:line="479" w:lineRule="exact"/>
        <w:ind w:left="110" w:right="217" w:firstLine="0"/>
        <w:jc w:val="left"/>
        <w:rPr>
          <w:rFonts w:hint="default" w:ascii="微软雅黑" w:hAnsi="微软雅黑" w:eastAsia="微软雅黑" w:cs="微软雅黑"/>
          <w:sz w:val="34"/>
          <w:szCs w:val="34"/>
        </w:rPr>
      </w:pPr>
      <w:bookmarkStart w:id="4" w:name="Go 当中同步锁有什么特点？作用是什么  "/>
      <w:bookmarkEnd w:id="4"/>
      <w:r>
        <w:rPr>
          <w:rFonts w:hint="default" w:ascii="Arial Black" w:hAnsi="Arial Black" w:eastAsia="Arial Black" w:cs="Arial Black"/>
          <w:b/>
          <w:bCs/>
          <w:color w:val="333333"/>
          <w:sz w:val="34"/>
          <w:szCs w:val="34"/>
        </w:rPr>
        <w:t>Go</w:t>
      </w:r>
      <w:r>
        <w:rPr>
          <w:rFonts w:hint="default" w:ascii="Arial Black" w:hAnsi="Arial Black" w:eastAsia="Arial Black" w:cs="Arial Black"/>
          <w:b/>
          <w:bCs/>
          <w:color w:val="333333"/>
          <w:spacing w:val="-57"/>
          <w:sz w:val="34"/>
          <w:szCs w:val="34"/>
        </w:rPr>
        <w:t xml:space="preserve"> </w:t>
      </w:r>
      <w:r>
        <w:rPr>
          <w:rFonts w:hint="default" w:ascii="微软雅黑" w:hAnsi="微软雅黑" w:eastAsia="微软雅黑" w:cs="微软雅黑"/>
          <w:b/>
          <w:bCs/>
          <w:color w:val="333333"/>
          <w:sz w:val="34"/>
          <w:szCs w:val="34"/>
        </w:rPr>
        <w:t>当中同步锁有什么特点？作用是什么</w:t>
      </w:r>
    </w:p>
    <w:p>
      <w:pPr>
        <w:spacing w:line="20" w:lineRule="exact"/>
        <w:ind w:left="102" w:right="0" w:firstLine="0"/>
        <w:rPr>
          <w:rFonts w:hint="default" w:ascii="微软雅黑" w:hAnsi="微软雅黑" w:eastAsia="微软雅黑" w:cs="微软雅黑"/>
          <w:sz w:val="2"/>
          <w:szCs w:val="2"/>
        </w:rPr>
      </w:pPr>
      <w:r>
        <w:rPr>
          <w:rFonts w:hint="default" w:ascii="微软雅黑" w:hAnsi="微软雅黑" w:eastAsia="微软雅黑" w:cs="微软雅黑"/>
          <w:sz w:val="2"/>
          <w:szCs w:val="2"/>
        </w:rPr>
        <w:pict>
          <v:group id="_x0000_s1036" o:spid="_x0000_s1036" o:spt="203" style="height:0.75pt;width:447.75pt;" coordsize="8955,15">
            <o:lock v:ext="edit"/>
            <v:group id="_x0000_s1037" o:spid="_x0000_s1037" o:spt="203" style="position:absolute;left:8;top:8;height:2;width:8940;" coordorigin="8,8" coordsize="8940,2">
              <o:lock v:ext="edit"/>
              <v:shape id="_x0000_s1038" o:spid="_x0000_s1038" style="position:absolute;left:8;top:8;height:2;width:8940;" filled="f" stroked="t" coordorigin="8,8" coordsize="8940,0" path="m8,8l8948,8e">
                <v:path arrowok="t"/>
                <v:fill on="f" focussize="0,0"/>
                <v:stroke color="#EDEDED"/>
                <v:imagedata o:title=""/>
                <o:lock v:ext="edit"/>
              </v:shape>
            </v:group>
            <w10:wrap type="none"/>
            <w10:anchorlock/>
          </v:group>
        </w:pict>
      </w:r>
    </w:p>
    <w:p>
      <w:pPr>
        <w:pStyle w:val="4"/>
        <w:spacing w:before="162" w:line="316" w:lineRule="exact"/>
        <w:ind w:right="217"/>
        <w:jc w:val="left"/>
      </w:pPr>
      <w:r>
        <w:rPr>
          <w:color w:val="333333"/>
        </w:rPr>
        <w:t xml:space="preserve">当一个 </w:t>
      </w:r>
      <w:r>
        <w:rPr>
          <w:rFonts w:hint="default" w:ascii="Noto Sans" w:hAnsi="Noto Sans" w:eastAsia="Noto Sans" w:cs="Noto Sans"/>
          <w:color w:val="333333"/>
        </w:rPr>
        <w:t>Goroutine</w:t>
      </w:r>
      <w:r>
        <w:rPr>
          <w:color w:val="333333"/>
        </w:rPr>
        <w:t xml:space="preserve">（协程）获得了 </w:t>
      </w:r>
      <w:r>
        <w:rPr>
          <w:rFonts w:hint="default" w:ascii="Noto Sans" w:hAnsi="Noto Sans" w:eastAsia="Noto Sans" w:cs="Noto Sans"/>
          <w:color w:val="333333"/>
        </w:rPr>
        <w:t xml:space="preserve">Mutex </w:t>
      </w:r>
      <w:r>
        <w:rPr>
          <w:color w:val="333333"/>
        </w:rPr>
        <w:t xml:space="preserve">后，其他 </w:t>
      </w:r>
      <w:r>
        <w:rPr>
          <w:rFonts w:hint="default" w:ascii="Noto Sans" w:hAnsi="Noto Sans" w:eastAsia="Noto Sans" w:cs="Noto Sans"/>
          <w:color w:val="333333"/>
        </w:rPr>
        <w:t>Goroutine</w:t>
      </w:r>
      <w:r>
        <w:rPr>
          <w:color w:val="333333"/>
        </w:rPr>
        <w:t>（协程）就只能乖 乖的等待，除非该</w:t>
      </w:r>
      <w:r>
        <w:rPr>
          <w:color w:val="333333"/>
          <w:spacing w:val="3"/>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32"/>
        </w:rPr>
        <w:t xml:space="preserve"> </w:t>
      </w:r>
      <w:r>
        <w:rPr>
          <w:color w:val="333333"/>
        </w:rPr>
        <w:t>释放了该</w:t>
      </w:r>
      <w:r>
        <w:rPr>
          <w:color w:val="333333"/>
          <w:spacing w:val="25"/>
        </w:rPr>
        <w:t xml:space="preserve"> </w:t>
      </w:r>
      <w:r>
        <w:rPr>
          <w:rFonts w:hint="default" w:ascii="Noto Sans" w:hAnsi="Noto Sans" w:eastAsia="Noto Sans" w:cs="Noto Sans"/>
          <w:color w:val="333333"/>
        </w:rPr>
        <w:t>Mutex</w:t>
      </w:r>
      <w:r>
        <w:rPr>
          <w:color w:val="333333"/>
        </w:rPr>
        <w:t>。</w:t>
      </w:r>
      <w:r>
        <w:rPr>
          <w:rFonts w:hint="default" w:ascii="Noto Sans" w:hAnsi="Noto Sans" w:eastAsia="Noto Sans" w:cs="Noto Sans"/>
          <w:color w:val="333333"/>
        </w:rPr>
        <w:t>RWMutex</w:t>
      </w:r>
      <w:r>
        <w:rPr>
          <w:rFonts w:hint="default" w:ascii="Noto Sans" w:hAnsi="Noto Sans" w:eastAsia="Noto Sans" w:cs="Noto Sans"/>
          <w:color w:val="333333"/>
          <w:spacing w:val="32"/>
        </w:rPr>
        <w:t xml:space="preserve"> </w:t>
      </w:r>
      <w:r>
        <w:rPr>
          <w:color w:val="333333"/>
        </w:rPr>
        <w:t>在读锁占用的情况下，</w:t>
      </w:r>
      <w:r>
        <w:rPr>
          <w:color w:val="333333"/>
          <w:spacing w:val="25"/>
        </w:rPr>
        <w:t xml:space="preserve"> </w:t>
      </w:r>
      <w:r>
        <w:rPr>
          <w:color w:val="333333"/>
        </w:rPr>
        <w:t>会阻止写，但不阻止读</w:t>
      </w:r>
      <w:r>
        <w:rPr>
          <w:color w:val="333333"/>
          <w:spacing w:val="25"/>
        </w:rPr>
        <w:t xml:space="preserve"> </w:t>
      </w:r>
      <w:r>
        <w:rPr>
          <w:rFonts w:hint="default" w:ascii="Noto Sans" w:hAnsi="Noto Sans" w:eastAsia="Noto Sans" w:cs="Noto Sans"/>
          <w:color w:val="333333"/>
        </w:rPr>
        <w:t>RWMutex</w:t>
      </w:r>
      <w:r>
        <w:rPr>
          <w:color w:val="333333"/>
        </w:rPr>
        <w:t>。</w:t>
      </w:r>
      <w:r>
        <w:rPr>
          <w:color w:val="333333"/>
          <w:spacing w:val="25"/>
        </w:rPr>
        <w:t xml:space="preserve"> </w:t>
      </w:r>
      <w:r>
        <w:rPr>
          <w:color w:val="333333"/>
        </w:rPr>
        <w:t>在</w:t>
      </w:r>
      <w:r>
        <w:rPr>
          <w:color w:val="333333"/>
          <w:spacing w:val="-52"/>
        </w:rPr>
        <w:t xml:space="preserve"> </w:t>
      </w:r>
      <w:r>
        <w:rPr>
          <w:color w:val="333333"/>
        </w:rPr>
        <w:t>写锁占用情况下，会阻止任何其他</w:t>
      </w:r>
      <w:r>
        <w:rPr>
          <w:color w:val="333333"/>
          <w:spacing w:val="6"/>
        </w:rPr>
        <w:t xml:space="preserve"> </w:t>
      </w:r>
      <w:r>
        <w:rPr>
          <w:rFonts w:hint="default" w:ascii="Noto Sans" w:hAnsi="Noto Sans" w:eastAsia="Noto Sans" w:cs="Noto Sans"/>
          <w:color w:val="333333"/>
        </w:rPr>
        <w:t>Goroutine</w:t>
      </w:r>
      <w:r>
        <w:rPr>
          <w:color w:val="333333"/>
        </w:rPr>
        <w:t>（无论读和写）进来，整个锁相当于由该</w:t>
      </w:r>
      <w:r>
        <w:rPr>
          <w:color w:val="333333"/>
          <w:spacing w:val="6"/>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20"/>
        </w:rPr>
        <w:t xml:space="preserve"> </w:t>
      </w:r>
      <w:r>
        <w:rPr>
          <w:color w:val="333333"/>
        </w:rPr>
        <w:t>独占</w:t>
      </w:r>
      <w:r>
        <w:rPr>
          <w:color w:val="333333"/>
          <w:spacing w:val="-51"/>
        </w:rPr>
        <w:t xml:space="preserve"> </w:t>
      </w:r>
      <w:r>
        <w:rPr>
          <w:color w:val="333333"/>
        </w:rPr>
        <w:t xml:space="preserve">同步锁的作用是保证资源在使用时的独有性，不会因为并发而导致数据错乱，   </w:t>
      </w:r>
      <w:r>
        <w:rPr>
          <w:color w:val="333333"/>
          <w:spacing w:val="40"/>
        </w:rPr>
        <w:t xml:space="preserve"> </w:t>
      </w:r>
      <w:r>
        <w:rPr>
          <w:color w:val="333333"/>
        </w:rPr>
        <w:t>保证系统的稳定性。</w:t>
      </w:r>
    </w:p>
    <w:p>
      <w:pPr>
        <w:pStyle w:val="3"/>
        <w:spacing w:before="38" w:line="512" w:lineRule="exact"/>
        <w:ind w:right="217"/>
        <w:jc w:val="left"/>
        <w:rPr>
          <w:b w:val="0"/>
          <w:bCs w:val="0"/>
        </w:rPr>
      </w:pPr>
      <w:bookmarkStart w:id="5" w:name="Go 语言当中 Channel（通道）有什么特点，需要注意什么？  "/>
      <w:bookmarkEnd w:id="5"/>
      <w:r>
        <w:rPr>
          <w:rFonts w:hint="default" w:ascii="Arial Black" w:hAnsi="Arial Black" w:eastAsia="Arial Black" w:cs="Arial Black"/>
          <w:b/>
          <w:bCs/>
          <w:color w:val="333333"/>
          <w:w w:val="95"/>
        </w:rPr>
        <w:t xml:space="preserve">Go  </w:t>
      </w:r>
      <w:r>
        <w:rPr>
          <w:color w:val="333333"/>
          <w:w w:val="95"/>
        </w:rPr>
        <w:t xml:space="preserve">语言当中 </w:t>
      </w:r>
      <w:r>
        <w:rPr>
          <w:color w:val="333333"/>
          <w:spacing w:val="55"/>
          <w:w w:val="95"/>
        </w:rPr>
        <w:t xml:space="preserve"> </w:t>
      </w:r>
      <w:r>
        <w:rPr>
          <w:rFonts w:hint="default" w:ascii="Arial Black" w:hAnsi="Arial Black" w:eastAsia="Arial Black" w:cs="Arial Black"/>
          <w:b/>
          <w:bCs/>
          <w:color w:val="333333"/>
          <w:w w:val="95"/>
        </w:rPr>
        <w:t>Channel</w:t>
      </w:r>
      <w:r>
        <w:rPr>
          <w:color w:val="333333"/>
          <w:w w:val="95"/>
        </w:rPr>
        <w:t>（通道）有什么特点，需要注意什</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么？</w:t>
      </w:r>
      <w:r>
        <w:rPr>
          <w:rFonts w:hint="default" w:ascii="微软雅黑" w:hAnsi="微软雅黑" w:eastAsia="微软雅黑" w:cs="微软雅黑"/>
          <w:b/>
          <w:bCs/>
          <w:color w:val="333333"/>
          <w:sz w:val="34"/>
          <w:szCs w:val="34"/>
          <w:u w:val="single" w:color="EDEDED"/>
        </w:rPr>
        <w:tab/>
      </w:r>
    </w:p>
    <w:p>
      <w:pPr>
        <w:spacing w:after="0" w:line="495" w:lineRule="exact"/>
        <w:jc w:val="left"/>
        <w:rPr>
          <w:rFonts w:hint="default" w:ascii="微软雅黑" w:hAnsi="微软雅黑" w:eastAsia="微软雅黑" w:cs="微软雅黑"/>
          <w:sz w:val="34"/>
          <w:szCs w:val="34"/>
        </w:rPr>
        <w:sectPr>
          <w:type w:val="continuous"/>
          <w:pgSz w:w="11900" w:h="16840"/>
          <w:pgMar w:top="760" w:right="1360" w:bottom="280" w:left="1380" w:header="720" w:footer="720" w:gutter="0"/>
          <w:cols w:space="720" w:num="1"/>
        </w:sectPr>
      </w:pPr>
    </w:p>
    <w:p>
      <w:pPr>
        <w:pStyle w:val="4"/>
        <w:spacing w:line="188" w:lineRule="exact"/>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5"/>
          <w:w w:val="105"/>
        </w:rPr>
        <w:t xml:space="preserve"> </w:t>
      </w:r>
      <w:r>
        <w:rPr>
          <w:color w:val="333333"/>
          <w:w w:val="105"/>
        </w:rPr>
        <w:t>如果给一个</w:t>
      </w:r>
      <w:r>
        <w:rPr>
          <w:color w:val="333333"/>
          <w:spacing w:val="-32"/>
          <w:w w:val="105"/>
        </w:rPr>
        <w:t xml:space="preserve"> </w:t>
      </w:r>
      <w:r>
        <w:rPr>
          <w:rFonts w:hint="default" w:ascii="Noto Sans" w:hAnsi="Noto Sans" w:eastAsia="Noto Sans" w:cs="Noto Sans"/>
          <w:color w:val="333333"/>
          <w:w w:val="105"/>
        </w:rPr>
        <w:t>nil</w:t>
      </w:r>
      <w:r>
        <w:rPr>
          <w:rFonts w:hint="default" w:ascii="Noto Sans" w:hAnsi="Noto Sans" w:eastAsia="Noto Sans" w:cs="Noto Sans"/>
          <w:color w:val="333333"/>
          <w:spacing w:val="-25"/>
          <w:w w:val="105"/>
        </w:rPr>
        <w:t xml:space="preserve"> </w:t>
      </w:r>
      <w:r>
        <w:rPr>
          <w:color w:val="333333"/>
          <w:w w:val="105"/>
        </w:rPr>
        <w:t>的</w:t>
      </w:r>
      <w:r>
        <w:rPr>
          <w:color w:val="333333"/>
          <w:spacing w:val="-32"/>
          <w:w w:val="105"/>
        </w:rPr>
        <w:t xml:space="preserve"> </w:t>
      </w:r>
      <w:r>
        <w:rPr>
          <w:rFonts w:hint="default" w:ascii="Noto Sans" w:hAnsi="Noto Sans" w:eastAsia="Noto Sans" w:cs="Noto Sans"/>
          <w:color w:val="333333"/>
          <w:w w:val="105"/>
        </w:rPr>
        <w:t>channel</w:t>
      </w:r>
      <w:r>
        <w:rPr>
          <w:rFonts w:hint="default" w:ascii="Noto Sans" w:hAnsi="Noto Sans" w:eastAsia="Noto Sans" w:cs="Noto Sans"/>
          <w:color w:val="333333"/>
          <w:spacing w:val="-25"/>
          <w:w w:val="105"/>
        </w:rPr>
        <w:t xml:space="preserve"> </w:t>
      </w:r>
      <w:r>
        <w:rPr>
          <w:color w:val="333333"/>
          <w:w w:val="105"/>
        </w:rPr>
        <w:t>发送数据，会造成永远阻塞。</w:t>
      </w:r>
    </w:p>
    <w:p>
      <w:pPr>
        <w:pStyle w:val="4"/>
        <w:spacing w:line="235" w:lineRule="exact"/>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7"/>
          <w:w w:val="105"/>
        </w:rPr>
        <w:t xml:space="preserve"> </w:t>
      </w:r>
      <w:r>
        <w:rPr>
          <w:color w:val="333333"/>
          <w:w w:val="105"/>
        </w:rPr>
        <w:t>如果从一个</w:t>
      </w:r>
      <w:r>
        <w:rPr>
          <w:color w:val="333333"/>
          <w:spacing w:val="-34"/>
          <w:w w:val="105"/>
        </w:rPr>
        <w:t xml:space="preserve"> </w:t>
      </w:r>
      <w:r>
        <w:rPr>
          <w:rFonts w:hint="default" w:ascii="Noto Sans" w:hAnsi="Noto Sans" w:eastAsia="Noto Sans" w:cs="Noto Sans"/>
          <w:color w:val="333333"/>
          <w:w w:val="105"/>
        </w:rPr>
        <w:t>nil</w:t>
      </w:r>
      <w:r>
        <w:rPr>
          <w:rFonts w:hint="default" w:ascii="Noto Sans" w:hAnsi="Noto Sans" w:eastAsia="Noto Sans" w:cs="Noto Sans"/>
          <w:color w:val="333333"/>
          <w:spacing w:val="-27"/>
          <w:w w:val="105"/>
        </w:rPr>
        <w:t xml:space="preserve"> </w:t>
      </w:r>
      <w:r>
        <w:rPr>
          <w:color w:val="333333"/>
          <w:w w:val="105"/>
        </w:rPr>
        <w:t>的</w:t>
      </w:r>
      <w:r>
        <w:rPr>
          <w:color w:val="333333"/>
          <w:spacing w:val="-34"/>
          <w:w w:val="105"/>
        </w:rPr>
        <w:t xml:space="preserve"> </w:t>
      </w:r>
      <w:r>
        <w:rPr>
          <w:rFonts w:hint="default" w:ascii="Noto Sans" w:hAnsi="Noto Sans" w:eastAsia="Noto Sans" w:cs="Noto Sans"/>
          <w:color w:val="333333"/>
          <w:w w:val="105"/>
        </w:rPr>
        <w:t>channel</w:t>
      </w:r>
      <w:r>
        <w:rPr>
          <w:rFonts w:hint="default" w:ascii="Noto Sans" w:hAnsi="Noto Sans" w:eastAsia="Noto Sans" w:cs="Noto Sans"/>
          <w:color w:val="333333"/>
          <w:spacing w:val="-27"/>
          <w:w w:val="105"/>
        </w:rPr>
        <w:t xml:space="preserve"> </w:t>
      </w:r>
      <w:r>
        <w:rPr>
          <w:color w:val="333333"/>
          <w:w w:val="105"/>
        </w:rPr>
        <w:t>中接收数据，也会造成永久阻塞。</w:t>
      </w:r>
    </w:p>
    <w:p>
      <w:pPr>
        <w:pStyle w:val="4"/>
        <w:spacing w:before="71" w:line="240" w:lineRule="auto"/>
        <w:ind w:left="345" w:right="217"/>
        <w:jc w:val="left"/>
        <w:rPr>
          <w:rFonts w:hint="default" w:ascii="Noto Sans" w:hAnsi="Noto Sans" w:eastAsia="Noto Sans" w:cs="Noto Sans"/>
        </w:rPr>
      </w:pPr>
      <w:r>
        <w:rPr>
          <w:rFonts w:hint="default" w:ascii="Noto Sans" w:hAnsi="Noto Sans" w:eastAsia="Noto Sans" w:cs="Noto Sans"/>
          <w:color w:val="333333"/>
          <w:w w:val="105"/>
        </w:rPr>
        <w:t>3.</w:t>
      </w:r>
      <w:r>
        <w:rPr>
          <w:rFonts w:hint="default" w:ascii="Noto Sans" w:hAnsi="Noto Sans" w:eastAsia="Noto Sans" w:cs="Noto Sans"/>
          <w:color w:val="333333"/>
          <w:spacing w:val="-24"/>
          <w:w w:val="105"/>
        </w:rPr>
        <w:t xml:space="preserve"> </w:t>
      </w:r>
      <w:r>
        <w:rPr>
          <w:color w:val="333333"/>
          <w:w w:val="105"/>
        </w:rPr>
        <w:t>给一个已经关闭的</w:t>
      </w:r>
      <w:r>
        <w:rPr>
          <w:color w:val="333333"/>
          <w:spacing w:val="-31"/>
          <w:w w:val="105"/>
        </w:rPr>
        <w:t xml:space="preserve"> </w:t>
      </w:r>
      <w:r>
        <w:rPr>
          <w:rFonts w:hint="default" w:ascii="Noto Sans" w:hAnsi="Noto Sans" w:eastAsia="Noto Sans" w:cs="Noto Sans"/>
          <w:color w:val="333333"/>
          <w:w w:val="105"/>
        </w:rPr>
        <w:t>channel</w:t>
      </w:r>
      <w:r>
        <w:rPr>
          <w:rFonts w:hint="default" w:ascii="Noto Sans" w:hAnsi="Noto Sans" w:eastAsia="Noto Sans" w:cs="Noto Sans"/>
          <w:color w:val="333333"/>
          <w:spacing w:val="-24"/>
          <w:w w:val="105"/>
        </w:rPr>
        <w:t xml:space="preserve"> </w:t>
      </w:r>
      <w:r>
        <w:rPr>
          <w:color w:val="333333"/>
          <w:w w:val="105"/>
        </w:rPr>
        <w:t>发送数据，</w:t>
      </w:r>
      <w:r>
        <w:rPr>
          <w:color w:val="333333"/>
          <w:spacing w:val="-31"/>
          <w:w w:val="105"/>
        </w:rPr>
        <w:t xml:space="preserve"> </w:t>
      </w:r>
      <w:r>
        <w:rPr>
          <w:color w:val="333333"/>
          <w:w w:val="105"/>
        </w:rPr>
        <w:t>会引起</w:t>
      </w:r>
      <w:r>
        <w:rPr>
          <w:color w:val="333333"/>
          <w:spacing w:val="-31"/>
          <w:w w:val="105"/>
        </w:rPr>
        <w:t xml:space="preserve"> </w:t>
      </w:r>
      <w:r>
        <w:rPr>
          <w:rFonts w:hint="default" w:ascii="Noto Sans" w:hAnsi="Noto Sans" w:eastAsia="Noto Sans" w:cs="Noto Sans"/>
          <w:color w:val="333333"/>
          <w:w w:val="105"/>
        </w:rPr>
        <w:t>panic</w:t>
      </w:r>
    </w:p>
    <w:p>
      <w:pPr>
        <w:pStyle w:val="4"/>
        <w:spacing w:before="86" w:line="240" w:lineRule="auto"/>
        <w:ind w:left="345" w:right="217"/>
        <w:jc w:val="left"/>
      </w:pPr>
      <w:r>
        <w:rPr>
          <w:rFonts w:hint="default" w:ascii="Noto Sans" w:hAnsi="Noto Sans" w:eastAsia="Noto Sans" w:cs="Noto Sans"/>
          <w:color w:val="333333"/>
          <w:w w:val="105"/>
        </w:rPr>
        <w:t>4.</w:t>
      </w:r>
      <w:r>
        <w:rPr>
          <w:rFonts w:hint="default" w:ascii="Noto Sans" w:hAnsi="Noto Sans" w:eastAsia="Noto Sans" w:cs="Noto Sans"/>
          <w:color w:val="333333"/>
          <w:spacing w:val="-34"/>
          <w:w w:val="105"/>
        </w:rPr>
        <w:t xml:space="preserve"> </w:t>
      </w:r>
      <w:r>
        <w:rPr>
          <w:color w:val="333333"/>
          <w:w w:val="105"/>
        </w:rPr>
        <w:t>从一个已经关闭的</w:t>
      </w:r>
      <w:r>
        <w:rPr>
          <w:color w:val="333333"/>
          <w:spacing w:val="-41"/>
          <w:w w:val="105"/>
        </w:rPr>
        <w:t xml:space="preserve"> </w:t>
      </w:r>
      <w:r>
        <w:rPr>
          <w:rFonts w:hint="default" w:ascii="Noto Sans" w:hAnsi="Noto Sans" w:eastAsia="Noto Sans" w:cs="Noto Sans"/>
          <w:color w:val="333333"/>
          <w:w w:val="105"/>
        </w:rPr>
        <w:t>channel</w:t>
      </w:r>
      <w:r>
        <w:rPr>
          <w:rFonts w:hint="default" w:ascii="Noto Sans" w:hAnsi="Noto Sans" w:eastAsia="Noto Sans" w:cs="Noto Sans"/>
          <w:color w:val="333333"/>
          <w:spacing w:val="-34"/>
          <w:w w:val="105"/>
        </w:rPr>
        <w:t xml:space="preserve"> </w:t>
      </w:r>
      <w:r>
        <w:rPr>
          <w:color w:val="333333"/>
          <w:w w:val="105"/>
        </w:rPr>
        <w:t>接收数据，</w:t>
      </w:r>
      <w:r>
        <w:rPr>
          <w:color w:val="333333"/>
          <w:spacing w:val="-41"/>
          <w:w w:val="105"/>
        </w:rPr>
        <w:t xml:space="preserve"> </w:t>
      </w:r>
      <w:r>
        <w:rPr>
          <w:color w:val="333333"/>
          <w:w w:val="105"/>
        </w:rPr>
        <w:t>如果缓冲区中为空，则返回一个零</w:t>
      </w:r>
      <w:r>
        <w:rPr>
          <w:color w:val="333333"/>
          <w:spacing w:val="-41"/>
          <w:w w:val="105"/>
        </w:rPr>
        <w:t xml:space="preserve"> </w:t>
      </w:r>
      <w:r>
        <w:rPr>
          <w:color w:val="333333"/>
          <w:w w:val="105"/>
        </w:rPr>
        <w:t>值。</w:t>
      </w:r>
    </w:p>
    <w:p>
      <w:pPr>
        <w:pStyle w:val="3"/>
        <w:tabs>
          <w:tab w:val="left" w:pos="9049"/>
        </w:tabs>
        <w:spacing w:before="46" w:line="240" w:lineRule="auto"/>
        <w:ind w:right="217"/>
        <w:jc w:val="left"/>
        <w:rPr>
          <w:b w:val="0"/>
          <w:bCs w:val="0"/>
        </w:rPr>
      </w:pPr>
      <w:bookmarkStart w:id="6" w:name="Go 语言当中 Channel 缓冲有什么特点？  "/>
      <w:bookmarkEnd w:id="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Go</w:t>
      </w:r>
      <w:r>
        <w:rPr>
          <w:rFonts w:hint="default" w:ascii="Arial Black" w:hAnsi="Arial Black" w:eastAsia="Arial Black" w:cs="Arial Black"/>
          <w:b/>
          <w:bCs/>
          <w:color w:val="333333"/>
          <w:spacing w:val="-74"/>
          <w:u w:val="single" w:color="EDEDED"/>
        </w:rPr>
        <w:t xml:space="preserve"> </w:t>
      </w:r>
      <w:r>
        <w:rPr>
          <w:color w:val="333333"/>
          <w:u w:val="single" w:color="EDEDED"/>
        </w:rPr>
        <w:t>语言当中</w:t>
      </w:r>
      <w:r>
        <w:rPr>
          <w:color w:val="333333"/>
          <w:spacing w:val="-62"/>
          <w:u w:val="single" w:color="EDEDED"/>
        </w:rPr>
        <w:t xml:space="preserve"> </w:t>
      </w:r>
      <w:r>
        <w:rPr>
          <w:rFonts w:hint="default" w:ascii="Arial Black" w:hAnsi="Arial Black" w:eastAsia="Arial Black" w:cs="Arial Black"/>
          <w:b/>
          <w:bCs/>
          <w:color w:val="333333"/>
          <w:u w:val="single" w:color="EDEDED"/>
        </w:rPr>
        <w:t>Channel</w:t>
      </w:r>
      <w:r>
        <w:rPr>
          <w:rFonts w:hint="default" w:ascii="Arial Black" w:hAnsi="Arial Black" w:eastAsia="Arial Black" w:cs="Arial Black"/>
          <w:b/>
          <w:bCs/>
          <w:color w:val="333333"/>
          <w:spacing w:val="-74"/>
          <w:u w:val="single" w:color="EDEDED"/>
        </w:rPr>
        <w:t xml:space="preserve"> </w:t>
      </w:r>
      <w:r>
        <w:rPr>
          <w:color w:val="333333"/>
          <w:u w:val="single" w:color="EDEDED"/>
        </w:rPr>
        <w:t>缓冲有什么特点？</w:t>
      </w:r>
      <w:r>
        <w:rPr>
          <w:color w:val="333333"/>
          <w:u w:val="single" w:color="EDEDED"/>
        </w:rPr>
        <w:tab/>
      </w:r>
    </w:p>
    <w:p>
      <w:pPr>
        <w:pStyle w:val="4"/>
        <w:spacing w:before="141" w:line="240" w:lineRule="auto"/>
        <w:ind w:right="217"/>
        <w:jc w:val="left"/>
      </w:pPr>
      <w:r>
        <w:rPr>
          <w:color w:val="333333"/>
        </w:rPr>
        <w:t xml:space="preserve">无缓冲的 </w:t>
      </w:r>
      <w:r>
        <w:rPr>
          <w:rFonts w:hint="default" w:ascii="Noto Sans" w:hAnsi="Noto Sans" w:eastAsia="Noto Sans" w:cs="Noto Sans"/>
          <w:color w:val="333333"/>
        </w:rPr>
        <w:t xml:space="preserve">channel  </w:t>
      </w:r>
      <w:r>
        <w:rPr>
          <w:color w:val="333333"/>
        </w:rPr>
        <w:t xml:space="preserve">是同步的，而有缓冲的 </w:t>
      </w:r>
      <w:r>
        <w:rPr>
          <w:rFonts w:hint="default" w:ascii="Noto Sans" w:hAnsi="Noto Sans" w:eastAsia="Noto Sans" w:cs="Noto Sans"/>
          <w:color w:val="333333"/>
        </w:rPr>
        <w:t xml:space="preserve">channel </w:t>
      </w:r>
      <w:r>
        <w:rPr>
          <w:rFonts w:hint="default" w:ascii="Noto Sans" w:hAnsi="Noto Sans" w:eastAsia="Noto Sans" w:cs="Noto Sans"/>
          <w:color w:val="333333"/>
          <w:spacing w:val="16"/>
        </w:rPr>
        <w:t xml:space="preserve"> </w:t>
      </w:r>
      <w:r>
        <w:rPr>
          <w:color w:val="333333"/>
        </w:rPr>
        <w:t>是非同步的。</w:t>
      </w:r>
    </w:p>
    <w:p>
      <w:pPr>
        <w:pStyle w:val="3"/>
        <w:tabs>
          <w:tab w:val="left" w:pos="9049"/>
        </w:tabs>
        <w:spacing w:before="61" w:line="240" w:lineRule="auto"/>
        <w:ind w:right="217"/>
        <w:jc w:val="left"/>
        <w:rPr>
          <w:b w:val="0"/>
          <w:bCs w:val="0"/>
        </w:rPr>
      </w:pPr>
      <w:bookmarkStart w:id="7" w:name="Go 语言中 cap 函数可以作用于哪些内容？  "/>
      <w:bookmarkEnd w:id="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Go</w:t>
      </w:r>
      <w:r>
        <w:rPr>
          <w:rFonts w:hint="default" w:ascii="Arial Black" w:hAnsi="Arial Black" w:eastAsia="Arial Black" w:cs="Arial Black"/>
          <w:b/>
          <w:bCs/>
          <w:color w:val="333333"/>
          <w:spacing w:val="-64"/>
          <w:u w:val="single" w:color="EDEDED"/>
        </w:rPr>
        <w:t xml:space="preserve"> </w:t>
      </w:r>
      <w:r>
        <w:rPr>
          <w:color w:val="333333"/>
          <w:u w:val="single" w:color="EDEDED"/>
        </w:rPr>
        <w:t>语言中</w:t>
      </w:r>
      <w:r>
        <w:rPr>
          <w:color w:val="333333"/>
          <w:spacing w:val="-52"/>
          <w:u w:val="single" w:color="EDEDED"/>
        </w:rPr>
        <w:t xml:space="preserve"> </w:t>
      </w:r>
      <w:r>
        <w:rPr>
          <w:rFonts w:hint="default" w:ascii="Arial Black" w:hAnsi="Arial Black" w:eastAsia="Arial Black" w:cs="Arial Black"/>
          <w:b/>
          <w:bCs/>
          <w:color w:val="333333"/>
          <w:u w:val="single" w:color="EDEDED"/>
        </w:rPr>
        <w:t>cap</w:t>
      </w:r>
      <w:r>
        <w:rPr>
          <w:rFonts w:hint="default" w:ascii="Arial Black" w:hAnsi="Arial Black" w:eastAsia="Arial Black" w:cs="Arial Black"/>
          <w:b/>
          <w:bCs/>
          <w:color w:val="333333"/>
          <w:spacing w:val="-64"/>
          <w:u w:val="single" w:color="EDEDED"/>
        </w:rPr>
        <w:t xml:space="preserve"> </w:t>
      </w:r>
      <w:r>
        <w:rPr>
          <w:color w:val="333333"/>
          <w:u w:val="single" w:color="EDEDED"/>
        </w:rPr>
        <w:t>函数可以作用于哪些内容？</w:t>
      </w:r>
      <w:r>
        <w:rPr>
          <w:color w:val="333333"/>
          <w:u w:val="single" w:color="EDEDED"/>
        </w:rPr>
        <w:tab/>
      </w:r>
    </w:p>
    <w:p>
      <w:pPr>
        <w:pStyle w:val="8"/>
        <w:numPr>
          <w:ilvl w:val="0"/>
          <w:numId w:val="2"/>
        </w:numPr>
        <w:tabs>
          <w:tab w:val="left" w:pos="560"/>
        </w:tabs>
        <w:spacing w:before="141" w:after="0" w:line="240" w:lineRule="auto"/>
        <w:ind w:left="560" w:right="217" w:hanging="215"/>
        <w:jc w:val="left"/>
        <w:rPr>
          <w:rFonts w:hint="default" w:ascii="Noto Sans" w:hAnsi="Noto Sans" w:eastAsia="Noto Sans" w:cs="Noto Sans"/>
          <w:sz w:val="19"/>
          <w:szCs w:val="19"/>
        </w:rPr>
      </w:pPr>
      <w:r>
        <w:rPr>
          <w:rFonts w:hint="default" w:ascii="Noto Sans" w:hAnsi="Noto Sans" w:eastAsia="Noto Sans" w:cs="Noto Sans"/>
          <w:color w:val="333333"/>
          <w:sz w:val="19"/>
          <w:szCs w:val="19"/>
        </w:rPr>
        <w:t>array(</w:t>
      </w:r>
      <w:r>
        <w:rPr>
          <w:rFonts w:hint="default" w:ascii="微软雅黑" w:hAnsi="微软雅黑" w:eastAsia="微软雅黑" w:cs="微软雅黑"/>
          <w:color w:val="333333"/>
          <w:sz w:val="19"/>
          <w:szCs w:val="19"/>
        </w:rPr>
        <w:t>数组</w:t>
      </w:r>
      <w:r>
        <w:rPr>
          <w:rFonts w:hint="default" w:ascii="Noto Sans" w:hAnsi="Noto Sans" w:eastAsia="Noto Sans" w:cs="Noto Sans"/>
          <w:color w:val="333333"/>
          <w:sz w:val="19"/>
          <w:szCs w:val="19"/>
        </w:rPr>
        <w:t>)</w:t>
      </w:r>
    </w:p>
    <w:p>
      <w:pPr>
        <w:pStyle w:val="8"/>
        <w:numPr>
          <w:ilvl w:val="0"/>
          <w:numId w:val="2"/>
        </w:numPr>
        <w:tabs>
          <w:tab w:val="left" w:pos="560"/>
        </w:tabs>
        <w:spacing w:before="71" w:after="0" w:line="240" w:lineRule="auto"/>
        <w:ind w:left="560" w:right="217" w:hanging="215"/>
        <w:jc w:val="left"/>
        <w:rPr>
          <w:rFonts w:hint="default" w:ascii="Noto Sans" w:hAnsi="Noto Sans" w:eastAsia="Noto Sans" w:cs="Noto Sans"/>
          <w:sz w:val="19"/>
          <w:szCs w:val="19"/>
        </w:rPr>
      </w:pPr>
      <w:r>
        <w:rPr>
          <w:rFonts w:hint="default" w:ascii="Noto Sans" w:hAnsi="Noto Sans" w:eastAsia="Noto Sans" w:cs="Noto Sans"/>
          <w:color w:val="333333"/>
          <w:sz w:val="19"/>
          <w:szCs w:val="19"/>
        </w:rPr>
        <w:t>slice(</w:t>
      </w:r>
      <w:r>
        <w:rPr>
          <w:rFonts w:hint="default" w:ascii="微软雅黑" w:hAnsi="微软雅黑" w:eastAsia="微软雅黑" w:cs="微软雅黑"/>
          <w:color w:val="333333"/>
          <w:sz w:val="19"/>
          <w:szCs w:val="19"/>
        </w:rPr>
        <w:t>切片</w:t>
      </w:r>
      <w:r>
        <w:rPr>
          <w:rFonts w:hint="default" w:ascii="Noto Sans" w:hAnsi="Noto Sans" w:eastAsia="Noto Sans" w:cs="Noto Sans"/>
          <w:color w:val="333333"/>
          <w:sz w:val="19"/>
          <w:szCs w:val="19"/>
        </w:rPr>
        <w:t>)</w:t>
      </w:r>
    </w:p>
    <w:p>
      <w:pPr>
        <w:pStyle w:val="8"/>
        <w:numPr>
          <w:ilvl w:val="0"/>
          <w:numId w:val="2"/>
        </w:numPr>
        <w:tabs>
          <w:tab w:val="left" w:pos="560"/>
        </w:tabs>
        <w:spacing w:before="86" w:after="0" w:line="240" w:lineRule="auto"/>
        <w:ind w:left="560" w:right="217" w:hanging="215"/>
        <w:jc w:val="left"/>
        <w:rPr>
          <w:rFonts w:hint="default" w:ascii="Noto Sans" w:hAnsi="Noto Sans" w:eastAsia="Noto Sans" w:cs="Noto Sans"/>
          <w:sz w:val="19"/>
          <w:szCs w:val="19"/>
        </w:rPr>
      </w:pPr>
      <w:r>
        <w:rPr>
          <w:rFonts w:hint="default" w:ascii="Noto Sans" w:hAnsi="Noto Sans" w:eastAsia="Noto Sans" w:cs="Noto Sans"/>
          <w:color w:val="333333"/>
          <w:sz w:val="19"/>
          <w:szCs w:val="19"/>
        </w:rPr>
        <w:t>channel(</w:t>
      </w:r>
      <w:r>
        <w:rPr>
          <w:rFonts w:hint="default" w:ascii="微软雅黑" w:hAnsi="微软雅黑" w:eastAsia="微软雅黑" w:cs="微软雅黑"/>
          <w:color w:val="333333"/>
          <w:sz w:val="19"/>
          <w:szCs w:val="19"/>
        </w:rPr>
        <w:t>通道</w:t>
      </w:r>
      <w:r>
        <w:rPr>
          <w:rFonts w:hint="default" w:ascii="Noto Sans" w:hAnsi="Noto Sans" w:eastAsia="Noto Sans" w:cs="Noto Sans"/>
          <w:color w:val="333333"/>
          <w:sz w:val="19"/>
          <w:szCs w:val="19"/>
        </w:rPr>
        <w:t>)</w:t>
      </w:r>
    </w:p>
    <w:p>
      <w:pPr>
        <w:pStyle w:val="3"/>
        <w:tabs>
          <w:tab w:val="left" w:pos="9049"/>
        </w:tabs>
        <w:spacing w:before="46" w:line="240" w:lineRule="auto"/>
        <w:ind w:right="217"/>
        <w:jc w:val="left"/>
        <w:rPr>
          <w:b w:val="0"/>
          <w:bCs w:val="0"/>
        </w:rPr>
      </w:pPr>
      <w:bookmarkStart w:id="8" w:name="Go Convey 是什么？一般用来做什么？  "/>
      <w:bookmarkEnd w:id="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Go Convey</w:t>
      </w:r>
      <w:r>
        <w:rPr>
          <w:rFonts w:hint="default" w:ascii="Arial Black" w:hAnsi="Arial Black" w:eastAsia="Arial Black" w:cs="Arial Black"/>
          <w:b/>
          <w:bCs/>
          <w:color w:val="333333"/>
          <w:spacing w:val="104"/>
          <w:w w:val="95"/>
          <w:u w:val="single" w:color="EDEDED"/>
        </w:rPr>
        <w:t xml:space="preserve"> </w:t>
      </w:r>
      <w:r>
        <w:rPr>
          <w:color w:val="333333"/>
          <w:w w:val="95"/>
          <w:u w:val="single" w:color="EDEDED"/>
        </w:rPr>
        <w:t>是什么？一般用来做什么？</w:t>
      </w:r>
      <w:r>
        <w:rPr>
          <w:color w:val="333333"/>
          <w:u w:val="single" w:color="EDEDED"/>
        </w:rPr>
        <w:tab/>
      </w:r>
    </w:p>
    <w:p>
      <w:pPr>
        <w:pStyle w:val="4"/>
        <w:spacing w:before="141" w:line="240" w:lineRule="auto"/>
        <w:ind w:left="345" w:right="217"/>
        <w:jc w:val="left"/>
      </w:pPr>
      <w:r>
        <w:rPr>
          <w:rFonts w:hint="default" w:ascii="Noto Sans" w:hAnsi="Noto Sans" w:eastAsia="Noto Sans" w:cs="Noto Sans"/>
          <w:color w:val="333333"/>
        </w:rPr>
        <w:t xml:space="preserve">1. go convey </w:t>
      </w:r>
      <w:r>
        <w:rPr>
          <w:color w:val="333333"/>
        </w:rPr>
        <w:t xml:space="preserve">是一个支持 </w:t>
      </w:r>
      <w:r>
        <w:rPr>
          <w:rFonts w:hint="default" w:ascii="Noto Sans" w:hAnsi="Noto Sans" w:eastAsia="Noto Sans" w:cs="Noto Sans"/>
          <w:color w:val="333333"/>
        </w:rPr>
        <w:t xml:space="preserve">Golang </w:t>
      </w:r>
      <w:r>
        <w:rPr>
          <w:rFonts w:hint="default" w:ascii="Noto Sans" w:hAnsi="Noto Sans" w:eastAsia="Noto Sans" w:cs="Noto Sans"/>
          <w:color w:val="333333"/>
          <w:spacing w:val="21"/>
        </w:rPr>
        <w:t xml:space="preserve"> </w:t>
      </w:r>
      <w:r>
        <w:rPr>
          <w:color w:val="333333"/>
        </w:rPr>
        <w:t>的单元测试框架</w:t>
      </w:r>
    </w:p>
    <w:p>
      <w:pPr>
        <w:pStyle w:val="4"/>
        <w:spacing w:before="71" w:line="240" w:lineRule="auto"/>
        <w:ind w:left="345" w:right="217"/>
        <w:jc w:val="left"/>
      </w:pPr>
      <w:r>
        <w:rPr>
          <w:rFonts w:hint="default" w:ascii="Noto Sans" w:hAnsi="Noto Sans" w:eastAsia="Noto Sans" w:cs="Noto Sans"/>
          <w:color w:val="333333"/>
        </w:rPr>
        <w:t xml:space="preserve">2.  go  convey  </w:t>
      </w:r>
      <w:r>
        <w:rPr>
          <w:color w:val="333333"/>
        </w:rPr>
        <w:t xml:space="preserve">能够自动监控文件修改并启动测试，并可以将测试结果实时输出 到 </w:t>
      </w:r>
      <w:r>
        <w:rPr>
          <w:rFonts w:hint="default" w:ascii="Noto Sans" w:hAnsi="Noto Sans" w:eastAsia="Noto Sans" w:cs="Noto Sans"/>
          <w:color w:val="333333"/>
        </w:rPr>
        <w:t>Web</w:t>
      </w:r>
      <w:r>
        <w:rPr>
          <w:rFonts w:hint="default" w:ascii="Noto Sans" w:hAnsi="Noto Sans" w:eastAsia="Noto Sans" w:cs="Noto Sans"/>
          <w:color w:val="333333"/>
          <w:spacing w:val="19"/>
        </w:rPr>
        <w:t xml:space="preserve"> </w:t>
      </w:r>
      <w:r>
        <w:rPr>
          <w:color w:val="333333"/>
        </w:rPr>
        <w:t>界面</w:t>
      </w:r>
    </w:p>
    <w:p>
      <w:pPr>
        <w:pStyle w:val="4"/>
        <w:spacing w:before="86" w:line="333" w:lineRule="auto"/>
        <w:ind w:right="4286" w:firstLine="235"/>
        <w:jc w:val="left"/>
        <w:rPr>
          <w:rFonts w:hint="default" w:ascii="Noto Sans" w:hAnsi="Noto Sans" w:eastAsia="Noto Sans" w:cs="Noto Sans"/>
        </w:rPr>
      </w:pPr>
      <w:r>
        <w:rPr>
          <w:rFonts w:hint="default" w:ascii="Noto Sans" w:hAnsi="Noto Sans" w:eastAsia="Noto Sans" w:cs="Noto Sans"/>
          <w:color w:val="333333"/>
        </w:rPr>
        <w:t>3. go convey</w:t>
      </w:r>
      <w:r>
        <w:rPr>
          <w:rFonts w:hint="default" w:ascii="Noto Sans" w:hAnsi="Noto Sans" w:eastAsia="Noto Sans" w:cs="Noto Sans"/>
          <w:color w:val="333333"/>
          <w:spacing w:val="-2"/>
        </w:rPr>
        <w:t xml:space="preserve"> </w:t>
      </w:r>
      <w:r>
        <w:rPr>
          <w:color w:val="333333"/>
        </w:rPr>
        <w:t>提供了丰富的断言简化测试用例的编写</w:t>
      </w:r>
      <w:r>
        <w:rPr>
          <w:color w:val="333333"/>
          <w:w w:val="102"/>
        </w:rPr>
        <w:t xml:space="preserve"> </w:t>
      </w:r>
      <w:r>
        <w:rPr>
          <w:color w:val="333333"/>
        </w:rPr>
        <w:t xml:space="preserve">输入 </w:t>
      </w:r>
      <w:r>
        <w:rPr>
          <w:rFonts w:hint="default" w:ascii="Noto Sans" w:hAnsi="Noto Sans" w:eastAsia="Noto Sans" w:cs="Noto Sans"/>
          <w:color w:val="333333"/>
        </w:rPr>
        <w:t>non-empty</w:t>
      </w:r>
      <w:r>
        <w:rPr>
          <w:rFonts w:hint="default" w:ascii="Noto Sans" w:hAnsi="Noto Sans" w:eastAsia="Noto Sans" w:cs="Noto Sans"/>
          <w:color w:val="333333"/>
          <w:spacing w:val="33"/>
        </w:rPr>
        <w:t xml:space="preserve"> </w:t>
      </w:r>
      <w:r>
        <w:rPr>
          <w:rFonts w:hint="default" w:ascii="Noto Sans" w:hAnsi="Noto Sans" w:eastAsia="Noto Sans" w:cs="Noto Sans"/>
          <w:color w:val="333333"/>
        </w:rPr>
        <w:t>interface</w:t>
      </w:r>
    </w:p>
    <w:p>
      <w:pPr>
        <w:pStyle w:val="4"/>
        <w:spacing w:before="55" w:line="316" w:lineRule="exact"/>
        <w:ind w:left="560" w:right="217" w:hanging="215"/>
        <w:jc w:val="left"/>
        <w:rPr>
          <w:rFonts w:hint="default" w:ascii="Noto Sans" w:hAnsi="Noto Sans" w:eastAsia="Noto Sans" w:cs="Noto Sans"/>
        </w:rPr>
      </w:pPr>
      <w:r>
        <w:rPr>
          <w:rFonts w:hint="default" w:ascii="Noto Sans" w:hAnsi="Noto Sans" w:eastAsia="Noto Sans" w:cs="Noto Sans"/>
          <w:color w:val="333333"/>
        </w:rPr>
        <w:t>1.</w:t>
      </w:r>
      <w:r>
        <w:rPr>
          <w:rFonts w:hint="default" w:ascii="Noto Sans" w:hAnsi="Noto Sans" w:eastAsia="Noto Sans" w:cs="Noto Sans"/>
          <w:color w:val="333333"/>
          <w:spacing w:val="4"/>
        </w:rPr>
        <w:t xml:space="preserve"> </w:t>
      </w:r>
      <w:r>
        <w:rPr>
          <w:color w:val="333333"/>
        </w:rPr>
        <w:t>接⼝除了有静态类型，还有动态类型和动态值，</w:t>
      </w:r>
      <w:r>
        <w:rPr>
          <w:color w:val="333333"/>
          <w:spacing w:val="46"/>
        </w:rPr>
        <w:t xml:space="preserve"> </w:t>
      </w:r>
      <w:r>
        <w:rPr>
          <w:color w:val="333333"/>
        </w:rPr>
        <w:t>当且仅当动态值和动态类型都为</w:t>
      </w:r>
      <w:r>
        <w:rPr>
          <w:color w:val="333333"/>
          <w:spacing w:val="46"/>
        </w:rPr>
        <w:t xml:space="preserve"> </w:t>
      </w:r>
      <w:r>
        <w:rPr>
          <w:rFonts w:hint="default" w:ascii="Noto Sans" w:hAnsi="Noto Sans" w:eastAsia="Noto Sans" w:cs="Noto Sans"/>
          <w:color w:val="333333"/>
        </w:rPr>
        <w:t>nil</w:t>
      </w:r>
      <w:r>
        <w:rPr>
          <w:rFonts w:hint="default" w:ascii="Noto Sans" w:hAnsi="Noto Sans" w:eastAsia="Noto Sans" w:cs="Noto Sans"/>
          <w:color w:val="333333"/>
          <w:spacing w:val="4"/>
        </w:rPr>
        <w:t xml:space="preserve"> </w:t>
      </w:r>
      <w:r>
        <w:rPr>
          <w:color w:val="333333"/>
        </w:rPr>
        <w:t>时，接⼝类型</w:t>
      </w:r>
      <w:r>
        <w:rPr>
          <w:color w:val="333333"/>
          <w:spacing w:val="-50"/>
        </w:rPr>
        <w:t xml:space="preserve"> </w:t>
      </w:r>
      <w:r>
        <w:rPr>
          <w:color w:val="333333"/>
        </w:rPr>
        <w:t xml:space="preserve">值才为 </w:t>
      </w:r>
      <w:r>
        <w:rPr>
          <w:rFonts w:hint="default" w:ascii="Noto Sans" w:hAnsi="Noto Sans" w:eastAsia="Noto Sans" w:cs="Noto Sans"/>
          <w:color w:val="333333"/>
        </w:rPr>
        <w:t>nil</w:t>
      </w:r>
      <w:r>
        <w:rPr>
          <w:color w:val="333333"/>
        </w:rPr>
        <w:t xml:space="preserve">。 这⾥的 </w:t>
      </w:r>
      <w:r>
        <w:rPr>
          <w:rFonts w:hint="default" w:ascii="Noto Sans" w:hAnsi="Noto Sans" w:eastAsia="Noto Sans" w:cs="Noto Sans"/>
          <w:color w:val="333333"/>
        </w:rPr>
        <w:t xml:space="preserve">x </w:t>
      </w:r>
      <w:r>
        <w:rPr>
          <w:color w:val="333333"/>
        </w:rPr>
        <w:t xml:space="preserve">的动态类型是 </w:t>
      </w:r>
      <w:r>
        <w:rPr>
          <w:rFonts w:hint="default" w:ascii="Noto Sans" w:hAnsi="Noto Sans" w:eastAsia="Noto Sans" w:cs="Noto Sans"/>
          <w:color w:val="333333"/>
        </w:rPr>
        <w:t>*int</w:t>
      </w:r>
      <w:r>
        <w:rPr>
          <w:color w:val="333333"/>
        </w:rPr>
        <w:t xml:space="preserve">，所以 </w:t>
      </w:r>
      <w:r>
        <w:rPr>
          <w:rFonts w:hint="default" w:ascii="Noto Sans" w:hAnsi="Noto Sans" w:eastAsia="Noto Sans" w:cs="Noto Sans"/>
          <w:color w:val="333333"/>
        </w:rPr>
        <w:t xml:space="preserve">x </w:t>
      </w:r>
      <w:r>
        <w:rPr>
          <w:color w:val="333333"/>
        </w:rPr>
        <w:t xml:space="preserve">不为 </w:t>
      </w:r>
      <w:r>
        <w:rPr>
          <w:color w:val="333333"/>
          <w:spacing w:val="4"/>
        </w:rPr>
        <w:t xml:space="preserve"> </w:t>
      </w:r>
      <w:r>
        <w:rPr>
          <w:rFonts w:hint="default" w:ascii="Noto Sans" w:hAnsi="Noto Sans" w:eastAsia="Noto Sans" w:cs="Noto Sans"/>
          <w:color w:val="333333"/>
        </w:rPr>
        <w:t>nil</w:t>
      </w:r>
    </w:p>
    <w:p>
      <w:pPr>
        <w:pStyle w:val="4"/>
        <w:spacing w:before="63" w:line="240" w:lineRule="auto"/>
        <w:ind w:left="345" w:right="217"/>
        <w:jc w:val="left"/>
        <w:rPr>
          <w:rFonts w:hint="default" w:ascii="Noto Sans" w:hAnsi="Noto Sans" w:eastAsia="Noto Sans" w:cs="Noto Sans"/>
        </w:rPr>
      </w:pPr>
      <w:r>
        <w:rPr>
          <w:rFonts w:hint="default" w:ascii="Noto Sans" w:hAnsi="Noto Sans" w:eastAsia="Noto Sans" w:cs="Noto Sans"/>
          <w:color w:val="333333"/>
        </w:rPr>
        <w:t xml:space="preserve">2.  </w:t>
      </w:r>
      <w:r>
        <w:rPr>
          <w:rFonts w:hint="default" w:ascii="Noto Sans" w:hAnsi="Noto Sans" w:eastAsia="Noto Sans" w:cs="Noto Sans"/>
          <w:color w:val="333333"/>
          <w:spacing w:val="22"/>
        </w:rPr>
        <w:t xml:space="preserve"> </w:t>
      </w:r>
      <w:r>
        <w:rPr>
          <w:color w:val="333333"/>
        </w:rPr>
        <w:t>但是在此案例中，直接在</w:t>
      </w:r>
      <w:r>
        <w:rPr>
          <w:rFonts w:hint="default" w:ascii="Noto Sans" w:hAnsi="Noto Sans" w:eastAsia="Noto Sans" w:cs="Noto Sans"/>
          <w:color w:val="333333"/>
        </w:rPr>
        <w:t>main</w:t>
      </w:r>
      <w:r>
        <w:rPr>
          <w:color w:val="333333"/>
        </w:rPr>
        <w:t>函数中的</w:t>
      </w:r>
      <w:r>
        <w:rPr>
          <w:rFonts w:hint="default" w:ascii="Noto Sans" w:hAnsi="Noto Sans" w:eastAsia="Noto Sans" w:cs="Noto Sans"/>
          <w:color w:val="333333"/>
        </w:rPr>
        <w:t>*int</w:t>
      </w:r>
      <w:r>
        <w:rPr>
          <w:color w:val="333333"/>
        </w:rPr>
        <w:t>类型的</w:t>
      </w:r>
      <w:r>
        <w:rPr>
          <w:rFonts w:hint="default" w:ascii="Noto Sans" w:hAnsi="Noto Sans" w:eastAsia="Noto Sans" w:cs="Noto Sans"/>
          <w:color w:val="333333"/>
        </w:rPr>
        <w:t>x</w:t>
      </w:r>
      <w:r>
        <w:rPr>
          <w:color w:val="333333"/>
        </w:rPr>
        <w:t>的值是</w:t>
      </w:r>
      <w:r>
        <w:rPr>
          <w:rFonts w:hint="default" w:ascii="Noto Sans" w:hAnsi="Noto Sans" w:eastAsia="Noto Sans" w:cs="Noto Sans"/>
          <w:color w:val="333333"/>
        </w:rPr>
        <w:t>nil</w:t>
      </w:r>
    </w:p>
    <w:p>
      <w:pPr>
        <w:pStyle w:val="3"/>
        <w:tabs>
          <w:tab w:val="left" w:pos="9049"/>
        </w:tabs>
        <w:spacing w:before="61" w:line="240" w:lineRule="auto"/>
        <w:ind w:right="217"/>
        <w:jc w:val="left"/>
        <w:rPr>
          <w:b w:val="0"/>
          <w:bCs w:val="0"/>
        </w:rPr>
      </w:pPr>
      <w:bookmarkStart w:id="9" w:name="Go 语言当中 new 的作用是什么  "/>
      <w:bookmarkEnd w:id="9"/>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Go</w:t>
      </w:r>
      <w:r>
        <w:rPr>
          <w:rFonts w:hint="default" w:ascii="Arial Black" w:hAnsi="Arial Black" w:eastAsia="Arial Black" w:cs="Arial Black"/>
          <w:b/>
          <w:bCs/>
          <w:color w:val="333333"/>
          <w:spacing w:val="-57"/>
          <w:u w:val="single" w:color="EDEDED"/>
        </w:rPr>
        <w:t xml:space="preserve"> </w:t>
      </w:r>
      <w:r>
        <w:rPr>
          <w:color w:val="333333"/>
          <w:u w:val="single" w:color="EDEDED"/>
        </w:rPr>
        <w:t>语言当中</w:t>
      </w:r>
      <w:r>
        <w:rPr>
          <w:color w:val="333333"/>
          <w:spacing w:val="-45"/>
          <w:u w:val="single" w:color="EDEDED"/>
        </w:rPr>
        <w:t xml:space="preserve"> </w:t>
      </w:r>
      <w:r>
        <w:rPr>
          <w:rFonts w:hint="default" w:ascii="Arial Black" w:hAnsi="Arial Black" w:eastAsia="Arial Black" w:cs="Arial Black"/>
          <w:b/>
          <w:bCs/>
          <w:color w:val="333333"/>
          <w:u w:val="single" w:color="EDEDED"/>
        </w:rPr>
        <w:t>new</w:t>
      </w:r>
      <w:r>
        <w:rPr>
          <w:rFonts w:hint="default" w:ascii="Arial Black" w:hAnsi="Arial Black" w:eastAsia="Arial Black" w:cs="Arial Black"/>
          <w:b/>
          <w:bCs/>
          <w:color w:val="333333"/>
          <w:spacing w:val="-57"/>
          <w:u w:val="single" w:color="EDEDED"/>
        </w:rPr>
        <w:t xml:space="preserve"> </w:t>
      </w:r>
      <w:r>
        <w:rPr>
          <w:color w:val="333333"/>
          <w:u w:val="single" w:color="EDEDED"/>
        </w:rPr>
        <w:t>的作用是什么</w:t>
      </w:r>
      <w:r>
        <w:rPr>
          <w:color w:val="333333"/>
          <w:u w:val="single" w:color="EDEDED"/>
        </w:rPr>
        <w:tab/>
      </w:r>
    </w:p>
    <w:p>
      <w:pPr>
        <w:pStyle w:val="4"/>
        <w:spacing w:before="141" w:line="280" w:lineRule="auto"/>
        <w:ind w:right="217"/>
        <w:jc w:val="left"/>
        <w:rPr>
          <w:rFonts w:hint="default" w:ascii="Noto Sans" w:hAnsi="Noto Sans" w:eastAsia="Noto Sans" w:cs="Noto Sans"/>
        </w:rPr>
      </w:pPr>
      <w:r>
        <w:rPr>
          <w:rFonts w:hint="default" w:ascii="Noto Sans" w:hAnsi="Noto Sans" w:eastAsia="Noto Sans" w:cs="Noto Sans"/>
          <w:color w:val="333333"/>
        </w:rPr>
        <w:t>new</w:t>
      </w:r>
      <w:r>
        <w:rPr>
          <w:rFonts w:hint="default" w:ascii="Noto Sans" w:hAnsi="Noto Sans" w:eastAsia="Noto Sans" w:cs="Noto Sans"/>
          <w:color w:val="333333"/>
          <w:spacing w:val="34"/>
        </w:rPr>
        <w:t xml:space="preserve"> </w:t>
      </w:r>
      <w:r>
        <w:rPr>
          <w:color w:val="333333"/>
        </w:rPr>
        <w:t>创建一个该类型的实例，并且返回指向该实例的指针。</w:t>
      </w:r>
      <w:r>
        <w:rPr>
          <w:rFonts w:hint="default" w:ascii="Noto Sans" w:hAnsi="Noto Sans" w:eastAsia="Noto Sans" w:cs="Noto Sans"/>
          <w:color w:val="333333"/>
        </w:rPr>
        <w:t>new</w:t>
      </w:r>
      <w:r>
        <w:rPr>
          <w:rFonts w:hint="default" w:ascii="Noto Sans" w:hAnsi="Noto Sans" w:eastAsia="Noto Sans" w:cs="Noto Sans"/>
          <w:color w:val="333333"/>
          <w:spacing w:val="34"/>
        </w:rPr>
        <w:t xml:space="preserve"> </w:t>
      </w:r>
      <w:r>
        <w:rPr>
          <w:color w:val="333333"/>
        </w:rPr>
        <w:t>函数是内建函</w:t>
      </w:r>
      <w:r>
        <w:rPr>
          <w:color w:val="333333"/>
          <w:spacing w:val="27"/>
        </w:rPr>
        <w:t xml:space="preserve"> </w:t>
      </w:r>
      <w:r>
        <w:rPr>
          <w:color w:val="333333"/>
        </w:rPr>
        <w:t>数，函数定义：</w:t>
      </w:r>
      <w:r>
        <w:rPr>
          <w:color w:val="333333"/>
          <w:spacing w:val="28"/>
        </w:rPr>
        <w:t xml:space="preserve"> </w:t>
      </w:r>
      <w:r>
        <w:rPr>
          <w:rFonts w:hint="default" w:ascii="Noto Sans" w:hAnsi="Noto Sans" w:eastAsia="Noto Sans" w:cs="Noto Sans"/>
          <w:color w:val="333333"/>
        </w:rPr>
        <w:t>func</w:t>
      </w:r>
      <w:r>
        <w:rPr>
          <w:rFonts w:hint="default" w:ascii="Noto Sans" w:hAnsi="Noto Sans" w:eastAsia="Noto Sans" w:cs="Noto Sans"/>
          <w:color w:val="333333"/>
          <w:spacing w:val="-47"/>
        </w:rPr>
        <w:t xml:space="preserve"> </w:t>
      </w:r>
      <w:r>
        <w:rPr>
          <w:rFonts w:hint="default" w:ascii="Noto Sans" w:hAnsi="Noto Sans" w:eastAsia="Noto Sans" w:cs="Noto Sans"/>
          <w:color w:val="333333"/>
        </w:rPr>
        <w:t>new(Type)</w:t>
      </w:r>
      <w:r>
        <w:rPr>
          <w:rFonts w:hint="default" w:ascii="Noto Sans" w:hAnsi="Noto Sans" w:eastAsia="Noto Sans" w:cs="Noto Sans"/>
          <w:color w:val="333333"/>
          <w:spacing w:val="-2"/>
        </w:rPr>
        <w:t xml:space="preserve"> </w:t>
      </w:r>
      <w:r>
        <w:rPr>
          <w:rFonts w:hint="default" w:ascii="Noto Sans" w:hAnsi="Noto Sans" w:eastAsia="Noto Sans" w:cs="Noto Sans"/>
          <w:color w:val="333333"/>
        </w:rPr>
        <w:t>*Type</w:t>
      </w:r>
    </w:p>
    <w:p>
      <w:pPr>
        <w:pStyle w:val="4"/>
        <w:spacing w:before="87"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19"/>
          <w:w w:val="105"/>
        </w:rPr>
        <w:t xml:space="preserve"> </w:t>
      </w:r>
      <w:r>
        <w:rPr>
          <w:color w:val="333333"/>
          <w:w w:val="105"/>
        </w:rPr>
        <w:t>使用</w:t>
      </w:r>
      <w:r>
        <w:rPr>
          <w:color w:val="333333"/>
          <w:spacing w:val="-27"/>
          <w:w w:val="105"/>
        </w:rPr>
        <w:t xml:space="preserve"> </w:t>
      </w:r>
      <w:r>
        <w:rPr>
          <w:rFonts w:hint="default" w:ascii="Noto Sans" w:hAnsi="Noto Sans" w:eastAsia="Noto Sans" w:cs="Noto Sans"/>
          <w:color w:val="333333"/>
          <w:w w:val="105"/>
        </w:rPr>
        <w:t>new</w:t>
      </w:r>
      <w:r>
        <w:rPr>
          <w:rFonts w:hint="default" w:ascii="Noto Sans" w:hAnsi="Noto Sans" w:eastAsia="Noto Sans" w:cs="Noto Sans"/>
          <w:color w:val="333333"/>
          <w:spacing w:val="-19"/>
          <w:w w:val="105"/>
        </w:rPr>
        <w:t xml:space="preserve"> </w:t>
      </w:r>
      <w:r>
        <w:rPr>
          <w:color w:val="333333"/>
          <w:w w:val="105"/>
        </w:rPr>
        <w:t>函数来分配空间</w:t>
      </w:r>
    </w:p>
    <w:p>
      <w:pPr>
        <w:pStyle w:val="4"/>
        <w:spacing w:before="71" w:line="240" w:lineRule="auto"/>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33"/>
          <w:w w:val="105"/>
        </w:rPr>
        <w:t xml:space="preserve"> </w:t>
      </w:r>
      <w:r>
        <w:rPr>
          <w:color w:val="333333"/>
          <w:w w:val="105"/>
        </w:rPr>
        <w:t>传递给</w:t>
      </w:r>
      <w:r>
        <w:rPr>
          <w:color w:val="333333"/>
          <w:spacing w:val="-40"/>
          <w:w w:val="105"/>
        </w:rPr>
        <w:t xml:space="preserve"> </w:t>
      </w:r>
      <w:r>
        <w:rPr>
          <w:rFonts w:hint="default" w:ascii="Noto Sans" w:hAnsi="Noto Sans" w:eastAsia="Noto Sans" w:cs="Noto Sans"/>
          <w:color w:val="333333"/>
          <w:w w:val="105"/>
        </w:rPr>
        <w:t>new</w:t>
      </w:r>
      <w:r>
        <w:rPr>
          <w:rFonts w:hint="default" w:ascii="Noto Sans" w:hAnsi="Noto Sans" w:eastAsia="Noto Sans" w:cs="Noto Sans"/>
          <w:color w:val="333333"/>
          <w:spacing w:val="-33"/>
          <w:w w:val="105"/>
        </w:rPr>
        <w:t xml:space="preserve"> </w:t>
      </w:r>
      <w:r>
        <w:rPr>
          <w:color w:val="333333"/>
          <w:w w:val="105"/>
        </w:rPr>
        <w:t>函数的是一个类型，而不是一个值</w:t>
      </w:r>
    </w:p>
    <w:p>
      <w:pPr>
        <w:pStyle w:val="4"/>
        <w:spacing w:before="71" w:line="240" w:lineRule="auto"/>
        <w:ind w:left="345" w:right="217"/>
        <w:jc w:val="left"/>
      </w:pPr>
      <w:r>
        <w:rPr>
          <w:rFonts w:hint="default" w:ascii="Noto Sans" w:hAnsi="Noto Sans" w:eastAsia="Noto Sans" w:cs="Noto Sans"/>
          <w:color w:val="333333"/>
        </w:rPr>
        <w:t xml:space="preserve">3. </w:t>
      </w:r>
      <w:r>
        <w:rPr>
          <w:rFonts w:hint="default" w:ascii="Noto Sans" w:hAnsi="Noto Sans" w:eastAsia="Noto Sans" w:cs="Noto Sans"/>
          <w:color w:val="333333"/>
          <w:spacing w:val="44"/>
        </w:rPr>
        <w:t xml:space="preserve"> </w:t>
      </w:r>
      <w:r>
        <w:rPr>
          <w:color w:val="333333"/>
        </w:rPr>
        <w:t>返回值是指向这个新分配的地址的指针</w:t>
      </w:r>
    </w:p>
    <w:p>
      <w:pPr>
        <w:pStyle w:val="3"/>
        <w:tabs>
          <w:tab w:val="left" w:pos="9049"/>
        </w:tabs>
        <w:spacing w:before="61" w:line="240" w:lineRule="auto"/>
        <w:ind w:right="217"/>
        <w:jc w:val="left"/>
        <w:rPr>
          <w:b w:val="0"/>
          <w:bCs w:val="0"/>
        </w:rPr>
      </w:pPr>
      <w:bookmarkStart w:id="10" w:name="Go 语言中 make 的作用是什么  "/>
      <w:bookmarkEnd w:id="10"/>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Go</w:t>
      </w:r>
      <w:r>
        <w:rPr>
          <w:rFonts w:hint="default" w:ascii="Arial Black" w:hAnsi="Arial Black" w:eastAsia="Arial Black" w:cs="Arial Black"/>
          <w:b/>
          <w:bCs/>
          <w:color w:val="333333"/>
          <w:spacing w:val="-61"/>
          <w:u w:val="single" w:color="EDEDED"/>
        </w:rPr>
        <w:t xml:space="preserve"> </w:t>
      </w:r>
      <w:r>
        <w:rPr>
          <w:color w:val="333333"/>
          <w:u w:val="single" w:color="EDEDED"/>
        </w:rPr>
        <w:t>语言中</w:t>
      </w:r>
      <w:r>
        <w:rPr>
          <w:color w:val="333333"/>
          <w:spacing w:val="-49"/>
          <w:u w:val="single" w:color="EDEDED"/>
        </w:rPr>
        <w:t xml:space="preserve"> </w:t>
      </w:r>
      <w:r>
        <w:rPr>
          <w:rFonts w:hint="default" w:ascii="Arial Black" w:hAnsi="Arial Black" w:eastAsia="Arial Black" w:cs="Arial Black"/>
          <w:b/>
          <w:bCs/>
          <w:color w:val="333333"/>
          <w:u w:val="single" w:color="EDEDED"/>
        </w:rPr>
        <w:t>make</w:t>
      </w:r>
      <w:r>
        <w:rPr>
          <w:rFonts w:hint="default" w:ascii="Arial Black" w:hAnsi="Arial Black" w:eastAsia="Arial Black" w:cs="Arial Black"/>
          <w:b/>
          <w:bCs/>
          <w:color w:val="333333"/>
          <w:spacing w:val="-61"/>
          <w:u w:val="single" w:color="EDEDED"/>
        </w:rPr>
        <w:t xml:space="preserve"> </w:t>
      </w:r>
      <w:r>
        <w:rPr>
          <w:color w:val="333333"/>
          <w:u w:val="single" w:color="EDEDED"/>
        </w:rPr>
        <w:t>的作用是什么</w:t>
      </w:r>
      <w:r>
        <w:rPr>
          <w:color w:val="333333"/>
          <w:u w:val="single" w:color="EDEDED"/>
        </w:rPr>
        <w:tab/>
      </w:r>
    </w:p>
    <w:p>
      <w:pPr>
        <w:spacing w:before="0" w:line="240" w:lineRule="auto"/>
        <w:rPr>
          <w:rFonts w:hint="default" w:ascii="微软雅黑" w:hAnsi="微软雅黑" w:eastAsia="微软雅黑" w:cs="微软雅黑"/>
          <w:b/>
          <w:bCs/>
          <w:sz w:val="13"/>
          <w:szCs w:val="13"/>
        </w:rPr>
      </w:pPr>
    </w:p>
    <w:p>
      <w:pPr>
        <w:spacing w:line="136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26"/>
          <w:sz w:val="20"/>
          <w:szCs w:val="20"/>
        </w:rPr>
        <w:pict>
          <v:group id="_x0000_s1039" o:spid="_x0000_s1039" o:spt="203" style="height:68.25pt;width:447pt;" coordsize="8940,1365">
            <o:lock v:ext="edit"/>
            <v:group id="_x0000_s1040" o:spid="_x0000_s1040" o:spt="203" style="position:absolute;left:8;top:8;height:1350;width:8925;" coordorigin="8,8" coordsize="8925,1350">
              <o:lock v:ext="edit"/>
              <v:shape id="_x0000_s1041" o:spid="_x0000_s1041" style="position:absolute;left:8;top:8;height:1350;width:8925;" fillcolor="#F7F7F7" filled="t" stroked="f" coordorigin="8,8" coordsize="8925,1350" path="m8900,1357l40,1357,35,1357,8,1325,8,40,40,8,8900,8,8932,40,8932,1325,8900,1357xe">
                <v:path arrowok="t"/>
                <v:fill on="t" focussize="0,0"/>
                <v:stroke on="f"/>
                <v:imagedata o:title=""/>
                <o:lock v:ext="edit"/>
              </v:shape>
            </v:group>
            <v:group id="_x0000_s1042" o:spid="_x0000_s1042" o:spt="203" style="position:absolute;left:8;top:8;height:1350;width:8925;" coordorigin="8,8" coordsize="8925,1350">
              <o:lock v:ext="edit"/>
              <v:shape id="_x0000_s1043" o:spid="_x0000_s1043" style="position:absolute;left:8;top:8;height:1350;width:8925;" filled="f" stroked="t" coordorigin="8,8" coordsize="8925,1350" path="m8,1320l8,45,8,40,8,35,10,31,12,26,15,22,18,18,22,15,26,12,31,10,35,8,40,8,45,8,8895,8,8900,8,8905,8,8909,10,8914,12,8918,15,8922,18,8925,22,8933,45,8933,1320,8909,1355,8905,1357,8900,1357,8895,1358,45,1358,40,1357,35,1357,31,1355,26,1353,10,1334,8,1330,8,1325,8,1320xe">
                <v:path arrowok="t"/>
                <v:fill on="f" focussize="0,0"/>
                <v:stroke color="#E7E9EC"/>
                <v:imagedata o:title=""/>
                <o:lock v:ext="edit"/>
              </v:shape>
            </v:group>
            <v:group id="_x0000_s1044" o:spid="_x0000_s1044" o:spt="203" style="position:absolute;left:75;top:135;height:1125;width:2;" coordorigin="75,135" coordsize="2,1125">
              <o:lock v:ext="edit"/>
              <v:shape id="_x0000_s1045" o:spid="_x0000_s1045" style="position:absolute;left:75;top:135;height:1125;width:2;" fillcolor="#F7F7F7" filled="t" stroked="f" coordorigin="75,135" coordsize="0,1125" path="m75,135l75,1260,75,135xe">
                <v:path arrowok="t"/>
                <v:fill on="t" focussize="0,0"/>
                <v:stroke on="f"/>
                <v:imagedata o:title=""/>
                <o:lock v:ext="edit"/>
              </v:shape>
            </v:group>
            <v:group id="_x0000_s1046" o:spid="_x0000_s1046" o:spt="203" style="position:absolute;left:75;top:135;height:1125;width:8790;" coordorigin="75,135" coordsize="8790,1125">
              <o:lock v:ext="edit"/>
              <v:shape id="_x0000_s1047" o:spid="_x0000_s1047" style="position:absolute;left:75;top:135;height:1125;width:8790;" fillcolor="#F7F7F7" filled="t" stroked="f" coordorigin="75,135" coordsize="8790,1125" path="m75,135l8865,135,8865,1260,75,1260,75,135xe">
                <v:path arrowok="t"/>
                <v:fill on="t" focussize="0,0"/>
                <v:stroke on="f"/>
                <v:imagedata o:title=""/>
                <o:lock v:ext="edit"/>
              </v:shape>
              <v:shape id="_x0000_s1048" o:spid="_x0000_s1048" o:spt="202" type="#_x0000_t202" style="position:absolute;left:8;top:8;height:1350;width:8925;" filled="f" stroked="t" coordsize="21600,21600">
                <v:path/>
                <v:fill on="f" focussize="0,0"/>
                <v:stroke color="#E7E9EC" joinstyle="miter"/>
                <v:imagedata o:title=""/>
                <o:lock v:ext="edit"/>
                <v:textbox inset="0mm,0mm,0mm,0mm">
                  <w:txbxContent>
                    <w:p>
                      <w:pPr>
                        <w:spacing w:before="101"/>
                        <w:ind w:left="180"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w w:val="105"/>
                          <w:sz w:val="17"/>
                          <w:szCs w:val="17"/>
                        </w:rPr>
                        <w:t>make</w:t>
                      </w:r>
                      <w:r>
                        <w:rPr>
                          <w:rFonts w:hint="default" w:ascii="Lucida Console" w:hAnsi="Lucida Console" w:eastAsia="Lucida Console" w:cs="Lucida Console"/>
                          <w:color w:val="333333"/>
                          <w:spacing w:val="-15"/>
                          <w:w w:val="105"/>
                          <w:sz w:val="17"/>
                          <w:szCs w:val="17"/>
                        </w:rPr>
                        <w:t xml:space="preserve"> </w:t>
                      </w:r>
                      <w:r>
                        <w:rPr>
                          <w:rFonts w:hint="default" w:ascii="新宋体" w:hAnsi="新宋体" w:eastAsia="新宋体" w:cs="新宋体"/>
                          <w:color w:val="333333"/>
                          <w:w w:val="105"/>
                          <w:sz w:val="17"/>
                          <w:szCs w:val="17"/>
                        </w:rPr>
                        <w:t>的作用是为</w:t>
                      </w:r>
                      <w:r>
                        <w:rPr>
                          <w:rFonts w:hint="default" w:ascii="新宋体" w:hAnsi="新宋体" w:eastAsia="新宋体" w:cs="新宋体"/>
                          <w:color w:val="333333"/>
                          <w:spacing w:val="3"/>
                          <w:w w:val="105"/>
                          <w:sz w:val="17"/>
                          <w:szCs w:val="17"/>
                        </w:rPr>
                        <w:t xml:space="preserve"> </w:t>
                      </w:r>
                      <w:r>
                        <w:rPr>
                          <w:rFonts w:hint="default" w:ascii="Lucida Console" w:hAnsi="Lucida Console" w:eastAsia="Lucida Console" w:cs="Lucida Console"/>
                          <w:color w:val="333333"/>
                          <w:w w:val="105"/>
                          <w:sz w:val="17"/>
                          <w:szCs w:val="17"/>
                        </w:rPr>
                        <w:t>slice,</w:t>
                      </w:r>
                      <w:r>
                        <w:rPr>
                          <w:rFonts w:hint="default" w:ascii="Lucida Console" w:hAnsi="Lucida Console" w:eastAsia="Lucida Console" w:cs="Lucida Console"/>
                          <w:color w:val="333333"/>
                          <w:spacing w:val="-15"/>
                          <w:w w:val="105"/>
                          <w:sz w:val="17"/>
                          <w:szCs w:val="17"/>
                        </w:rPr>
                        <w:t xml:space="preserve"> </w:t>
                      </w:r>
                      <w:r>
                        <w:rPr>
                          <w:rFonts w:hint="default" w:ascii="Lucida Console" w:hAnsi="Lucida Console" w:eastAsia="Lucida Console" w:cs="Lucida Console"/>
                          <w:color w:val="333333"/>
                          <w:w w:val="105"/>
                          <w:sz w:val="17"/>
                          <w:szCs w:val="17"/>
                        </w:rPr>
                        <w:t>map</w:t>
                      </w:r>
                      <w:r>
                        <w:rPr>
                          <w:rFonts w:hint="default" w:ascii="Lucida Console" w:hAnsi="Lucida Console" w:eastAsia="Lucida Console" w:cs="Lucida Console"/>
                          <w:color w:val="333333"/>
                          <w:spacing w:val="-15"/>
                          <w:w w:val="105"/>
                          <w:sz w:val="17"/>
                          <w:szCs w:val="17"/>
                        </w:rPr>
                        <w:t xml:space="preserve"> </w:t>
                      </w:r>
                      <w:r>
                        <w:rPr>
                          <w:rFonts w:hint="default" w:ascii="Lucida Console" w:hAnsi="Lucida Console" w:eastAsia="Lucida Console" w:cs="Lucida Console"/>
                          <w:color w:val="333333"/>
                          <w:w w:val="105"/>
                          <w:sz w:val="17"/>
                          <w:szCs w:val="17"/>
                        </w:rPr>
                        <w:t>or</w:t>
                      </w:r>
                      <w:r>
                        <w:rPr>
                          <w:rFonts w:hint="default" w:ascii="Lucida Console" w:hAnsi="Lucida Console" w:eastAsia="Lucida Console" w:cs="Lucida Console"/>
                          <w:color w:val="333333"/>
                          <w:spacing w:val="-15"/>
                          <w:w w:val="105"/>
                          <w:sz w:val="17"/>
                          <w:szCs w:val="17"/>
                        </w:rPr>
                        <w:t xml:space="preserve"> </w:t>
                      </w:r>
                      <w:r>
                        <w:rPr>
                          <w:rFonts w:hint="default" w:ascii="Lucida Console" w:hAnsi="Lucida Console" w:eastAsia="Lucida Console" w:cs="Lucida Console"/>
                          <w:color w:val="333333"/>
                          <w:w w:val="105"/>
                          <w:sz w:val="17"/>
                          <w:szCs w:val="17"/>
                        </w:rPr>
                        <w:t>chan</w:t>
                      </w:r>
                      <w:r>
                        <w:rPr>
                          <w:rFonts w:hint="default" w:ascii="Lucida Console" w:hAnsi="Lucida Console" w:eastAsia="Lucida Console" w:cs="Lucida Console"/>
                          <w:color w:val="333333"/>
                          <w:spacing w:val="-15"/>
                          <w:w w:val="105"/>
                          <w:sz w:val="17"/>
                          <w:szCs w:val="17"/>
                        </w:rPr>
                        <w:t xml:space="preserve"> </w:t>
                      </w:r>
                      <w:r>
                        <w:rPr>
                          <w:rFonts w:hint="default" w:ascii="新宋体" w:hAnsi="新宋体" w:eastAsia="新宋体" w:cs="新宋体"/>
                          <w:color w:val="333333"/>
                          <w:w w:val="105"/>
                          <w:sz w:val="17"/>
                          <w:szCs w:val="17"/>
                        </w:rPr>
                        <w:t>的初始化</w:t>
                      </w:r>
                      <w:r>
                        <w:rPr>
                          <w:rFonts w:hint="default" w:ascii="新宋体" w:hAnsi="新宋体" w:eastAsia="新宋体" w:cs="新宋体"/>
                          <w:color w:val="333333"/>
                          <w:spacing w:val="3"/>
                          <w:w w:val="105"/>
                          <w:sz w:val="17"/>
                          <w:szCs w:val="17"/>
                        </w:rPr>
                        <w:t xml:space="preserve"> </w:t>
                      </w:r>
                      <w:r>
                        <w:rPr>
                          <w:rFonts w:hint="default" w:ascii="新宋体" w:hAnsi="新宋体" w:eastAsia="新宋体" w:cs="新宋体"/>
                          <w:color w:val="333333"/>
                          <w:w w:val="105"/>
                          <w:sz w:val="17"/>
                          <w:szCs w:val="17"/>
                        </w:rPr>
                        <w:t>然后返回引用</w:t>
                      </w:r>
                      <w:r>
                        <w:rPr>
                          <w:rFonts w:hint="default" w:ascii="新宋体" w:hAnsi="新宋体" w:eastAsia="新宋体" w:cs="新宋体"/>
                          <w:color w:val="333333"/>
                          <w:spacing w:val="3"/>
                          <w:w w:val="105"/>
                          <w:sz w:val="17"/>
                          <w:szCs w:val="17"/>
                        </w:rPr>
                        <w:t xml:space="preserve"> </w:t>
                      </w:r>
                      <w:r>
                        <w:rPr>
                          <w:rFonts w:hint="default" w:ascii="Lucida Console" w:hAnsi="Lucida Console" w:eastAsia="Lucida Console" w:cs="Lucida Console"/>
                          <w:color w:val="333333"/>
                          <w:w w:val="105"/>
                          <w:sz w:val="17"/>
                          <w:szCs w:val="17"/>
                        </w:rPr>
                        <w:t>make</w:t>
                      </w:r>
                      <w:r>
                        <w:rPr>
                          <w:rFonts w:hint="default" w:ascii="Lucida Console" w:hAnsi="Lucida Console" w:eastAsia="Lucida Console" w:cs="Lucida Console"/>
                          <w:color w:val="333333"/>
                          <w:spacing w:val="-15"/>
                          <w:w w:val="105"/>
                          <w:sz w:val="17"/>
                          <w:szCs w:val="17"/>
                        </w:rPr>
                        <w:t xml:space="preserve"> </w:t>
                      </w:r>
                      <w:r>
                        <w:rPr>
                          <w:rFonts w:hint="default" w:ascii="新宋体" w:hAnsi="新宋体" w:eastAsia="新宋体" w:cs="新宋体"/>
                          <w:color w:val="333333"/>
                          <w:w w:val="105"/>
                          <w:sz w:val="17"/>
                          <w:szCs w:val="17"/>
                        </w:rPr>
                        <w:t>函数是内</w:t>
                      </w:r>
                      <w:r>
                        <w:rPr>
                          <w:rFonts w:hint="default" w:ascii="新宋体" w:hAnsi="新宋体" w:eastAsia="新宋体" w:cs="新宋体"/>
                          <w:color w:val="333333"/>
                          <w:spacing w:val="3"/>
                          <w:w w:val="105"/>
                          <w:sz w:val="17"/>
                          <w:szCs w:val="17"/>
                        </w:rPr>
                        <w:t xml:space="preserve"> </w:t>
                      </w:r>
                      <w:r>
                        <w:rPr>
                          <w:rFonts w:hint="default" w:ascii="新宋体" w:hAnsi="新宋体" w:eastAsia="新宋体" w:cs="新宋体"/>
                          <w:color w:val="333333"/>
                          <w:w w:val="105"/>
                          <w:sz w:val="17"/>
                          <w:szCs w:val="17"/>
                        </w:rPr>
                        <w:t>建函数，函数定义：</w:t>
                      </w:r>
                    </w:p>
                    <w:p>
                      <w:pPr>
                        <w:spacing w:before="115"/>
                        <w:ind w:left="180" w:right="0" w:firstLine="0"/>
                        <w:jc w:val="left"/>
                        <w:rPr>
                          <w:rFonts w:hint="default" w:ascii="Lucida Console" w:hAnsi="Lucida Console" w:eastAsia="Lucida Console" w:cs="Lucida Console"/>
                          <w:sz w:val="17"/>
                          <w:szCs w:val="17"/>
                        </w:rPr>
                      </w:pPr>
                      <w:r>
                        <w:rPr>
                          <w:rFonts w:ascii="Lucida Console"/>
                          <w:color w:val="333333"/>
                          <w:w w:val="105"/>
                          <w:sz w:val="17"/>
                        </w:rPr>
                        <w:t>func make(Type, size IntegerType)</w:t>
                      </w:r>
                      <w:r>
                        <w:rPr>
                          <w:rFonts w:ascii="Lucida Console"/>
                          <w:color w:val="333333"/>
                          <w:spacing w:val="-70"/>
                          <w:w w:val="105"/>
                          <w:sz w:val="17"/>
                        </w:rPr>
                        <w:t xml:space="preserve"> </w:t>
                      </w:r>
                      <w:r>
                        <w:rPr>
                          <w:rFonts w:ascii="Lucida Console"/>
                          <w:color w:val="333333"/>
                          <w:w w:val="105"/>
                          <w:sz w:val="17"/>
                        </w:rPr>
                        <w:t>Type</w:t>
                      </w:r>
                    </w:p>
                    <w:p>
                      <w:pPr>
                        <w:spacing w:before="50"/>
                        <w:ind w:left="180"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w w:val="105"/>
                          <w:sz w:val="17"/>
                          <w:szCs w:val="17"/>
                        </w:rPr>
                        <w:t>make(T,</w:t>
                      </w:r>
                      <w:r>
                        <w:rPr>
                          <w:rFonts w:hint="default" w:ascii="Lucida Console" w:hAnsi="Lucida Console" w:eastAsia="Lucida Console" w:cs="Lucida Console"/>
                          <w:color w:val="333333"/>
                          <w:spacing w:val="-22"/>
                          <w:w w:val="105"/>
                          <w:sz w:val="17"/>
                          <w:szCs w:val="17"/>
                        </w:rPr>
                        <w:t xml:space="preserve"> </w:t>
                      </w:r>
                      <w:r>
                        <w:rPr>
                          <w:rFonts w:hint="default" w:ascii="Lucida Console" w:hAnsi="Lucida Console" w:eastAsia="Lucida Console" w:cs="Lucida Console"/>
                          <w:color w:val="333333"/>
                          <w:w w:val="105"/>
                          <w:sz w:val="17"/>
                          <w:szCs w:val="17"/>
                        </w:rPr>
                        <w:t>args)</w:t>
                      </w:r>
                      <w:r>
                        <w:rPr>
                          <w:rFonts w:hint="default" w:ascii="新宋体" w:hAnsi="新宋体" w:eastAsia="新宋体" w:cs="新宋体"/>
                          <w:color w:val="333333"/>
                          <w:w w:val="105"/>
                          <w:sz w:val="17"/>
                          <w:szCs w:val="17"/>
                        </w:rPr>
                        <w:t>函数的目的和</w:t>
                      </w:r>
                      <w:r>
                        <w:rPr>
                          <w:rFonts w:hint="default" w:ascii="新宋体" w:hAnsi="新宋体" w:eastAsia="新宋体" w:cs="新宋体"/>
                          <w:color w:val="333333"/>
                          <w:spacing w:val="-4"/>
                          <w:w w:val="105"/>
                          <w:sz w:val="17"/>
                          <w:szCs w:val="17"/>
                        </w:rPr>
                        <w:t xml:space="preserve"> </w:t>
                      </w:r>
                      <w:r>
                        <w:rPr>
                          <w:rFonts w:hint="default" w:ascii="Lucida Console" w:hAnsi="Lucida Console" w:eastAsia="Lucida Console" w:cs="Lucida Console"/>
                          <w:color w:val="333333"/>
                          <w:w w:val="105"/>
                          <w:sz w:val="17"/>
                          <w:szCs w:val="17"/>
                        </w:rPr>
                        <w:t>new(T)</w:t>
                      </w:r>
                      <w:r>
                        <w:rPr>
                          <w:rFonts w:hint="default" w:ascii="新宋体" w:hAnsi="新宋体" w:eastAsia="新宋体" w:cs="新宋体"/>
                          <w:color w:val="333333"/>
                          <w:w w:val="105"/>
                          <w:sz w:val="17"/>
                          <w:szCs w:val="17"/>
                        </w:rPr>
                        <w:t>不同</w:t>
                      </w:r>
                      <w:r>
                        <w:rPr>
                          <w:rFonts w:hint="default" w:ascii="新宋体" w:hAnsi="新宋体" w:eastAsia="新宋体" w:cs="新宋体"/>
                          <w:color w:val="333333"/>
                          <w:spacing w:val="-4"/>
                          <w:w w:val="105"/>
                          <w:sz w:val="17"/>
                          <w:szCs w:val="17"/>
                        </w:rPr>
                        <w:t xml:space="preserve"> </w:t>
                      </w:r>
                      <w:r>
                        <w:rPr>
                          <w:rFonts w:hint="default" w:ascii="新宋体" w:hAnsi="新宋体" w:eastAsia="新宋体" w:cs="新宋体"/>
                          <w:color w:val="333333"/>
                          <w:w w:val="105"/>
                          <w:sz w:val="17"/>
                          <w:szCs w:val="17"/>
                        </w:rPr>
                        <w:t>仅仅用于创建</w:t>
                      </w:r>
                      <w:r>
                        <w:rPr>
                          <w:rFonts w:hint="default" w:ascii="新宋体" w:hAnsi="新宋体" w:eastAsia="新宋体" w:cs="新宋体"/>
                          <w:color w:val="333333"/>
                          <w:spacing w:val="-4"/>
                          <w:w w:val="105"/>
                          <w:sz w:val="17"/>
                          <w:szCs w:val="17"/>
                        </w:rPr>
                        <w:t xml:space="preserve"> </w:t>
                      </w:r>
                      <w:r>
                        <w:rPr>
                          <w:rFonts w:hint="default" w:ascii="Lucida Console" w:hAnsi="Lucida Console" w:eastAsia="Lucida Console" w:cs="Lucida Console"/>
                          <w:color w:val="333333"/>
                          <w:w w:val="105"/>
                          <w:sz w:val="17"/>
                          <w:szCs w:val="17"/>
                        </w:rPr>
                        <w:t>slice,</w:t>
                      </w:r>
                      <w:r>
                        <w:rPr>
                          <w:rFonts w:hint="default" w:ascii="Lucida Console" w:hAnsi="Lucida Console" w:eastAsia="Lucida Console" w:cs="Lucida Console"/>
                          <w:color w:val="333333"/>
                          <w:spacing w:val="-22"/>
                          <w:w w:val="105"/>
                          <w:sz w:val="17"/>
                          <w:szCs w:val="17"/>
                        </w:rPr>
                        <w:t xml:space="preserve"> </w:t>
                      </w:r>
                      <w:r>
                        <w:rPr>
                          <w:rFonts w:hint="default" w:ascii="Lucida Console" w:hAnsi="Lucida Console" w:eastAsia="Lucida Console" w:cs="Lucida Console"/>
                          <w:color w:val="333333"/>
                          <w:w w:val="105"/>
                          <w:sz w:val="17"/>
                          <w:szCs w:val="17"/>
                        </w:rPr>
                        <w:t>map,</w:t>
                      </w:r>
                      <w:r>
                        <w:rPr>
                          <w:rFonts w:hint="default" w:ascii="Lucida Console" w:hAnsi="Lucida Console" w:eastAsia="Lucida Console" w:cs="Lucida Console"/>
                          <w:color w:val="333333"/>
                          <w:spacing w:val="-22"/>
                          <w:w w:val="105"/>
                          <w:sz w:val="17"/>
                          <w:szCs w:val="17"/>
                        </w:rPr>
                        <w:t xml:space="preserve"> </w:t>
                      </w:r>
                      <w:r>
                        <w:rPr>
                          <w:rFonts w:hint="default" w:ascii="Lucida Console" w:hAnsi="Lucida Console" w:eastAsia="Lucida Console" w:cs="Lucida Console"/>
                          <w:color w:val="333333"/>
                          <w:w w:val="105"/>
                          <w:sz w:val="17"/>
                          <w:szCs w:val="17"/>
                        </w:rPr>
                        <w:t>channel</w:t>
                      </w:r>
                      <w:r>
                        <w:rPr>
                          <w:rFonts w:hint="default" w:ascii="Lucida Console" w:hAnsi="Lucida Console" w:eastAsia="Lucida Console" w:cs="Lucida Console"/>
                          <w:color w:val="333333"/>
                          <w:spacing w:val="-22"/>
                          <w:w w:val="105"/>
                          <w:sz w:val="17"/>
                          <w:szCs w:val="17"/>
                        </w:rPr>
                        <w:t xml:space="preserve"> </w:t>
                      </w:r>
                      <w:r>
                        <w:rPr>
                          <w:rFonts w:hint="default" w:ascii="新宋体" w:hAnsi="新宋体" w:eastAsia="新宋体" w:cs="新宋体"/>
                          <w:color w:val="333333"/>
                          <w:w w:val="105"/>
                          <w:sz w:val="17"/>
                          <w:szCs w:val="17"/>
                        </w:rPr>
                        <w:t>而且返回类型是实例</w:t>
                      </w:r>
                    </w:p>
                  </w:txbxContent>
                </v:textbox>
              </v:shape>
            </v:group>
            <w10:wrap type="none"/>
            <w10:anchorlock/>
          </v:group>
        </w:pict>
      </w:r>
    </w:p>
    <w:p>
      <w:pPr>
        <w:spacing w:before="9" w:line="240" w:lineRule="auto"/>
        <w:rPr>
          <w:rFonts w:hint="default" w:ascii="微软雅黑" w:hAnsi="微软雅黑" w:eastAsia="微软雅黑" w:cs="微软雅黑"/>
          <w:b/>
          <w:bCs/>
          <w:sz w:val="10"/>
          <w:szCs w:val="10"/>
        </w:rPr>
      </w:pPr>
    </w:p>
    <w:p>
      <w:pPr>
        <w:spacing w:before="0" w:line="479" w:lineRule="exact"/>
        <w:ind w:left="110" w:right="217" w:firstLine="0"/>
        <w:jc w:val="left"/>
        <w:rPr>
          <w:rFonts w:hint="default" w:ascii="微软雅黑" w:hAnsi="微软雅黑" w:eastAsia="微软雅黑" w:cs="微软雅黑"/>
          <w:sz w:val="34"/>
          <w:szCs w:val="34"/>
        </w:rPr>
      </w:pPr>
      <w:bookmarkStart w:id="11" w:name="关于select机制"/>
      <w:bookmarkEnd w:id="11"/>
      <w:r>
        <w:rPr>
          <w:rFonts w:hint="default" w:ascii="微软雅黑" w:hAnsi="微软雅黑" w:eastAsia="微软雅黑" w:cs="微软雅黑"/>
          <w:b/>
          <w:bCs/>
          <w:color w:val="333333"/>
          <w:sz w:val="34"/>
          <w:szCs w:val="34"/>
        </w:rPr>
        <w:t>关于</w:t>
      </w:r>
      <w:r>
        <w:rPr>
          <w:rFonts w:hint="default" w:ascii="Arial Black" w:hAnsi="Arial Black" w:eastAsia="Arial Black" w:cs="Arial Black"/>
          <w:b/>
          <w:bCs/>
          <w:color w:val="333333"/>
          <w:sz w:val="34"/>
          <w:szCs w:val="34"/>
        </w:rPr>
        <w:t>select</w:t>
      </w:r>
      <w:r>
        <w:rPr>
          <w:rFonts w:hint="default" w:ascii="微软雅黑" w:hAnsi="微软雅黑" w:eastAsia="微软雅黑" w:cs="微软雅黑"/>
          <w:b/>
          <w:bCs/>
          <w:color w:val="333333"/>
          <w:sz w:val="34"/>
          <w:szCs w:val="34"/>
        </w:rPr>
        <w:t>机制</w:t>
      </w:r>
    </w:p>
    <w:p>
      <w:pPr>
        <w:spacing w:line="20" w:lineRule="exact"/>
        <w:ind w:left="102" w:right="0" w:firstLine="0"/>
        <w:rPr>
          <w:rFonts w:hint="default" w:ascii="微软雅黑" w:hAnsi="微软雅黑" w:eastAsia="微软雅黑" w:cs="微软雅黑"/>
          <w:sz w:val="2"/>
          <w:szCs w:val="2"/>
        </w:rPr>
      </w:pPr>
      <w:r>
        <w:rPr>
          <w:rFonts w:hint="default" w:ascii="微软雅黑" w:hAnsi="微软雅黑" w:eastAsia="微软雅黑" w:cs="微软雅黑"/>
          <w:sz w:val="2"/>
          <w:szCs w:val="2"/>
        </w:rPr>
        <w:pict>
          <v:group id="_x0000_s1049" o:spid="_x0000_s1049" o:spt="203" style="height:0.75pt;width:447.75pt;" coordsize="8955,15">
            <o:lock v:ext="edit"/>
            <v:group id="_x0000_s1050" o:spid="_x0000_s1050" o:spt="203" style="position:absolute;left:8;top:8;height:2;width:8940;" coordorigin="8,8" coordsize="8940,2">
              <o:lock v:ext="edit"/>
              <v:shape id="_x0000_s1051" o:spid="_x0000_s1051" style="position:absolute;left:8;top:8;height:2;width:8940;" filled="f" stroked="t" coordorigin="8,8" coordsize="8940,0" path="m8,8l8948,8e">
                <v:path arrowok="t"/>
                <v:fill on="f" focussize="0,0"/>
                <v:stroke color="#EDEDED"/>
                <v:imagedata o:title=""/>
                <o:lock v:ext="edit"/>
              </v:shape>
            </v:group>
            <w10:wrap type="none"/>
            <w10:anchorlock/>
          </v:group>
        </w:pict>
      </w:r>
    </w:p>
    <w:p>
      <w:pPr>
        <w:pStyle w:val="4"/>
        <w:spacing w:before="136"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16"/>
        </w:rPr>
        <w:t xml:space="preserve"> </w:t>
      </w:r>
      <w:r>
        <w:rPr>
          <w:rFonts w:hint="default" w:ascii="Noto Sans" w:hAnsi="Noto Sans" w:eastAsia="Noto Sans" w:cs="Noto Sans"/>
          <w:color w:val="333333"/>
        </w:rPr>
        <w:t>select</w:t>
      </w:r>
      <w:r>
        <w:rPr>
          <w:color w:val="333333"/>
        </w:rPr>
        <w:t>机制⽤来处理异步</w:t>
      </w:r>
      <w:r>
        <w:rPr>
          <w:rFonts w:hint="default" w:ascii="Noto Sans" w:hAnsi="Noto Sans" w:eastAsia="Noto Sans" w:cs="Noto Sans"/>
          <w:color w:val="333333"/>
        </w:rPr>
        <w:t>IO</w:t>
      </w:r>
      <w:r>
        <w:rPr>
          <w:color w:val="333333"/>
        </w:rPr>
        <w:t>问题；</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35"/>
        </w:rPr>
        <w:t xml:space="preserve"> </w:t>
      </w:r>
      <w:r>
        <w:rPr>
          <w:rFonts w:hint="default" w:ascii="Noto Sans" w:hAnsi="Noto Sans" w:eastAsia="Noto Sans" w:cs="Noto Sans"/>
          <w:color w:val="333333"/>
        </w:rPr>
        <w:t>select</w:t>
      </w:r>
      <w:r>
        <w:rPr>
          <w:color w:val="333333"/>
        </w:rPr>
        <w:t>机制最⼤的⼀条限制就是每个</w:t>
      </w:r>
      <w:r>
        <w:rPr>
          <w:rFonts w:hint="default" w:ascii="Noto Sans" w:hAnsi="Noto Sans" w:eastAsia="Noto Sans" w:cs="Noto Sans"/>
          <w:color w:val="333333"/>
        </w:rPr>
        <w:t>case</w:t>
      </w:r>
      <w:r>
        <w:rPr>
          <w:color w:val="333333"/>
        </w:rPr>
        <w:t>语句⾥必须是⼀个</w:t>
      </w:r>
      <w:r>
        <w:rPr>
          <w:rFonts w:hint="default" w:ascii="Noto Sans" w:hAnsi="Noto Sans" w:eastAsia="Noto Sans" w:cs="Noto Sans"/>
          <w:color w:val="333333"/>
        </w:rPr>
        <w:t>IO</w:t>
      </w:r>
      <w:r>
        <w:rPr>
          <w:color w:val="333333"/>
        </w:rPr>
        <w:t>操作</w:t>
      </w:r>
    </w:p>
    <w:p>
      <w:pPr>
        <w:pStyle w:val="4"/>
        <w:spacing w:before="71" w:line="240" w:lineRule="auto"/>
        <w:ind w:left="345" w:right="217"/>
        <w:jc w:val="left"/>
      </w:pPr>
      <w:r>
        <w:rPr>
          <w:rFonts w:hint="default" w:ascii="Noto Sans" w:hAnsi="Noto Sans" w:eastAsia="Noto Sans" w:cs="Noto Sans"/>
          <w:color w:val="333333"/>
        </w:rPr>
        <w:t xml:space="preserve">3. </w:t>
      </w:r>
      <w:r>
        <w:rPr>
          <w:rFonts w:hint="default" w:ascii="Noto Sans" w:hAnsi="Noto Sans" w:eastAsia="Noto Sans" w:cs="Noto Sans"/>
          <w:color w:val="333333"/>
          <w:spacing w:val="5"/>
        </w:rPr>
        <w:t xml:space="preserve"> </w:t>
      </w:r>
      <w:r>
        <w:rPr>
          <w:rFonts w:hint="default" w:ascii="Noto Sans" w:hAnsi="Noto Sans" w:eastAsia="Noto Sans" w:cs="Noto Sans"/>
          <w:color w:val="333333"/>
        </w:rPr>
        <w:t>golang</w:t>
      </w:r>
      <w:r>
        <w:rPr>
          <w:color w:val="333333"/>
        </w:rPr>
        <w:t>在语⾔级别⽀持</w:t>
      </w:r>
      <w:r>
        <w:rPr>
          <w:rFonts w:hint="default" w:ascii="Noto Sans" w:hAnsi="Noto Sans" w:eastAsia="Noto Sans" w:cs="Noto Sans"/>
          <w:color w:val="333333"/>
        </w:rPr>
        <w:t>select</w:t>
      </w:r>
      <w:r>
        <w:rPr>
          <w:color w:val="333333"/>
        </w:rPr>
        <w:t>关键字</w:t>
      </w:r>
    </w:p>
    <w:p>
      <w:pPr>
        <w:spacing w:after="0" w:line="240" w:lineRule="auto"/>
        <w:jc w:val="left"/>
        <w:sectPr>
          <w:pgSz w:w="11900" w:h="16840"/>
          <w:pgMar w:top="400" w:right="1360" w:bottom="280" w:left="1380" w:header="720" w:footer="720" w:gutter="0"/>
          <w:cols w:space="720" w:num="1"/>
        </w:sectPr>
      </w:pPr>
    </w:p>
    <w:p>
      <w:pPr>
        <w:pStyle w:val="3"/>
        <w:tabs>
          <w:tab w:val="left" w:pos="9049"/>
        </w:tabs>
        <w:spacing w:line="457" w:lineRule="exact"/>
        <w:ind w:right="217"/>
        <w:jc w:val="left"/>
        <w:rPr>
          <w:b w:val="0"/>
          <w:bCs w:val="0"/>
        </w:rPr>
      </w:pPr>
      <w:bookmarkStart w:id="12" w:name="Go 程序中的包是什么"/>
      <w:bookmarkEnd w:id="12"/>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Go</w:t>
      </w:r>
      <w:r>
        <w:rPr>
          <w:rFonts w:hint="default" w:ascii="Arial Black" w:hAnsi="Arial Black" w:eastAsia="Arial Black" w:cs="Arial Black"/>
          <w:b/>
          <w:bCs/>
          <w:color w:val="333333"/>
          <w:spacing w:val="-67"/>
          <w:u w:val="single" w:color="EDEDED"/>
        </w:rPr>
        <w:t xml:space="preserve"> </w:t>
      </w:r>
      <w:r>
        <w:rPr>
          <w:color w:val="333333"/>
          <w:u w:val="single" w:color="EDEDED"/>
        </w:rPr>
        <w:t>程序中的包是什么</w:t>
      </w:r>
      <w:r>
        <w:rPr>
          <w:color w:val="333333"/>
          <w:u w:val="single" w:color="EDEDED"/>
        </w:rPr>
        <w:tab/>
      </w:r>
    </w:p>
    <w:p>
      <w:pPr>
        <w:spacing w:before="0" w:line="240" w:lineRule="auto"/>
        <w:rPr>
          <w:rFonts w:hint="default" w:ascii="微软雅黑" w:hAnsi="微软雅黑" w:eastAsia="微软雅黑" w:cs="微软雅黑"/>
          <w:b/>
          <w:bCs/>
          <w:sz w:val="13"/>
          <w:szCs w:val="13"/>
        </w:rPr>
      </w:pPr>
    </w:p>
    <w:p>
      <w:pPr>
        <w:spacing w:line="79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15"/>
          <w:sz w:val="20"/>
          <w:szCs w:val="20"/>
        </w:rPr>
        <w:pict>
          <v:group id="_x0000_s1052" o:spid="_x0000_s1052" o:spt="203" style="height:39.75pt;width:447pt;" coordsize="8940,795">
            <o:lock v:ext="edit"/>
            <v:group id="_x0000_s1053" o:spid="_x0000_s1053" o:spt="203" style="position:absolute;left:8;top:8;height:780;width:8925;" coordorigin="8,8" coordsize="8925,780">
              <o:lock v:ext="edit"/>
              <v:shape id="_x0000_s1054" o:spid="_x0000_s1054" style="position:absolute;left:8;top:8;height:780;width:8925;" fillcolor="#F7F7F7" filled="t" stroked="f" coordorigin="8,8" coordsize="8925,780" path="m8900,787l40,787,35,787,8,755,8,40,40,8,8900,8,8932,40,8932,755,8900,787xe">
                <v:path arrowok="t"/>
                <v:fill on="t" focussize="0,0"/>
                <v:stroke on="f"/>
                <v:imagedata o:title=""/>
                <o:lock v:ext="edit"/>
              </v:shape>
            </v:group>
            <v:group id="_x0000_s1055" o:spid="_x0000_s1055" o:spt="203" style="position:absolute;left:8;top:8;height:780;width:8925;" coordorigin="8,8" coordsize="8925,780">
              <o:lock v:ext="edit"/>
              <v:shape id="_x0000_s1056" o:spid="_x0000_s1056" style="position:absolute;left:8;top:8;height:780;width:8925;" filled="f" stroked="t" coordorigin="8,8" coordsize="8925,780" path="m8,750l8,45,8,40,8,35,40,8,45,8,8895,8,8900,8,8905,8,8933,45,8933,750,8895,788,45,788,8,755,8,750xe">
                <v:path arrowok="t"/>
                <v:fill on="f" focussize="0,0"/>
                <v:stroke color="#E7E9EC"/>
                <v:imagedata o:title=""/>
                <o:lock v:ext="edit"/>
              </v:shape>
            </v:group>
            <v:group id="_x0000_s1057" o:spid="_x0000_s1057" o:spt="203" style="position:absolute;left:75;top:135;height:555;width:2;" coordorigin="75,135" coordsize="2,555">
              <o:lock v:ext="edit"/>
              <v:shape id="_x0000_s1058" o:spid="_x0000_s1058" style="position:absolute;left:75;top:135;height:555;width:2;" fillcolor="#F7F7F7" filled="t" stroked="f" coordorigin="75,135" coordsize="0,555" path="m75,135l75,690,75,135xe">
                <v:path arrowok="t"/>
                <v:fill on="t" focussize="0,0"/>
                <v:stroke on="f"/>
                <v:imagedata o:title=""/>
                <o:lock v:ext="edit"/>
              </v:shape>
            </v:group>
            <v:group id="_x0000_s1059" o:spid="_x0000_s1059" o:spt="203" style="position:absolute;left:75;top:135;height:555;width:8790;" coordorigin="75,135" coordsize="8790,555">
              <o:lock v:ext="edit"/>
              <v:shape id="_x0000_s1060" o:spid="_x0000_s1060" style="position:absolute;left:75;top:135;height:555;width:8790;" fillcolor="#F7F7F7" filled="t" stroked="f" coordorigin="75,135" coordsize="8790,555" path="m75,135l8865,135,8865,690,75,690,75,135xe">
                <v:path arrowok="t"/>
                <v:fill on="t" focussize="0,0"/>
                <v:stroke on="f"/>
                <v:imagedata o:title=""/>
                <o:lock v:ext="edit"/>
              </v:shape>
              <v:shape id="_x0000_s1061" o:spid="_x0000_s1061" o:spt="202" type="#_x0000_t202" style="position:absolute;left:8;top:8;height:780;width:8925;" filled="f" stroked="t" coordsize="21600,21600">
                <v:path/>
                <v:fill on="f" focussize="0,0"/>
                <v:stroke color="#E7E9EC" joinstyle="miter"/>
                <v:imagedata o:title=""/>
                <o:lock v:ext="edit"/>
                <v:textbox inset="0mm,0mm,0mm,0mm">
                  <w:txbxContent>
                    <w:p>
                      <w:pPr>
                        <w:spacing w:before="71" w:line="286" w:lineRule="exact"/>
                        <w:ind w:left="180" w:right="157" w:firstLine="0"/>
                        <w:jc w:val="left"/>
                        <w:rPr>
                          <w:rFonts w:hint="default" w:ascii="新宋体" w:hAnsi="新宋体" w:eastAsia="新宋体" w:cs="新宋体"/>
                          <w:sz w:val="17"/>
                          <w:szCs w:val="17"/>
                        </w:rPr>
                      </w:pPr>
                      <w:r>
                        <w:rPr>
                          <w:rFonts w:hint="default" w:ascii="新宋体" w:hAnsi="新宋体" w:eastAsia="新宋体" w:cs="新宋体"/>
                          <w:color w:val="333333"/>
                          <w:w w:val="105"/>
                          <w:sz w:val="17"/>
                          <w:szCs w:val="17"/>
                        </w:rPr>
                        <w:t>包</w:t>
                      </w:r>
                      <w:r>
                        <w:rPr>
                          <w:rFonts w:hint="default" w:ascii="Lucida Console" w:hAnsi="Lucida Console" w:eastAsia="Lucida Console" w:cs="Lucida Console"/>
                          <w:color w:val="333333"/>
                          <w:w w:val="105"/>
                          <w:sz w:val="17"/>
                          <w:szCs w:val="17"/>
                        </w:rPr>
                        <w:t>(pkg)</w:t>
                      </w:r>
                      <w:r>
                        <w:rPr>
                          <w:rFonts w:hint="default" w:ascii="新宋体" w:hAnsi="新宋体" w:eastAsia="新宋体" w:cs="新宋体"/>
                          <w:color w:val="333333"/>
                          <w:w w:val="105"/>
                          <w:sz w:val="17"/>
                          <w:szCs w:val="17"/>
                        </w:rPr>
                        <w:t>是</w:t>
                      </w:r>
                      <w:r>
                        <w:rPr>
                          <w:rFonts w:hint="default" w:ascii="新宋体" w:hAnsi="新宋体" w:eastAsia="新宋体" w:cs="新宋体"/>
                          <w:color w:val="333333"/>
                          <w:spacing w:val="-18"/>
                          <w:w w:val="105"/>
                          <w:sz w:val="17"/>
                          <w:szCs w:val="17"/>
                        </w:rPr>
                        <w:t xml:space="preserve"> </w:t>
                      </w:r>
                      <w:r>
                        <w:rPr>
                          <w:rFonts w:hint="default" w:ascii="Lucida Console" w:hAnsi="Lucida Console" w:eastAsia="Lucida Console" w:cs="Lucida Console"/>
                          <w:color w:val="333333"/>
                          <w:w w:val="105"/>
                          <w:sz w:val="17"/>
                          <w:szCs w:val="17"/>
                        </w:rPr>
                        <w:t>Go</w:t>
                      </w:r>
                      <w:r>
                        <w:rPr>
                          <w:rFonts w:hint="default" w:ascii="Lucida Console" w:hAnsi="Lucida Console" w:eastAsia="Lucida Console" w:cs="Lucida Console"/>
                          <w:color w:val="333333"/>
                          <w:spacing w:val="-36"/>
                          <w:w w:val="105"/>
                          <w:sz w:val="17"/>
                          <w:szCs w:val="17"/>
                        </w:rPr>
                        <w:t xml:space="preserve"> </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作区中包含</w:t>
                      </w:r>
                      <w:r>
                        <w:rPr>
                          <w:rFonts w:hint="default" w:ascii="新宋体" w:hAnsi="新宋体" w:eastAsia="新宋体" w:cs="新宋体"/>
                          <w:color w:val="333333"/>
                          <w:spacing w:val="-18"/>
                          <w:w w:val="105"/>
                          <w:sz w:val="17"/>
                          <w:szCs w:val="17"/>
                        </w:rPr>
                        <w:t xml:space="preserve"> </w:t>
                      </w:r>
                      <w:r>
                        <w:rPr>
                          <w:rFonts w:hint="default" w:ascii="Lucida Console" w:hAnsi="Lucida Console" w:eastAsia="Lucida Console" w:cs="Lucida Console"/>
                          <w:color w:val="333333"/>
                          <w:w w:val="105"/>
                          <w:sz w:val="17"/>
                          <w:szCs w:val="17"/>
                        </w:rPr>
                        <w:t>Go</w:t>
                      </w:r>
                      <w:r>
                        <w:rPr>
                          <w:rFonts w:hint="default" w:ascii="Lucida Console" w:hAnsi="Lucida Console" w:eastAsia="Lucida Console" w:cs="Lucida Console"/>
                          <w:color w:val="333333"/>
                          <w:spacing w:val="-36"/>
                          <w:w w:val="105"/>
                          <w:sz w:val="17"/>
                          <w:szCs w:val="17"/>
                        </w:rPr>
                        <w:t xml:space="preserve"> </w:t>
                      </w:r>
                      <w:r>
                        <w:rPr>
                          <w:rFonts w:hint="default" w:ascii="新宋体" w:hAnsi="新宋体" w:eastAsia="新宋体" w:cs="新宋体"/>
                          <w:color w:val="333333"/>
                          <w:w w:val="105"/>
                          <w:sz w:val="17"/>
                          <w:szCs w:val="17"/>
                        </w:rPr>
                        <w:t>源</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件或其他包的</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录。源</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件中的每个函数、变量和类型都存储在链接包</w:t>
                      </w:r>
                      <w:r>
                        <w:rPr>
                          <w:rFonts w:hint="default" w:ascii="新宋体" w:hAnsi="新宋体" w:eastAsia="新宋体" w:cs="新宋体"/>
                          <w:color w:val="333333"/>
                          <w:w w:val="103"/>
                          <w:sz w:val="17"/>
                          <w:szCs w:val="17"/>
                        </w:rPr>
                        <w:t xml:space="preserve"> </w:t>
                      </w:r>
                      <w:r>
                        <w:rPr>
                          <w:rFonts w:hint="default" w:ascii="新宋体" w:hAnsi="新宋体" w:eastAsia="新宋体" w:cs="新宋体"/>
                          <w:color w:val="333333"/>
                          <w:w w:val="105"/>
                          <w:sz w:val="17"/>
                          <w:szCs w:val="17"/>
                        </w:rPr>
                        <w:t>中。每</w:t>
                      </w:r>
                      <w:r>
                        <w:rPr>
                          <w:rFonts w:hint="default" w:ascii="新宋体" w:hAnsi="新宋体" w:eastAsia="新宋体" w:cs="新宋体"/>
                          <w:color w:val="333333"/>
                          <w:spacing w:val="-18"/>
                          <w:w w:val="105"/>
                          <w:sz w:val="17"/>
                          <w:szCs w:val="17"/>
                        </w:rPr>
                        <w:t xml:space="preserve"> </w:t>
                      </w:r>
                      <w:r>
                        <w:rPr>
                          <w:rFonts w:hint="default" w:ascii="新宋体" w:hAnsi="新宋体" w:eastAsia="新宋体" w:cs="新宋体"/>
                          <w:color w:val="333333"/>
                          <w:w w:val="105"/>
                          <w:sz w:val="17"/>
                          <w:szCs w:val="17"/>
                        </w:rPr>
                        <w:t>个</w:t>
                      </w:r>
                      <w:r>
                        <w:rPr>
                          <w:rFonts w:hint="default" w:ascii="新宋体" w:hAnsi="新宋体" w:eastAsia="新宋体" w:cs="新宋体"/>
                          <w:color w:val="333333"/>
                          <w:spacing w:val="-18"/>
                          <w:w w:val="105"/>
                          <w:sz w:val="17"/>
                          <w:szCs w:val="17"/>
                        </w:rPr>
                        <w:t xml:space="preserve"> </w:t>
                      </w:r>
                      <w:r>
                        <w:rPr>
                          <w:rFonts w:hint="default" w:ascii="Lucida Console" w:hAnsi="Lucida Console" w:eastAsia="Lucida Console" w:cs="Lucida Console"/>
                          <w:color w:val="333333"/>
                          <w:w w:val="105"/>
                          <w:sz w:val="17"/>
                          <w:szCs w:val="17"/>
                        </w:rPr>
                        <w:t>Go</w:t>
                      </w:r>
                      <w:r>
                        <w:rPr>
                          <w:rFonts w:hint="default" w:ascii="Lucida Console" w:hAnsi="Lucida Console" w:eastAsia="Lucida Console" w:cs="Lucida Console"/>
                          <w:color w:val="333333"/>
                          <w:spacing w:val="-36"/>
                          <w:w w:val="105"/>
                          <w:sz w:val="17"/>
                          <w:szCs w:val="17"/>
                        </w:rPr>
                        <w:t xml:space="preserve"> </w:t>
                      </w:r>
                      <w:r>
                        <w:rPr>
                          <w:rFonts w:hint="default" w:ascii="新宋体" w:hAnsi="新宋体" w:eastAsia="新宋体" w:cs="新宋体"/>
                          <w:color w:val="333333"/>
                          <w:w w:val="105"/>
                          <w:sz w:val="17"/>
                          <w:szCs w:val="17"/>
                        </w:rPr>
                        <w:t>源</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件都属于</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个包，该包在</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件顶部使</w:t>
                      </w:r>
                      <w:r>
                        <w:rPr>
                          <w:rFonts w:hint="default" w:ascii="微软雅黑" w:hAnsi="微软雅黑" w:eastAsia="微软雅黑" w:cs="微软雅黑"/>
                          <w:color w:val="333333"/>
                          <w:w w:val="105"/>
                          <w:sz w:val="17"/>
                          <w:szCs w:val="17"/>
                        </w:rPr>
                        <w:t>⽤</w:t>
                      </w:r>
                      <w:r>
                        <w:rPr>
                          <w:rFonts w:hint="default" w:ascii="微软雅黑" w:hAnsi="微软雅黑" w:eastAsia="微软雅黑" w:cs="微软雅黑"/>
                          <w:color w:val="333333"/>
                          <w:spacing w:val="19"/>
                          <w:w w:val="105"/>
                          <w:sz w:val="17"/>
                          <w:szCs w:val="17"/>
                        </w:rPr>
                        <w:t xml:space="preserve"> </w:t>
                      </w:r>
                      <w:r>
                        <w:rPr>
                          <w:rFonts w:hint="default" w:ascii="Lucida Console" w:hAnsi="Lucida Console" w:eastAsia="Lucida Console" w:cs="Lucida Console"/>
                          <w:color w:val="333333"/>
                          <w:w w:val="105"/>
                          <w:sz w:val="17"/>
                          <w:szCs w:val="17"/>
                        </w:rPr>
                        <w:t>package</w:t>
                      </w:r>
                      <w:r>
                        <w:rPr>
                          <w:rFonts w:hint="default" w:ascii="新宋体" w:hAnsi="新宋体" w:eastAsia="新宋体" w:cs="新宋体"/>
                          <w:color w:val="333333"/>
                          <w:w w:val="105"/>
                          <w:sz w:val="17"/>
                          <w:szCs w:val="17"/>
                        </w:rPr>
                        <w:t>关键词声明。使用</w:t>
                      </w:r>
                      <w:r>
                        <w:rPr>
                          <w:rFonts w:hint="default" w:ascii="Lucida Console" w:hAnsi="Lucida Console" w:eastAsia="Lucida Console" w:cs="Lucida Console"/>
                          <w:color w:val="333333"/>
                          <w:w w:val="105"/>
                          <w:sz w:val="17"/>
                          <w:szCs w:val="17"/>
                        </w:rPr>
                        <w:t>import</w:t>
                      </w:r>
                      <w:r>
                        <w:rPr>
                          <w:rFonts w:hint="default" w:ascii="新宋体" w:hAnsi="新宋体" w:eastAsia="新宋体" w:cs="新宋体"/>
                          <w:color w:val="333333"/>
                          <w:w w:val="105"/>
                          <w:sz w:val="17"/>
                          <w:szCs w:val="17"/>
                        </w:rPr>
                        <w:t>导入包。</w:t>
                      </w:r>
                    </w:p>
                  </w:txbxContent>
                </v:textbox>
              </v:shape>
            </v:group>
            <w10:wrap type="none"/>
            <w10:anchorlock/>
          </v:group>
        </w:pict>
      </w:r>
    </w:p>
    <w:p>
      <w:pPr>
        <w:spacing w:before="9" w:line="240" w:lineRule="auto"/>
        <w:rPr>
          <w:rFonts w:hint="default" w:ascii="微软雅黑" w:hAnsi="微软雅黑" w:eastAsia="微软雅黑" w:cs="微软雅黑"/>
          <w:b/>
          <w:bCs/>
          <w:sz w:val="10"/>
          <w:szCs w:val="10"/>
        </w:rPr>
      </w:pPr>
    </w:p>
    <w:p>
      <w:pPr>
        <w:spacing w:before="0" w:line="387" w:lineRule="exact"/>
        <w:ind w:left="110" w:right="15" w:firstLine="0"/>
        <w:jc w:val="left"/>
        <w:rPr>
          <w:rFonts w:hint="default" w:ascii="微软雅黑" w:hAnsi="微软雅黑" w:eastAsia="微软雅黑" w:cs="微软雅黑"/>
          <w:sz w:val="34"/>
          <w:szCs w:val="34"/>
        </w:rPr>
      </w:pPr>
      <w:bookmarkStart w:id="13" w:name="Printf()，Sprintf()，FprintF() 都是格式化输出，有什么"/>
      <w:bookmarkEnd w:id="13"/>
      <w:r>
        <w:rPr>
          <w:rFonts w:hint="default" w:ascii="Arial Black" w:hAnsi="Arial Black" w:eastAsia="Arial Black" w:cs="Arial Black"/>
          <w:b/>
          <w:bCs/>
          <w:color w:val="333333"/>
          <w:w w:val="95"/>
          <w:sz w:val="34"/>
          <w:szCs w:val="34"/>
        </w:rPr>
        <w:t>Printf()</w:t>
      </w:r>
      <w:r>
        <w:rPr>
          <w:rFonts w:hint="default" w:ascii="微软雅黑" w:hAnsi="微软雅黑" w:eastAsia="微软雅黑" w:cs="微软雅黑"/>
          <w:b/>
          <w:bCs/>
          <w:color w:val="333333"/>
          <w:w w:val="95"/>
          <w:sz w:val="34"/>
          <w:szCs w:val="34"/>
        </w:rPr>
        <w:t>，</w:t>
      </w:r>
      <w:r>
        <w:rPr>
          <w:rFonts w:hint="default" w:ascii="Arial Black" w:hAnsi="Arial Black" w:eastAsia="Arial Black" w:cs="Arial Black"/>
          <w:b/>
          <w:bCs/>
          <w:color w:val="333333"/>
          <w:w w:val="95"/>
          <w:sz w:val="34"/>
          <w:szCs w:val="34"/>
        </w:rPr>
        <w:t>Sprintf()</w:t>
      </w:r>
      <w:r>
        <w:rPr>
          <w:rFonts w:hint="default" w:ascii="微软雅黑" w:hAnsi="微软雅黑" w:eastAsia="微软雅黑" w:cs="微软雅黑"/>
          <w:b/>
          <w:bCs/>
          <w:color w:val="333333"/>
          <w:w w:val="95"/>
          <w:sz w:val="34"/>
          <w:szCs w:val="34"/>
        </w:rPr>
        <w:t>，</w:t>
      </w:r>
      <w:r>
        <w:rPr>
          <w:rFonts w:hint="default" w:ascii="Arial Black" w:hAnsi="Arial Black" w:eastAsia="Arial Black" w:cs="Arial Black"/>
          <w:b/>
          <w:bCs/>
          <w:color w:val="333333"/>
          <w:w w:val="95"/>
          <w:sz w:val="34"/>
          <w:szCs w:val="34"/>
        </w:rPr>
        <w:t xml:space="preserve">FprintF() </w:t>
      </w:r>
      <w:r>
        <w:rPr>
          <w:rFonts w:hint="default" w:ascii="Arial Black" w:hAnsi="Arial Black" w:eastAsia="Arial Black" w:cs="Arial Black"/>
          <w:b/>
          <w:bCs/>
          <w:color w:val="333333"/>
          <w:spacing w:val="26"/>
          <w:w w:val="95"/>
          <w:sz w:val="34"/>
          <w:szCs w:val="34"/>
        </w:rPr>
        <w:t xml:space="preserve"> </w:t>
      </w:r>
      <w:r>
        <w:rPr>
          <w:rFonts w:hint="default" w:ascii="微软雅黑" w:hAnsi="微软雅黑" w:eastAsia="微软雅黑" w:cs="微软雅黑"/>
          <w:b/>
          <w:bCs/>
          <w:color w:val="333333"/>
          <w:w w:val="95"/>
          <w:sz w:val="34"/>
          <w:szCs w:val="34"/>
        </w:rPr>
        <w:t>都是格式化输出，有什么不</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同</w:t>
      </w:r>
      <w:r>
        <w:rPr>
          <w:rFonts w:hint="default" w:ascii="微软雅黑" w:hAnsi="微软雅黑" w:eastAsia="微软雅黑" w:cs="微软雅黑"/>
          <w:b/>
          <w:bCs/>
          <w:color w:val="333333"/>
          <w:sz w:val="34"/>
          <w:szCs w:val="34"/>
          <w:u w:val="single" w:color="EDEDED"/>
        </w:rPr>
        <w:tab/>
      </w:r>
    </w:p>
    <w:p>
      <w:pPr>
        <w:pStyle w:val="4"/>
        <w:spacing w:before="157" w:line="240" w:lineRule="auto"/>
        <w:ind w:left="345" w:right="217"/>
        <w:jc w:val="left"/>
      </w:pPr>
      <w:r>
        <w:rPr>
          <w:rFonts w:hint="default" w:ascii="Noto Sans" w:hAnsi="Noto Sans" w:eastAsia="Noto Sans" w:cs="Noto Sans"/>
          <w:color w:val="333333"/>
        </w:rPr>
        <w:t xml:space="preserve">1.  Printf </w:t>
      </w:r>
      <w:r>
        <w:rPr>
          <w:rFonts w:hint="default" w:ascii="Noto Sans" w:hAnsi="Noto Sans" w:eastAsia="Noto Sans" w:cs="Noto Sans"/>
          <w:color w:val="333333"/>
          <w:spacing w:val="8"/>
        </w:rPr>
        <w:t xml:space="preserve"> </w:t>
      </w:r>
      <w:r>
        <w:rPr>
          <w:color w:val="333333"/>
        </w:rPr>
        <w:t>是标准输出，一般是屏幕，也可以重定向</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40"/>
        </w:rPr>
        <w:t xml:space="preserve"> </w:t>
      </w:r>
      <w:r>
        <w:rPr>
          <w:rFonts w:hint="default" w:ascii="Noto Sans" w:hAnsi="Noto Sans" w:eastAsia="Noto Sans" w:cs="Noto Sans"/>
          <w:color w:val="333333"/>
        </w:rPr>
        <w:t>Sprintf()</w:t>
      </w:r>
      <w:r>
        <w:rPr>
          <w:color w:val="333333"/>
        </w:rPr>
        <w:t>是把格式化字符串输出到指定的字符串中</w:t>
      </w:r>
    </w:p>
    <w:p>
      <w:pPr>
        <w:pStyle w:val="4"/>
        <w:spacing w:before="86" w:line="240" w:lineRule="auto"/>
        <w:ind w:left="345" w:right="217"/>
        <w:jc w:val="left"/>
      </w:pPr>
      <w:r>
        <w:rPr>
          <w:rFonts w:hint="default" w:ascii="Noto Sans" w:hAnsi="Noto Sans" w:eastAsia="Noto Sans" w:cs="Noto Sans"/>
          <w:color w:val="333333"/>
        </w:rPr>
        <w:t xml:space="preserve">3. </w:t>
      </w:r>
      <w:r>
        <w:rPr>
          <w:rFonts w:hint="default" w:ascii="Noto Sans" w:hAnsi="Noto Sans" w:eastAsia="Noto Sans" w:cs="Noto Sans"/>
          <w:color w:val="333333"/>
          <w:spacing w:val="19"/>
        </w:rPr>
        <w:t xml:space="preserve"> </w:t>
      </w:r>
      <w:r>
        <w:rPr>
          <w:rFonts w:hint="default" w:ascii="Noto Sans" w:hAnsi="Noto Sans" w:eastAsia="Noto Sans" w:cs="Noto Sans"/>
          <w:color w:val="333333"/>
        </w:rPr>
        <w:t>Fprintf()</w:t>
      </w:r>
      <w:r>
        <w:rPr>
          <w:color w:val="333333"/>
        </w:rPr>
        <w:t>是把格式化字符串输出到文件中</w:t>
      </w:r>
    </w:p>
    <w:p>
      <w:pPr>
        <w:pStyle w:val="3"/>
        <w:tabs>
          <w:tab w:val="left" w:pos="9049"/>
        </w:tabs>
        <w:spacing w:before="46" w:line="240" w:lineRule="auto"/>
        <w:ind w:right="217"/>
        <w:jc w:val="left"/>
        <w:rPr>
          <w:b w:val="0"/>
          <w:bCs w:val="0"/>
        </w:rPr>
      </w:pPr>
      <w:bookmarkStart w:id="14" w:name="Go 语言当中数组和切片的区别是什么？  "/>
      <w:bookmarkEnd w:id="14"/>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Go</w:t>
      </w:r>
      <w:r>
        <w:rPr>
          <w:rFonts w:hint="default" w:ascii="Arial Black" w:hAnsi="Arial Black" w:eastAsia="Arial Black" w:cs="Arial Black"/>
          <w:b/>
          <w:bCs/>
          <w:color w:val="333333"/>
          <w:spacing w:val="-57"/>
          <w:u w:val="single" w:color="EDEDED"/>
        </w:rPr>
        <w:t xml:space="preserve"> </w:t>
      </w:r>
      <w:r>
        <w:rPr>
          <w:color w:val="333333"/>
          <w:u w:val="single" w:color="EDEDED"/>
        </w:rPr>
        <w:t>语言当中数组和切片的区别是什么？</w:t>
      </w:r>
      <w:r>
        <w:rPr>
          <w:color w:val="333333"/>
          <w:u w:val="single" w:color="EDEDED"/>
        </w:rPr>
        <w:tab/>
      </w:r>
    </w:p>
    <w:p>
      <w:pPr>
        <w:pStyle w:val="4"/>
        <w:spacing w:before="167" w:line="316" w:lineRule="exact"/>
        <w:ind w:left="560" w:right="144" w:hanging="215"/>
        <w:jc w:val="left"/>
      </w:pPr>
      <w:r>
        <w:rPr>
          <w:rFonts w:hint="default" w:ascii="Noto Sans" w:hAnsi="Noto Sans" w:eastAsia="Noto Sans" w:cs="Noto Sans"/>
          <w:color w:val="333333"/>
          <w:w w:val="105"/>
        </w:rPr>
        <w:t>1.</w:t>
      </w:r>
      <w:r>
        <w:rPr>
          <w:rFonts w:hint="default" w:ascii="Noto Sans" w:hAnsi="Noto Sans" w:eastAsia="Noto Sans" w:cs="Noto Sans"/>
          <w:color w:val="333333"/>
          <w:spacing w:val="-35"/>
          <w:w w:val="105"/>
        </w:rPr>
        <w:t xml:space="preserve"> </w:t>
      </w:r>
      <w:r>
        <w:rPr>
          <w:color w:val="333333"/>
          <w:w w:val="105"/>
        </w:rPr>
        <w:t>数组，</w:t>
      </w:r>
      <w:r>
        <w:rPr>
          <w:color w:val="333333"/>
          <w:spacing w:val="-42"/>
          <w:w w:val="105"/>
        </w:rPr>
        <w:t xml:space="preserve"> </w:t>
      </w:r>
      <w:r>
        <w:rPr>
          <w:color w:val="333333"/>
          <w:w w:val="105"/>
        </w:rPr>
        <w:t>组固定长度。数组长度是数组类型的一部分，所以</w:t>
      </w:r>
      <w:r>
        <w:rPr>
          <w:rFonts w:hint="default" w:ascii="Noto Sans" w:hAnsi="Noto Sans" w:eastAsia="Noto Sans" w:cs="Noto Sans"/>
          <w:color w:val="333333"/>
          <w:w w:val="105"/>
        </w:rPr>
        <w:t>[3]int</w:t>
      </w:r>
      <w:r>
        <w:rPr>
          <w:rFonts w:hint="default" w:ascii="Noto Sans" w:hAnsi="Noto Sans" w:eastAsia="Noto Sans" w:cs="Noto Sans"/>
          <w:color w:val="333333"/>
          <w:spacing w:val="-35"/>
          <w:w w:val="105"/>
        </w:rPr>
        <w:t xml:space="preserve"> </w:t>
      </w:r>
      <w:r>
        <w:rPr>
          <w:color w:val="333333"/>
          <w:w w:val="105"/>
        </w:rPr>
        <w:t>和</w:t>
      </w:r>
      <w:r>
        <w:rPr>
          <w:rFonts w:hint="default" w:ascii="Noto Sans" w:hAnsi="Noto Sans" w:eastAsia="Noto Sans" w:cs="Noto Sans"/>
          <w:color w:val="333333"/>
          <w:w w:val="105"/>
        </w:rPr>
        <w:t>[4]int</w:t>
      </w:r>
      <w:r>
        <w:rPr>
          <w:rFonts w:hint="default" w:ascii="Noto Sans" w:hAnsi="Noto Sans" w:eastAsia="Noto Sans" w:cs="Noto Sans"/>
          <w:color w:val="333333"/>
          <w:spacing w:val="-35"/>
          <w:w w:val="105"/>
        </w:rPr>
        <w:t xml:space="preserve"> </w:t>
      </w:r>
      <w:r>
        <w:rPr>
          <w:color w:val="333333"/>
          <w:w w:val="105"/>
        </w:rPr>
        <w:t>是两种不</w:t>
      </w:r>
      <w:r>
        <w:rPr>
          <w:color w:val="333333"/>
          <w:spacing w:val="-42"/>
          <w:w w:val="105"/>
        </w:rPr>
        <w:t xml:space="preserve"> </w:t>
      </w:r>
      <w:r>
        <w:rPr>
          <w:color w:val="333333"/>
          <w:w w:val="105"/>
        </w:rPr>
        <w:t>同的数组类型数</w:t>
      </w:r>
      <w:r>
        <w:rPr>
          <w:color w:val="333333"/>
          <w:w w:val="102"/>
        </w:rPr>
        <w:t xml:space="preserve"> </w:t>
      </w:r>
      <w:r>
        <w:rPr>
          <w:color w:val="333333"/>
        </w:rPr>
        <w:t xml:space="preserve">组需要指定大小，不指定也会根据初始化，自动推算出大小，   </w:t>
      </w:r>
      <w:r>
        <w:rPr>
          <w:color w:val="333333"/>
          <w:spacing w:val="40"/>
        </w:rPr>
        <w:t xml:space="preserve"> </w:t>
      </w:r>
      <w:r>
        <w:rPr>
          <w:color w:val="333333"/>
        </w:rPr>
        <w:t>大小不可改变。数组是通过值传递的</w:t>
      </w:r>
    </w:p>
    <w:p>
      <w:pPr>
        <w:pStyle w:val="4"/>
        <w:spacing w:before="89" w:line="316" w:lineRule="exact"/>
        <w:ind w:left="560" w:right="217"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23"/>
        </w:rPr>
        <w:t xml:space="preserve"> </w:t>
      </w:r>
      <w:r>
        <w:rPr>
          <w:color w:val="333333"/>
        </w:rPr>
        <w:t>切片，</w:t>
      </w:r>
      <w:r>
        <w:rPr>
          <w:color w:val="333333"/>
          <w:spacing w:val="9"/>
        </w:rPr>
        <w:t xml:space="preserve"> </w:t>
      </w:r>
      <w:r>
        <w:rPr>
          <w:color w:val="333333"/>
        </w:rPr>
        <w:t>可以改变长度。切片是轻量级的数据结构，三个属性，指针，长度，容量</w:t>
      </w:r>
      <w:r>
        <w:rPr>
          <w:color w:val="333333"/>
          <w:spacing w:val="9"/>
        </w:rPr>
        <w:t xml:space="preserve"> </w:t>
      </w:r>
      <w:r>
        <w:rPr>
          <w:color w:val="333333"/>
        </w:rPr>
        <w:t>不需要指定大小切</w:t>
      </w:r>
      <w:r>
        <w:rPr>
          <w:color w:val="333333"/>
          <w:spacing w:val="-48"/>
        </w:rPr>
        <w:t xml:space="preserve"> </w:t>
      </w:r>
      <w:r>
        <w:rPr>
          <w:color w:val="333333"/>
        </w:rPr>
        <w:t>片是地址传递（引用传递）可以通过数组来初始化，也可以 通过内置函数</w:t>
      </w:r>
      <w:r>
        <w:rPr>
          <w:color w:val="333333"/>
          <w:spacing w:val="1"/>
        </w:rPr>
        <w:t xml:space="preserve"> </w:t>
      </w:r>
      <w:r>
        <w:rPr>
          <w:rFonts w:hint="default" w:ascii="Noto Sans" w:hAnsi="Noto Sans" w:eastAsia="Noto Sans" w:cs="Noto Sans"/>
          <w:color w:val="333333"/>
        </w:rPr>
        <w:t>make()</w:t>
      </w:r>
      <w:r>
        <w:rPr>
          <w:color w:val="333333"/>
        </w:rPr>
        <w:t>来初始化，初始</w:t>
      </w:r>
      <w:r>
        <w:rPr>
          <w:color w:val="333333"/>
          <w:w w:val="102"/>
        </w:rPr>
        <w:t xml:space="preserve"> </w:t>
      </w:r>
      <w:r>
        <w:rPr>
          <w:color w:val="333333"/>
        </w:rPr>
        <w:t xml:space="preserve">化的时候 </w:t>
      </w:r>
      <w:r>
        <w:rPr>
          <w:color w:val="333333"/>
          <w:spacing w:val="10"/>
        </w:rPr>
        <w:t xml:space="preserve"> </w:t>
      </w:r>
      <w:r>
        <w:rPr>
          <w:rFonts w:hint="default" w:ascii="Noto Sans" w:hAnsi="Noto Sans" w:eastAsia="Noto Sans" w:cs="Noto Sans"/>
          <w:color w:val="333333"/>
        </w:rPr>
        <w:t>len=cap</w:t>
      </w:r>
      <w:r>
        <w:rPr>
          <w:color w:val="333333"/>
        </w:rPr>
        <w:t>，然后进行扩容</w:t>
      </w:r>
    </w:p>
    <w:p>
      <w:pPr>
        <w:pStyle w:val="3"/>
        <w:tabs>
          <w:tab w:val="left" w:pos="9049"/>
        </w:tabs>
        <w:spacing w:before="53" w:line="240" w:lineRule="auto"/>
        <w:ind w:right="217"/>
        <w:jc w:val="left"/>
        <w:rPr>
          <w:b w:val="0"/>
          <w:bCs w:val="0"/>
        </w:rPr>
      </w:pPr>
      <w:bookmarkStart w:id="15" w:name="拷贝大切片一定比小切片代价大吗？"/>
      <w:bookmarkEnd w:id="15"/>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拷贝大切片一定比小切片代价大吗？</w:t>
      </w:r>
      <w:r>
        <w:rPr>
          <w:color w:val="333333"/>
          <w:u w:val="single" w:color="EDEDED"/>
        </w:rPr>
        <w:tab/>
      </w:r>
    </w:p>
    <w:p>
      <w:pPr>
        <w:pStyle w:val="4"/>
        <w:spacing w:before="157" w:line="240" w:lineRule="auto"/>
        <w:ind w:right="217"/>
        <w:jc w:val="left"/>
      </w:pPr>
      <w:r>
        <w:rPr>
          <w:color w:val="333333"/>
          <w:w w:val="105"/>
        </w:rPr>
        <w:t>切片底层结构</w:t>
      </w:r>
    </w:p>
    <w:p>
      <w:pPr>
        <w:spacing w:before="8" w:line="240" w:lineRule="auto"/>
        <w:rPr>
          <w:rFonts w:hint="default" w:ascii="微软雅黑" w:hAnsi="微软雅黑" w:eastAsia="微软雅黑" w:cs="微软雅黑"/>
          <w:sz w:val="14"/>
          <w:szCs w:val="14"/>
        </w:rPr>
      </w:pPr>
    </w:p>
    <w:p>
      <w:pPr>
        <w:spacing w:line="165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32"/>
          <w:sz w:val="20"/>
          <w:szCs w:val="20"/>
        </w:rPr>
        <w:pict>
          <v:group id="_x0000_s1062" o:spid="_x0000_s1062" o:spt="203" style="height:82.5pt;width:447pt;" coordsize="8940,1650">
            <o:lock v:ext="edit"/>
            <v:group id="_x0000_s1063" o:spid="_x0000_s1063" o:spt="203" style="position:absolute;left:8;top:8;height:1635;width:8925;" coordorigin="8,8" coordsize="8925,1635">
              <o:lock v:ext="edit"/>
              <v:shape id="_x0000_s1064" o:spid="_x0000_s1064" style="position:absolute;left:8;top:8;height:1635;width:8925;" fillcolor="#F7F7F7" filled="t" stroked="f" coordorigin="8,8" coordsize="8925,1635" path="m8900,1642l40,1642,35,1642,8,1610,8,40,40,8,8900,8,8932,40,8932,1610,8900,1642xe">
                <v:path arrowok="t"/>
                <v:fill on="t" focussize="0,0"/>
                <v:stroke on="f"/>
                <v:imagedata o:title=""/>
                <o:lock v:ext="edit"/>
              </v:shape>
            </v:group>
            <v:group id="_x0000_s1065" o:spid="_x0000_s1065" o:spt="203" style="position:absolute;left:8;top:8;height:1635;width:8925;" coordorigin="8,8" coordsize="8925,1635">
              <o:lock v:ext="edit"/>
              <v:shape id="_x0000_s1066" o:spid="_x0000_s1066" style="position:absolute;left:8;top:8;height:1635;width:8925;" filled="f" stroked="t" coordorigin="8,8" coordsize="8925,1635" path="m8,1605l8,45,8,40,8,35,10,31,12,26,15,22,18,18,22,15,26,12,31,10,35,8,40,8,45,8,8895,8,8900,8,8905,8,8909,10,8914,12,8918,15,8922,18,8925,22,8928,26,8930,31,8932,35,8932,40,8933,45,8933,1605,8909,1640,8905,1642,8900,1642,8895,1643,45,1643,40,1642,35,1642,31,1640,26,1638,10,1619,8,1615,8,1610,8,1605xe">
                <v:path arrowok="t"/>
                <v:fill on="f" focussize="0,0"/>
                <v:stroke color="#E7E9EC"/>
                <v:imagedata o:title=""/>
                <o:lock v:ext="edit"/>
              </v:shape>
            </v:group>
            <v:group id="_x0000_s1067" o:spid="_x0000_s1067" o:spt="203" style="position:absolute;left:75;top:135;height:1410;width:2;" coordorigin="75,135" coordsize="2,1410">
              <o:lock v:ext="edit"/>
              <v:shape id="_x0000_s1068" o:spid="_x0000_s1068" style="position:absolute;left:75;top:135;height:1410;width:2;" fillcolor="#F7F7F7" filled="t" stroked="f" coordorigin="75,135" coordsize="0,1410" path="m75,135l75,1545,75,135xe">
                <v:path arrowok="t"/>
                <v:fill on="t" focussize="0,0"/>
                <v:stroke on="f"/>
                <v:imagedata o:title=""/>
                <o:lock v:ext="edit"/>
              </v:shape>
            </v:group>
            <v:group id="_x0000_s1069" o:spid="_x0000_s1069" o:spt="203" style="position:absolute;left:75;top:135;height:1410;width:8790;" coordorigin="75,135" coordsize="8790,1410">
              <o:lock v:ext="edit"/>
              <v:shape id="_x0000_s1070" o:spid="_x0000_s1070" style="position:absolute;left:75;top:135;height:1410;width:8790;" fillcolor="#F7F7F7" filled="t" stroked="f" coordorigin="75,135" coordsize="8790,1410" path="m75,135l8865,135,8865,1545,75,1545,75,135xe">
                <v:path arrowok="t"/>
                <v:fill on="t" focussize="0,0"/>
                <v:stroke on="f"/>
                <v:imagedata o:title=""/>
                <o:lock v:ext="edit"/>
              </v:shape>
              <v:shape id="_x0000_s1071" o:spid="_x0000_s1071" o:spt="202" type="#_x0000_t202" style="position:absolute;left:8;top:8;height:1635;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sz w:val="9"/>
                          <w:szCs w:val="9"/>
                        </w:rPr>
                      </w:pPr>
                    </w:p>
                    <w:p>
                      <w:pPr>
                        <w:spacing w:before="0" w:line="403" w:lineRule="auto"/>
                        <w:ind w:left="285" w:right="6084" w:hanging="106"/>
                        <w:jc w:val="left"/>
                        <w:rPr>
                          <w:rFonts w:hint="default" w:ascii="Lucida Console" w:hAnsi="Lucida Console" w:eastAsia="Lucida Console" w:cs="Lucida Console"/>
                          <w:sz w:val="17"/>
                          <w:szCs w:val="17"/>
                        </w:rPr>
                      </w:pPr>
                      <w:r>
                        <w:rPr>
                          <w:rFonts w:ascii="Lucida Console"/>
                          <w:color w:val="333333"/>
                          <w:w w:val="105"/>
                          <w:sz w:val="17"/>
                        </w:rPr>
                        <w:t>type SliceHeader struct</w:t>
                      </w:r>
                      <w:r>
                        <w:rPr>
                          <w:rFonts w:ascii="Lucida Console"/>
                          <w:color w:val="333333"/>
                          <w:spacing w:val="-44"/>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Data</w:t>
                      </w:r>
                      <w:r>
                        <w:rPr>
                          <w:rFonts w:ascii="Lucida Console"/>
                          <w:color w:val="333333"/>
                          <w:spacing w:val="-23"/>
                          <w:w w:val="105"/>
                          <w:sz w:val="17"/>
                        </w:rPr>
                        <w:t xml:space="preserve"> </w:t>
                      </w:r>
                      <w:r>
                        <w:rPr>
                          <w:rFonts w:ascii="Lucida Console"/>
                          <w:color w:val="333333"/>
                          <w:w w:val="105"/>
                          <w:sz w:val="17"/>
                        </w:rPr>
                        <w:t>uintptr</w:t>
                      </w:r>
                    </w:p>
                    <w:p>
                      <w:pPr>
                        <w:tabs>
                          <w:tab w:val="left" w:pos="814"/>
                        </w:tabs>
                        <w:spacing w:before="0" w:line="169" w:lineRule="exact"/>
                        <w:ind w:left="285" w:right="0" w:firstLine="0"/>
                        <w:jc w:val="left"/>
                        <w:rPr>
                          <w:rFonts w:hint="default" w:ascii="Lucida Console" w:hAnsi="Lucida Console" w:eastAsia="Lucida Console" w:cs="Lucida Console"/>
                          <w:sz w:val="17"/>
                          <w:szCs w:val="17"/>
                        </w:rPr>
                      </w:pPr>
                      <w:r>
                        <w:rPr>
                          <w:rFonts w:ascii="Lucida Console"/>
                          <w:color w:val="333333"/>
                          <w:sz w:val="17"/>
                        </w:rPr>
                        <w:t>Len</w:t>
                      </w:r>
                      <w:r>
                        <w:rPr>
                          <w:rFonts w:ascii="Lucida Console"/>
                          <w:color w:val="333333"/>
                          <w:sz w:val="17"/>
                        </w:rPr>
                        <w:tab/>
                      </w:r>
                      <w:r>
                        <w:rPr>
                          <w:rFonts w:ascii="Lucida Console"/>
                          <w:color w:val="333333"/>
                          <w:w w:val="105"/>
                          <w:sz w:val="17"/>
                        </w:rPr>
                        <w:t>int</w:t>
                      </w:r>
                    </w:p>
                    <w:p>
                      <w:pPr>
                        <w:tabs>
                          <w:tab w:val="left" w:pos="814"/>
                        </w:tabs>
                        <w:spacing w:before="115"/>
                        <w:ind w:left="285" w:right="0" w:firstLine="0"/>
                        <w:jc w:val="left"/>
                        <w:rPr>
                          <w:rFonts w:hint="default" w:ascii="Lucida Console" w:hAnsi="Lucida Console" w:eastAsia="Lucida Console" w:cs="Lucida Console"/>
                          <w:sz w:val="17"/>
                          <w:szCs w:val="17"/>
                        </w:rPr>
                      </w:pPr>
                      <w:r>
                        <w:rPr>
                          <w:rFonts w:ascii="Lucida Console"/>
                          <w:color w:val="333333"/>
                          <w:sz w:val="17"/>
                        </w:rPr>
                        <w:t>Cap</w:t>
                      </w:r>
                      <w:r>
                        <w:rPr>
                          <w:rFonts w:ascii="Lucida Console"/>
                          <w:color w:val="333333"/>
                          <w:sz w:val="17"/>
                        </w:rPr>
                        <w:tab/>
                      </w:r>
                      <w:r>
                        <w:rPr>
                          <w:rFonts w:ascii="Lucida Console"/>
                          <w:color w:val="333333"/>
                          <w:w w:val="105"/>
                          <w:sz w:val="17"/>
                        </w:rPr>
                        <w:t>int</w:t>
                      </w:r>
                    </w:p>
                    <w:p>
                      <w:pPr>
                        <w:spacing w:before="100"/>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before="3" w:line="316" w:lineRule="exact"/>
        <w:ind w:right="138"/>
        <w:jc w:val="both"/>
      </w:pPr>
      <w:r>
        <w:rPr>
          <w:color w:val="333333"/>
        </w:rPr>
        <w:t xml:space="preserve">所有切片的大小相同；三个字段（一个 </w:t>
      </w:r>
      <w:r>
        <w:rPr>
          <w:rFonts w:hint="default" w:ascii="Noto Sans" w:hAnsi="Noto Sans" w:eastAsia="Noto Sans" w:cs="Noto Sans"/>
          <w:color w:val="333333"/>
        </w:rPr>
        <w:t>uintptr</w:t>
      </w:r>
      <w:r>
        <w:rPr>
          <w:color w:val="333333"/>
        </w:rPr>
        <w:t>，两个</w:t>
      </w:r>
      <w:r>
        <w:rPr>
          <w:rFonts w:hint="default" w:ascii="Noto Sans" w:hAnsi="Noto Sans" w:eastAsia="Noto Sans" w:cs="Noto Sans"/>
          <w:color w:val="333333"/>
        </w:rPr>
        <w:t>int</w:t>
      </w:r>
      <w:r>
        <w:rPr>
          <w:color w:val="333333"/>
        </w:rPr>
        <w:t>）。切片中的第一个字是指向切片底层数组的指</w:t>
      </w:r>
      <w:r>
        <w:rPr>
          <w:color w:val="333333"/>
          <w:spacing w:val="-14"/>
        </w:rPr>
        <w:t xml:space="preserve"> </w:t>
      </w:r>
      <w:r>
        <w:rPr>
          <w:color w:val="333333"/>
        </w:rPr>
        <w:t xml:space="preserve">针，这是切片的存储空间，第二个字段是切片的长度，第三个字段是容量。将一个 </w:t>
      </w:r>
      <w:r>
        <w:rPr>
          <w:rFonts w:hint="default" w:ascii="Noto Sans" w:hAnsi="Noto Sans" w:eastAsia="Noto Sans" w:cs="Noto Sans"/>
          <w:color w:val="333333"/>
        </w:rPr>
        <w:t xml:space="preserve">slice </w:t>
      </w:r>
      <w:r>
        <w:rPr>
          <w:color w:val="333333"/>
        </w:rPr>
        <w:t>变量分配给另一</w:t>
      </w:r>
      <w:r>
        <w:rPr>
          <w:color w:val="333333"/>
          <w:spacing w:val="5"/>
        </w:rPr>
        <w:t xml:space="preserve"> </w:t>
      </w:r>
      <w:r>
        <w:rPr>
          <w:color w:val="333333"/>
        </w:rPr>
        <w:t xml:space="preserve">个变量只会复制三个机器字。所以  </w:t>
      </w:r>
      <w:r>
        <w:rPr>
          <w:color w:val="333333"/>
          <w:spacing w:val="51"/>
        </w:rPr>
        <w:t xml:space="preserve"> </w:t>
      </w:r>
      <w:r>
        <w:rPr>
          <w:color w:val="333333"/>
        </w:rPr>
        <w:t>拷贝大切片跟小切片的代价应该是一样的。</w:t>
      </w:r>
    </w:p>
    <w:p>
      <w:pPr>
        <w:pStyle w:val="3"/>
        <w:tabs>
          <w:tab w:val="left" w:pos="9049"/>
        </w:tabs>
        <w:spacing w:before="38" w:line="240" w:lineRule="auto"/>
        <w:ind w:right="0"/>
        <w:jc w:val="both"/>
        <w:rPr>
          <w:b w:val="0"/>
          <w:bCs w:val="0"/>
        </w:rPr>
      </w:pPr>
      <w:bookmarkStart w:id="16" w:name="json包变量不加tag会怎么样？"/>
      <w:bookmarkEnd w:id="1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json</w:t>
      </w:r>
      <w:r>
        <w:rPr>
          <w:color w:val="333333"/>
          <w:u w:val="single" w:color="EDEDED"/>
        </w:rPr>
        <w:t>包变量不加</w:t>
      </w:r>
      <w:r>
        <w:rPr>
          <w:rFonts w:hint="default" w:ascii="Arial Black" w:hAnsi="Arial Black" w:eastAsia="Arial Black" w:cs="Arial Black"/>
          <w:b/>
          <w:bCs/>
          <w:color w:val="333333"/>
          <w:u w:val="single" w:color="EDEDED"/>
        </w:rPr>
        <w:t>tag</w:t>
      </w:r>
      <w:r>
        <w:rPr>
          <w:color w:val="333333"/>
          <w:u w:val="single" w:color="EDEDED"/>
        </w:rPr>
        <w:t>会怎么样？</w:t>
      </w:r>
      <w:r>
        <w:rPr>
          <w:color w:val="333333"/>
          <w:u w:val="single" w:color="EDEDED"/>
        </w:rPr>
        <w:tab/>
      </w:r>
    </w:p>
    <w:p>
      <w:pPr>
        <w:pStyle w:val="4"/>
        <w:spacing w:before="141"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13"/>
        </w:rPr>
        <w:t xml:space="preserve"> </w:t>
      </w:r>
      <w:r>
        <w:rPr>
          <w:color w:val="333333"/>
        </w:rPr>
        <w:t>如果变量首字母小写，则为</w:t>
      </w:r>
      <w:r>
        <w:rPr>
          <w:rFonts w:hint="default" w:ascii="Noto Sans" w:hAnsi="Noto Sans" w:eastAsia="Noto Sans" w:cs="Noto Sans"/>
          <w:color w:val="333333"/>
        </w:rPr>
        <w:t>private</w:t>
      </w:r>
      <w:r>
        <w:rPr>
          <w:color w:val="333333"/>
        </w:rPr>
        <w:t>。无论如何不能转，因为</w:t>
      </w:r>
      <w:r>
        <w:rPr>
          <w:rFonts w:hint="default" w:ascii="Noto Sans" w:hAnsi="Noto Sans" w:eastAsia="Noto Sans" w:cs="Noto Sans"/>
          <w:color w:val="333333"/>
        </w:rPr>
        <w:t>json</w:t>
      </w:r>
      <w:r>
        <w:rPr>
          <w:color w:val="333333"/>
        </w:rPr>
        <w:t>包里认为私有变量为不可导出的</w:t>
      </w:r>
    </w:p>
    <w:p>
      <w:pPr>
        <w:pStyle w:val="4"/>
        <w:spacing w:before="124" w:line="300" w:lineRule="exact"/>
        <w:ind w:left="560" w:right="217" w:hanging="215"/>
        <w:jc w:val="left"/>
      </w:pPr>
      <w:r>
        <w:rPr>
          <w:rFonts w:hint="default" w:ascii="Noto Sans" w:hAnsi="Noto Sans" w:eastAsia="Noto Sans" w:cs="Noto Sans"/>
          <w:color w:val="333333"/>
        </w:rPr>
        <w:t xml:space="preserve">2. </w:t>
      </w:r>
      <w:r>
        <w:rPr>
          <w:color w:val="333333"/>
        </w:rPr>
        <w:t>如果变量首字母大写，则为</w:t>
      </w:r>
      <w:r>
        <w:rPr>
          <w:rFonts w:hint="default" w:ascii="Noto Sans" w:hAnsi="Noto Sans" w:eastAsia="Noto Sans" w:cs="Noto Sans"/>
          <w:color w:val="333333"/>
        </w:rPr>
        <w:t>public</w:t>
      </w:r>
      <w:r>
        <w:rPr>
          <w:color w:val="333333"/>
        </w:rPr>
        <w:t>，不加</w:t>
      </w:r>
      <w:r>
        <w:rPr>
          <w:rFonts w:hint="default" w:ascii="Noto Sans" w:hAnsi="Noto Sans" w:eastAsia="Noto Sans" w:cs="Noto Sans"/>
          <w:color w:val="333333"/>
        </w:rPr>
        <w:t>tag</w:t>
      </w:r>
      <w:r>
        <w:rPr>
          <w:color w:val="333333"/>
        </w:rPr>
        <w:t>，可以正常转为</w:t>
      </w:r>
      <w:r>
        <w:rPr>
          <w:rFonts w:hint="default" w:ascii="Noto Sans" w:hAnsi="Noto Sans" w:eastAsia="Noto Sans" w:cs="Noto Sans"/>
          <w:color w:val="333333"/>
        </w:rPr>
        <w:t>json</w:t>
      </w:r>
      <w:r>
        <w:rPr>
          <w:color w:val="333333"/>
        </w:rPr>
        <w:t>里的字段，</w:t>
      </w:r>
      <w:r>
        <w:rPr>
          <w:rFonts w:hint="default" w:ascii="Noto Sans" w:hAnsi="Noto Sans" w:eastAsia="Noto Sans" w:cs="Noto Sans"/>
          <w:color w:val="333333"/>
        </w:rPr>
        <w:t>json</w:t>
      </w:r>
      <w:r>
        <w:rPr>
          <w:color w:val="333333"/>
        </w:rPr>
        <w:t>内字段名跟结构体</w:t>
      </w:r>
      <w:r>
        <w:rPr>
          <w:color w:val="333333"/>
          <w:spacing w:val="-4"/>
        </w:rPr>
        <w:t xml:space="preserve"> </w:t>
      </w:r>
      <w:r>
        <w:rPr>
          <w:color w:val="333333"/>
          <w:w w:val="105"/>
        </w:rPr>
        <w:t>内字段原名一致</w:t>
      </w:r>
    </w:p>
    <w:p>
      <w:pPr>
        <w:pStyle w:val="4"/>
        <w:spacing w:before="120" w:line="300" w:lineRule="exact"/>
        <w:ind w:left="560" w:right="217" w:hanging="215"/>
        <w:jc w:val="left"/>
      </w:pPr>
      <w:r>
        <w:rPr>
          <w:rFonts w:hint="default" w:ascii="Noto Sans" w:hAnsi="Noto Sans" w:eastAsia="Noto Sans" w:cs="Noto Sans"/>
          <w:color w:val="333333"/>
        </w:rPr>
        <w:t xml:space="preserve">3. </w:t>
      </w:r>
      <w:r>
        <w:rPr>
          <w:color w:val="333333"/>
        </w:rPr>
        <w:t>如果变量首字母大写，则为</w:t>
      </w:r>
      <w:r>
        <w:rPr>
          <w:rFonts w:hint="default" w:ascii="Noto Sans" w:hAnsi="Noto Sans" w:eastAsia="Noto Sans" w:cs="Noto Sans"/>
          <w:color w:val="333333"/>
        </w:rPr>
        <w:t>public</w:t>
      </w:r>
      <w:r>
        <w:rPr>
          <w:color w:val="333333"/>
        </w:rPr>
        <w:t>，加了</w:t>
      </w:r>
      <w:r>
        <w:rPr>
          <w:rFonts w:hint="default" w:ascii="Noto Sans" w:hAnsi="Noto Sans" w:eastAsia="Noto Sans" w:cs="Noto Sans"/>
          <w:color w:val="333333"/>
        </w:rPr>
        <w:t>tag</w:t>
      </w:r>
      <w:r>
        <w:rPr>
          <w:color w:val="333333"/>
        </w:rPr>
        <w:t>，从</w:t>
      </w:r>
      <w:r>
        <w:rPr>
          <w:rFonts w:hint="default" w:ascii="Noto Sans" w:hAnsi="Noto Sans" w:eastAsia="Noto Sans" w:cs="Noto Sans"/>
          <w:color w:val="333333"/>
        </w:rPr>
        <w:t>struct</w:t>
      </w:r>
      <w:r>
        <w:rPr>
          <w:color w:val="333333"/>
        </w:rPr>
        <w:t>转</w:t>
      </w:r>
      <w:r>
        <w:rPr>
          <w:rFonts w:hint="default" w:ascii="Noto Sans" w:hAnsi="Noto Sans" w:eastAsia="Noto Sans" w:cs="Noto Sans"/>
          <w:color w:val="333333"/>
        </w:rPr>
        <w:t>json</w:t>
      </w:r>
      <w:r>
        <w:rPr>
          <w:color w:val="333333"/>
        </w:rPr>
        <w:t>的时候，</w:t>
      </w:r>
      <w:r>
        <w:rPr>
          <w:rFonts w:hint="default" w:ascii="Noto Sans" w:hAnsi="Noto Sans" w:eastAsia="Noto Sans" w:cs="Noto Sans"/>
          <w:color w:val="333333"/>
        </w:rPr>
        <w:t>json</w:t>
      </w:r>
      <w:r>
        <w:rPr>
          <w:color w:val="333333"/>
        </w:rPr>
        <w:t>的字段名就是</w:t>
      </w:r>
      <w:r>
        <w:rPr>
          <w:rFonts w:hint="default" w:ascii="Noto Sans" w:hAnsi="Noto Sans" w:eastAsia="Noto Sans" w:cs="Noto Sans"/>
          <w:color w:val="333333"/>
        </w:rPr>
        <w:t>tag</w:t>
      </w:r>
      <w:r>
        <w:rPr>
          <w:color w:val="333333"/>
        </w:rPr>
        <w:t>里的字</w:t>
      </w:r>
      <w:r>
        <w:rPr>
          <w:color w:val="333333"/>
          <w:spacing w:val="-25"/>
        </w:rPr>
        <w:t xml:space="preserve"> </w:t>
      </w:r>
      <w:r>
        <w:rPr>
          <w:color w:val="333333"/>
          <w:w w:val="105"/>
        </w:rPr>
        <w:t>段名，原字段名已经没用</w:t>
      </w:r>
    </w:p>
    <w:p>
      <w:pPr>
        <w:pStyle w:val="3"/>
        <w:tabs>
          <w:tab w:val="left" w:pos="9049"/>
        </w:tabs>
        <w:spacing w:before="56" w:line="240" w:lineRule="auto"/>
        <w:ind w:right="0"/>
        <w:jc w:val="both"/>
        <w:rPr>
          <w:b w:val="0"/>
          <w:bCs w:val="0"/>
        </w:rPr>
      </w:pPr>
      <w:bookmarkStart w:id="17" w:name="Log包线程安全吗  "/>
      <w:bookmarkEnd w:id="1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Log</w:t>
      </w:r>
      <w:r>
        <w:rPr>
          <w:color w:val="333333"/>
          <w:u w:val="single" w:color="EDEDED"/>
        </w:rPr>
        <w:t>包线程安全吗</w:t>
      </w:r>
      <w:r>
        <w:rPr>
          <w:color w:val="333333"/>
          <w:u w:val="single" w:color="EDEDED"/>
        </w:rPr>
        <w:tab/>
      </w:r>
    </w:p>
    <w:p>
      <w:pPr>
        <w:spacing w:before="0" w:line="240" w:lineRule="auto"/>
        <w:rPr>
          <w:rFonts w:hint="default" w:ascii="微软雅黑" w:hAnsi="微软雅黑" w:eastAsia="微软雅黑" w:cs="微软雅黑"/>
          <w:b/>
          <w:bCs/>
          <w:sz w:val="13"/>
          <w:szCs w:val="13"/>
        </w:rPr>
      </w:pPr>
    </w:p>
    <w:p>
      <w:pPr>
        <w:spacing w:line="81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15"/>
          <w:sz w:val="20"/>
          <w:szCs w:val="20"/>
        </w:rPr>
        <w:pict>
          <v:group id="_x0000_s1072" o:spid="_x0000_s1072" o:spt="203" style="height:40.5pt;width:447pt;" coordsize="8940,810">
            <o:lock v:ext="edit"/>
            <v:group id="_x0000_s1073" o:spid="_x0000_s1073" o:spt="203" style="position:absolute;left:8;top:8;height:795;width:8925;" coordorigin="8,8" coordsize="8925,795">
              <o:lock v:ext="edit"/>
              <v:shape id="_x0000_s1074" o:spid="_x0000_s1074" style="position:absolute;left:8;top:8;height:795;width:8925;" fillcolor="#F7F7F7" filled="t" stroked="f" coordorigin="8,8" coordsize="8925,795" path="m8900,802l40,802,35,802,8,770,8,40,40,8,8900,8,8932,40,8932,770,8900,802xe">
                <v:path arrowok="t"/>
                <v:fill on="t" focussize="0,0"/>
                <v:stroke on="f"/>
                <v:imagedata o:title=""/>
                <o:lock v:ext="edit"/>
              </v:shape>
            </v:group>
            <v:group id="_x0000_s1075" o:spid="_x0000_s1075" o:spt="203" style="position:absolute;left:8;top:8;height:795;width:8925;" coordorigin="8,8" coordsize="8925,795">
              <o:lock v:ext="edit"/>
              <v:shape id="_x0000_s1076" o:spid="_x0000_s1076" style="position:absolute;left:8;top:8;height:795;width:8925;" filled="f" stroked="t" coordorigin="8,8" coordsize="8925,795" path="m8,765l8,45,8,40,8,35,10,31,12,26,15,22,18,18,22,15,26,12,31,10,35,8,40,8,45,8,8895,8,8900,8,8905,8,8909,10,8914,12,8918,15,8922,18,8925,22,8933,45,8933,765,8909,800,8905,802,8900,802,8895,803,45,803,40,802,35,802,31,800,26,798,8,770,8,765xe">
                <v:path arrowok="t"/>
                <v:fill on="f" focussize="0,0"/>
                <v:stroke color="#E7E9EC"/>
                <v:imagedata o:title=""/>
                <o:lock v:ext="edit"/>
              </v:shape>
            </v:group>
            <v:group id="_x0000_s1077" o:spid="_x0000_s1077" o:spt="203" style="position:absolute;left:75;top:135;height:570;width:2;" coordorigin="75,135" coordsize="2,570">
              <o:lock v:ext="edit"/>
              <v:shape id="_x0000_s1078" o:spid="_x0000_s1078" style="position:absolute;left:75;top:135;height:570;width:2;" fillcolor="#F7F7F7" filled="t" stroked="f" coordorigin="75,135" coordsize="0,570" path="m75,135l75,705,75,135xe">
                <v:path arrowok="t"/>
                <v:fill on="t" focussize="0,0"/>
                <v:stroke on="f"/>
                <v:imagedata o:title=""/>
                <o:lock v:ext="edit"/>
              </v:shape>
            </v:group>
            <v:group id="_x0000_s1079" o:spid="_x0000_s1079" o:spt="203" style="position:absolute;left:75;top:135;height:570;width:8790;" coordorigin="75,135" coordsize="8790,570">
              <o:lock v:ext="edit"/>
              <v:shape id="_x0000_s1080" o:spid="_x0000_s1080" style="position:absolute;left:75;top:135;height:570;width:8790;" fillcolor="#F7F7F7" filled="t" stroked="f" coordorigin="75,135" coordsize="8790,570" path="m75,135l8865,135,8865,705,75,705,75,135xe">
                <v:path arrowok="t"/>
                <v:fill on="t" focussize="0,0"/>
                <v:stroke on="f"/>
                <v:imagedata o:title=""/>
                <o:lock v:ext="edit"/>
              </v:shape>
              <v:shape id="_x0000_s1081" o:spid="_x0000_s1081" o:spt="202" type="#_x0000_t202" style="position:absolute;left:8;top:8;height:795;width:8925;" filled="f" stroked="t" coordsize="21600,21600">
                <v:path/>
                <v:fill on="f" focussize="0,0"/>
                <v:stroke color="#E7E9EC" joinstyle="miter"/>
                <v:imagedata o:title=""/>
                <o:lock v:ext="edit"/>
                <v:textbox inset="0mm,0mm,0mm,0mm">
                  <w:txbxContent>
                    <w:p>
                      <w:pPr>
                        <w:spacing w:before="101" w:line="292" w:lineRule="auto"/>
                        <w:ind w:left="180" w:right="229"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sz w:val="17"/>
                          <w:szCs w:val="17"/>
                        </w:rPr>
                        <w:t>Golang</w:t>
                      </w:r>
                      <w:r>
                        <w:rPr>
                          <w:rFonts w:hint="default" w:ascii="新宋体" w:hAnsi="新宋体" w:eastAsia="新宋体" w:cs="新宋体"/>
                          <w:color w:val="333333"/>
                          <w:sz w:val="17"/>
                          <w:szCs w:val="17"/>
                        </w:rPr>
                        <w:t>的标准库提供了</w:t>
                      </w:r>
                      <w:r>
                        <w:rPr>
                          <w:rFonts w:hint="default" w:ascii="Lucida Console" w:hAnsi="Lucida Console" w:eastAsia="Lucida Console" w:cs="Lucida Console"/>
                          <w:color w:val="333333"/>
                          <w:sz w:val="17"/>
                          <w:szCs w:val="17"/>
                        </w:rPr>
                        <w:t>log</w:t>
                      </w:r>
                      <w:r>
                        <w:rPr>
                          <w:rFonts w:hint="default" w:ascii="新宋体" w:hAnsi="新宋体" w:eastAsia="新宋体" w:cs="新宋体"/>
                          <w:color w:val="333333"/>
                          <w:sz w:val="17"/>
                          <w:szCs w:val="17"/>
                        </w:rPr>
                        <w:t xml:space="preserve">的机制，但是该模块的功能较为简单（看似简单，其实他有他的设计思路）。在输  </w:t>
                      </w:r>
                      <w:r>
                        <w:rPr>
                          <w:rFonts w:hint="default" w:ascii="新宋体" w:hAnsi="新宋体" w:eastAsia="新宋体" w:cs="新宋体"/>
                          <w:color w:val="333333"/>
                          <w:spacing w:val="11"/>
                          <w:sz w:val="17"/>
                          <w:szCs w:val="17"/>
                        </w:rPr>
                        <w:t xml:space="preserve"> </w:t>
                      </w:r>
                      <w:r>
                        <w:rPr>
                          <w:rFonts w:hint="default" w:ascii="新宋体" w:hAnsi="新宋体" w:eastAsia="新宋体" w:cs="新宋体"/>
                          <w:color w:val="333333"/>
                          <w:w w:val="105"/>
                          <w:sz w:val="17"/>
                          <w:szCs w:val="17"/>
                        </w:rPr>
                        <w:t>出的</w:t>
                      </w:r>
                      <w:r>
                        <w:rPr>
                          <w:rFonts w:hint="default" w:ascii="新宋体" w:hAnsi="新宋体" w:eastAsia="新宋体" w:cs="新宋体"/>
                          <w:color w:val="333333"/>
                          <w:spacing w:val="-24"/>
                          <w:w w:val="105"/>
                          <w:sz w:val="17"/>
                          <w:szCs w:val="17"/>
                        </w:rPr>
                        <w:t xml:space="preserve"> </w:t>
                      </w:r>
                      <w:r>
                        <w:rPr>
                          <w:rFonts w:hint="default" w:ascii="新宋体" w:hAnsi="新宋体" w:eastAsia="新宋体" w:cs="新宋体"/>
                          <w:color w:val="333333"/>
                          <w:w w:val="105"/>
                          <w:sz w:val="17"/>
                          <w:szCs w:val="17"/>
                        </w:rPr>
                        <w:t>位置做了线程安全的保护</w:t>
                      </w:r>
                    </w:p>
                  </w:txbxContent>
                </v:textbox>
              </v:shape>
            </v:group>
            <w10:wrap type="none"/>
            <w10:anchorlock/>
          </v:group>
        </w:pict>
      </w:r>
    </w:p>
    <w:p>
      <w:pPr>
        <w:spacing w:after="0" w:line="810" w:lineRule="exact"/>
        <w:rPr>
          <w:rFonts w:hint="default" w:ascii="微软雅黑" w:hAnsi="微软雅黑" w:eastAsia="微软雅黑" w:cs="微软雅黑"/>
          <w:sz w:val="20"/>
          <w:szCs w:val="20"/>
        </w:rPr>
        <w:sectPr>
          <w:pgSz w:w="11900" w:h="16840"/>
          <w:pgMar w:top="520" w:right="1360" w:bottom="280" w:left="1380" w:header="720" w:footer="720" w:gutter="0"/>
          <w:cols w:space="720" w:num="1"/>
        </w:sectPr>
      </w:pPr>
    </w:p>
    <w:p>
      <w:pPr>
        <w:tabs>
          <w:tab w:val="left" w:pos="9049"/>
        </w:tabs>
        <w:spacing w:before="0" w:line="457" w:lineRule="exact"/>
        <w:ind w:left="110" w:right="217" w:firstLine="0"/>
        <w:jc w:val="left"/>
        <w:rPr>
          <w:rFonts w:hint="default" w:ascii="微软雅黑" w:hAnsi="微软雅黑" w:eastAsia="微软雅黑" w:cs="微软雅黑"/>
          <w:sz w:val="34"/>
          <w:szCs w:val="34"/>
        </w:rPr>
      </w:pPr>
      <w:bookmarkStart w:id="18" w:name="Go 语言当中数组和切片在传递的时候的区别是什么？  "/>
      <w:bookmarkEnd w:id="18"/>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Arial Black" w:hAnsi="Arial Black" w:eastAsia="Arial Black" w:cs="Arial Black"/>
          <w:b/>
          <w:bCs/>
          <w:color w:val="333333"/>
          <w:sz w:val="34"/>
          <w:szCs w:val="34"/>
          <w:u w:val="single" w:color="EDEDED"/>
        </w:rPr>
        <w:t>Go</w:t>
      </w:r>
      <w:r>
        <w:rPr>
          <w:rFonts w:hint="default" w:ascii="Arial Black" w:hAnsi="Arial Black" w:eastAsia="Arial Black" w:cs="Arial Black"/>
          <w:b/>
          <w:bCs/>
          <w:color w:val="333333"/>
          <w:spacing w:val="-50"/>
          <w:sz w:val="34"/>
          <w:szCs w:val="34"/>
          <w:u w:val="single" w:color="EDEDED"/>
        </w:rPr>
        <w:t xml:space="preserve"> </w:t>
      </w:r>
      <w:r>
        <w:rPr>
          <w:rFonts w:hint="default" w:ascii="微软雅黑" w:hAnsi="微软雅黑" w:eastAsia="微软雅黑" w:cs="微软雅黑"/>
          <w:b/>
          <w:bCs/>
          <w:color w:val="333333"/>
          <w:sz w:val="34"/>
          <w:szCs w:val="34"/>
          <w:u w:val="single" w:color="EDEDED"/>
        </w:rPr>
        <w:t>语言当中数组和切片在传递的时候的区别是什么？</w:t>
      </w:r>
      <w:r>
        <w:rPr>
          <w:rFonts w:hint="default" w:ascii="微软雅黑" w:hAnsi="微软雅黑" w:eastAsia="微软雅黑" w:cs="微软雅黑"/>
          <w:b/>
          <w:bCs/>
          <w:color w:val="333333"/>
          <w:sz w:val="34"/>
          <w:szCs w:val="34"/>
          <w:u w:val="single" w:color="EDEDED"/>
        </w:rPr>
        <w:tab/>
      </w:r>
    </w:p>
    <w:p>
      <w:pPr>
        <w:pStyle w:val="4"/>
        <w:spacing w:before="141"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9"/>
          <w:w w:val="105"/>
        </w:rPr>
        <w:t xml:space="preserve"> </w:t>
      </w:r>
      <w:r>
        <w:rPr>
          <w:color w:val="333333"/>
          <w:w w:val="105"/>
        </w:rPr>
        <w:t>数组是值传递</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5"/>
        </w:rPr>
        <w:t xml:space="preserve"> </w:t>
      </w:r>
      <w:r>
        <w:rPr>
          <w:color w:val="333333"/>
        </w:rPr>
        <w:t>切片看上去像是引用传递，但其实是值传递</w:t>
      </w:r>
    </w:p>
    <w:p>
      <w:pPr>
        <w:pStyle w:val="3"/>
        <w:tabs>
          <w:tab w:val="left" w:pos="9049"/>
        </w:tabs>
        <w:spacing w:before="61" w:line="240" w:lineRule="auto"/>
        <w:ind w:right="217"/>
        <w:jc w:val="left"/>
        <w:rPr>
          <w:rFonts w:hint="default" w:ascii="Arial Black" w:hAnsi="Arial Black" w:eastAsia="Arial Black" w:cs="Arial Black"/>
          <w:b w:val="0"/>
          <w:bCs w:val="0"/>
        </w:rPr>
      </w:pPr>
      <w:bookmarkStart w:id="19" w:name="Goroutine和线程的区别?  "/>
      <w:bookmarkEnd w:id="19"/>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Goroutine</w:t>
      </w:r>
      <w:r>
        <w:rPr>
          <w:color w:val="333333"/>
          <w:u w:val="single" w:color="EDEDED"/>
        </w:rPr>
        <w:t>和线程的区别</w:t>
      </w:r>
      <w:r>
        <w:rPr>
          <w:rFonts w:hint="default" w:ascii="Arial Black" w:hAnsi="Arial Black" w:eastAsia="Arial Black" w:cs="Arial Black"/>
          <w:b/>
          <w:bCs/>
          <w:color w:val="333333"/>
          <w:u w:val="single" w:color="EDEDED"/>
        </w:rPr>
        <w:t>?</w:t>
      </w:r>
      <w:r>
        <w:rPr>
          <w:rFonts w:hint="default" w:ascii="Arial Black" w:hAnsi="Arial Black" w:eastAsia="Arial Black" w:cs="Arial Black"/>
          <w:b/>
          <w:bCs/>
          <w:color w:val="333333"/>
          <w:u w:val="single" w:color="EDEDED"/>
        </w:rPr>
        <w:tab/>
      </w:r>
    </w:p>
    <w:p>
      <w:pPr>
        <w:pStyle w:val="4"/>
        <w:spacing w:before="158" w:line="225" w:lineRule="auto"/>
        <w:ind w:right="217" w:firstLine="50"/>
        <w:jc w:val="left"/>
      </w:pPr>
      <w:r>
        <w:rPr>
          <w:color w:val="333333"/>
        </w:rPr>
        <w:t>从调度上看，</w:t>
      </w:r>
      <w:r>
        <w:rPr>
          <w:rFonts w:hint="default" w:ascii="Noto Sans" w:hAnsi="Noto Sans" w:eastAsia="Noto Sans" w:cs="Noto Sans"/>
          <w:color w:val="333333"/>
        </w:rPr>
        <w:t>goroutine</w:t>
      </w:r>
      <w:r>
        <w:rPr>
          <w:color w:val="333333"/>
        </w:rPr>
        <w:t>的调度开销远远⼩于线程调度开销。</w:t>
      </w:r>
      <w:r>
        <w:rPr>
          <w:color w:val="333333"/>
          <w:spacing w:val="19"/>
        </w:rPr>
        <w:t xml:space="preserve"> </w:t>
      </w:r>
      <w:r>
        <w:rPr>
          <w:rFonts w:hint="default" w:ascii="Noto Sans" w:hAnsi="Noto Sans" w:eastAsia="Noto Sans" w:cs="Noto Sans"/>
          <w:color w:val="333333"/>
        </w:rPr>
        <w:t>OS</w:t>
      </w:r>
      <w:r>
        <w:rPr>
          <w:color w:val="333333"/>
        </w:rPr>
        <w:t>的线程由</w:t>
      </w:r>
      <w:r>
        <w:rPr>
          <w:rFonts w:hint="default" w:ascii="Noto Sans" w:hAnsi="Noto Sans" w:eastAsia="Noto Sans" w:cs="Noto Sans"/>
          <w:color w:val="333333"/>
        </w:rPr>
        <w:t>OS</w:t>
      </w:r>
      <w:r>
        <w:rPr>
          <w:color w:val="333333"/>
        </w:rPr>
        <w:t>内核调度，每隔⼏毫秒，⼀</w:t>
      </w:r>
      <w:r>
        <w:rPr>
          <w:color w:val="333333"/>
          <w:w w:val="102"/>
        </w:rPr>
        <w:t xml:space="preserve"> </w:t>
      </w:r>
      <w:r>
        <w:rPr>
          <w:color w:val="333333"/>
        </w:rPr>
        <w:t>个硬件时钟中断发到</w:t>
      </w:r>
      <w:r>
        <w:rPr>
          <w:rFonts w:hint="default" w:ascii="Noto Sans" w:hAnsi="Noto Sans" w:eastAsia="Noto Sans" w:cs="Noto Sans"/>
          <w:color w:val="333333"/>
        </w:rPr>
        <w:t>CPU</w:t>
      </w:r>
      <w:r>
        <w:rPr>
          <w:color w:val="333333"/>
        </w:rPr>
        <w:t>，</w:t>
      </w:r>
      <w:r>
        <w:rPr>
          <w:rFonts w:hint="default" w:ascii="Noto Sans" w:hAnsi="Noto Sans" w:eastAsia="Noto Sans" w:cs="Noto Sans"/>
          <w:color w:val="333333"/>
        </w:rPr>
        <w:t>CPU</w:t>
      </w:r>
      <w:r>
        <w:rPr>
          <w:color w:val="333333"/>
        </w:rPr>
        <w:t>调⽤⼀个调度器内核函数。这个函数暂 停当前正在运⾏的线程，把他的</w:t>
      </w:r>
      <w:r>
        <w:rPr>
          <w:color w:val="333333"/>
          <w:spacing w:val="47"/>
        </w:rPr>
        <w:t xml:space="preserve"> </w:t>
      </w:r>
      <w:r>
        <w:rPr>
          <w:color w:val="333333"/>
        </w:rPr>
        <w:t>寄存器信息保存到内存中，查看线程列表并决定接下来运⾏哪⼀个线程，再从内存 中恢复线程的注册表</w:t>
      </w:r>
      <w:r>
        <w:rPr>
          <w:color w:val="333333"/>
          <w:spacing w:val="50"/>
        </w:rPr>
        <w:t xml:space="preserve"> </w:t>
      </w:r>
      <w:r>
        <w:rPr>
          <w:color w:val="333333"/>
        </w:rPr>
        <w:t>信息，最后继续执⾏选中的线程。这种线程切换需要⼀个完整的上下⽂切换：即保存⼀个线程 的状态到</w:t>
      </w:r>
      <w:r>
        <w:rPr>
          <w:color w:val="333333"/>
          <w:spacing w:val="50"/>
        </w:rPr>
        <w:t xml:space="preserve"> </w:t>
      </w:r>
      <w:r>
        <w:rPr>
          <w:color w:val="333333"/>
        </w:rPr>
        <w:t xml:space="preserve">内存，再恢复另外⼀个线程的状态，最后更新调度器的数据结构。某种意义上，这种操作还是很慢的。 </w:t>
      </w:r>
      <w:r>
        <w:rPr>
          <w:rFonts w:hint="default" w:ascii="Noto Sans" w:hAnsi="Noto Sans" w:eastAsia="Noto Sans" w:cs="Noto Sans"/>
          <w:color w:val="333333"/>
        </w:rPr>
        <w:t>Go</w:t>
      </w:r>
      <w:r>
        <w:rPr>
          <w:color w:val="333333"/>
        </w:rPr>
        <w:t>运⾏的时候包涵⼀个⾃⼰的调度器，这个调度器使⽤⼀个称为⼀个</w:t>
      </w:r>
      <w:r>
        <w:rPr>
          <w:rFonts w:hint="default" w:ascii="Noto Sans" w:hAnsi="Noto Sans" w:eastAsia="Noto Sans" w:cs="Noto Sans"/>
          <w:color w:val="333333"/>
        </w:rPr>
        <w:t>M:N</w:t>
      </w:r>
      <w:r>
        <w:rPr>
          <w:color w:val="333333"/>
        </w:rPr>
        <w:t>调度技术，</w:t>
      </w:r>
      <w:r>
        <w:rPr>
          <w:rFonts w:hint="default" w:ascii="Noto Sans" w:hAnsi="Noto Sans" w:eastAsia="Noto Sans" w:cs="Noto Sans"/>
          <w:color w:val="333333"/>
        </w:rPr>
        <w:t>m</w:t>
      </w:r>
      <w:r>
        <w:rPr>
          <w:color w:val="333333"/>
        </w:rPr>
        <w:t>个</w:t>
      </w:r>
      <w:r>
        <w:rPr>
          <w:rFonts w:hint="default" w:ascii="Noto Sans" w:hAnsi="Noto Sans" w:eastAsia="Noto Sans" w:cs="Noto Sans"/>
          <w:color w:val="333333"/>
        </w:rPr>
        <w:t>goroutine</w:t>
      </w:r>
      <w:r>
        <w:rPr>
          <w:color w:val="333333"/>
        </w:rPr>
        <w:t>到</w:t>
      </w:r>
      <w:r>
        <w:rPr>
          <w:rFonts w:hint="default" w:ascii="Noto Sans" w:hAnsi="Noto Sans" w:eastAsia="Noto Sans" w:cs="Noto Sans"/>
          <w:color w:val="333333"/>
        </w:rPr>
        <w:t>n</w:t>
      </w:r>
      <w:r>
        <w:rPr>
          <w:rFonts w:hint="default" w:ascii="Noto Sans" w:hAnsi="Noto Sans" w:eastAsia="Noto Sans" w:cs="Noto Sans"/>
          <w:color w:val="333333"/>
          <w:spacing w:val="1"/>
        </w:rPr>
        <w:t xml:space="preserve"> </w:t>
      </w:r>
      <w:r>
        <w:rPr>
          <w:color w:val="333333"/>
        </w:rPr>
        <w:t>个</w:t>
      </w:r>
      <w:r>
        <w:rPr>
          <w:rFonts w:hint="default" w:ascii="Noto Sans" w:hAnsi="Noto Sans" w:eastAsia="Noto Sans" w:cs="Noto Sans"/>
          <w:color w:val="333333"/>
        </w:rPr>
        <w:t>os</w:t>
      </w:r>
      <w:r>
        <w:rPr>
          <w:color w:val="333333"/>
        </w:rPr>
        <w:t>线程 （可以⽤</w:t>
      </w:r>
      <w:r>
        <w:rPr>
          <w:rFonts w:hint="default" w:ascii="Noto Sans" w:hAnsi="Noto Sans" w:eastAsia="Noto Sans" w:cs="Noto Sans"/>
          <w:color w:val="333333"/>
        </w:rPr>
        <w:t>GOMAXPROCS</w:t>
      </w:r>
      <w:r>
        <w:rPr>
          <w:color w:val="333333"/>
        </w:rPr>
        <w:t>来控制</w:t>
      </w:r>
      <w:r>
        <w:rPr>
          <w:rFonts w:hint="default" w:ascii="Noto Sans" w:hAnsi="Noto Sans" w:eastAsia="Noto Sans" w:cs="Noto Sans"/>
          <w:color w:val="333333"/>
        </w:rPr>
        <w:t>n</w:t>
      </w:r>
      <w:r>
        <w:rPr>
          <w:color w:val="333333"/>
        </w:rPr>
        <w:t>的数量），</w:t>
      </w:r>
      <w:r>
        <w:rPr>
          <w:rFonts w:hint="default" w:ascii="Noto Sans" w:hAnsi="Noto Sans" w:eastAsia="Noto Sans" w:cs="Noto Sans"/>
          <w:color w:val="333333"/>
        </w:rPr>
        <w:t>Go</w:t>
      </w:r>
      <w:r>
        <w:rPr>
          <w:color w:val="333333"/>
        </w:rPr>
        <w:t>的调度器不是由硬件时钟来定期触发的，⽽是</w:t>
      </w:r>
      <w:r>
        <w:rPr>
          <w:color w:val="333333"/>
          <w:spacing w:val="41"/>
        </w:rPr>
        <w:t xml:space="preserve"> </w:t>
      </w:r>
      <w:r>
        <w:rPr>
          <w:color w:val="333333"/>
        </w:rPr>
        <w:t>由特定的</w:t>
      </w:r>
      <w:r>
        <w:rPr>
          <w:rFonts w:hint="default" w:ascii="Noto Sans" w:hAnsi="Noto Sans" w:eastAsia="Noto Sans" w:cs="Noto Sans"/>
          <w:color w:val="333333"/>
        </w:rPr>
        <w:t>go</w:t>
      </w:r>
      <w:r>
        <w:rPr>
          <w:color w:val="333333"/>
        </w:rPr>
        <w:t>语⾔结构 来触发的，他不需要切换到内核语境，所以调度⼀个</w:t>
      </w:r>
      <w:r>
        <w:rPr>
          <w:rFonts w:hint="default" w:ascii="Noto Sans" w:hAnsi="Noto Sans" w:eastAsia="Noto Sans" w:cs="Noto Sans"/>
          <w:color w:val="333333"/>
        </w:rPr>
        <w:t>goroutine</w:t>
      </w:r>
      <w:r>
        <w:rPr>
          <w:color w:val="333333"/>
        </w:rPr>
        <w:t>⽐调度⼀个线程的</w:t>
      </w:r>
      <w:r>
        <w:rPr>
          <w:color w:val="333333"/>
          <w:spacing w:val="17"/>
        </w:rPr>
        <w:t xml:space="preserve"> </w:t>
      </w:r>
      <w:r>
        <w:rPr>
          <w:color w:val="333333"/>
        </w:rPr>
        <w:t>成本低很多。 从栈空间上，</w:t>
      </w:r>
      <w:r>
        <w:rPr>
          <w:rFonts w:hint="default" w:ascii="Noto Sans" w:hAnsi="Noto Sans" w:eastAsia="Noto Sans" w:cs="Noto Sans"/>
          <w:color w:val="333333"/>
        </w:rPr>
        <w:t>goroutine</w:t>
      </w:r>
      <w:r>
        <w:rPr>
          <w:color w:val="333333"/>
        </w:rPr>
        <w:t>的栈空间更加动态灵活。 每个</w:t>
      </w:r>
      <w:r>
        <w:rPr>
          <w:rFonts w:hint="default" w:ascii="Noto Sans" w:hAnsi="Noto Sans" w:eastAsia="Noto Sans" w:cs="Noto Sans"/>
          <w:color w:val="333333"/>
        </w:rPr>
        <w:t>OS</w:t>
      </w:r>
      <w:r>
        <w:rPr>
          <w:color w:val="333333"/>
        </w:rPr>
        <w:t>的线程都有⼀个固定⼤⼩的栈内</w:t>
      </w:r>
      <w:r>
        <w:rPr>
          <w:color w:val="333333"/>
          <w:spacing w:val="24"/>
        </w:rPr>
        <w:t xml:space="preserve"> </w:t>
      </w:r>
      <w:r>
        <w:rPr>
          <w:color w:val="333333"/>
        </w:rPr>
        <w:t>存，通常是</w:t>
      </w:r>
      <w:r>
        <w:rPr>
          <w:rFonts w:hint="default" w:ascii="Noto Sans" w:hAnsi="Noto Sans" w:eastAsia="Noto Sans" w:cs="Noto Sans"/>
          <w:color w:val="333333"/>
        </w:rPr>
        <w:t>2MB</w:t>
      </w:r>
      <w:r>
        <w:rPr>
          <w:color w:val="333333"/>
        </w:rPr>
        <w:t>，栈内存⽤于保存在其他函数调⽤期间哪些正在执⾏或者 临时暂停的函数的局部变量。</w:t>
      </w:r>
      <w:r>
        <w:rPr>
          <w:color w:val="333333"/>
          <w:spacing w:val="53"/>
        </w:rPr>
        <w:t xml:space="preserve"> </w:t>
      </w:r>
      <w:r>
        <w:rPr>
          <w:color w:val="333333"/>
        </w:rPr>
        <w:t>这个固定的栈⼤⼩，如果对于</w:t>
      </w:r>
      <w:r>
        <w:rPr>
          <w:rFonts w:hint="default" w:ascii="Noto Sans" w:hAnsi="Noto Sans" w:eastAsia="Noto Sans" w:cs="Noto Sans"/>
          <w:color w:val="333333"/>
        </w:rPr>
        <w:t>goroutine</w:t>
      </w:r>
      <w:r>
        <w:rPr>
          <w:color w:val="333333"/>
        </w:rPr>
        <w:t xml:space="preserve">来说，可能是⼀种巨⼤的浪费。作为对⽐ </w:t>
      </w:r>
      <w:r>
        <w:rPr>
          <w:rFonts w:hint="default" w:ascii="Noto Sans" w:hAnsi="Noto Sans" w:eastAsia="Noto Sans" w:cs="Noto Sans"/>
          <w:color w:val="333333"/>
        </w:rPr>
        <w:t>goroutine</w:t>
      </w:r>
      <w:r>
        <w:rPr>
          <w:color w:val="333333"/>
        </w:rPr>
        <w:t>在⽣命周期</w:t>
      </w:r>
      <w:r>
        <w:rPr>
          <w:color w:val="333333"/>
          <w:spacing w:val="13"/>
        </w:rPr>
        <w:t xml:space="preserve"> </w:t>
      </w:r>
      <w:r>
        <w:rPr>
          <w:color w:val="333333"/>
        </w:rPr>
        <w:t>开始只有⼀个很⼩的栈，典型情况是</w:t>
      </w:r>
      <w:r>
        <w:rPr>
          <w:rFonts w:hint="default" w:ascii="Noto Sans" w:hAnsi="Noto Sans" w:eastAsia="Noto Sans" w:cs="Noto Sans"/>
          <w:color w:val="333333"/>
        </w:rPr>
        <w:t xml:space="preserve">2KB,   </w:t>
      </w:r>
      <w:r>
        <w:rPr>
          <w:color w:val="333333"/>
        </w:rPr>
        <w:t>在</w:t>
      </w:r>
      <w:r>
        <w:rPr>
          <w:rFonts w:hint="default" w:ascii="Noto Sans" w:hAnsi="Noto Sans" w:eastAsia="Noto Sans" w:cs="Noto Sans"/>
          <w:color w:val="333333"/>
        </w:rPr>
        <w:t>go</w:t>
      </w:r>
      <w:r>
        <w:rPr>
          <w:color w:val="333333"/>
        </w:rPr>
        <w:t>程序中，⼀次创建⼗万左右的</w:t>
      </w:r>
      <w:r>
        <w:rPr>
          <w:rFonts w:hint="default" w:ascii="Noto Sans" w:hAnsi="Noto Sans" w:eastAsia="Noto Sans" w:cs="Noto Sans"/>
          <w:color w:val="333333"/>
        </w:rPr>
        <w:t>goroutine</w:t>
      </w:r>
      <w:r>
        <w:rPr>
          <w:color w:val="333333"/>
        </w:rPr>
        <w:t xml:space="preserve">也不 </w:t>
      </w:r>
      <w:r>
        <w:rPr>
          <w:color w:val="333333"/>
          <w:spacing w:val="18"/>
        </w:rPr>
        <w:t xml:space="preserve"> </w:t>
      </w:r>
      <w:r>
        <w:rPr>
          <w:color w:val="333333"/>
        </w:rPr>
        <w:t>罕⻅</w:t>
      </w:r>
    </w:p>
    <w:p>
      <w:pPr>
        <w:pStyle w:val="4"/>
        <w:spacing w:line="294" w:lineRule="exact"/>
        <w:ind w:right="217"/>
        <w:jc w:val="left"/>
      </w:pPr>
      <w:r>
        <w:rPr>
          <w:color w:val="333333"/>
        </w:rPr>
        <w:t>（</w:t>
      </w:r>
      <w:r>
        <w:rPr>
          <w:rFonts w:hint="default" w:ascii="Noto Sans" w:hAnsi="Noto Sans" w:eastAsia="Noto Sans" w:cs="Noto Sans"/>
          <w:color w:val="333333"/>
        </w:rPr>
        <w:t>2KB*100,000=200MB</w:t>
      </w:r>
      <w:r>
        <w:rPr>
          <w:color w:val="333333"/>
        </w:rPr>
        <w:t>）。⽽且</w:t>
      </w:r>
      <w:r>
        <w:rPr>
          <w:rFonts w:hint="default" w:ascii="Noto Sans" w:hAnsi="Noto Sans" w:eastAsia="Noto Sans" w:cs="Noto Sans"/>
          <w:color w:val="333333"/>
        </w:rPr>
        <w:t>goroutine</w:t>
      </w:r>
      <w:r>
        <w:rPr>
          <w:color w:val="333333"/>
        </w:rPr>
        <w:t>的栈不是固定⼤⼩，它可以按需增⼤和缩⼩，最⼤限制可以</w:t>
      </w:r>
    </w:p>
    <w:p>
      <w:pPr>
        <w:pStyle w:val="4"/>
        <w:spacing w:before="16" w:line="316" w:lineRule="exact"/>
        <w:ind w:right="112"/>
        <w:jc w:val="both"/>
      </w:pPr>
      <w:r>
        <w:rPr>
          <w:color w:val="333333"/>
        </w:rPr>
        <w:t xml:space="preserve">到 </w:t>
      </w:r>
      <w:r>
        <w:rPr>
          <w:rFonts w:hint="default" w:ascii="Noto Sans" w:hAnsi="Noto Sans" w:eastAsia="Noto Sans" w:cs="Noto Sans"/>
          <w:color w:val="333333"/>
        </w:rPr>
        <w:t>1GB</w:t>
      </w:r>
      <w:r>
        <w:rPr>
          <w:color w:val="333333"/>
        </w:rPr>
        <w:t xml:space="preserve">。 </w:t>
      </w:r>
      <w:r>
        <w:rPr>
          <w:rFonts w:hint="default" w:ascii="Noto Sans" w:hAnsi="Noto Sans" w:eastAsia="Noto Sans" w:cs="Noto Sans"/>
          <w:color w:val="333333"/>
        </w:rPr>
        <w:t>goroutine</w:t>
      </w:r>
      <w:r>
        <w:rPr>
          <w:color w:val="333333"/>
        </w:rPr>
        <w:t>没有⼀个特定的标识。 在⼤部分⽀持多线程的操作系统和编程语⾔中，线程有⼀个</w:t>
      </w:r>
      <w:r>
        <w:rPr>
          <w:color w:val="333333"/>
          <w:spacing w:val="20"/>
        </w:rPr>
        <w:t xml:space="preserve"> </w:t>
      </w:r>
      <w:r>
        <w:rPr>
          <w:color w:val="333333"/>
        </w:rPr>
        <w:t>独特的标识，通常是⼀个整数或者指针，这个特性可以 让我们构建⼀个线程的局部存储，本质是⼀个全</w:t>
      </w:r>
      <w:r>
        <w:rPr>
          <w:color w:val="333333"/>
          <w:spacing w:val="50"/>
        </w:rPr>
        <w:t xml:space="preserve"> </w:t>
      </w:r>
      <w:r>
        <w:rPr>
          <w:color w:val="333333"/>
        </w:rPr>
        <w:t>局的</w:t>
      </w:r>
      <w:r>
        <w:rPr>
          <w:rFonts w:hint="default" w:ascii="Noto Sans" w:hAnsi="Noto Sans" w:eastAsia="Noto Sans" w:cs="Noto Sans"/>
          <w:color w:val="333333"/>
        </w:rPr>
        <w:t>map</w:t>
      </w:r>
      <w:r>
        <w:rPr>
          <w:color w:val="333333"/>
        </w:rPr>
        <w:t xml:space="preserve">，以线程的标识作为键，这样每个线程可以独⽴使⽤这个 </w:t>
      </w:r>
      <w:r>
        <w:rPr>
          <w:rFonts w:hint="default" w:ascii="Noto Sans" w:hAnsi="Noto Sans" w:eastAsia="Noto Sans" w:cs="Noto Sans"/>
          <w:color w:val="333333"/>
        </w:rPr>
        <w:t>map</w:t>
      </w:r>
      <w:r>
        <w:rPr>
          <w:color w:val="333333"/>
        </w:rPr>
        <w:t>存储和获取值，不受其他线程⼲</w:t>
      </w:r>
      <w:r>
        <w:rPr>
          <w:color w:val="333333"/>
          <w:spacing w:val="46"/>
        </w:rPr>
        <w:t xml:space="preserve"> </w:t>
      </w:r>
      <w:r>
        <w:rPr>
          <w:color w:val="333333"/>
        </w:rPr>
        <w:t xml:space="preserve">扰。   </w:t>
      </w:r>
      <w:r>
        <w:rPr>
          <w:color w:val="333333"/>
          <w:spacing w:val="34"/>
        </w:rPr>
        <w:t xml:space="preserve"> </w:t>
      </w:r>
      <w:r>
        <w:rPr>
          <w:rFonts w:hint="default" w:ascii="Noto Sans" w:hAnsi="Noto Sans" w:eastAsia="Noto Sans" w:cs="Noto Sans"/>
          <w:color w:val="333333"/>
        </w:rPr>
        <w:t>goroutine</w:t>
      </w:r>
      <w:r>
        <w:rPr>
          <w:color w:val="333333"/>
        </w:rPr>
        <w:t>中没有可供程序员访问的标识，原因是⼀种纯函数的理念，不希望滥⽤线程局部存储导致</w:t>
      </w:r>
    </w:p>
    <w:p>
      <w:pPr>
        <w:pStyle w:val="4"/>
        <w:spacing w:line="287" w:lineRule="exact"/>
        <w:ind w:right="217"/>
        <w:jc w:val="left"/>
      </w:pPr>
      <w:r>
        <w:rPr>
          <w:color w:val="333333"/>
        </w:rPr>
        <w:t xml:space="preserve">⼀个不健康的   </w:t>
      </w:r>
      <w:r>
        <w:rPr>
          <w:color w:val="333333"/>
          <w:spacing w:val="25"/>
        </w:rPr>
        <w:t xml:space="preserve"> </w:t>
      </w:r>
      <w:r>
        <w:rPr>
          <w:color w:val="333333"/>
        </w:rPr>
        <w:t>超距作⽤，即函数的⾏为不仅取决于它的参数，还取决于运⾏它的线程标识。</w:t>
      </w:r>
    </w:p>
    <w:p>
      <w:pPr>
        <w:pStyle w:val="3"/>
        <w:tabs>
          <w:tab w:val="left" w:pos="9049"/>
        </w:tabs>
        <w:spacing w:before="67" w:line="240" w:lineRule="auto"/>
        <w:ind w:right="217"/>
        <w:jc w:val="left"/>
        <w:rPr>
          <w:b w:val="0"/>
          <w:bCs w:val="0"/>
        </w:rPr>
      </w:pPr>
      <w:bookmarkStart w:id="20" w:name="Go 语言是如何实现切片扩容的？  "/>
      <w:bookmarkEnd w:id="20"/>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Go</w:t>
      </w:r>
      <w:r>
        <w:rPr>
          <w:rFonts w:hint="default" w:ascii="Arial Black" w:hAnsi="Arial Black" w:eastAsia="Arial Black" w:cs="Arial Black"/>
          <w:b/>
          <w:bCs/>
          <w:color w:val="333333"/>
          <w:spacing w:val="-61"/>
          <w:u w:val="single" w:color="EDEDED"/>
        </w:rPr>
        <w:t xml:space="preserve"> </w:t>
      </w:r>
      <w:r>
        <w:rPr>
          <w:color w:val="333333"/>
          <w:u w:val="single" w:color="EDEDED"/>
        </w:rPr>
        <w:t>语言是如何实现切片扩容的？</w:t>
      </w:r>
      <w:r>
        <w:rPr>
          <w:color w:val="333333"/>
          <w:u w:val="single" w:color="EDEDED"/>
        </w:rPr>
        <w:tab/>
      </w:r>
    </w:p>
    <w:p>
      <w:pPr>
        <w:spacing w:before="0" w:line="240" w:lineRule="auto"/>
        <w:rPr>
          <w:rFonts w:hint="default" w:ascii="微软雅黑" w:hAnsi="微软雅黑" w:eastAsia="微软雅黑" w:cs="微软雅黑"/>
          <w:b/>
          <w:bCs/>
          <w:sz w:val="13"/>
          <w:szCs w:val="13"/>
        </w:rPr>
      </w:pPr>
    </w:p>
    <w:p>
      <w:pPr>
        <w:spacing w:line="220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43"/>
          <w:sz w:val="20"/>
          <w:szCs w:val="20"/>
        </w:rPr>
        <w:pict>
          <v:group id="_x0000_s1082" o:spid="_x0000_s1082" o:spt="203" style="height:110.25pt;width:447pt;" coordsize="8940,2205">
            <o:lock v:ext="edit"/>
            <v:group id="_x0000_s1083" o:spid="_x0000_s1083" o:spt="203" style="position:absolute;left:8;top:8;height:2190;width:8925;" coordorigin="8,8" coordsize="8925,2190">
              <o:lock v:ext="edit"/>
              <v:shape id="_x0000_s1084" o:spid="_x0000_s1084" style="position:absolute;left:8;top:8;height:2190;width:8925;" fillcolor="#F7F7F7" filled="t" stroked="f" coordorigin="8,8" coordsize="8925,2190" path="m8900,2197l40,2197,35,2197,8,2165,8,40,40,8,8900,8,8932,40,8932,2165,8900,2197xe">
                <v:path arrowok="t"/>
                <v:fill on="t" focussize="0,0"/>
                <v:stroke on="f"/>
                <v:imagedata o:title=""/>
                <o:lock v:ext="edit"/>
              </v:shape>
            </v:group>
            <v:group id="_x0000_s1085" o:spid="_x0000_s1085" o:spt="203" style="position:absolute;left:8;top:8;height:2190;width:8925;" coordorigin="8,8" coordsize="8925,2190">
              <o:lock v:ext="edit"/>
              <v:shape id="_x0000_s1086" o:spid="_x0000_s1086" style="position:absolute;left:8;top:8;height:2190;width:8925;" filled="f" stroked="t" coordorigin="8,8" coordsize="8925,2190" path="m8,2160l8,45,8,40,8,35,40,8,45,8,8895,8,8900,8,8905,8,8933,45,8933,2160,8895,2198,45,2198,8,2165,8,2160xe">
                <v:path arrowok="t"/>
                <v:fill on="f" focussize="0,0"/>
                <v:stroke color="#E7E9EC"/>
                <v:imagedata o:title=""/>
                <o:lock v:ext="edit"/>
              </v:shape>
            </v:group>
            <v:group id="_x0000_s1087" o:spid="_x0000_s1087" o:spt="203" style="position:absolute;left:75;top:135;height:1965;width:2;" coordorigin="75,135" coordsize="2,1965">
              <o:lock v:ext="edit"/>
              <v:shape id="_x0000_s1088" o:spid="_x0000_s1088" style="position:absolute;left:75;top:135;height:1965;width:2;" fillcolor="#F7F7F7" filled="t" stroked="f" coordorigin="75,135" coordsize="0,1965" path="m75,135l75,2100,75,135xe">
                <v:path arrowok="t"/>
                <v:fill on="t" focussize="0,0"/>
                <v:stroke on="f"/>
                <v:imagedata o:title=""/>
                <o:lock v:ext="edit"/>
              </v:shape>
            </v:group>
            <v:group id="_x0000_s1089" o:spid="_x0000_s1089" o:spt="203" style="position:absolute;left:75;top:135;height:1965;width:8790;" coordorigin="75,135" coordsize="8790,1965">
              <o:lock v:ext="edit"/>
              <v:shape id="_x0000_s1090" o:spid="_x0000_s1090" style="position:absolute;left:75;top:135;height:1965;width:8790;" fillcolor="#F7F7F7" filled="t" stroked="f" coordorigin="75,135" coordsize="8790,1965" path="m75,135l8865,135,8865,2100,75,2100,75,135xe">
                <v:path arrowok="t"/>
                <v:fill on="t" focussize="0,0"/>
                <v:stroke on="f"/>
                <v:imagedata o:title=""/>
                <o:lock v:ext="edit"/>
              </v:shape>
              <v:shape id="_x0000_s1091" o:spid="_x0000_s1091" o:spt="202" type="#_x0000_t202" style="position:absolute;left:8;top:8;height:2190;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b/>
                          <w:bCs/>
                          <w:sz w:val="9"/>
                          <w:szCs w:val="9"/>
                        </w:rPr>
                      </w:pPr>
                    </w:p>
                    <w:p>
                      <w:pPr>
                        <w:spacing w:before="0"/>
                        <w:ind w:left="180" w:right="0" w:firstLine="0"/>
                        <w:jc w:val="left"/>
                        <w:rPr>
                          <w:rFonts w:hint="default" w:ascii="Lucida Console" w:hAnsi="Lucida Console" w:eastAsia="Lucida Console" w:cs="Lucida Console"/>
                          <w:sz w:val="17"/>
                          <w:szCs w:val="17"/>
                        </w:rPr>
                      </w:pPr>
                      <w:r>
                        <w:rPr>
                          <w:rFonts w:ascii="Lucida Console"/>
                          <w:color w:val="333333"/>
                          <w:w w:val="105"/>
                          <w:sz w:val="17"/>
                        </w:rPr>
                        <w:t>func main()</w:t>
                      </w:r>
                      <w:r>
                        <w:rPr>
                          <w:rFonts w:ascii="Lucida Console"/>
                          <w:color w:val="333333"/>
                          <w:spacing w:val="-25"/>
                          <w:w w:val="105"/>
                          <w:sz w:val="17"/>
                        </w:rPr>
                        <w:t xml:space="preserve"> </w:t>
                      </w:r>
                      <w:r>
                        <w:rPr>
                          <w:rFonts w:ascii="Lucida Console"/>
                          <w:color w:val="333333"/>
                          <w:w w:val="105"/>
                          <w:sz w:val="17"/>
                        </w:rPr>
                        <w:t>{</w:t>
                      </w:r>
                    </w:p>
                    <w:p>
                      <w:pPr>
                        <w:spacing w:before="115"/>
                        <w:ind w:left="285" w:right="0" w:firstLine="0"/>
                        <w:jc w:val="left"/>
                        <w:rPr>
                          <w:rFonts w:hint="default" w:ascii="Lucida Console" w:hAnsi="Lucida Console" w:eastAsia="Lucida Console" w:cs="Lucida Console"/>
                          <w:sz w:val="17"/>
                          <w:szCs w:val="17"/>
                        </w:rPr>
                      </w:pPr>
                      <w:r>
                        <w:rPr>
                          <w:rFonts w:ascii="Lucida Console"/>
                          <w:color w:val="333333"/>
                          <w:w w:val="105"/>
                          <w:sz w:val="17"/>
                        </w:rPr>
                        <w:t>arr := make([]int,</w:t>
                      </w:r>
                      <w:r>
                        <w:rPr>
                          <w:rFonts w:ascii="Lucida Console"/>
                          <w:color w:val="333333"/>
                          <w:spacing w:val="-39"/>
                          <w:w w:val="105"/>
                          <w:sz w:val="17"/>
                        </w:rPr>
                        <w:t xml:space="preserve"> </w:t>
                      </w:r>
                      <w:r>
                        <w:rPr>
                          <w:rFonts w:ascii="Lucida Console"/>
                          <w:color w:val="333333"/>
                          <w:w w:val="105"/>
                          <w:sz w:val="17"/>
                        </w:rPr>
                        <w:t>0)</w:t>
                      </w:r>
                    </w:p>
                    <w:p>
                      <w:pPr>
                        <w:spacing w:before="100"/>
                        <w:ind w:left="285" w:right="0" w:firstLine="0"/>
                        <w:jc w:val="left"/>
                        <w:rPr>
                          <w:rFonts w:hint="default" w:ascii="Lucida Console" w:hAnsi="Lucida Console" w:eastAsia="Lucida Console" w:cs="Lucida Console"/>
                          <w:sz w:val="17"/>
                          <w:szCs w:val="17"/>
                        </w:rPr>
                      </w:pPr>
                      <w:r>
                        <w:rPr>
                          <w:rFonts w:ascii="Lucida Console"/>
                          <w:color w:val="333333"/>
                          <w:w w:val="105"/>
                          <w:sz w:val="17"/>
                        </w:rPr>
                        <w:t>for i := 0; i &lt; 2000; i++</w:t>
                      </w:r>
                      <w:r>
                        <w:rPr>
                          <w:rFonts w:ascii="Lucida Console"/>
                          <w:color w:val="333333"/>
                          <w:spacing w:val="-52"/>
                          <w:w w:val="105"/>
                          <w:sz w:val="17"/>
                        </w:rPr>
                        <w:t xml:space="preserve"> </w:t>
                      </w:r>
                      <w:r>
                        <w:rPr>
                          <w:rFonts w:ascii="Lucida Console"/>
                          <w:color w:val="333333"/>
                          <w:w w:val="105"/>
                          <w:sz w:val="17"/>
                        </w:rPr>
                        <w:t>{</w:t>
                      </w:r>
                    </w:p>
                    <w:p>
                      <w:pPr>
                        <w:spacing w:before="50" w:line="357" w:lineRule="auto"/>
                        <w:ind w:left="285" w:right="3301" w:firstLine="0"/>
                        <w:jc w:val="left"/>
                        <w:rPr>
                          <w:rFonts w:hint="default" w:ascii="Lucida Console" w:hAnsi="Lucida Console" w:eastAsia="Lucida Console" w:cs="Lucida Console"/>
                          <w:sz w:val="17"/>
                          <w:szCs w:val="17"/>
                        </w:rPr>
                      </w:pPr>
                      <w:r>
                        <w:rPr>
                          <w:rFonts w:hint="default" w:ascii="Lucida Console" w:hAnsi="Lucida Console" w:eastAsia="Lucida Console" w:cs="Lucida Console"/>
                          <w:color w:val="333333"/>
                          <w:w w:val="105"/>
                          <w:sz w:val="17"/>
                          <w:szCs w:val="17"/>
                        </w:rPr>
                        <w:t>fmt.Println("len</w:t>
                      </w:r>
                      <w:r>
                        <w:rPr>
                          <w:rFonts w:hint="default" w:ascii="Lucida Console" w:hAnsi="Lucida Console" w:eastAsia="Lucida Console" w:cs="Lucida Console"/>
                          <w:color w:val="333333"/>
                          <w:spacing w:val="-18"/>
                          <w:w w:val="105"/>
                          <w:sz w:val="17"/>
                          <w:szCs w:val="17"/>
                        </w:rPr>
                        <w:t xml:space="preserve"> </w:t>
                      </w:r>
                      <w:r>
                        <w:rPr>
                          <w:rFonts w:hint="default" w:ascii="新宋体" w:hAnsi="新宋体" w:eastAsia="新宋体" w:cs="新宋体"/>
                          <w:color w:val="333333"/>
                          <w:w w:val="105"/>
                          <w:sz w:val="17"/>
                          <w:szCs w:val="17"/>
                        </w:rPr>
                        <w:t>为</w:t>
                      </w:r>
                      <w:r>
                        <w:rPr>
                          <w:rFonts w:hint="default" w:ascii="Lucida Console" w:hAnsi="Lucida Console" w:eastAsia="Lucida Console" w:cs="Lucida Console"/>
                          <w:color w:val="333333"/>
                          <w:w w:val="105"/>
                          <w:sz w:val="17"/>
                          <w:szCs w:val="17"/>
                        </w:rPr>
                        <w:t>",</w:t>
                      </w:r>
                      <w:r>
                        <w:rPr>
                          <w:rFonts w:hint="default" w:ascii="Lucida Console" w:hAnsi="Lucida Console" w:eastAsia="Lucida Console" w:cs="Lucida Console"/>
                          <w:color w:val="333333"/>
                          <w:spacing w:val="-18"/>
                          <w:w w:val="105"/>
                          <w:sz w:val="17"/>
                          <w:szCs w:val="17"/>
                        </w:rPr>
                        <w:t xml:space="preserve"> </w:t>
                      </w:r>
                      <w:r>
                        <w:rPr>
                          <w:rFonts w:hint="default" w:ascii="Lucida Console" w:hAnsi="Lucida Console" w:eastAsia="Lucida Console" w:cs="Lucida Console"/>
                          <w:color w:val="333333"/>
                          <w:w w:val="105"/>
                          <w:sz w:val="17"/>
                          <w:szCs w:val="17"/>
                        </w:rPr>
                        <w:t>len(arr),</w:t>
                      </w:r>
                      <w:r>
                        <w:rPr>
                          <w:rFonts w:hint="default" w:ascii="Lucida Console" w:hAnsi="Lucida Console" w:eastAsia="Lucida Console" w:cs="Lucida Console"/>
                          <w:color w:val="333333"/>
                          <w:spacing w:val="-18"/>
                          <w:w w:val="105"/>
                          <w:sz w:val="17"/>
                          <w:szCs w:val="17"/>
                        </w:rPr>
                        <w:t xml:space="preserve"> </w:t>
                      </w:r>
                      <w:r>
                        <w:rPr>
                          <w:rFonts w:hint="default" w:ascii="Lucida Console" w:hAnsi="Lucida Console" w:eastAsia="Lucida Console" w:cs="Lucida Console"/>
                          <w:color w:val="333333"/>
                          <w:w w:val="105"/>
                          <w:sz w:val="17"/>
                          <w:szCs w:val="17"/>
                        </w:rPr>
                        <w:t>"cap</w:t>
                      </w:r>
                      <w:r>
                        <w:rPr>
                          <w:rFonts w:hint="default" w:ascii="Lucida Console" w:hAnsi="Lucida Console" w:eastAsia="Lucida Console" w:cs="Lucida Console"/>
                          <w:color w:val="333333"/>
                          <w:spacing w:val="-18"/>
                          <w:w w:val="105"/>
                          <w:sz w:val="17"/>
                          <w:szCs w:val="17"/>
                        </w:rPr>
                        <w:t xml:space="preserve"> </w:t>
                      </w:r>
                      <w:r>
                        <w:rPr>
                          <w:rFonts w:hint="default" w:ascii="新宋体" w:hAnsi="新宋体" w:eastAsia="新宋体" w:cs="新宋体"/>
                          <w:color w:val="333333"/>
                          <w:w w:val="105"/>
                          <w:sz w:val="17"/>
                          <w:szCs w:val="17"/>
                        </w:rPr>
                        <w:t>为</w:t>
                      </w:r>
                      <w:r>
                        <w:rPr>
                          <w:rFonts w:hint="default" w:ascii="Lucida Console" w:hAnsi="Lucida Console" w:eastAsia="Lucida Console" w:cs="Lucida Console"/>
                          <w:color w:val="333333"/>
                          <w:w w:val="105"/>
                          <w:sz w:val="17"/>
                          <w:szCs w:val="17"/>
                        </w:rPr>
                        <w:t>",</w:t>
                      </w:r>
                      <w:r>
                        <w:rPr>
                          <w:rFonts w:hint="default" w:ascii="Lucida Console" w:hAnsi="Lucida Console" w:eastAsia="Lucida Console" w:cs="Lucida Console"/>
                          <w:color w:val="333333"/>
                          <w:spacing w:val="-18"/>
                          <w:w w:val="105"/>
                          <w:sz w:val="17"/>
                          <w:szCs w:val="17"/>
                        </w:rPr>
                        <w:t xml:space="preserve"> </w:t>
                      </w:r>
                      <w:r>
                        <w:rPr>
                          <w:rFonts w:hint="default" w:ascii="Lucida Console" w:hAnsi="Lucida Console" w:eastAsia="Lucida Console" w:cs="Lucida Console"/>
                          <w:color w:val="333333"/>
                          <w:w w:val="105"/>
                          <w:sz w:val="17"/>
                          <w:szCs w:val="17"/>
                        </w:rPr>
                        <w:t>cap(arr))</w:t>
                      </w:r>
                      <w:r>
                        <w:rPr>
                          <w:rFonts w:hint="default" w:ascii="Lucida Console" w:hAnsi="Lucida Console" w:eastAsia="Lucida Console" w:cs="Lucida Console"/>
                          <w:color w:val="333333"/>
                          <w:w w:val="103"/>
                          <w:sz w:val="17"/>
                          <w:szCs w:val="17"/>
                        </w:rPr>
                        <w:t xml:space="preserve"> </w:t>
                      </w:r>
                      <w:r>
                        <w:rPr>
                          <w:rFonts w:hint="default" w:ascii="Lucida Console" w:hAnsi="Lucida Console" w:eastAsia="Lucida Console" w:cs="Lucida Console"/>
                          <w:color w:val="333333"/>
                          <w:w w:val="105"/>
                          <w:sz w:val="17"/>
                          <w:szCs w:val="17"/>
                        </w:rPr>
                        <w:t>arr = append(arr,</w:t>
                      </w:r>
                      <w:r>
                        <w:rPr>
                          <w:rFonts w:hint="default" w:ascii="Lucida Console" w:hAnsi="Lucida Console" w:eastAsia="Lucida Console" w:cs="Lucida Console"/>
                          <w:color w:val="333333"/>
                          <w:spacing w:val="-38"/>
                          <w:w w:val="105"/>
                          <w:sz w:val="17"/>
                          <w:szCs w:val="17"/>
                        </w:rPr>
                        <w:t xml:space="preserve"> </w:t>
                      </w:r>
                      <w:r>
                        <w:rPr>
                          <w:rFonts w:hint="default" w:ascii="Lucida Console" w:hAnsi="Lucida Console" w:eastAsia="Lucida Console" w:cs="Lucida Console"/>
                          <w:color w:val="333333"/>
                          <w:w w:val="105"/>
                          <w:sz w:val="17"/>
                          <w:szCs w:val="17"/>
                        </w:rPr>
                        <w:t>i)</w:t>
                      </w:r>
                    </w:p>
                    <w:p>
                      <w:pPr>
                        <w:spacing w:before="31"/>
                        <w:ind w:left="285"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00"/>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b/>
          <w:bCs/>
          <w:sz w:val="11"/>
          <w:szCs w:val="11"/>
        </w:rPr>
      </w:pPr>
    </w:p>
    <w:p>
      <w:pPr>
        <w:pStyle w:val="4"/>
        <w:spacing w:line="299" w:lineRule="exact"/>
        <w:ind w:left="160" w:right="217"/>
        <w:jc w:val="left"/>
      </w:pPr>
      <w:r>
        <w:rPr>
          <w:color w:val="333333"/>
          <w:w w:val="105"/>
        </w:rPr>
        <w:t>我们可以看下结果</w:t>
      </w:r>
    </w:p>
    <w:p>
      <w:pPr>
        <w:pStyle w:val="4"/>
        <w:spacing w:line="318" w:lineRule="exact"/>
        <w:ind w:left="160" w:right="217"/>
        <w:jc w:val="left"/>
        <w:rPr>
          <w:rFonts w:hint="default" w:ascii="Noto Sans" w:hAnsi="Noto Sans" w:eastAsia="Noto Sans" w:cs="Noto Sans"/>
        </w:rPr>
      </w:pPr>
      <w:r>
        <w:rPr>
          <w:color w:val="333333"/>
          <w:w w:val="105"/>
        </w:rPr>
        <w:t>依次是</w:t>
      </w:r>
      <w:r>
        <w:rPr>
          <w:color w:val="333333"/>
          <w:spacing w:val="-7"/>
          <w:w w:val="105"/>
        </w:rPr>
        <w:t xml:space="preserve"> </w:t>
      </w:r>
      <w:r>
        <w:rPr>
          <w:rFonts w:hint="default" w:ascii="Noto Sans" w:hAnsi="Noto Sans" w:eastAsia="Noto Sans" w:cs="Noto Sans"/>
          <w:color w:val="333333"/>
          <w:w w:val="105"/>
        </w:rPr>
        <w:t>0,1,2,4,8,16,32,64,128,256,512,1024</w:t>
      </w:r>
    </w:p>
    <w:p>
      <w:pPr>
        <w:pStyle w:val="4"/>
        <w:spacing w:line="308" w:lineRule="exact"/>
        <w:ind w:right="217"/>
        <w:jc w:val="left"/>
        <w:rPr>
          <w:rFonts w:hint="default" w:ascii="Noto Sans" w:hAnsi="Noto Sans" w:eastAsia="Noto Sans" w:cs="Noto Sans"/>
        </w:rPr>
      </w:pPr>
      <w:r>
        <w:rPr>
          <w:color w:val="333333"/>
          <w:w w:val="105"/>
        </w:rPr>
        <w:t xml:space="preserve">但到了 </w:t>
      </w:r>
      <w:r>
        <w:rPr>
          <w:rFonts w:hint="default" w:ascii="Noto Sans" w:hAnsi="Noto Sans" w:eastAsia="Noto Sans" w:cs="Noto Sans"/>
          <w:color w:val="333333"/>
          <w:w w:val="105"/>
        </w:rPr>
        <w:t xml:space="preserve">1024 </w:t>
      </w:r>
      <w:r>
        <w:rPr>
          <w:color w:val="333333"/>
          <w:w w:val="105"/>
        </w:rPr>
        <w:t>之后</w:t>
      </w:r>
      <w:r>
        <w:rPr>
          <w:rFonts w:hint="default" w:ascii="Noto Sans" w:hAnsi="Noto Sans" w:eastAsia="Noto Sans" w:cs="Noto Sans"/>
          <w:color w:val="333333"/>
          <w:w w:val="105"/>
        </w:rPr>
        <w:t>,</w:t>
      </w:r>
      <w:r>
        <w:rPr>
          <w:color w:val="333333"/>
          <w:w w:val="105"/>
        </w:rPr>
        <w:t>就变成了</w:t>
      </w:r>
      <w:r>
        <w:rPr>
          <w:color w:val="333333"/>
          <w:spacing w:val="-36"/>
          <w:w w:val="105"/>
        </w:rPr>
        <w:t xml:space="preserve"> </w:t>
      </w:r>
      <w:r>
        <w:rPr>
          <w:rFonts w:hint="default" w:ascii="Noto Sans" w:hAnsi="Noto Sans" w:eastAsia="Noto Sans" w:cs="Noto Sans"/>
          <w:color w:val="333333"/>
          <w:w w:val="105"/>
        </w:rPr>
        <w:t>1024,1280,1696,2304</w:t>
      </w:r>
    </w:p>
    <w:p>
      <w:pPr>
        <w:pStyle w:val="4"/>
        <w:spacing w:line="311" w:lineRule="exact"/>
        <w:ind w:right="217"/>
        <w:jc w:val="left"/>
      </w:pPr>
      <w:r>
        <w:rPr>
          <w:color w:val="333333"/>
          <w:w w:val="105"/>
        </w:rPr>
        <w:t>每次都是扩容了四分之一左右</w:t>
      </w:r>
    </w:p>
    <w:p>
      <w:pPr>
        <w:pStyle w:val="3"/>
        <w:spacing w:before="67" w:line="512" w:lineRule="exact"/>
        <w:ind w:right="217"/>
        <w:jc w:val="left"/>
        <w:rPr>
          <w:b w:val="0"/>
          <w:bCs w:val="0"/>
        </w:rPr>
      </w:pPr>
      <w:bookmarkStart w:id="21" w:name="看下面代码的 defer 的执行顺序是什么？ defer 的作用和特 点是什么？"/>
      <w:bookmarkEnd w:id="21"/>
      <w:r>
        <w:rPr>
          <w:color w:val="333333"/>
        </w:rPr>
        <w:t>看下面代码的</w:t>
      </w:r>
      <w:r>
        <w:rPr>
          <w:color w:val="333333"/>
          <w:spacing w:val="-36"/>
        </w:rPr>
        <w:t xml:space="preserve"> </w:t>
      </w:r>
      <w:r>
        <w:rPr>
          <w:rFonts w:hint="default" w:ascii="Arial Black" w:hAnsi="Arial Black" w:eastAsia="Arial Black" w:cs="Arial Black"/>
          <w:b/>
          <w:bCs/>
          <w:color w:val="333333"/>
        </w:rPr>
        <w:t>defer</w:t>
      </w:r>
      <w:r>
        <w:rPr>
          <w:rFonts w:hint="default" w:ascii="Arial Black" w:hAnsi="Arial Black" w:eastAsia="Arial Black" w:cs="Arial Black"/>
          <w:b/>
          <w:bCs/>
          <w:color w:val="333333"/>
          <w:spacing w:val="-48"/>
        </w:rPr>
        <w:t xml:space="preserve"> </w:t>
      </w:r>
      <w:r>
        <w:rPr>
          <w:color w:val="333333"/>
        </w:rPr>
        <w:t>的执行顺序是什么？</w:t>
      </w:r>
      <w:r>
        <w:rPr>
          <w:color w:val="333333"/>
          <w:spacing w:val="-36"/>
        </w:rPr>
        <w:t xml:space="preserve"> </w:t>
      </w:r>
      <w:r>
        <w:rPr>
          <w:rFonts w:hint="default" w:ascii="Arial Black" w:hAnsi="Arial Black" w:eastAsia="Arial Black" w:cs="Arial Black"/>
          <w:b/>
          <w:bCs/>
          <w:color w:val="333333"/>
        </w:rPr>
        <w:t>defer</w:t>
      </w:r>
      <w:r>
        <w:rPr>
          <w:rFonts w:hint="default" w:ascii="Arial Black" w:hAnsi="Arial Black" w:eastAsia="Arial Black" w:cs="Arial Black"/>
          <w:b/>
          <w:bCs/>
          <w:color w:val="333333"/>
          <w:spacing w:val="-48"/>
        </w:rPr>
        <w:t xml:space="preserve"> </w:t>
      </w:r>
      <w:r>
        <w:rPr>
          <w:color w:val="333333"/>
        </w:rPr>
        <w:t>的作用和</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特</w:t>
      </w:r>
      <w:r>
        <w:rPr>
          <w:rFonts w:hint="default" w:ascii="微软雅黑" w:hAnsi="微软雅黑" w:eastAsia="微软雅黑" w:cs="微软雅黑"/>
          <w:b/>
          <w:bCs/>
          <w:color w:val="333333"/>
          <w:spacing w:val="-6"/>
          <w:sz w:val="34"/>
          <w:szCs w:val="34"/>
          <w:u w:val="single" w:color="EDEDED"/>
        </w:rPr>
        <w:t xml:space="preserve"> </w:t>
      </w:r>
      <w:r>
        <w:rPr>
          <w:rFonts w:hint="default" w:ascii="微软雅黑" w:hAnsi="微软雅黑" w:eastAsia="微软雅黑" w:cs="微软雅黑"/>
          <w:b/>
          <w:bCs/>
          <w:color w:val="333333"/>
          <w:sz w:val="34"/>
          <w:szCs w:val="34"/>
          <w:u w:val="single" w:color="EDEDED"/>
        </w:rPr>
        <w:t>点是什么？</w:t>
      </w:r>
      <w:r>
        <w:rPr>
          <w:rFonts w:hint="default" w:ascii="微软雅黑" w:hAnsi="微软雅黑" w:eastAsia="微软雅黑" w:cs="微软雅黑"/>
          <w:b/>
          <w:bCs/>
          <w:color w:val="333333"/>
          <w:sz w:val="34"/>
          <w:szCs w:val="34"/>
          <w:u w:val="single" w:color="EDEDED"/>
        </w:rPr>
        <w:tab/>
      </w:r>
    </w:p>
    <w:p>
      <w:pPr>
        <w:pStyle w:val="4"/>
        <w:spacing w:before="157" w:line="240" w:lineRule="auto"/>
        <w:ind w:left="160" w:right="217"/>
        <w:jc w:val="left"/>
      </w:pPr>
      <w:r>
        <w:rPr>
          <w:rFonts w:hint="default" w:ascii="Noto Sans" w:hAnsi="Noto Sans" w:eastAsia="Noto Sans" w:cs="Noto Sans"/>
          <w:color w:val="333333"/>
        </w:rPr>
        <w:t>defer</w:t>
      </w:r>
      <w:r>
        <w:rPr>
          <w:rFonts w:hint="default" w:ascii="Noto Sans" w:hAnsi="Noto Sans" w:eastAsia="Noto Sans" w:cs="Noto Sans"/>
          <w:color w:val="333333"/>
          <w:spacing w:val="34"/>
        </w:rPr>
        <w:t xml:space="preserve"> </w:t>
      </w:r>
      <w:r>
        <w:rPr>
          <w:color w:val="333333"/>
        </w:rPr>
        <w:t>的作用是：</w:t>
      </w:r>
    </w:p>
    <w:p>
      <w:pPr>
        <w:pStyle w:val="4"/>
        <w:spacing w:before="131" w:line="240" w:lineRule="auto"/>
        <w:ind w:left="345" w:right="217"/>
        <w:jc w:val="left"/>
      </w:pPr>
      <w:r>
        <w:rPr>
          <w:rFonts w:hint="default" w:ascii="Noto Sans" w:hAnsi="Noto Sans" w:eastAsia="Noto Sans" w:cs="Noto Sans"/>
          <w:color w:val="333333"/>
        </w:rPr>
        <w:t xml:space="preserve">1.  </w:t>
      </w:r>
      <w:r>
        <w:rPr>
          <w:color w:val="333333"/>
        </w:rPr>
        <w:t xml:space="preserve">你只需要在调用普通函数或方法前加上关键字 </w:t>
      </w:r>
      <w:r>
        <w:rPr>
          <w:rFonts w:hint="default" w:ascii="Noto Sans" w:hAnsi="Noto Sans" w:eastAsia="Noto Sans" w:cs="Noto Sans"/>
          <w:color w:val="333333"/>
        </w:rPr>
        <w:t>defer</w:t>
      </w:r>
      <w:r>
        <w:rPr>
          <w:color w:val="333333"/>
        </w:rPr>
        <w:t xml:space="preserve">，就完成了 </w:t>
      </w:r>
      <w:r>
        <w:rPr>
          <w:rFonts w:hint="default" w:ascii="Noto Sans" w:hAnsi="Noto Sans" w:eastAsia="Noto Sans" w:cs="Noto Sans"/>
          <w:color w:val="333333"/>
        </w:rPr>
        <w:t xml:space="preserve">defer  </w:t>
      </w:r>
      <w:r>
        <w:rPr>
          <w:color w:val="333333"/>
        </w:rPr>
        <w:t xml:space="preserve">所需要 </w:t>
      </w:r>
      <w:r>
        <w:rPr>
          <w:color w:val="333333"/>
          <w:spacing w:val="14"/>
        </w:rPr>
        <w:t xml:space="preserve"> </w:t>
      </w:r>
      <w:r>
        <w:rPr>
          <w:color w:val="333333"/>
        </w:rPr>
        <w:t>的语法。</w:t>
      </w:r>
    </w:p>
    <w:p>
      <w:pPr>
        <w:pStyle w:val="4"/>
        <w:spacing w:before="71" w:line="240" w:lineRule="auto"/>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8"/>
          <w:w w:val="105"/>
        </w:rPr>
        <w:t xml:space="preserve"> </w:t>
      </w:r>
      <w:r>
        <w:rPr>
          <w:color w:val="333333"/>
          <w:w w:val="105"/>
        </w:rPr>
        <w:t>当</w:t>
      </w:r>
      <w:r>
        <w:rPr>
          <w:color w:val="333333"/>
          <w:spacing w:val="-35"/>
          <w:w w:val="105"/>
        </w:rPr>
        <w:t xml:space="preserve"> </w:t>
      </w:r>
      <w:r>
        <w:rPr>
          <w:rFonts w:hint="default" w:ascii="Noto Sans" w:hAnsi="Noto Sans" w:eastAsia="Noto Sans" w:cs="Noto Sans"/>
          <w:color w:val="333333"/>
          <w:w w:val="105"/>
        </w:rPr>
        <w:t>defer</w:t>
      </w:r>
      <w:r>
        <w:rPr>
          <w:rFonts w:hint="default" w:ascii="Noto Sans" w:hAnsi="Noto Sans" w:eastAsia="Noto Sans" w:cs="Noto Sans"/>
          <w:color w:val="333333"/>
          <w:spacing w:val="-28"/>
          <w:w w:val="105"/>
        </w:rPr>
        <w:t xml:space="preserve"> </w:t>
      </w:r>
      <w:r>
        <w:rPr>
          <w:color w:val="333333"/>
          <w:w w:val="105"/>
        </w:rPr>
        <w:t>语句被执行时，跟在</w:t>
      </w:r>
      <w:r>
        <w:rPr>
          <w:color w:val="333333"/>
          <w:spacing w:val="-35"/>
          <w:w w:val="105"/>
        </w:rPr>
        <w:t xml:space="preserve"> </w:t>
      </w:r>
      <w:r>
        <w:rPr>
          <w:rFonts w:hint="default" w:ascii="Noto Sans" w:hAnsi="Noto Sans" w:eastAsia="Noto Sans" w:cs="Noto Sans"/>
          <w:color w:val="333333"/>
          <w:w w:val="105"/>
        </w:rPr>
        <w:t>defer</w:t>
      </w:r>
      <w:r>
        <w:rPr>
          <w:rFonts w:hint="default" w:ascii="Noto Sans" w:hAnsi="Noto Sans" w:eastAsia="Noto Sans" w:cs="Noto Sans"/>
          <w:color w:val="333333"/>
          <w:spacing w:val="-28"/>
          <w:w w:val="105"/>
        </w:rPr>
        <w:t xml:space="preserve"> </w:t>
      </w:r>
      <w:r>
        <w:rPr>
          <w:color w:val="333333"/>
          <w:w w:val="105"/>
        </w:rPr>
        <w:t>后面的函数会被延迟执行。</w:t>
      </w:r>
    </w:p>
    <w:p>
      <w:pPr>
        <w:pStyle w:val="4"/>
        <w:spacing w:before="111" w:line="316" w:lineRule="exact"/>
        <w:ind w:left="560" w:right="197" w:hanging="215"/>
        <w:jc w:val="left"/>
      </w:pPr>
      <w:r>
        <w:rPr>
          <w:rFonts w:hint="default" w:ascii="Noto Sans" w:hAnsi="Noto Sans" w:eastAsia="Noto Sans" w:cs="Noto Sans"/>
          <w:color w:val="333333"/>
          <w:w w:val="105"/>
        </w:rPr>
        <w:t>3.</w:t>
      </w:r>
      <w:r>
        <w:rPr>
          <w:rFonts w:hint="default" w:ascii="Noto Sans" w:hAnsi="Noto Sans" w:eastAsia="Noto Sans" w:cs="Noto Sans"/>
          <w:color w:val="333333"/>
          <w:spacing w:val="-30"/>
          <w:w w:val="105"/>
        </w:rPr>
        <w:t xml:space="preserve"> </w:t>
      </w:r>
      <w:r>
        <w:rPr>
          <w:color w:val="333333"/>
          <w:w w:val="105"/>
        </w:rPr>
        <w:t>直到</w:t>
      </w:r>
      <w:r>
        <w:rPr>
          <w:color w:val="333333"/>
          <w:spacing w:val="-37"/>
          <w:w w:val="105"/>
        </w:rPr>
        <w:t xml:space="preserve"> </w:t>
      </w:r>
      <w:r>
        <w:rPr>
          <w:color w:val="333333"/>
          <w:w w:val="105"/>
        </w:rPr>
        <w:t>包含该</w:t>
      </w:r>
      <w:r>
        <w:rPr>
          <w:color w:val="333333"/>
          <w:spacing w:val="-37"/>
          <w:w w:val="105"/>
        </w:rPr>
        <w:t xml:space="preserve"> </w:t>
      </w:r>
      <w:r>
        <w:rPr>
          <w:rFonts w:hint="default" w:ascii="Noto Sans" w:hAnsi="Noto Sans" w:eastAsia="Noto Sans" w:cs="Noto Sans"/>
          <w:color w:val="333333"/>
          <w:w w:val="105"/>
        </w:rPr>
        <w:t>defer</w:t>
      </w:r>
      <w:r>
        <w:rPr>
          <w:rFonts w:hint="default" w:ascii="Noto Sans" w:hAnsi="Noto Sans" w:eastAsia="Noto Sans" w:cs="Noto Sans"/>
          <w:color w:val="333333"/>
          <w:spacing w:val="-30"/>
          <w:w w:val="105"/>
        </w:rPr>
        <w:t xml:space="preserve"> </w:t>
      </w:r>
      <w:r>
        <w:rPr>
          <w:color w:val="333333"/>
          <w:w w:val="105"/>
        </w:rPr>
        <w:t>语句的函数执行完毕时，</w:t>
      </w:r>
      <w:r>
        <w:rPr>
          <w:rFonts w:hint="default" w:ascii="Noto Sans" w:hAnsi="Noto Sans" w:eastAsia="Noto Sans" w:cs="Noto Sans"/>
          <w:color w:val="333333"/>
          <w:w w:val="105"/>
        </w:rPr>
        <w:t>defer</w:t>
      </w:r>
      <w:r>
        <w:rPr>
          <w:rFonts w:hint="default" w:ascii="Noto Sans" w:hAnsi="Noto Sans" w:eastAsia="Noto Sans" w:cs="Noto Sans"/>
          <w:color w:val="333333"/>
          <w:spacing w:val="-30"/>
          <w:w w:val="105"/>
        </w:rPr>
        <w:t xml:space="preserve"> </w:t>
      </w:r>
      <w:r>
        <w:rPr>
          <w:color w:val="333333"/>
          <w:w w:val="105"/>
        </w:rPr>
        <w:t>后的函数才会被执行，不论包含</w:t>
      </w:r>
      <w:r>
        <w:rPr>
          <w:color w:val="333333"/>
          <w:spacing w:val="-37"/>
          <w:w w:val="105"/>
        </w:rPr>
        <w:t xml:space="preserve"> </w:t>
      </w:r>
      <w:r>
        <w:rPr>
          <w:rFonts w:hint="default" w:ascii="Noto Sans" w:hAnsi="Noto Sans" w:eastAsia="Noto Sans" w:cs="Noto Sans"/>
          <w:color w:val="333333"/>
          <w:w w:val="105"/>
        </w:rPr>
        <w:t>defer</w:t>
      </w:r>
      <w:r>
        <w:rPr>
          <w:rFonts w:hint="default" w:ascii="Noto Sans" w:hAnsi="Noto Sans" w:eastAsia="Noto Sans" w:cs="Noto Sans"/>
          <w:color w:val="333333"/>
          <w:spacing w:val="-30"/>
          <w:w w:val="105"/>
        </w:rPr>
        <w:t xml:space="preserve"> </w:t>
      </w:r>
      <w:r>
        <w:rPr>
          <w:color w:val="333333"/>
          <w:w w:val="105"/>
        </w:rPr>
        <w:t>语句的函</w:t>
      </w:r>
      <w:r>
        <w:rPr>
          <w:color w:val="333333"/>
          <w:w w:val="102"/>
        </w:rPr>
        <w:t xml:space="preserve"> </w:t>
      </w:r>
      <w:r>
        <w:rPr>
          <w:color w:val="333333"/>
          <w:w w:val="105"/>
        </w:rPr>
        <w:t>数是通过</w:t>
      </w:r>
      <w:r>
        <w:rPr>
          <w:color w:val="333333"/>
          <w:spacing w:val="-42"/>
          <w:w w:val="105"/>
        </w:rPr>
        <w:t xml:space="preserve"> </w:t>
      </w:r>
      <w:r>
        <w:rPr>
          <w:rFonts w:hint="default" w:ascii="Noto Sans" w:hAnsi="Noto Sans" w:eastAsia="Noto Sans" w:cs="Noto Sans"/>
          <w:color w:val="333333"/>
          <w:w w:val="105"/>
        </w:rPr>
        <w:t>return</w:t>
      </w:r>
      <w:r>
        <w:rPr>
          <w:rFonts w:hint="default" w:ascii="Noto Sans" w:hAnsi="Noto Sans" w:eastAsia="Noto Sans" w:cs="Noto Sans"/>
          <w:color w:val="333333"/>
          <w:spacing w:val="-34"/>
          <w:w w:val="105"/>
        </w:rPr>
        <w:t xml:space="preserve"> </w:t>
      </w:r>
      <w:r>
        <w:rPr>
          <w:color w:val="333333"/>
          <w:w w:val="105"/>
        </w:rPr>
        <w:t>正常结束，还是由于</w:t>
      </w:r>
      <w:r>
        <w:rPr>
          <w:color w:val="333333"/>
          <w:spacing w:val="-42"/>
          <w:w w:val="105"/>
        </w:rPr>
        <w:t xml:space="preserve"> </w:t>
      </w:r>
      <w:r>
        <w:rPr>
          <w:rFonts w:hint="default" w:ascii="Noto Sans" w:hAnsi="Noto Sans" w:eastAsia="Noto Sans" w:cs="Noto Sans"/>
          <w:color w:val="333333"/>
          <w:w w:val="105"/>
        </w:rPr>
        <w:t>panic</w:t>
      </w:r>
      <w:r>
        <w:rPr>
          <w:rFonts w:hint="default" w:ascii="Noto Sans" w:hAnsi="Noto Sans" w:eastAsia="Noto Sans" w:cs="Noto Sans"/>
          <w:color w:val="333333"/>
          <w:spacing w:val="-34"/>
          <w:w w:val="105"/>
        </w:rPr>
        <w:t xml:space="preserve"> </w:t>
      </w:r>
      <w:r>
        <w:rPr>
          <w:color w:val="333333"/>
          <w:w w:val="105"/>
        </w:rPr>
        <w:t>导致的异常结束。</w:t>
      </w:r>
    </w:p>
    <w:p>
      <w:pPr>
        <w:spacing w:after="0" w:line="316" w:lineRule="exact"/>
        <w:jc w:val="left"/>
        <w:sectPr>
          <w:pgSz w:w="11900" w:h="16840"/>
          <w:pgMar w:top="520" w:right="1360" w:bottom="280" w:left="1380" w:header="720" w:footer="720" w:gutter="0"/>
          <w:cols w:space="720" w:num="1"/>
        </w:sectPr>
      </w:pPr>
    </w:p>
    <w:p>
      <w:pPr>
        <w:pStyle w:val="4"/>
        <w:spacing w:line="282" w:lineRule="exact"/>
        <w:ind w:left="345" w:right="217"/>
        <w:jc w:val="left"/>
      </w:pPr>
      <w:r>
        <w:rPr>
          <w:rFonts w:hint="default" w:ascii="Noto Sans" w:hAnsi="Noto Sans" w:eastAsia="Noto Sans" w:cs="Noto Sans"/>
          <w:color w:val="333333"/>
        </w:rPr>
        <w:t xml:space="preserve">4.  </w:t>
      </w:r>
      <w:r>
        <w:rPr>
          <w:color w:val="333333"/>
        </w:rPr>
        <w:t xml:space="preserve">你可以在一个函数中执行多条  </w:t>
      </w:r>
      <w:r>
        <w:rPr>
          <w:rFonts w:hint="default" w:ascii="Noto Sans" w:hAnsi="Noto Sans" w:eastAsia="Noto Sans" w:cs="Noto Sans"/>
          <w:color w:val="333333"/>
        </w:rPr>
        <w:t xml:space="preserve">defer </w:t>
      </w:r>
      <w:r>
        <w:rPr>
          <w:rFonts w:hint="default" w:ascii="Noto Sans" w:hAnsi="Noto Sans" w:eastAsia="Noto Sans" w:cs="Noto Sans"/>
          <w:color w:val="333333"/>
          <w:spacing w:val="12"/>
        </w:rPr>
        <w:t xml:space="preserve"> </w:t>
      </w:r>
      <w:r>
        <w:rPr>
          <w:color w:val="333333"/>
        </w:rPr>
        <w:t>语句，它们的执行顺序与声明顺序相反。</w:t>
      </w:r>
    </w:p>
    <w:p>
      <w:pPr>
        <w:pStyle w:val="4"/>
        <w:spacing w:before="131" w:line="240" w:lineRule="auto"/>
        <w:ind w:right="217"/>
        <w:jc w:val="left"/>
      </w:pPr>
      <w:r>
        <w:rPr>
          <w:rFonts w:hint="default" w:ascii="Noto Sans" w:hAnsi="Noto Sans" w:eastAsia="Noto Sans" w:cs="Noto Sans"/>
          <w:color w:val="333333"/>
        </w:rPr>
        <w:t>defer</w:t>
      </w:r>
      <w:r>
        <w:rPr>
          <w:rFonts w:hint="default" w:ascii="Noto Sans" w:hAnsi="Noto Sans" w:eastAsia="Noto Sans" w:cs="Noto Sans"/>
          <w:color w:val="333333"/>
          <w:spacing w:val="39"/>
        </w:rPr>
        <w:t xml:space="preserve"> </w:t>
      </w:r>
      <w:r>
        <w:rPr>
          <w:color w:val="333333"/>
        </w:rPr>
        <w:t>的常用场景：</w:t>
      </w:r>
    </w:p>
    <w:p>
      <w:pPr>
        <w:pStyle w:val="4"/>
        <w:spacing w:before="131" w:line="240" w:lineRule="auto"/>
        <w:ind w:left="345" w:right="217"/>
        <w:jc w:val="left"/>
      </w:pPr>
      <w:r>
        <w:rPr>
          <w:rFonts w:hint="default" w:ascii="Noto Sans" w:hAnsi="Noto Sans" w:eastAsia="Noto Sans" w:cs="Noto Sans"/>
          <w:color w:val="333333"/>
        </w:rPr>
        <w:t xml:space="preserve">1.  defer  </w:t>
      </w:r>
      <w:r>
        <w:rPr>
          <w:color w:val="333333"/>
        </w:rPr>
        <w:t xml:space="preserve">语句经常被用于处理成对的操作，如打开、关闭、连接、断开连接、 </w:t>
      </w:r>
      <w:r>
        <w:rPr>
          <w:color w:val="333333"/>
          <w:spacing w:val="42"/>
        </w:rPr>
        <w:t xml:space="preserve"> </w:t>
      </w:r>
      <w:r>
        <w:rPr>
          <w:color w:val="333333"/>
        </w:rPr>
        <w:t>加锁、释放锁。</w:t>
      </w:r>
    </w:p>
    <w:p>
      <w:pPr>
        <w:pStyle w:val="4"/>
        <w:spacing w:before="86" w:line="240" w:lineRule="auto"/>
        <w:ind w:left="345" w:right="217"/>
        <w:jc w:val="left"/>
      </w:pPr>
      <w:r>
        <w:rPr>
          <w:rFonts w:hint="default" w:ascii="Noto Sans" w:hAnsi="Noto Sans" w:eastAsia="Noto Sans" w:cs="Noto Sans"/>
          <w:color w:val="333333"/>
        </w:rPr>
        <w:t xml:space="preserve">2.  </w:t>
      </w:r>
      <w:r>
        <w:rPr>
          <w:color w:val="333333"/>
        </w:rPr>
        <w:t xml:space="preserve">通过  </w:t>
      </w:r>
      <w:r>
        <w:rPr>
          <w:rFonts w:hint="default" w:ascii="Noto Sans" w:hAnsi="Noto Sans" w:eastAsia="Noto Sans" w:cs="Noto Sans"/>
          <w:color w:val="333333"/>
        </w:rPr>
        <w:t xml:space="preserve">defer  </w:t>
      </w:r>
      <w:r>
        <w:rPr>
          <w:color w:val="333333"/>
        </w:rPr>
        <w:t>机制，不论函数逻辑多复杂，都能保证在任何执行路径下，资</w:t>
      </w:r>
      <w:r>
        <w:rPr>
          <w:color w:val="333333"/>
          <w:spacing w:val="21"/>
        </w:rPr>
        <w:t xml:space="preserve"> </w:t>
      </w:r>
      <w:r>
        <w:rPr>
          <w:color w:val="333333"/>
        </w:rPr>
        <w:t>源被释放。</w:t>
      </w:r>
    </w:p>
    <w:p>
      <w:pPr>
        <w:pStyle w:val="4"/>
        <w:spacing w:before="71"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35"/>
          <w:w w:val="105"/>
        </w:rPr>
        <w:t xml:space="preserve"> </w:t>
      </w:r>
      <w:r>
        <w:rPr>
          <w:color w:val="333333"/>
          <w:w w:val="105"/>
        </w:rPr>
        <w:t>释放资源的</w:t>
      </w:r>
      <w:r>
        <w:rPr>
          <w:color w:val="333333"/>
          <w:spacing w:val="-43"/>
          <w:w w:val="105"/>
        </w:rPr>
        <w:t xml:space="preserve"> </w:t>
      </w:r>
      <w:r>
        <w:rPr>
          <w:rFonts w:hint="default" w:ascii="Noto Sans" w:hAnsi="Noto Sans" w:eastAsia="Noto Sans" w:cs="Noto Sans"/>
          <w:color w:val="333333"/>
          <w:w w:val="105"/>
        </w:rPr>
        <w:t>defer</w:t>
      </w:r>
      <w:r>
        <w:rPr>
          <w:rFonts w:hint="default" w:ascii="Noto Sans" w:hAnsi="Noto Sans" w:eastAsia="Noto Sans" w:cs="Noto Sans"/>
          <w:color w:val="333333"/>
          <w:spacing w:val="-35"/>
          <w:w w:val="105"/>
        </w:rPr>
        <w:t xml:space="preserve"> </w:t>
      </w:r>
      <w:r>
        <w:rPr>
          <w:color w:val="333333"/>
          <w:w w:val="105"/>
        </w:rPr>
        <w:t>应该直接跟在请求资源的语句后</w:t>
      </w:r>
    </w:p>
    <w:p>
      <w:pPr>
        <w:pStyle w:val="3"/>
        <w:tabs>
          <w:tab w:val="left" w:pos="9049"/>
        </w:tabs>
        <w:spacing w:before="61" w:line="240" w:lineRule="auto"/>
        <w:ind w:right="217"/>
        <w:jc w:val="left"/>
        <w:rPr>
          <w:b w:val="0"/>
          <w:bCs w:val="0"/>
        </w:rPr>
      </w:pPr>
      <w:bookmarkStart w:id="22" w:name="Golang Slice 的底层实现  "/>
      <w:bookmarkEnd w:id="22"/>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Golang</w:t>
      </w:r>
      <w:r>
        <w:rPr>
          <w:rFonts w:hint="default" w:ascii="Arial Black" w:hAnsi="Arial Black" w:eastAsia="Arial Black" w:cs="Arial Black"/>
          <w:b/>
          <w:bCs/>
          <w:color w:val="333333"/>
          <w:spacing w:val="-54"/>
          <w:w w:val="95"/>
          <w:u w:val="single" w:color="EDEDED"/>
        </w:rPr>
        <w:t xml:space="preserve"> </w:t>
      </w:r>
      <w:r>
        <w:rPr>
          <w:rFonts w:hint="default" w:ascii="Arial Black" w:hAnsi="Arial Black" w:eastAsia="Arial Black" w:cs="Arial Black"/>
          <w:b/>
          <w:bCs/>
          <w:color w:val="333333"/>
          <w:w w:val="95"/>
          <w:u w:val="single" w:color="EDEDED"/>
        </w:rPr>
        <w:t>Slice</w:t>
      </w:r>
      <w:r>
        <w:rPr>
          <w:rFonts w:hint="default" w:ascii="Arial Black" w:hAnsi="Arial Black" w:eastAsia="Arial Black" w:cs="Arial Black"/>
          <w:b/>
          <w:bCs/>
          <w:color w:val="333333"/>
          <w:spacing w:val="-54"/>
          <w:w w:val="95"/>
          <w:u w:val="single" w:color="EDEDED"/>
        </w:rPr>
        <w:t xml:space="preserve"> </w:t>
      </w:r>
      <w:r>
        <w:rPr>
          <w:color w:val="333333"/>
          <w:w w:val="95"/>
          <w:u w:val="single" w:color="EDEDED"/>
        </w:rPr>
        <w:t>的底层实现</w:t>
      </w:r>
      <w:r>
        <w:rPr>
          <w:color w:val="333333"/>
          <w:u w:val="single" w:color="EDEDED"/>
        </w:rPr>
        <w:tab/>
      </w:r>
    </w:p>
    <w:p>
      <w:pPr>
        <w:pStyle w:val="4"/>
        <w:spacing w:before="155" w:line="228" w:lineRule="auto"/>
        <w:ind w:right="15" w:firstLine="50"/>
        <w:jc w:val="left"/>
      </w:pPr>
      <w:r>
        <w:rPr>
          <w:color w:val="333333"/>
        </w:rPr>
        <w:t>切片是基于数组实现的，它的底层是数组，它自己本身非常小，可以理解为对</w:t>
      </w:r>
      <w:r>
        <w:rPr>
          <w:color w:val="333333"/>
          <w:spacing w:val="30"/>
        </w:rPr>
        <w:t xml:space="preserve"> </w:t>
      </w:r>
      <w:r>
        <w:rPr>
          <w:color w:val="333333"/>
        </w:rPr>
        <w:t>底层数组的抽象。因为基</w:t>
      </w:r>
      <w:r>
        <w:rPr>
          <w:color w:val="333333"/>
          <w:w w:val="102"/>
        </w:rPr>
        <w:t xml:space="preserve"> </w:t>
      </w:r>
      <w:r>
        <w:rPr>
          <w:color w:val="333333"/>
          <w:w w:val="105"/>
        </w:rPr>
        <w:t>于数组实现，所以它的底层的内存是连续分配的，效</w:t>
      </w:r>
      <w:r>
        <w:rPr>
          <w:color w:val="333333"/>
          <w:spacing w:val="-16"/>
          <w:w w:val="105"/>
        </w:rPr>
        <w:t xml:space="preserve"> </w:t>
      </w:r>
      <w:r>
        <w:rPr>
          <w:color w:val="333333"/>
          <w:w w:val="105"/>
        </w:rPr>
        <w:t>率非常高，还可以通过索引获得数据</w:t>
      </w:r>
      <w:r>
        <w:rPr>
          <w:color w:val="333333"/>
          <w:w w:val="102"/>
        </w:rPr>
        <w:t xml:space="preserve"> </w:t>
      </w:r>
      <w:r>
        <w:rPr>
          <w:color w:val="333333"/>
        </w:rPr>
        <w:t>切片本身并不是动态数组或者数组指针。它内部实现的数据结构通过指针引用 底层数组，设定相关属性</w:t>
      </w:r>
      <w:r>
        <w:rPr>
          <w:color w:val="333333"/>
          <w:spacing w:val="50"/>
        </w:rPr>
        <w:t xml:space="preserve"> </w:t>
      </w:r>
      <w:r>
        <w:rPr>
          <w:color w:val="333333"/>
          <w:w w:val="105"/>
        </w:rPr>
        <w:t>将数据读写操作限定在指定的区域内。切片本身是一</w:t>
      </w:r>
      <w:r>
        <w:rPr>
          <w:color w:val="333333"/>
          <w:spacing w:val="-42"/>
          <w:w w:val="105"/>
        </w:rPr>
        <w:t xml:space="preserve"> </w:t>
      </w:r>
      <w:r>
        <w:rPr>
          <w:color w:val="333333"/>
          <w:w w:val="105"/>
        </w:rPr>
        <w:t>个只读对象，其工作机制类似数组指针的一种封</w:t>
      </w:r>
      <w:r>
        <w:rPr>
          <w:color w:val="333333"/>
          <w:w w:val="102"/>
        </w:rPr>
        <w:t xml:space="preserve"> </w:t>
      </w:r>
      <w:r>
        <w:rPr>
          <w:color w:val="333333"/>
        </w:rPr>
        <w:t xml:space="preserve">装。  切片对象非常小，是因为它是只有  </w:t>
      </w:r>
      <w:r>
        <w:rPr>
          <w:rFonts w:hint="default" w:ascii="Noto Sans" w:hAnsi="Noto Sans" w:eastAsia="Noto Sans" w:cs="Noto Sans"/>
          <w:color w:val="333333"/>
        </w:rPr>
        <w:t>3</w:t>
      </w:r>
      <w:r>
        <w:rPr>
          <w:rFonts w:hint="default" w:ascii="Noto Sans" w:hAnsi="Noto Sans" w:eastAsia="Noto Sans" w:cs="Noto Sans"/>
          <w:color w:val="333333"/>
          <w:spacing w:val="13"/>
        </w:rPr>
        <w:t xml:space="preserve"> </w:t>
      </w:r>
      <w:r>
        <w:rPr>
          <w:color w:val="333333"/>
        </w:rPr>
        <w:t>个字段的数据结构：</w:t>
      </w:r>
    </w:p>
    <w:p>
      <w:pPr>
        <w:pStyle w:val="4"/>
        <w:spacing w:before="133"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4"/>
        </w:rPr>
        <w:t xml:space="preserve"> </w:t>
      </w:r>
      <w:r>
        <w:rPr>
          <w:color w:val="333333"/>
        </w:rPr>
        <w:t>指向底层数组的指针</w:t>
      </w:r>
    </w:p>
    <w:p>
      <w:pPr>
        <w:pStyle w:val="4"/>
        <w:spacing w:before="71" w:line="240" w:lineRule="auto"/>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4"/>
          <w:w w:val="105"/>
        </w:rPr>
        <w:t xml:space="preserve"> </w:t>
      </w:r>
      <w:r>
        <w:rPr>
          <w:color w:val="333333"/>
          <w:w w:val="105"/>
        </w:rPr>
        <w:t>切片的长度</w:t>
      </w:r>
    </w:p>
    <w:p>
      <w:pPr>
        <w:pStyle w:val="4"/>
        <w:spacing w:before="86"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4"/>
          <w:w w:val="105"/>
        </w:rPr>
        <w:t xml:space="preserve"> </w:t>
      </w:r>
      <w:r>
        <w:rPr>
          <w:color w:val="333333"/>
          <w:w w:val="105"/>
        </w:rPr>
        <w:t>切片的容量</w:t>
      </w:r>
    </w:p>
    <w:p>
      <w:pPr>
        <w:pStyle w:val="3"/>
        <w:tabs>
          <w:tab w:val="left" w:pos="9049"/>
        </w:tabs>
        <w:spacing w:before="46" w:line="240" w:lineRule="auto"/>
        <w:ind w:right="217"/>
        <w:jc w:val="left"/>
        <w:rPr>
          <w:b w:val="0"/>
          <w:bCs w:val="0"/>
        </w:rPr>
      </w:pPr>
      <w:bookmarkStart w:id="23" w:name="Golang Slice 的扩容机制，有什么注意点？  "/>
      <w:bookmarkEnd w:id="23"/>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Golang Slice</w:t>
      </w:r>
      <w:r>
        <w:rPr>
          <w:rFonts w:hint="default" w:ascii="Arial Black" w:hAnsi="Arial Black" w:eastAsia="Arial Black" w:cs="Arial Black"/>
          <w:b/>
          <w:bCs/>
          <w:color w:val="333333"/>
          <w:spacing w:val="39"/>
          <w:w w:val="95"/>
          <w:u w:val="single" w:color="EDEDED"/>
        </w:rPr>
        <w:t xml:space="preserve"> </w:t>
      </w:r>
      <w:r>
        <w:rPr>
          <w:color w:val="333333"/>
          <w:w w:val="95"/>
          <w:u w:val="single" w:color="EDEDED"/>
        </w:rPr>
        <w:t>的扩容机制，有什么注意点？</w:t>
      </w:r>
      <w:r>
        <w:rPr>
          <w:color w:val="333333"/>
          <w:u w:val="single" w:color="EDEDED"/>
        </w:rPr>
        <w:tab/>
      </w:r>
    </w:p>
    <w:p>
      <w:pPr>
        <w:pStyle w:val="4"/>
        <w:spacing w:before="141" w:line="240" w:lineRule="auto"/>
        <w:ind w:left="160" w:right="217"/>
        <w:jc w:val="left"/>
      </w:pPr>
      <w:r>
        <w:rPr>
          <w:rFonts w:hint="default" w:ascii="Noto Sans" w:hAnsi="Noto Sans" w:eastAsia="Noto Sans" w:cs="Noto Sans"/>
          <w:color w:val="333333"/>
        </w:rPr>
        <w:t xml:space="preserve">Go </w:t>
      </w:r>
      <w:r>
        <w:rPr>
          <w:rFonts w:hint="default" w:ascii="Noto Sans" w:hAnsi="Noto Sans" w:eastAsia="Noto Sans" w:cs="Noto Sans"/>
          <w:color w:val="333333"/>
          <w:spacing w:val="23"/>
        </w:rPr>
        <w:t xml:space="preserve"> </w:t>
      </w:r>
      <w:r>
        <w:rPr>
          <w:color w:val="333333"/>
        </w:rPr>
        <w:t>中切片扩容的策略是这样的：</w:t>
      </w:r>
    </w:p>
    <w:p>
      <w:pPr>
        <w:pStyle w:val="4"/>
        <w:spacing w:before="131" w:line="240" w:lineRule="auto"/>
        <w:ind w:left="345" w:right="217"/>
        <w:jc w:val="left"/>
      </w:pPr>
      <w:r>
        <w:rPr>
          <w:rFonts w:hint="default" w:ascii="Noto Sans" w:hAnsi="Noto Sans" w:eastAsia="Noto Sans" w:cs="Noto Sans"/>
          <w:color w:val="333333"/>
        </w:rPr>
        <w:t xml:space="preserve">1.  </w:t>
      </w:r>
      <w:r>
        <w:rPr>
          <w:color w:val="333333"/>
        </w:rPr>
        <w:t xml:space="preserve">首先判断，如果新申请容量大于  </w:t>
      </w:r>
      <w:r>
        <w:rPr>
          <w:rFonts w:hint="default" w:ascii="Noto Sans" w:hAnsi="Noto Sans" w:eastAsia="Noto Sans" w:cs="Noto Sans"/>
          <w:color w:val="333333"/>
        </w:rPr>
        <w:t xml:space="preserve">2  </w:t>
      </w:r>
      <w:r>
        <w:rPr>
          <w:color w:val="333333"/>
        </w:rPr>
        <w:t>倍的旧容量，最终容量就是新申请的容</w:t>
      </w:r>
      <w:r>
        <w:rPr>
          <w:color w:val="333333"/>
          <w:spacing w:val="9"/>
        </w:rPr>
        <w:t xml:space="preserve"> </w:t>
      </w:r>
      <w:r>
        <w:rPr>
          <w:color w:val="333333"/>
        </w:rPr>
        <w:t>量</w:t>
      </w:r>
    </w:p>
    <w:p>
      <w:pPr>
        <w:pStyle w:val="4"/>
        <w:spacing w:before="86" w:line="240" w:lineRule="auto"/>
        <w:ind w:left="345" w:right="217"/>
        <w:jc w:val="left"/>
      </w:pPr>
      <w:r>
        <w:rPr>
          <w:rFonts w:hint="default" w:ascii="Noto Sans" w:hAnsi="Noto Sans" w:eastAsia="Noto Sans" w:cs="Noto Sans"/>
          <w:color w:val="333333"/>
        </w:rPr>
        <w:t xml:space="preserve">2.   </w:t>
      </w:r>
      <w:r>
        <w:rPr>
          <w:color w:val="333333"/>
        </w:rPr>
        <w:t xml:space="preserve">否则判断，如果旧切片的长度小于 </w:t>
      </w:r>
      <w:r>
        <w:rPr>
          <w:color w:val="333333"/>
          <w:spacing w:val="20"/>
        </w:rPr>
        <w:t xml:space="preserve"> </w:t>
      </w:r>
      <w:r>
        <w:rPr>
          <w:rFonts w:hint="default" w:ascii="Noto Sans" w:hAnsi="Noto Sans" w:eastAsia="Noto Sans" w:cs="Noto Sans"/>
          <w:color w:val="333333"/>
        </w:rPr>
        <w:t>1024</w:t>
      </w:r>
      <w:r>
        <w:rPr>
          <w:color w:val="333333"/>
        </w:rPr>
        <w:t>，则最终容量就是旧容量的两倍</w:t>
      </w:r>
    </w:p>
    <w:p>
      <w:pPr>
        <w:pStyle w:val="4"/>
        <w:spacing w:before="96" w:line="316" w:lineRule="exact"/>
        <w:ind w:left="560" w:right="190"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45"/>
        </w:rPr>
        <w:t xml:space="preserve"> </w:t>
      </w:r>
      <w:r>
        <w:rPr>
          <w:color w:val="333333"/>
        </w:rPr>
        <w:t>否则判断，如果旧切片长度大于等于</w:t>
      </w:r>
      <w:r>
        <w:rPr>
          <w:color w:val="333333"/>
          <w:spacing w:val="38"/>
        </w:rPr>
        <w:t xml:space="preserve"> </w:t>
      </w:r>
      <w:r>
        <w:rPr>
          <w:rFonts w:hint="default" w:ascii="Noto Sans" w:hAnsi="Noto Sans" w:eastAsia="Noto Sans" w:cs="Noto Sans"/>
          <w:color w:val="333333"/>
        </w:rPr>
        <w:t>1024</w:t>
      </w:r>
      <w:r>
        <w:rPr>
          <w:color w:val="333333"/>
        </w:rPr>
        <w:t>，则最终容量从旧容量开始循环</w:t>
      </w:r>
      <w:r>
        <w:rPr>
          <w:color w:val="333333"/>
          <w:spacing w:val="38"/>
        </w:rPr>
        <w:t xml:space="preserve"> </w:t>
      </w:r>
      <w:r>
        <w:rPr>
          <w:color w:val="333333"/>
        </w:rPr>
        <w:t>增加原来的</w:t>
      </w:r>
      <w:r>
        <w:rPr>
          <w:color w:val="333333"/>
          <w:spacing w:val="38"/>
        </w:rPr>
        <w:t xml:space="preserve"> </w:t>
      </w:r>
      <w:r>
        <w:rPr>
          <w:rFonts w:hint="default" w:ascii="Noto Sans" w:hAnsi="Noto Sans" w:eastAsia="Noto Sans" w:cs="Noto Sans"/>
          <w:color w:val="333333"/>
        </w:rPr>
        <w:t>1/4,</w:t>
      </w:r>
      <w:r>
        <w:rPr>
          <w:rFonts w:hint="default" w:ascii="Noto Sans" w:hAnsi="Noto Sans" w:eastAsia="Noto Sans" w:cs="Noto Sans"/>
          <w:color w:val="333333"/>
          <w:spacing w:val="45"/>
        </w:rPr>
        <w:t xml:space="preserve"> </w:t>
      </w:r>
      <w:r>
        <w:rPr>
          <w:color w:val="333333"/>
        </w:rPr>
        <w:t>直到最</w:t>
      </w:r>
      <w:r>
        <w:rPr>
          <w:color w:val="333333"/>
          <w:spacing w:val="-51"/>
        </w:rPr>
        <w:t xml:space="preserve"> </w:t>
      </w:r>
      <w:r>
        <w:rPr>
          <w:color w:val="333333"/>
          <w:w w:val="105"/>
        </w:rPr>
        <w:t>终容量大于等于新申请的容量</w:t>
      </w:r>
    </w:p>
    <w:p>
      <w:pPr>
        <w:pStyle w:val="4"/>
        <w:spacing w:before="63" w:line="240" w:lineRule="auto"/>
        <w:ind w:left="345" w:right="217"/>
        <w:jc w:val="left"/>
      </w:pPr>
      <w:r>
        <w:rPr>
          <w:rFonts w:hint="default" w:ascii="Noto Sans" w:hAnsi="Noto Sans" w:eastAsia="Noto Sans" w:cs="Noto Sans"/>
          <w:color w:val="333333"/>
        </w:rPr>
        <w:t xml:space="preserve">4.  </w:t>
      </w:r>
      <w:r>
        <w:rPr>
          <w:rFonts w:hint="default" w:ascii="Noto Sans" w:hAnsi="Noto Sans" w:eastAsia="Noto Sans" w:cs="Noto Sans"/>
          <w:color w:val="333333"/>
          <w:spacing w:val="30"/>
        </w:rPr>
        <w:t xml:space="preserve"> </w:t>
      </w:r>
      <w:r>
        <w:rPr>
          <w:color w:val="333333"/>
        </w:rPr>
        <w:t>如果最终容量计算值溢出，则最终容量就是新申请容量</w:t>
      </w:r>
    </w:p>
    <w:p>
      <w:pPr>
        <w:pStyle w:val="3"/>
        <w:tabs>
          <w:tab w:val="left" w:pos="9049"/>
        </w:tabs>
        <w:spacing w:before="61" w:line="240" w:lineRule="auto"/>
        <w:ind w:right="217"/>
        <w:jc w:val="left"/>
        <w:rPr>
          <w:b w:val="0"/>
          <w:bCs w:val="0"/>
        </w:rPr>
      </w:pPr>
      <w:bookmarkStart w:id="24" w:name="扩容前后的 Slice 是否相同？  "/>
      <w:bookmarkEnd w:id="24"/>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 xml:space="preserve">扩容前后的 </w:t>
      </w:r>
      <w:r>
        <w:rPr>
          <w:rFonts w:hint="default" w:ascii="Arial Black" w:hAnsi="Arial Black" w:eastAsia="Arial Black" w:cs="Arial Black"/>
          <w:b/>
          <w:bCs/>
          <w:color w:val="333333"/>
          <w:w w:val="95"/>
          <w:u w:val="single" w:color="EDEDED"/>
        </w:rPr>
        <w:t>Slice</w:t>
      </w:r>
      <w:r>
        <w:rPr>
          <w:rFonts w:hint="default" w:ascii="Arial Black" w:hAnsi="Arial Black" w:eastAsia="Arial Black" w:cs="Arial Black"/>
          <w:b/>
          <w:bCs/>
          <w:color w:val="333333"/>
          <w:spacing w:val="49"/>
          <w:w w:val="95"/>
          <w:u w:val="single" w:color="EDEDED"/>
        </w:rPr>
        <w:t xml:space="preserve"> </w:t>
      </w:r>
      <w:r>
        <w:rPr>
          <w:color w:val="333333"/>
          <w:w w:val="95"/>
          <w:u w:val="single" w:color="EDEDED"/>
        </w:rPr>
        <w:t>是否相同？</w:t>
      </w:r>
      <w:r>
        <w:rPr>
          <w:color w:val="333333"/>
          <w:u w:val="single" w:color="EDEDED"/>
        </w:rPr>
        <w:tab/>
      </w:r>
    </w:p>
    <w:p>
      <w:pPr>
        <w:pStyle w:val="4"/>
        <w:spacing w:before="141" w:line="322" w:lineRule="exact"/>
        <w:ind w:left="160" w:right="217"/>
        <w:jc w:val="left"/>
      </w:pPr>
      <w:r>
        <w:rPr>
          <w:color w:val="333333"/>
          <w:w w:val="105"/>
        </w:rPr>
        <w:t>情况一：</w:t>
      </w:r>
    </w:p>
    <w:p>
      <w:pPr>
        <w:pStyle w:val="4"/>
        <w:spacing w:before="32" w:line="300" w:lineRule="exact"/>
        <w:ind w:right="217"/>
        <w:jc w:val="left"/>
      </w:pPr>
      <w:r>
        <w:rPr>
          <w:color w:val="333333"/>
        </w:rPr>
        <w:t>原数组还有容量可以扩容（实际容量没有填充完），这种情况下，扩容以后的 数组还是指向原来的数</w:t>
      </w:r>
      <w:r>
        <w:rPr>
          <w:color w:val="333333"/>
          <w:spacing w:val="-11"/>
        </w:rPr>
        <w:t xml:space="preserve"> </w:t>
      </w:r>
      <w:r>
        <w:rPr>
          <w:color w:val="333333"/>
        </w:rPr>
        <w:t xml:space="preserve">组，对一个切片的操作可能影响多个指针指向相同地址  的 </w:t>
      </w:r>
      <w:r>
        <w:rPr>
          <w:color w:val="333333"/>
          <w:spacing w:val="12"/>
        </w:rPr>
        <w:t xml:space="preserve"> </w:t>
      </w:r>
      <w:r>
        <w:rPr>
          <w:rFonts w:hint="default" w:ascii="Noto Sans" w:hAnsi="Noto Sans" w:eastAsia="Noto Sans" w:cs="Noto Sans"/>
          <w:color w:val="333333"/>
        </w:rPr>
        <w:t>Slice</w:t>
      </w:r>
      <w:r>
        <w:rPr>
          <w:color w:val="333333"/>
        </w:rPr>
        <w:t>。</w:t>
      </w:r>
    </w:p>
    <w:p>
      <w:pPr>
        <w:pStyle w:val="4"/>
        <w:spacing w:before="2" w:line="316" w:lineRule="exact"/>
        <w:ind w:right="217" w:firstLine="50"/>
        <w:jc w:val="left"/>
      </w:pPr>
      <w:r>
        <w:rPr>
          <w:color w:val="333333"/>
        </w:rPr>
        <w:t xml:space="preserve">情况二： 原来数组的容量已经达到了最大值，再想扩容， </w:t>
      </w:r>
      <w:r>
        <w:rPr>
          <w:rFonts w:hint="default" w:ascii="Noto Sans" w:hAnsi="Noto Sans" w:eastAsia="Noto Sans" w:cs="Noto Sans"/>
          <w:color w:val="333333"/>
        </w:rPr>
        <w:t xml:space="preserve">Go </w:t>
      </w:r>
      <w:r>
        <w:rPr>
          <w:color w:val="333333"/>
        </w:rPr>
        <w:t>默认会先开一片内存区</w:t>
      </w:r>
      <w:r>
        <w:rPr>
          <w:color w:val="333333"/>
          <w:spacing w:val="35"/>
        </w:rPr>
        <w:t xml:space="preserve"> </w:t>
      </w:r>
      <w:r>
        <w:rPr>
          <w:color w:val="333333"/>
        </w:rPr>
        <w:t>域，把原来的值拷</w:t>
      </w:r>
      <w:r>
        <w:rPr>
          <w:color w:val="333333"/>
          <w:w w:val="102"/>
        </w:rPr>
        <w:t xml:space="preserve"> </w:t>
      </w:r>
      <w:r>
        <w:rPr>
          <w:color w:val="333333"/>
        </w:rPr>
        <w:t>贝过来，然后再执行</w:t>
      </w:r>
      <w:r>
        <w:rPr>
          <w:color w:val="333333"/>
          <w:spacing w:val="17"/>
        </w:rPr>
        <w:t xml:space="preserve"> </w:t>
      </w:r>
      <w:r>
        <w:rPr>
          <w:rFonts w:hint="default" w:ascii="Noto Sans" w:hAnsi="Noto Sans" w:eastAsia="Noto Sans" w:cs="Noto Sans"/>
          <w:color w:val="333333"/>
        </w:rPr>
        <w:t>append()</w:t>
      </w:r>
      <w:r>
        <w:rPr>
          <w:rFonts w:hint="default" w:ascii="Noto Sans" w:hAnsi="Noto Sans" w:eastAsia="Noto Sans" w:cs="Noto Sans"/>
          <w:color w:val="333333"/>
          <w:spacing w:val="24"/>
        </w:rPr>
        <w:t xml:space="preserve"> </w:t>
      </w:r>
      <w:r>
        <w:rPr>
          <w:color w:val="333333"/>
        </w:rPr>
        <w:t>操作。这种情况丝毫不影响</w:t>
      </w:r>
      <w:r>
        <w:rPr>
          <w:color w:val="333333"/>
          <w:spacing w:val="17"/>
        </w:rPr>
        <w:t xml:space="preserve"> </w:t>
      </w:r>
      <w:r>
        <w:rPr>
          <w:color w:val="333333"/>
        </w:rPr>
        <w:t>原数组。</w:t>
      </w:r>
      <w:r>
        <w:rPr>
          <w:color w:val="333333"/>
          <w:spacing w:val="17"/>
        </w:rPr>
        <w:t xml:space="preserve"> </w:t>
      </w:r>
      <w:r>
        <w:rPr>
          <w:color w:val="333333"/>
        </w:rPr>
        <w:t>要复制一个</w:t>
      </w:r>
      <w:r>
        <w:rPr>
          <w:color w:val="333333"/>
          <w:spacing w:val="17"/>
        </w:rPr>
        <w:t xml:space="preserve"> </w:t>
      </w:r>
      <w:r>
        <w:rPr>
          <w:rFonts w:hint="default" w:ascii="Noto Sans" w:hAnsi="Noto Sans" w:eastAsia="Noto Sans" w:cs="Noto Sans"/>
          <w:color w:val="333333"/>
        </w:rPr>
        <w:t>Slice</w:t>
      </w:r>
      <w:r>
        <w:rPr>
          <w:color w:val="333333"/>
        </w:rPr>
        <w:t>，最好使用</w:t>
      </w:r>
      <w:r>
        <w:rPr>
          <w:color w:val="333333"/>
          <w:spacing w:val="17"/>
        </w:rPr>
        <w:t xml:space="preserve"> </w:t>
      </w:r>
      <w:r>
        <w:rPr>
          <w:rFonts w:hint="default" w:ascii="Noto Sans" w:hAnsi="Noto Sans" w:eastAsia="Noto Sans" w:cs="Noto Sans"/>
          <w:color w:val="333333"/>
        </w:rPr>
        <w:t>Copy</w:t>
      </w:r>
      <w:r>
        <w:rPr>
          <w:rFonts w:hint="default" w:ascii="Noto Sans" w:hAnsi="Noto Sans" w:eastAsia="Noto Sans" w:cs="Noto Sans"/>
          <w:color w:val="333333"/>
          <w:spacing w:val="-4"/>
        </w:rPr>
        <w:t xml:space="preserve"> </w:t>
      </w:r>
      <w:r>
        <w:rPr>
          <w:color w:val="333333"/>
        </w:rPr>
        <w:t>函数。</w:t>
      </w:r>
    </w:p>
    <w:p>
      <w:pPr>
        <w:pStyle w:val="3"/>
        <w:tabs>
          <w:tab w:val="left" w:pos="9049"/>
        </w:tabs>
        <w:spacing w:before="53" w:line="240" w:lineRule="auto"/>
        <w:ind w:right="217"/>
        <w:jc w:val="left"/>
        <w:rPr>
          <w:b w:val="0"/>
          <w:bCs w:val="0"/>
        </w:rPr>
      </w:pPr>
      <w:bookmarkStart w:id="25" w:name="Golang 的参数传递、引用类型  "/>
      <w:bookmarkEnd w:id="2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Golang </w:t>
      </w:r>
      <w:r>
        <w:rPr>
          <w:rFonts w:hint="default" w:ascii="Arial Black" w:hAnsi="Arial Black" w:eastAsia="Arial Black" w:cs="Arial Black"/>
          <w:b/>
          <w:bCs/>
          <w:color w:val="333333"/>
          <w:spacing w:val="2"/>
          <w:w w:val="95"/>
          <w:u w:val="single" w:color="EDEDED"/>
        </w:rPr>
        <w:t xml:space="preserve"> </w:t>
      </w:r>
      <w:r>
        <w:rPr>
          <w:color w:val="333333"/>
          <w:w w:val="95"/>
          <w:u w:val="single" w:color="EDEDED"/>
        </w:rPr>
        <w:t>的参数传递、引用类型</w:t>
      </w:r>
      <w:r>
        <w:rPr>
          <w:color w:val="333333"/>
          <w:u w:val="single" w:color="EDEDED"/>
        </w:rPr>
        <w:tab/>
      </w:r>
    </w:p>
    <w:p>
      <w:pPr>
        <w:pStyle w:val="4"/>
        <w:spacing w:before="146" w:line="223" w:lineRule="auto"/>
        <w:ind w:right="144" w:firstLine="50"/>
        <w:jc w:val="left"/>
      </w:pPr>
      <w:r>
        <w:rPr>
          <w:rFonts w:hint="default" w:ascii="Noto Sans" w:hAnsi="Noto Sans" w:eastAsia="Noto Sans" w:cs="Noto Sans"/>
          <w:color w:val="333333"/>
        </w:rPr>
        <w:t xml:space="preserve">Go </w:t>
      </w:r>
      <w:r>
        <w:rPr>
          <w:color w:val="333333"/>
        </w:rPr>
        <w:t>语言中所有的传参都是值传递（传值），都是一个副本，一个拷贝。因为拷 贝的内容有时候是非引</w:t>
      </w:r>
      <w:r>
        <w:rPr>
          <w:color w:val="333333"/>
          <w:spacing w:val="4"/>
        </w:rPr>
        <w:t xml:space="preserve"> </w:t>
      </w:r>
      <w:r>
        <w:rPr>
          <w:color w:val="333333"/>
        </w:rPr>
        <w:t>用类型（</w:t>
      </w:r>
      <w:r>
        <w:rPr>
          <w:rFonts w:hint="default" w:ascii="Noto Sans" w:hAnsi="Noto Sans" w:eastAsia="Noto Sans" w:cs="Noto Sans"/>
          <w:color w:val="333333"/>
        </w:rPr>
        <w:t>int</w:t>
      </w:r>
      <w:r>
        <w:rPr>
          <w:color w:val="333333"/>
        </w:rPr>
        <w:t>、</w:t>
      </w:r>
      <w:r>
        <w:rPr>
          <w:rFonts w:hint="default" w:ascii="Noto Sans" w:hAnsi="Noto Sans" w:eastAsia="Noto Sans" w:cs="Noto Sans"/>
          <w:color w:val="333333"/>
        </w:rPr>
        <w:t>string</w:t>
      </w:r>
      <w:r>
        <w:rPr>
          <w:color w:val="333333"/>
        </w:rPr>
        <w:t>、</w:t>
      </w:r>
      <w:r>
        <w:rPr>
          <w:rFonts w:hint="default" w:ascii="Noto Sans" w:hAnsi="Noto Sans" w:eastAsia="Noto Sans" w:cs="Noto Sans"/>
          <w:color w:val="333333"/>
        </w:rPr>
        <w:t xml:space="preserve">struct </w:t>
      </w:r>
      <w:r>
        <w:rPr>
          <w:color w:val="333333"/>
        </w:rPr>
        <w:t>等这些），这样就在函 数中就无法修改原内容数据；有的是引用类型（指</w:t>
      </w:r>
      <w:r>
        <w:rPr>
          <w:color w:val="333333"/>
          <w:spacing w:val="29"/>
        </w:rPr>
        <w:t xml:space="preserve"> </w:t>
      </w:r>
      <w:r>
        <w:rPr>
          <w:color w:val="333333"/>
        </w:rPr>
        <w:t>针、</w:t>
      </w:r>
      <w:r>
        <w:rPr>
          <w:rFonts w:hint="default" w:ascii="Noto Sans" w:hAnsi="Noto Sans" w:eastAsia="Noto Sans" w:cs="Noto Sans"/>
          <w:color w:val="333333"/>
        </w:rPr>
        <w:t>map</w:t>
      </w:r>
      <w:r>
        <w:rPr>
          <w:color w:val="333333"/>
        </w:rPr>
        <w:t>、</w:t>
      </w:r>
      <w:r>
        <w:rPr>
          <w:rFonts w:hint="default" w:ascii="Noto Sans" w:hAnsi="Noto Sans" w:eastAsia="Noto Sans" w:cs="Noto Sans"/>
          <w:color w:val="333333"/>
        </w:rPr>
        <w:t>slice</w:t>
      </w:r>
      <w:r>
        <w:rPr>
          <w:color w:val="333333"/>
        </w:rPr>
        <w:t>、</w:t>
      </w:r>
      <w:r>
        <w:rPr>
          <w:rFonts w:hint="default" w:ascii="Noto Sans" w:hAnsi="Noto Sans" w:eastAsia="Noto Sans" w:cs="Noto Sans"/>
          <w:color w:val="333333"/>
        </w:rPr>
        <w:t xml:space="preserve">chan  </w:t>
      </w:r>
      <w:r>
        <w:rPr>
          <w:color w:val="333333"/>
        </w:rPr>
        <w:t xml:space="preserve">等这 些），这样就可以修改原内容数据。 </w:t>
      </w:r>
      <w:r>
        <w:rPr>
          <w:rFonts w:hint="default" w:ascii="Noto Sans" w:hAnsi="Noto Sans" w:eastAsia="Noto Sans" w:cs="Noto Sans"/>
          <w:color w:val="333333"/>
        </w:rPr>
        <w:t xml:space="preserve">Golang  </w:t>
      </w:r>
      <w:r>
        <w:rPr>
          <w:color w:val="333333"/>
        </w:rPr>
        <w:t xml:space="preserve">的引用类型包括 </w:t>
      </w:r>
      <w:r>
        <w:rPr>
          <w:rFonts w:hint="default" w:ascii="Noto Sans" w:hAnsi="Noto Sans" w:eastAsia="Noto Sans" w:cs="Noto Sans"/>
          <w:color w:val="333333"/>
        </w:rPr>
        <w:t>slice</w:t>
      </w:r>
      <w:r>
        <w:rPr>
          <w:color w:val="333333"/>
        </w:rPr>
        <w:t>、</w:t>
      </w:r>
      <w:r>
        <w:rPr>
          <w:rFonts w:hint="default" w:ascii="Noto Sans" w:hAnsi="Noto Sans" w:eastAsia="Noto Sans" w:cs="Noto Sans"/>
          <w:color w:val="333333"/>
        </w:rPr>
        <w:t>map</w:t>
      </w:r>
      <w:r>
        <w:rPr>
          <w:rFonts w:hint="default" w:ascii="Noto Sans" w:hAnsi="Noto Sans" w:eastAsia="Noto Sans" w:cs="Noto Sans"/>
          <w:color w:val="333333"/>
          <w:spacing w:val="24"/>
        </w:rPr>
        <w:t xml:space="preserve"> </w:t>
      </w:r>
      <w:r>
        <w:rPr>
          <w:color w:val="333333"/>
        </w:rPr>
        <w:t>和</w:t>
      </w:r>
      <w:r>
        <w:rPr>
          <w:color w:val="333333"/>
          <w:spacing w:val="46"/>
        </w:rPr>
        <w:t xml:space="preserve"> </w:t>
      </w:r>
      <w:r>
        <w:rPr>
          <w:rFonts w:hint="default" w:ascii="Noto Sans" w:hAnsi="Noto Sans" w:eastAsia="Noto Sans" w:cs="Noto Sans"/>
          <w:color w:val="333333"/>
        </w:rPr>
        <w:t>channel</w:t>
      </w:r>
      <w:r>
        <w:rPr>
          <w:color w:val="333333"/>
        </w:rPr>
        <w:t>。它们有复杂的内部结构，除</w:t>
      </w:r>
      <w:r>
        <w:rPr>
          <w:color w:val="333333"/>
          <w:spacing w:val="46"/>
        </w:rPr>
        <w:t xml:space="preserve"> </w:t>
      </w:r>
      <w:r>
        <w:rPr>
          <w:color w:val="333333"/>
        </w:rPr>
        <w:t>了申请内存外，还需要初始化相关属性。内置函数</w:t>
      </w:r>
      <w:r>
        <w:rPr>
          <w:color w:val="333333"/>
          <w:spacing w:val="46"/>
        </w:rPr>
        <w:t xml:space="preserve"> </w:t>
      </w:r>
      <w:r>
        <w:rPr>
          <w:rFonts w:hint="default" w:ascii="Noto Sans" w:hAnsi="Noto Sans" w:eastAsia="Noto Sans" w:cs="Noto Sans"/>
          <w:color w:val="333333"/>
        </w:rPr>
        <w:t>new</w:t>
      </w:r>
      <w:r>
        <w:rPr>
          <w:rFonts w:hint="default" w:ascii="Noto Sans" w:hAnsi="Noto Sans" w:eastAsia="Noto Sans" w:cs="Noto Sans"/>
          <w:color w:val="333333"/>
          <w:spacing w:val="4"/>
        </w:rPr>
        <w:t xml:space="preserve"> </w:t>
      </w:r>
      <w:r>
        <w:rPr>
          <w:color w:val="333333"/>
        </w:rPr>
        <w:t>计算类</w:t>
      </w:r>
      <w:r>
        <w:rPr>
          <w:color w:val="333333"/>
          <w:spacing w:val="-51"/>
        </w:rPr>
        <w:t xml:space="preserve"> </w:t>
      </w:r>
      <w:r>
        <w:rPr>
          <w:color w:val="333333"/>
        </w:rPr>
        <w:t>型大小，为其分</w:t>
      </w:r>
      <w:r>
        <w:rPr>
          <w:color w:val="333333"/>
          <w:spacing w:val="44"/>
        </w:rPr>
        <w:t xml:space="preserve"> </w:t>
      </w:r>
      <w:r>
        <w:rPr>
          <w:color w:val="333333"/>
        </w:rPr>
        <w:t>配零值内存，返回指针。而</w:t>
      </w:r>
      <w:r>
        <w:rPr>
          <w:color w:val="333333"/>
          <w:spacing w:val="44"/>
        </w:rPr>
        <w:t xml:space="preserve"> </w:t>
      </w:r>
      <w:r>
        <w:rPr>
          <w:rFonts w:hint="default" w:ascii="Noto Sans" w:hAnsi="Noto Sans" w:eastAsia="Noto Sans" w:cs="Noto Sans"/>
          <w:color w:val="333333"/>
        </w:rPr>
        <w:t>make</w:t>
      </w:r>
      <w:r>
        <w:rPr>
          <w:rFonts w:hint="default" w:ascii="Noto Sans" w:hAnsi="Noto Sans" w:eastAsia="Noto Sans" w:cs="Noto Sans"/>
          <w:color w:val="333333"/>
          <w:spacing w:val="1"/>
        </w:rPr>
        <w:t xml:space="preserve"> </w:t>
      </w:r>
      <w:r>
        <w:rPr>
          <w:color w:val="333333"/>
        </w:rPr>
        <w:t>会被编译器翻译成具体的创建函数，由其分</w:t>
      </w:r>
      <w:r>
        <w:rPr>
          <w:color w:val="333333"/>
          <w:spacing w:val="44"/>
        </w:rPr>
        <w:t xml:space="preserve"> </w:t>
      </w:r>
      <w:r>
        <w:rPr>
          <w:color w:val="333333"/>
        </w:rPr>
        <w:t>配内存和</w:t>
      </w:r>
      <w:r>
        <w:rPr>
          <w:color w:val="333333"/>
          <w:spacing w:val="-38"/>
        </w:rPr>
        <w:t xml:space="preserve"> </w:t>
      </w:r>
      <w:r>
        <w:rPr>
          <w:color w:val="333333"/>
        </w:rPr>
        <w:t>初始化成员结构，返回对象而非指针</w:t>
      </w:r>
    </w:p>
    <w:p>
      <w:pPr>
        <w:spacing w:after="0" w:line="223" w:lineRule="auto"/>
        <w:jc w:val="left"/>
        <w:sectPr>
          <w:pgSz w:w="11900" w:h="16840"/>
          <w:pgMar w:top="540" w:right="1360" w:bottom="280" w:left="1380" w:header="720" w:footer="720" w:gutter="0"/>
          <w:cols w:space="720" w:num="1"/>
        </w:sectPr>
      </w:pPr>
    </w:p>
    <w:p>
      <w:pPr>
        <w:pStyle w:val="3"/>
        <w:tabs>
          <w:tab w:val="left" w:pos="9049"/>
        </w:tabs>
        <w:spacing w:line="457" w:lineRule="exact"/>
        <w:ind w:right="0"/>
        <w:jc w:val="both"/>
        <w:rPr>
          <w:b w:val="0"/>
          <w:bCs w:val="0"/>
        </w:rPr>
      </w:pPr>
      <w:bookmarkStart w:id="26" w:name="Golang Map 底层实现  "/>
      <w:bookmarkEnd w:id="2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Golang Map</w:t>
      </w:r>
      <w:r>
        <w:rPr>
          <w:rFonts w:hint="default" w:ascii="Arial Black" w:hAnsi="Arial Black" w:eastAsia="Arial Black" w:cs="Arial Black"/>
          <w:b/>
          <w:bCs/>
          <w:color w:val="333333"/>
          <w:spacing w:val="-11"/>
          <w:w w:val="95"/>
          <w:u w:val="single" w:color="EDEDED"/>
        </w:rPr>
        <w:t xml:space="preserve"> </w:t>
      </w:r>
      <w:r>
        <w:rPr>
          <w:color w:val="333333"/>
          <w:w w:val="95"/>
          <w:u w:val="single" w:color="EDEDED"/>
        </w:rPr>
        <w:t>底层实现</w:t>
      </w:r>
      <w:r>
        <w:rPr>
          <w:color w:val="333333"/>
          <w:u w:val="single" w:color="EDEDED"/>
        </w:rPr>
        <w:tab/>
      </w:r>
    </w:p>
    <w:p>
      <w:pPr>
        <w:pStyle w:val="4"/>
        <w:spacing w:before="163" w:line="220" w:lineRule="auto"/>
        <w:ind w:right="209" w:firstLine="50"/>
        <w:jc w:val="both"/>
      </w:pPr>
      <w:r>
        <w:rPr>
          <w:rFonts w:hint="default" w:ascii="Noto Sans" w:hAnsi="Noto Sans" w:eastAsia="Noto Sans" w:cs="Noto Sans"/>
          <w:color w:val="333333"/>
        </w:rPr>
        <w:t xml:space="preserve">Golang </w:t>
      </w:r>
      <w:r>
        <w:rPr>
          <w:color w:val="333333"/>
        </w:rPr>
        <w:t xml:space="preserve">中 </w:t>
      </w:r>
      <w:r>
        <w:rPr>
          <w:rFonts w:hint="default" w:ascii="Noto Sans" w:hAnsi="Noto Sans" w:eastAsia="Noto Sans" w:cs="Noto Sans"/>
          <w:color w:val="333333"/>
        </w:rPr>
        <w:t xml:space="preserve">map </w:t>
      </w:r>
      <w:r>
        <w:rPr>
          <w:color w:val="333333"/>
        </w:rPr>
        <w:t xml:space="preserve">的底层实现是一个散列表，因此实现 </w:t>
      </w:r>
      <w:r>
        <w:rPr>
          <w:rFonts w:hint="default" w:ascii="Noto Sans" w:hAnsi="Noto Sans" w:eastAsia="Noto Sans" w:cs="Noto Sans"/>
          <w:color w:val="333333"/>
        </w:rPr>
        <w:t xml:space="preserve">map </w:t>
      </w:r>
      <w:r>
        <w:rPr>
          <w:color w:val="333333"/>
        </w:rPr>
        <w:t>的过程实际上就是实现</w:t>
      </w:r>
      <w:r>
        <w:rPr>
          <w:color w:val="333333"/>
          <w:spacing w:val="29"/>
        </w:rPr>
        <w:t xml:space="preserve"> </w:t>
      </w:r>
      <w:r>
        <w:rPr>
          <w:color w:val="333333"/>
        </w:rPr>
        <w:t>散表的过程。在这个</w:t>
      </w:r>
      <w:r>
        <w:rPr>
          <w:color w:val="333333"/>
          <w:w w:val="102"/>
        </w:rPr>
        <w:t xml:space="preserve"> </w:t>
      </w:r>
      <w:r>
        <w:rPr>
          <w:color w:val="333333"/>
        </w:rPr>
        <w:t>散列表中，主要出现的结构体有两个，一个叫</w:t>
      </w:r>
      <w:r>
        <w:rPr>
          <w:color w:val="333333"/>
          <w:spacing w:val="10"/>
        </w:rPr>
        <w:t xml:space="preserve"> </w:t>
      </w:r>
      <w:r>
        <w:rPr>
          <w:rFonts w:hint="default" w:ascii="Noto Sans" w:hAnsi="Noto Sans" w:eastAsia="Noto Sans" w:cs="Noto Sans"/>
          <w:color w:val="333333"/>
        </w:rPr>
        <w:t>hmap(a</w:t>
      </w:r>
      <w:r>
        <w:rPr>
          <w:rFonts w:hint="default" w:ascii="Noto Sans" w:hAnsi="Noto Sans" w:eastAsia="Noto Sans" w:cs="Noto Sans"/>
          <w:color w:val="333333"/>
          <w:spacing w:val="17"/>
        </w:rPr>
        <w:t xml:space="preserve"> </w:t>
      </w:r>
      <w:r>
        <w:rPr>
          <w:rFonts w:hint="default" w:ascii="Noto Sans" w:hAnsi="Noto Sans" w:eastAsia="Noto Sans" w:cs="Noto Sans"/>
          <w:color w:val="333333"/>
        </w:rPr>
        <w:t>header</w:t>
      </w:r>
      <w:r>
        <w:rPr>
          <w:rFonts w:hint="default" w:ascii="Noto Sans" w:hAnsi="Noto Sans" w:eastAsia="Noto Sans" w:cs="Noto Sans"/>
          <w:color w:val="333333"/>
          <w:spacing w:val="17"/>
        </w:rPr>
        <w:t xml:space="preserve"> </w:t>
      </w:r>
      <w:r>
        <w:rPr>
          <w:rFonts w:hint="default" w:ascii="Noto Sans" w:hAnsi="Noto Sans" w:eastAsia="Noto Sans" w:cs="Noto Sans"/>
          <w:color w:val="333333"/>
        </w:rPr>
        <w:t>for</w:t>
      </w:r>
      <w:r>
        <w:rPr>
          <w:rFonts w:hint="default" w:ascii="Noto Sans" w:hAnsi="Noto Sans" w:eastAsia="Noto Sans" w:cs="Noto Sans"/>
          <w:color w:val="333333"/>
          <w:spacing w:val="17"/>
        </w:rPr>
        <w:t xml:space="preserve"> </w:t>
      </w:r>
      <w:r>
        <w:rPr>
          <w:rFonts w:hint="default" w:ascii="Noto Sans" w:hAnsi="Noto Sans" w:eastAsia="Noto Sans" w:cs="Noto Sans"/>
          <w:color w:val="333333"/>
        </w:rPr>
        <w:t>a</w:t>
      </w:r>
      <w:r>
        <w:rPr>
          <w:rFonts w:hint="default" w:ascii="Noto Sans" w:hAnsi="Noto Sans" w:eastAsia="Noto Sans" w:cs="Noto Sans"/>
          <w:color w:val="333333"/>
          <w:spacing w:val="17"/>
        </w:rPr>
        <w:t xml:space="preserve"> </w:t>
      </w:r>
      <w:r>
        <w:rPr>
          <w:rFonts w:hint="default" w:ascii="Noto Sans" w:hAnsi="Noto Sans" w:eastAsia="Noto Sans" w:cs="Noto Sans"/>
          <w:color w:val="333333"/>
        </w:rPr>
        <w:t>go</w:t>
      </w:r>
      <w:r>
        <w:rPr>
          <w:rFonts w:hint="default" w:ascii="Noto Sans" w:hAnsi="Noto Sans" w:eastAsia="Noto Sans" w:cs="Noto Sans"/>
          <w:color w:val="333333"/>
          <w:spacing w:val="17"/>
        </w:rPr>
        <w:t xml:space="preserve"> </w:t>
      </w:r>
      <w:r>
        <w:rPr>
          <w:rFonts w:hint="default" w:ascii="Noto Sans" w:hAnsi="Noto Sans" w:eastAsia="Noto Sans" w:cs="Noto Sans"/>
          <w:color w:val="333333"/>
        </w:rPr>
        <w:t>map)</w:t>
      </w:r>
      <w:r>
        <w:rPr>
          <w:color w:val="333333"/>
        </w:rPr>
        <w:t>，一个叫</w:t>
      </w:r>
      <w:r>
        <w:rPr>
          <w:color w:val="333333"/>
          <w:spacing w:val="10"/>
        </w:rPr>
        <w:t xml:space="preserve"> </w:t>
      </w:r>
      <w:r>
        <w:rPr>
          <w:rFonts w:hint="default" w:ascii="Noto Sans" w:hAnsi="Noto Sans" w:eastAsia="Noto Sans" w:cs="Noto Sans"/>
          <w:color w:val="333333"/>
        </w:rPr>
        <w:t>bmap(a</w:t>
      </w:r>
      <w:r>
        <w:rPr>
          <w:rFonts w:hint="default" w:ascii="Noto Sans" w:hAnsi="Noto Sans" w:eastAsia="Noto Sans" w:cs="Noto Sans"/>
          <w:color w:val="333333"/>
          <w:spacing w:val="17"/>
        </w:rPr>
        <w:t xml:space="preserve"> </w:t>
      </w:r>
      <w:r>
        <w:rPr>
          <w:rFonts w:hint="default" w:ascii="Noto Sans" w:hAnsi="Noto Sans" w:eastAsia="Noto Sans" w:cs="Noto Sans"/>
          <w:color w:val="333333"/>
        </w:rPr>
        <w:t>bucket</w:t>
      </w:r>
      <w:r>
        <w:rPr>
          <w:rFonts w:hint="default" w:ascii="Noto Sans" w:hAnsi="Noto Sans" w:eastAsia="Noto Sans" w:cs="Noto Sans"/>
          <w:color w:val="333333"/>
          <w:spacing w:val="-35"/>
        </w:rPr>
        <w:t xml:space="preserve"> </w:t>
      </w:r>
      <w:r>
        <w:rPr>
          <w:rFonts w:hint="default" w:ascii="Noto Sans" w:hAnsi="Noto Sans" w:eastAsia="Noto Sans" w:cs="Noto Sans"/>
          <w:color w:val="333333"/>
        </w:rPr>
        <w:t>for a Go map</w:t>
      </w:r>
      <w:r>
        <w:rPr>
          <w:color w:val="333333"/>
        </w:rPr>
        <w:t>，通常叫其</w:t>
      </w:r>
      <w:r>
        <w:rPr>
          <w:color w:val="333333"/>
          <w:spacing w:val="48"/>
        </w:rPr>
        <w:t xml:space="preserve"> </w:t>
      </w:r>
      <w:r>
        <w:rPr>
          <w:rFonts w:hint="default" w:ascii="Noto Sans" w:hAnsi="Noto Sans" w:eastAsia="Noto Sans" w:cs="Noto Sans"/>
          <w:color w:val="333333"/>
        </w:rPr>
        <w:t>bucket)</w:t>
      </w:r>
      <w:r>
        <w:rPr>
          <w:color w:val="333333"/>
        </w:rPr>
        <w:t>。</w:t>
      </w:r>
    </w:p>
    <w:p>
      <w:pPr>
        <w:pStyle w:val="3"/>
        <w:tabs>
          <w:tab w:val="left" w:pos="9049"/>
        </w:tabs>
        <w:spacing w:before="65" w:line="240" w:lineRule="auto"/>
        <w:ind w:right="0"/>
        <w:jc w:val="both"/>
        <w:rPr>
          <w:b w:val="0"/>
          <w:bCs w:val="0"/>
        </w:rPr>
      </w:pPr>
      <w:bookmarkStart w:id="27" w:name="Golang Map 如何扩容  "/>
      <w:bookmarkEnd w:id="2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Golang Map</w:t>
      </w:r>
      <w:r>
        <w:rPr>
          <w:rFonts w:hint="default" w:ascii="Arial Black" w:hAnsi="Arial Black" w:eastAsia="Arial Black" w:cs="Arial Black"/>
          <w:b/>
          <w:bCs/>
          <w:color w:val="333333"/>
          <w:spacing w:val="-11"/>
          <w:w w:val="95"/>
          <w:u w:val="single" w:color="EDEDED"/>
        </w:rPr>
        <w:t xml:space="preserve"> </w:t>
      </w:r>
      <w:r>
        <w:rPr>
          <w:color w:val="333333"/>
          <w:w w:val="95"/>
          <w:u w:val="single" w:color="EDEDED"/>
        </w:rPr>
        <w:t>如何扩容</w:t>
      </w:r>
      <w:r>
        <w:rPr>
          <w:color w:val="333333"/>
          <w:u w:val="single" w:color="EDEDED"/>
        </w:rPr>
        <w:tab/>
      </w:r>
    </w:p>
    <w:p>
      <w:pPr>
        <w:pStyle w:val="4"/>
        <w:spacing w:before="167" w:line="316" w:lineRule="exact"/>
        <w:ind w:left="560" w:right="190" w:hanging="215"/>
        <w:jc w:val="left"/>
        <w:rPr>
          <w:rFonts w:hint="default" w:ascii="Noto Sans" w:hAnsi="Noto Sans" w:eastAsia="Noto Sans" w:cs="Noto Sans"/>
        </w:rPr>
      </w:pPr>
      <w:r>
        <w:rPr>
          <w:rFonts w:hint="default" w:ascii="Noto Sans" w:hAnsi="Noto Sans" w:eastAsia="Noto Sans" w:cs="Noto Sans"/>
          <w:color w:val="333333"/>
        </w:rPr>
        <w:t>1.</w:t>
      </w:r>
      <w:r>
        <w:rPr>
          <w:rFonts w:hint="default" w:ascii="Noto Sans" w:hAnsi="Noto Sans" w:eastAsia="Noto Sans" w:cs="Noto Sans"/>
          <w:color w:val="333333"/>
          <w:spacing w:val="39"/>
        </w:rPr>
        <w:t xml:space="preserve"> </w:t>
      </w:r>
      <w:r>
        <w:rPr>
          <w:color w:val="333333"/>
        </w:rPr>
        <w:t>双倍扩容：扩容采取了一种称为</w:t>
      </w:r>
      <w:r>
        <w:rPr>
          <w:rFonts w:hint="default" w:ascii="Noto Sans" w:hAnsi="Noto Sans" w:eastAsia="Noto Sans" w:cs="Noto Sans"/>
          <w:color w:val="333333"/>
        </w:rPr>
        <w:t>“</w:t>
      </w:r>
      <w:r>
        <w:rPr>
          <w:color w:val="333333"/>
        </w:rPr>
        <w:t>渐进式</w:t>
      </w:r>
      <w:r>
        <w:rPr>
          <w:rFonts w:hint="default" w:ascii="Noto Sans" w:hAnsi="Noto Sans" w:eastAsia="Noto Sans" w:cs="Noto Sans"/>
          <w:color w:val="333333"/>
        </w:rPr>
        <w:t>”</w:t>
      </w:r>
      <w:r>
        <w:rPr>
          <w:color w:val="333333"/>
        </w:rPr>
        <w:t>的方式，原有的</w:t>
      </w:r>
      <w:r>
        <w:rPr>
          <w:color w:val="333333"/>
          <w:spacing w:val="32"/>
        </w:rPr>
        <w:t xml:space="preserve"> </w:t>
      </w:r>
      <w:r>
        <w:rPr>
          <w:rFonts w:hint="default" w:ascii="Noto Sans" w:hAnsi="Noto Sans" w:eastAsia="Noto Sans" w:cs="Noto Sans"/>
          <w:color w:val="333333"/>
        </w:rPr>
        <w:t>key</w:t>
      </w:r>
      <w:r>
        <w:rPr>
          <w:rFonts w:hint="default" w:ascii="Noto Sans" w:hAnsi="Noto Sans" w:eastAsia="Noto Sans" w:cs="Noto Sans"/>
          <w:color w:val="333333"/>
          <w:spacing w:val="39"/>
        </w:rPr>
        <w:t xml:space="preserve"> </w:t>
      </w:r>
      <w:r>
        <w:rPr>
          <w:color w:val="333333"/>
        </w:rPr>
        <w:t>并不会一</w:t>
      </w:r>
      <w:r>
        <w:rPr>
          <w:color w:val="333333"/>
          <w:spacing w:val="32"/>
        </w:rPr>
        <w:t xml:space="preserve"> </w:t>
      </w:r>
      <w:r>
        <w:rPr>
          <w:color w:val="333333"/>
        </w:rPr>
        <w:t>次性搬迁完毕，每次最多只</w:t>
      </w:r>
      <w:r>
        <w:rPr>
          <w:color w:val="333333"/>
          <w:spacing w:val="-52"/>
        </w:rPr>
        <w:t xml:space="preserve"> </w:t>
      </w:r>
      <w:r>
        <w:rPr>
          <w:color w:val="333333"/>
          <w:w w:val="105"/>
        </w:rPr>
        <w:t>会搬迁</w:t>
      </w:r>
      <w:r>
        <w:rPr>
          <w:color w:val="333333"/>
          <w:spacing w:val="-21"/>
          <w:w w:val="105"/>
        </w:rPr>
        <w:t xml:space="preserve"> </w:t>
      </w:r>
      <w:r>
        <w:rPr>
          <w:rFonts w:hint="default" w:ascii="Noto Sans" w:hAnsi="Noto Sans" w:eastAsia="Noto Sans" w:cs="Noto Sans"/>
          <w:color w:val="333333"/>
          <w:w w:val="105"/>
        </w:rPr>
        <w:t>2</w:t>
      </w:r>
      <w:r>
        <w:rPr>
          <w:rFonts w:hint="default" w:ascii="Noto Sans" w:hAnsi="Noto Sans" w:eastAsia="Noto Sans" w:cs="Noto Sans"/>
          <w:color w:val="333333"/>
          <w:spacing w:val="-14"/>
          <w:w w:val="105"/>
        </w:rPr>
        <w:t xml:space="preserve"> </w:t>
      </w:r>
      <w:r>
        <w:rPr>
          <w:color w:val="333333"/>
          <w:w w:val="105"/>
        </w:rPr>
        <w:t>个</w:t>
      </w:r>
      <w:r>
        <w:rPr>
          <w:color w:val="333333"/>
          <w:spacing w:val="-21"/>
          <w:w w:val="105"/>
        </w:rPr>
        <w:t xml:space="preserve"> </w:t>
      </w:r>
      <w:r>
        <w:rPr>
          <w:rFonts w:hint="default" w:ascii="Noto Sans" w:hAnsi="Noto Sans" w:eastAsia="Noto Sans" w:cs="Noto Sans"/>
          <w:color w:val="333333"/>
          <w:w w:val="105"/>
        </w:rPr>
        <w:t>bucket</w:t>
      </w:r>
    </w:p>
    <w:p>
      <w:pPr>
        <w:pStyle w:val="4"/>
        <w:spacing w:before="89" w:line="316" w:lineRule="exact"/>
        <w:ind w:left="560" w:right="217"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21"/>
        </w:rPr>
        <w:t xml:space="preserve"> </w:t>
      </w:r>
      <w:r>
        <w:rPr>
          <w:color w:val="333333"/>
        </w:rPr>
        <w:t>等量扩容：重新排列，极端情况下，重新排列也解决不了，</w:t>
      </w:r>
      <w:r>
        <w:rPr>
          <w:rFonts w:hint="default" w:ascii="Noto Sans" w:hAnsi="Noto Sans" w:eastAsia="Noto Sans" w:cs="Noto Sans"/>
          <w:color w:val="333333"/>
        </w:rPr>
        <w:t>map</w:t>
      </w:r>
      <w:r>
        <w:rPr>
          <w:rFonts w:hint="default" w:ascii="Noto Sans" w:hAnsi="Noto Sans" w:eastAsia="Noto Sans" w:cs="Noto Sans"/>
          <w:color w:val="333333"/>
          <w:spacing w:val="21"/>
        </w:rPr>
        <w:t xml:space="preserve"> </w:t>
      </w:r>
      <w:r>
        <w:rPr>
          <w:color w:val="333333"/>
        </w:rPr>
        <w:t>存储就会蜕</w:t>
      </w:r>
      <w:r>
        <w:rPr>
          <w:color w:val="333333"/>
          <w:spacing w:val="7"/>
        </w:rPr>
        <w:t xml:space="preserve"> </w:t>
      </w:r>
      <w:r>
        <w:rPr>
          <w:color w:val="333333"/>
        </w:rPr>
        <w:t>变成链表，性能大大</w:t>
      </w:r>
      <w:r>
        <w:rPr>
          <w:color w:val="333333"/>
          <w:spacing w:val="-49"/>
        </w:rPr>
        <w:t xml:space="preserve"> </w:t>
      </w:r>
      <w:r>
        <w:rPr>
          <w:color w:val="333333"/>
        </w:rPr>
        <w:t xml:space="preserve">降低，此时哈希因子  </w:t>
      </w:r>
      <w:r>
        <w:rPr>
          <w:rFonts w:hint="default" w:ascii="Noto Sans" w:hAnsi="Noto Sans" w:eastAsia="Noto Sans" w:cs="Noto Sans"/>
          <w:color w:val="333333"/>
        </w:rPr>
        <w:t xml:space="preserve">hash0  </w:t>
      </w:r>
      <w:r>
        <w:rPr>
          <w:color w:val="333333"/>
        </w:rPr>
        <w:t>的设置，可以降低此类极</w:t>
      </w:r>
      <w:r>
        <w:rPr>
          <w:color w:val="333333"/>
          <w:spacing w:val="28"/>
        </w:rPr>
        <w:t xml:space="preserve"> </w:t>
      </w:r>
      <w:r>
        <w:rPr>
          <w:color w:val="333333"/>
        </w:rPr>
        <w:t>端场景的发生</w:t>
      </w:r>
    </w:p>
    <w:p>
      <w:pPr>
        <w:pStyle w:val="3"/>
        <w:tabs>
          <w:tab w:val="left" w:pos="9049"/>
        </w:tabs>
        <w:spacing w:before="53" w:line="240" w:lineRule="auto"/>
        <w:ind w:right="0"/>
        <w:jc w:val="both"/>
        <w:rPr>
          <w:b w:val="0"/>
          <w:bCs w:val="0"/>
        </w:rPr>
      </w:pPr>
      <w:bookmarkStart w:id="28" w:name="Golang Map 查找  "/>
      <w:bookmarkEnd w:id="2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Golang Map</w:t>
      </w:r>
      <w:r>
        <w:rPr>
          <w:rFonts w:hint="default" w:ascii="Arial Black" w:hAnsi="Arial Black" w:eastAsia="Arial Black" w:cs="Arial Black"/>
          <w:b/>
          <w:bCs/>
          <w:color w:val="333333"/>
          <w:spacing w:val="-47"/>
          <w:w w:val="95"/>
          <w:u w:val="single" w:color="EDEDED"/>
        </w:rPr>
        <w:t xml:space="preserve"> </w:t>
      </w:r>
      <w:r>
        <w:rPr>
          <w:color w:val="333333"/>
          <w:w w:val="95"/>
          <w:u w:val="single" w:color="EDEDED"/>
        </w:rPr>
        <w:t>查找</w:t>
      </w:r>
      <w:r>
        <w:rPr>
          <w:color w:val="333333"/>
          <w:u w:val="single" w:color="EDEDED"/>
        </w:rPr>
        <w:tab/>
      </w:r>
    </w:p>
    <w:p>
      <w:pPr>
        <w:spacing w:before="0" w:line="240" w:lineRule="auto"/>
        <w:rPr>
          <w:rFonts w:hint="default" w:ascii="微软雅黑" w:hAnsi="微软雅黑" w:eastAsia="微软雅黑" w:cs="微软雅黑"/>
          <w:b/>
          <w:bCs/>
          <w:sz w:val="13"/>
          <w:szCs w:val="13"/>
        </w:rPr>
      </w:pPr>
    </w:p>
    <w:p>
      <w:pPr>
        <w:spacing w:line="220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43"/>
          <w:sz w:val="20"/>
          <w:szCs w:val="20"/>
        </w:rPr>
        <w:pict>
          <v:group id="_x0000_s1092" o:spid="_x0000_s1092" o:spt="203" style="height:110.25pt;width:447pt;" coordsize="8940,2205">
            <o:lock v:ext="edit"/>
            <v:group id="_x0000_s1093" o:spid="_x0000_s1093" o:spt="203" style="position:absolute;left:8;top:8;height:2190;width:8925;" coordorigin="8,8" coordsize="8925,2190">
              <o:lock v:ext="edit"/>
              <v:shape id="_x0000_s1094" o:spid="_x0000_s1094" style="position:absolute;left:8;top:8;height:2190;width:8925;" fillcolor="#F7F7F7" filled="t" stroked="f" coordorigin="8,8" coordsize="8925,2190" path="m8900,2197l40,2197,35,2197,8,2165,8,40,40,8,8900,8,8932,40,8932,2165,8900,2197xe">
                <v:path arrowok="t"/>
                <v:fill on="t" focussize="0,0"/>
                <v:stroke on="f"/>
                <v:imagedata o:title=""/>
                <o:lock v:ext="edit"/>
              </v:shape>
            </v:group>
            <v:group id="_x0000_s1095" o:spid="_x0000_s1095" o:spt="203" style="position:absolute;left:8;top:8;height:2190;width:8925;" coordorigin="8,8" coordsize="8925,2190">
              <o:lock v:ext="edit"/>
              <v:shape id="_x0000_s1096" o:spid="_x0000_s1096" style="position:absolute;left:8;top:8;height:2190;width:8925;" filled="f" stroked="t" coordorigin="8,8" coordsize="8925,2190" path="m8,2160l8,45,8,40,8,35,10,31,12,26,15,22,18,18,22,15,26,12,31,10,35,8,40,8,45,8,8895,8,8900,8,8905,8,8909,10,8914,12,8918,15,8922,18,8925,22,8933,45,8933,2160,8895,2198,45,2198,8,2165,8,2160xe">
                <v:path arrowok="t"/>
                <v:fill on="f" focussize="0,0"/>
                <v:stroke color="#E7E9EC"/>
                <v:imagedata o:title=""/>
                <o:lock v:ext="edit"/>
              </v:shape>
            </v:group>
            <v:group id="_x0000_s1097" o:spid="_x0000_s1097" o:spt="203" style="position:absolute;left:75;top:135;height:1965;width:2;" coordorigin="75,135" coordsize="2,1965">
              <o:lock v:ext="edit"/>
              <v:shape id="_x0000_s1098" o:spid="_x0000_s1098" style="position:absolute;left:75;top:135;height:1965;width:2;" fillcolor="#F7F7F7" filled="t" stroked="f" coordorigin="75,135" coordsize="0,1965" path="m75,135l75,2100,75,135xe">
                <v:path arrowok="t"/>
                <v:fill on="t" focussize="0,0"/>
                <v:stroke on="f"/>
                <v:imagedata o:title=""/>
                <o:lock v:ext="edit"/>
              </v:shape>
            </v:group>
            <v:group id="_x0000_s1099" o:spid="_x0000_s1099" o:spt="203" style="position:absolute;left:75;top:135;height:1965;width:8790;" coordorigin="75,135" coordsize="8790,1965">
              <o:lock v:ext="edit"/>
              <v:shape id="_x0000_s1100" o:spid="_x0000_s1100" style="position:absolute;left:75;top:135;height:1965;width:8790;" fillcolor="#F7F7F7" filled="t" stroked="f" coordorigin="75,135" coordsize="8790,1965" path="m75,135l8865,135,8865,2100,75,2100,75,135xe">
                <v:path arrowok="t"/>
                <v:fill on="t" focussize="0,0"/>
                <v:stroke on="f"/>
                <v:imagedata o:title=""/>
                <o:lock v:ext="edit"/>
              </v:shape>
              <v:shape id="_x0000_s1101" o:spid="_x0000_s1101" o:spt="202" type="#_x0000_t202" style="position:absolute;left:8;top:8;height:2190;width:8925;" filled="f" stroked="t" coordsize="21600,21600">
                <v:path/>
                <v:fill on="f" focussize="0,0"/>
                <v:stroke color="#E7E9EC" joinstyle="miter"/>
                <v:imagedata o:title=""/>
                <o:lock v:ext="edit"/>
                <v:textbox inset="0mm,0mm,0mm,0mm">
                  <w:txbxContent>
                    <w:p>
                      <w:pPr>
                        <w:spacing w:before="101" w:line="285" w:lineRule="auto"/>
                        <w:ind w:left="180" w:right="155"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w w:val="105"/>
                          <w:sz w:val="17"/>
                          <w:szCs w:val="17"/>
                        </w:rPr>
                        <w:t xml:space="preserve">Go </w:t>
                      </w:r>
                      <w:r>
                        <w:rPr>
                          <w:rFonts w:hint="default" w:ascii="新宋体" w:hAnsi="新宋体" w:eastAsia="新宋体" w:cs="新宋体"/>
                          <w:color w:val="333333"/>
                          <w:w w:val="105"/>
                          <w:sz w:val="17"/>
                          <w:szCs w:val="17"/>
                        </w:rPr>
                        <w:t xml:space="preserve">语言中 </w:t>
                      </w:r>
                      <w:r>
                        <w:rPr>
                          <w:rFonts w:hint="default" w:ascii="Lucida Console" w:hAnsi="Lucida Console" w:eastAsia="Lucida Console" w:cs="Lucida Console"/>
                          <w:color w:val="333333"/>
                          <w:w w:val="105"/>
                          <w:sz w:val="17"/>
                          <w:szCs w:val="17"/>
                        </w:rPr>
                        <w:t xml:space="preserve">map </w:t>
                      </w:r>
                      <w:r>
                        <w:rPr>
                          <w:rFonts w:hint="default" w:ascii="新宋体" w:hAnsi="新宋体" w:eastAsia="新宋体" w:cs="新宋体"/>
                          <w:color w:val="333333"/>
                          <w:w w:val="105"/>
                          <w:sz w:val="17"/>
                          <w:szCs w:val="17"/>
                        </w:rPr>
                        <w:t xml:space="preserve">采用的是哈希查找表，由一个 </w:t>
                      </w:r>
                      <w:r>
                        <w:rPr>
                          <w:rFonts w:hint="default" w:ascii="Lucida Console" w:hAnsi="Lucida Console" w:eastAsia="Lucida Console" w:cs="Lucida Console"/>
                          <w:color w:val="333333"/>
                          <w:w w:val="105"/>
                          <w:sz w:val="17"/>
                          <w:szCs w:val="17"/>
                        </w:rPr>
                        <w:t xml:space="preserve">key </w:t>
                      </w:r>
                      <w:r>
                        <w:rPr>
                          <w:rFonts w:hint="default" w:ascii="新宋体" w:hAnsi="新宋体" w:eastAsia="新宋体" w:cs="新宋体"/>
                          <w:color w:val="333333"/>
                          <w:w w:val="105"/>
                          <w:sz w:val="17"/>
                          <w:szCs w:val="17"/>
                        </w:rPr>
                        <w:t>通过哈希函数得到哈希值，</w:t>
                      </w:r>
                      <w:r>
                        <w:rPr>
                          <w:rFonts w:hint="default" w:ascii="Lucida Console" w:hAnsi="Lucida Console" w:eastAsia="Lucida Console" w:cs="Lucida Console"/>
                          <w:color w:val="333333"/>
                          <w:w w:val="105"/>
                          <w:sz w:val="17"/>
                          <w:szCs w:val="17"/>
                        </w:rPr>
                        <w:t>64</w:t>
                      </w:r>
                      <w:r>
                        <w:rPr>
                          <w:rFonts w:hint="default" w:ascii="Lucida Console" w:hAnsi="Lucida Console" w:eastAsia="Lucida Console" w:cs="Lucida Console"/>
                          <w:color w:val="333333"/>
                          <w:spacing w:val="-56"/>
                          <w:w w:val="105"/>
                          <w:sz w:val="17"/>
                          <w:szCs w:val="17"/>
                        </w:rPr>
                        <w:t xml:space="preserve"> </w:t>
                      </w:r>
                      <w:r>
                        <w:rPr>
                          <w:rFonts w:hint="default" w:ascii="新宋体" w:hAnsi="新宋体" w:eastAsia="新宋体" w:cs="新宋体"/>
                          <w:color w:val="333333"/>
                          <w:w w:val="105"/>
                          <w:sz w:val="17"/>
                          <w:szCs w:val="17"/>
                        </w:rPr>
                        <w:t>位系统中就生成一个</w:t>
                      </w:r>
                      <w:r>
                        <w:rPr>
                          <w:rFonts w:hint="default" w:ascii="新宋体" w:hAnsi="新宋体" w:eastAsia="新宋体" w:cs="新宋体"/>
                          <w:color w:val="333333"/>
                          <w:w w:val="103"/>
                          <w:sz w:val="17"/>
                          <w:szCs w:val="17"/>
                        </w:rPr>
                        <w:t xml:space="preserve"> </w:t>
                      </w:r>
                      <w:r>
                        <w:rPr>
                          <w:rFonts w:hint="default" w:ascii="Lucida Console" w:hAnsi="Lucida Console" w:eastAsia="Lucida Console" w:cs="Lucida Console"/>
                          <w:color w:val="333333"/>
                          <w:w w:val="105"/>
                          <w:sz w:val="17"/>
                          <w:szCs w:val="17"/>
                        </w:rPr>
                        <w:t>64bit</w:t>
                      </w:r>
                      <w:r>
                        <w:rPr>
                          <w:rFonts w:hint="default" w:ascii="Lucida Console" w:hAnsi="Lucida Console" w:eastAsia="Lucida Console" w:cs="Lucida Console"/>
                          <w:color w:val="333333"/>
                          <w:spacing w:val="-36"/>
                          <w:w w:val="105"/>
                          <w:sz w:val="17"/>
                          <w:szCs w:val="17"/>
                        </w:rPr>
                        <w:t xml:space="preserve"> </w:t>
                      </w:r>
                      <w:r>
                        <w:rPr>
                          <w:rFonts w:hint="default" w:ascii="新宋体" w:hAnsi="新宋体" w:eastAsia="新宋体" w:cs="新宋体"/>
                          <w:color w:val="333333"/>
                          <w:w w:val="105"/>
                          <w:sz w:val="17"/>
                          <w:szCs w:val="17"/>
                        </w:rPr>
                        <w:t>的哈希值，由这个哈希值将</w:t>
                      </w:r>
                      <w:r>
                        <w:rPr>
                          <w:rFonts w:hint="default" w:ascii="新宋体" w:hAnsi="新宋体" w:eastAsia="新宋体" w:cs="新宋体"/>
                          <w:color w:val="333333"/>
                          <w:spacing w:val="-18"/>
                          <w:w w:val="105"/>
                          <w:sz w:val="17"/>
                          <w:szCs w:val="17"/>
                        </w:rPr>
                        <w:t xml:space="preserve"> </w:t>
                      </w:r>
                      <w:r>
                        <w:rPr>
                          <w:rFonts w:hint="default" w:ascii="Lucida Console" w:hAnsi="Lucida Console" w:eastAsia="Lucida Console" w:cs="Lucida Console"/>
                          <w:color w:val="333333"/>
                          <w:w w:val="105"/>
                          <w:sz w:val="17"/>
                          <w:szCs w:val="17"/>
                        </w:rPr>
                        <w:t>key</w:t>
                      </w:r>
                      <w:r>
                        <w:rPr>
                          <w:rFonts w:hint="default" w:ascii="Lucida Console" w:hAnsi="Lucida Console" w:eastAsia="Lucida Console" w:cs="Lucida Console"/>
                          <w:color w:val="333333"/>
                          <w:spacing w:val="-36"/>
                          <w:w w:val="105"/>
                          <w:sz w:val="17"/>
                          <w:szCs w:val="17"/>
                        </w:rPr>
                        <w:t xml:space="preserve"> </w:t>
                      </w:r>
                      <w:r>
                        <w:rPr>
                          <w:rFonts w:hint="default" w:ascii="新宋体" w:hAnsi="新宋体" w:eastAsia="新宋体" w:cs="新宋体"/>
                          <w:color w:val="333333"/>
                          <w:w w:val="105"/>
                          <w:sz w:val="17"/>
                          <w:szCs w:val="17"/>
                        </w:rPr>
                        <w:t>对应存到不同的桶</w:t>
                      </w:r>
                      <w:r>
                        <w:rPr>
                          <w:rFonts w:hint="default" w:ascii="新宋体" w:hAnsi="新宋体" w:eastAsia="新宋体" w:cs="新宋体"/>
                          <w:color w:val="333333"/>
                          <w:spacing w:val="-18"/>
                          <w:w w:val="105"/>
                          <w:sz w:val="17"/>
                          <w:szCs w:val="17"/>
                        </w:rPr>
                        <w:t xml:space="preserve"> </w:t>
                      </w:r>
                      <w:r>
                        <w:rPr>
                          <w:rFonts w:hint="default" w:ascii="新宋体" w:hAnsi="新宋体" w:eastAsia="新宋体" w:cs="新宋体"/>
                          <w:color w:val="333333"/>
                          <w:w w:val="105"/>
                          <w:sz w:val="17"/>
                          <w:szCs w:val="17"/>
                        </w:rPr>
                        <w:t>（</w:t>
                      </w:r>
                      <w:r>
                        <w:rPr>
                          <w:rFonts w:hint="default" w:ascii="Lucida Console" w:hAnsi="Lucida Console" w:eastAsia="Lucida Console" w:cs="Lucida Console"/>
                          <w:color w:val="333333"/>
                          <w:w w:val="105"/>
                          <w:sz w:val="17"/>
                          <w:szCs w:val="17"/>
                        </w:rPr>
                        <w:t>bucket</w:t>
                      </w:r>
                      <w:r>
                        <w:rPr>
                          <w:rFonts w:hint="default" w:ascii="新宋体" w:hAnsi="新宋体" w:eastAsia="新宋体" w:cs="新宋体"/>
                          <w:color w:val="333333"/>
                          <w:w w:val="105"/>
                          <w:sz w:val="17"/>
                          <w:szCs w:val="17"/>
                        </w:rPr>
                        <w:t>）中，当有多个哈希映射到相同的的桶</w:t>
                      </w:r>
                      <w:r>
                        <w:rPr>
                          <w:rFonts w:hint="default" w:ascii="新宋体" w:hAnsi="新宋体" w:eastAsia="新宋体" w:cs="新宋体"/>
                          <w:color w:val="333333"/>
                          <w:w w:val="103"/>
                          <w:sz w:val="17"/>
                          <w:szCs w:val="17"/>
                        </w:rPr>
                        <w:t xml:space="preserve"> </w:t>
                      </w:r>
                      <w:r>
                        <w:rPr>
                          <w:rFonts w:hint="default" w:ascii="新宋体" w:hAnsi="新宋体" w:eastAsia="新宋体" w:cs="新宋体"/>
                          <w:color w:val="333333"/>
                          <w:w w:val="105"/>
                          <w:sz w:val="17"/>
                          <w:szCs w:val="17"/>
                        </w:rPr>
                        <w:t>中时，使用链表解决哈希冲 突。 细节：</w:t>
                      </w:r>
                      <w:r>
                        <w:rPr>
                          <w:rFonts w:hint="default" w:ascii="Lucida Console" w:hAnsi="Lucida Console" w:eastAsia="Lucida Console" w:cs="Lucida Console"/>
                          <w:color w:val="333333"/>
                          <w:w w:val="105"/>
                          <w:sz w:val="17"/>
                          <w:szCs w:val="17"/>
                        </w:rPr>
                        <w:t xml:space="preserve">key </w:t>
                      </w:r>
                      <w:r>
                        <w:rPr>
                          <w:rFonts w:hint="default" w:ascii="新宋体" w:hAnsi="新宋体" w:eastAsia="新宋体" w:cs="新宋体"/>
                          <w:color w:val="333333"/>
                          <w:w w:val="105"/>
                          <w:sz w:val="17"/>
                          <w:szCs w:val="17"/>
                        </w:rPr>
                        <w:t xml:space="preserve">经过 </w:t>
                      </w:r>
                      <w:r>
                        <w:rPr>
                          <w:rFonts w:hint="default" w:ascii="Lucida Console" w:hAnsi="Lucida Console" w:eastAsia="Lucida Console" w:cs="Lucida Console"/>
                          <w:color w:val="333333"/>
                          <w:w w:val="105"/>
                          <w:sz w:val="17"/>
                          <w:szCs w:val="17"/>
                        </w:rPr>
                        <w:t xml:space="preserve">hash </w:t>
                      </w:r>
                      <w:r>
                        <w:rPr>
                          <w:rFonts w:hint="default" w:ascii="新宋体" w:hAnsi="新宋体" w:eastAsia="新宋体" w:cs="新宋体"/>
                          <w:color w:val="333333"/>
                          <w:w w:val="105"/>
                          <w:sz w:val="17"/>
                          <w:szCs w:val="17"/>
                        </w:rPr>
                        <w:t xml:space="preserve">后共 </w:t>
                      </w:r>
                      <w:r>
                        <w:rPr>
                          <w:rFonts w:hint="default" w:ascii="Lucida Console" w:hAnsi="Lucida Console" w:eastAsia="Lucida Console" w:cs="Lucida Console"/>
                          <w:color w:val="333333"/>
                          <w:w w:val="105"/>
                          <w:sz w:val="17"/>
                          <w:szCs w:val="17"/>
                        </w:rPr>
                        <w:t xml:space="preserve">64 </w:t>
                      </w:r>
                      <w:r>
                        <w:rPr>
                          <w:rFonts w:hint="default" w:ascii="新宋体" w:hAnsi="新宋体" w:eastAsia="新宋体" w:cs="新宋体"/>
                          <w:color w:val="333333"/>
                          <w:w w:val="105"/>
                          <w:sz w:val="17"/>
                          <w:szCs w:val="17"/>
                        </w:rPr>
                        <w:t xml:space="preserve">位，根据 </w:t>
                      </w:r>
                      <w:r>
                        <w:rPr>
                          <w:rFonts w:hint="default" w:ascii="Lucida Console" w:hAnsi="Lucida Console" w:eastAsia="Lucida Console" w:cs="Lucida Console"/>
                          <w:color w:val="333333"/>
                          <w:w w:val="105"/>
                          <w:sz w:val="17"/>
                          <w:szCs w:val="17"/>
                        </w:rPr>
                        <w:t xml:space="preserve">hmap </w:t>
                      </w:r>
                      <w:r>
                        <w:rPr>
                          <w:rFonts w:hint="default" w:ascii="新宋体" w:hAnsi="新宋体" w:eastAsia="新宋体" w:cs="新宋体"/>
                          <w:color w:val="333333"/>
                          <w:w w:val="105"/>
                          <w:sz w:val="17"/>
                          <w:szCs w:val="17"/>
                        </w:rPr>
                        <w:t xml:space="preserve">中 </w:t>
                      </w:r>
                      <w:r>
                        <w:rPr>
                          <w:rFonts w:hint="default" w:ascii="Lucida Console" w:hAnsi="Lucida Console" w:eastAsia="Lucida Console" w:cs="Lucida Console"/>
                          <w:color w:val="333333"/>
                          <w:w w:val="105"/>
                          <w:sz w:val="17"/>
                          <w:szCs w:val="17"/>
                        </w:rPr>
                        <w:t>B</w:t>
                      </w:r>
                      <w:r>
                        <w:rPr>
                          <w:rFonts w:hint="default" w:ascii="Lucida Console" w:hAnsi="Lucida Console" w:eastAsia="Lucida Console" w:cs="Lucida Console"/>
                          <w:color w:val="333333"/>
                          <w:spacing w:val="-26"/>
                          <w:w w:val="105"/>
                          <w:sz w:val="17"/>
                          <w:szCs w:val="17"/>
                        </w:rPr>
                        <w:t xml:space="preserve"> </w:t>
                      </w:r>
                      <w:r>
                        <w:rPr>
                          <w:rFonts w:hint="default" w:ascii="新宋体" w:hAnsi="新宋体" w:eastAsia="新宋体" w:cs="新宋体"/>
                          <w:color w:val="333333"/>
                          <w:w w:val="105"/>
                          <w:sz w:val="17"/>
                          <w:szCs w:val="17"/>
                        </w:rPr>
                        <w:t>的值，计算它到</w:t>
                      </w:r>
                      <w:r>
                        <w:rPr>
                          <w:rFonts w:hint="default" w:ascii="新宋体" w:hAnsi="新宋体" w:eastAsia="新宋体" w:cs="新宋体"/>
                          <w:color w:val="333333"/>
                          <w:w w:val="103"/>
                          <w:sz w:val="17"/>
                          <w:szCs w:val="17"/>
                        </w:rPr>
                        <w:t xml:space="preserve"> </w:t>
                      </w:r>
                      <w:r>
                        <w:rPr>
                          <w:rFonts w:hint="default" w:ascii="新宋体" w:hAnsi="新宋体" w:eastAsia="新宋体" w:cs="新宋体"/>
                          <w:color w:val="333333"/>
                          <w:w w:val="105"/>
                          <w:sz w:val="17"/>
                          <w:szCs w:val="17"/>
                        </w:rPr>
                        <w:t xml:space="preserve">底要落在哪个 桶时，桶的数量为 </w:t>
                      </w:r>
                      <w:r>
                        <w:rPr>
                          <w:rFonts w:hint="default" w:ascii="Lucida Console" w:hAnsi="Lucida Console" w:eastAsia="Lucida Console" w:cs="Lucida Console"/>
                          <w:color w:val="333333"/>
                          <w:w w:val="105"/>
                          <w:sz w:val="17"/>
                          <w:szCs w:val="17"/>
                        </w:rPr>
                        <w:t>2^B</w:t>
                      </w:r>
                      <w:r>
                        <w:rPr>
                          <w:rFonts w:hint="default" w:ascii="新宋体" w:hAnsi="新宋体" w:eastAsia="新宋体" w:cs="新宋体"/>
                          <w:color w:val="333333"/>
                          <w:w w:val="105"/>
                          <w:sz w:val="17"/>
                          <w:szCs w:val="17"/>
                        </w:rPr>
                        <w:t xml:space="preserve">，如 </w:t>
                      </w:r>
                      <w:r>
                        <w:rPr>
                          <w:rFonts w:hint="default" w:ascii="Lucida Console" w:hAnsi="Lucida Console" w:eastAsia="Lucida Console" w:cs="Lucida Console"/>
                          <w:color w:val="333333"/>
                          <w:w w:val="105"/>
                          <w:sz w:val="17"/>
                          <w:szCs w:val="17"/>
                        </w:rPr>
                        <w:t>B=5</w:t>
                      </w:r>
                      <w:r>
                        <w:rPr>
                          <w:rFonts w:hint="default" w:ascii="新宋体" w:hAnsi="新宋体" w:eastAsia="新宋体" w:cs="新宋体"/>
                          <w:color w:val="333333"/>
                          <w:w w:val="105"/>
                          <w:sz w:val="17"/>
                          <w:szCs w:val="17"/>
                        </w:rPr>
                        <w:t xml:space="preserve">，那么用 </w:t>
                      </w:r>
                      <w:r>
                        <w:rPr>
                          <w:rFonts w:hint="default" w:ascii="Lucida Console" w:hAnsi="Lucida Console" w:eastAsia="Lucida Console" w:cs="Lucida Console"/>
                          <w:color w:val="333333"/>
                          <w:w w:val="105"/>
                          <w:sz w:val="17"/>
                          <w:szCs w:val="17"/>
                        </w:rPr>
                        <w:t xml:space="preserve">64 </w:t>
                      </w:r>
                      <w:r>
                        <w:rPr>
                          <w:rFonts w:hint="default" w:ascii="新宋体" w:hAnsi="新宋体" w:eastAsia="新宋体" w:cs="新宋体"/>
                          <w:color w:val="333333"/>
                          <w:w w:val="105"/>
                          <w:sz w:val="17"/>
                          <w:szCs w:val="17"/>
                        </w:rPr>
                        <w:t xml:space="preserve">位最后 </w:t>
                      </w:r>
                      <w:r>
                        <w:rPr>
                          <w:rFonts w:hint="default" w:ascii="Lucida Console" w:hAnsi="Lucida Console" w:eastAsia="Lucida Console" w:cs="Lucida Console"/>
                          <w:color w:val="333333"/>
                          <w:w w:val="105"/>
                          <w:sz w:val="17"/>
                          <w:szCs w:val="17"/>
                        </w:rPr>
                        <w:t xml:space="preserve">5 </w:t>
                      </w:r>
                      <w:r>
                        <w:rPr>
                          <w:rFonts w:hint="default" w:ascii="新宋体" w:hAnsi="新宋体" w:eastAsia="新宋体" w:cs="新宋体"/>
                          <w:color w:val="333333"/>
                          <w:w w:val="105"/>
                          <w:sz w:val="17"/>
                          <w:szCs w:val="17"/>
                        </w:rPr>
                        <w:t xml:space="preserve">位表示第几号桶，在用 </w:t>
                      </w:r>
                      <w:r>
                        <w:rPr>
                          <w:rFonts w:hint="default" w:ascii="Lucida Console" w:hAnsi="Lucida Console" w:eastAsia="Lucida Console" w:cs="Lucida Console"/>
                          <w:color w:val="333333"/>
                          <w:w w:val="105"/>
                          <w:sz w:val="17"/>
                          <w:szCs w:val="17"/>
                        </w:rPr>
                        <w:t>hash</w:t>
                      </w:r>
                      <w:r>
                        <w:rPr>
                          <w:rFonts w:hint="default" w:ascii="Lucida Console" w:hAnsi="Lucida Console" w:eastAsia="Lucida Console" w:cs="Lucida Console"/>
                          <w:color w:val="333333"/>
                          <w:spacing w:val="-26"/>
                          <w:w w:val="105"/>
                          <w:sz w:val="17"/>
                          <w:szCs w:val="17"/>
                        </w:rPr>
                        <w:t xml:space="preserve"> </w:t>
                      </w:r>
                      <w:r>
                        <w:rPr>
                          <w:rFonts w:hint="default" w:ascii="新宋体" w:hAnsi="新宋体" w:eastAsia="新宋体" w:cs="新宋体"/>
                          <w:color w:val="333333"/>
                          <w:w w:val="105"/>
                          <w:sz w:val="17"/>
                          <w:szCs w:val="17"/>
                        </w:rPr>
                        <w:t>值的</w:t>
                      </w:r>
                      <w:r>
                        <w:rPr>
                          <w:rFonts w:hint="default" w:ascii="新宋体" w:hAnsi="新宋体" w:eastAsia="新宋体" w:cs="新宋体"/>
                          <w:color w:val="333333"/>
                          <w:w w:val="103"/>
                          <w:sz w:val="17"/>
                          <w:szCs w:val="17"/>
                        </w:rPr>
                        <w:t xml:space="preserve"> </w:t>
                      </w:r>
                      <w:r>
                        <w:rPr>
                          <w:rFonts w:hint="default" w:ascii="新宋体" w:hAnsi="新宋体" w:eastAsia="新宋体" w:cs="新宋体"/>
                          <w:color w:val="333333"/>
                          <w:w w:val="105"/>
                          <w:sz w:val="17"/>
                          <w:szCs w:val="17"/>
                        </w:rPr>
                        <w:t xml:space="preserve">高 </w:t>
                      </w:r>
                      <w:r>
                        <w:rPr>
                          <w:rFonts w:hint="default" w:ascii="Lucida Console" w:hAnsi="Lucida Console" w:eastAsia="Lucida Console" w:cs="Lucida Console"/>
                          <w:color w:val="333333"/>
                          <w:w w:val="105"/>
                          <w:sz w:val="17"/>
                          <w:szCs w:val="17"/>
                        </w:rPr>
                        <w:t xml:space="preserve">8 </w:t>
                      </w:r>
                      <w:r>
                        <w:rPr>
                          <w:rFonts w:hint="default" w:ascii="新宋体" w:hAnsi="新宋体" w:eastAsia="新宋体" w:cs="新宋体"/>
                          <w:color w:val="333333"/>
                          <w:w w:val="105"/>
                          <w:sz w:val="17"/>
                          <w:szCs w:val="17"/>
                        </w:rPr>
                        <w:t xml:space="preserve">位确定在 </w:t>
                      </w:r>
                      <w:r>
                        <w:rPr>
                          <w:rFonts w:hint="default" w:ascii="Lucida Console" w:hAnsi="Lucida Console" w:eastAsia="Lucida Console" w:cs="Lucida Console"/>
                          <w:color w:val="333333"/>
                          <w:w w:val="105"/>
                          <w:sz w:val="17"/>
                          <w:szCs w:val="17"/>
                        </w:rPr>
                        <w:t xml:space="preserve">bucket </w:t>
                      </w:r>
                      <w:r>
                        <w:rPr>
                          <w:rFonts w:hint="default" w:ascii="新宋体" w:hAnsi="新宋体" w:eastAsia="新宋体" w:cs="新宋体"/>
                          <w:color w:val="333333"/>
                          <w:w w:val="105"/>
                          <w:sz w:val="17"/>
                          <w:szCs w:val="17"/>
                        </w:rPr>
                        <w:t xml:space="preserve">中的存储位置，当前 </w:t>
                      </w:r>
                      <w:r>
                        <w:rPr>
                          <w:rFonts w:hint="default" w:ascii="Lucida Console" w:hAnsi="Lucida Console" w:eastAsia="Lucida Console" w:cs="Lucida Console"/>
                          <w:color w:val="333333"/>
                          <w:w w:val="105"/>
                          <w:sz w:val="17"/>
                          <w:szCs w:val="17"/>
                        </w:rPr>
                        <w:t xml:space="preserve">bmap </w:t>
                      </w:r>
                      <w:r>
                        <w:rPr>
                          <w:rFonts w:hint="default" w:ascii="新宋体" w:hAnsi="新宋体" w:eastAsia="新宋体" w:cs="新宋体"/>
                          <w:color w:val="333333"/>
                          <w:w w:val="105"/>
                          <w:sz w:val="17"/>
                          <w:szCs w:val="17"/>
                        </w:rPr>
                        <w:t xml:space="preserve">中的 </w:t>
                      </w:r>
                      <w:r>
                        <w:rPr>
                          <w:rFonts w:hint="default" w:ascii="Lucida Console" w:hAnsi="Lucida Console" w:eastAsia="Lucida Console" w:cs="Lucida Console"/>
                          <w:color w:val="333333"/>
                          <w:w w:val="105"/>
                          <w:sz w:val="17"/>
                          <w:szCs w:val="17"/>
                        </w:rPr>
                        <w:t xml:space="preserve">bucket </w:t>
                      </w:r>
                      <w:r>
                        <w:rPr>
                          <w:rFonts w:hint="default" w:ascii="新宋体" w:hAnsi="新宋体" w:eastAsia="新宋体" w:cs="新宋体"/>
                          <w:color w:val="333333"/>
                          <w:w w:val="105"/>
                          <w:sz w:val="17"/>
                          <w:szCs w:val="17"/>
                        </w:rPr>
                        <w:t>未找 到，则查询对应的</w:t>
                      </w:r>
                      <w:r>
                        <w:rPr>
                          <w:rFonts w:hint="default" w:ascii="新宋体" w:hAnsi="新宋体" w:eastAsia="新宋体" w:cs="新宋体"/>
                          <w:color w:val="333333"/>
                          <w:spacing w:val="-8"/>
                          <w:w w:val="105"/>
                          <w:sz w:val="17"/>
                          <w:szCs w:val="17"/>
                        </w:rPr>
                        <w:t xml:space="preserve"> </w:t>
                      </w:r>
                      <w:r>
                        <w:rPr>
                          <w:rFonts w:hint="default" w:ascii="Lucida Console" w:hAnsi="Lucida Console" w:eastAsia="Lucida Console" w:cs="Lucida Console"/>
                          <w:color w:val="333333"/>
                          <w:w w:val="105"/>
                          <w:sz w:val="17"/>
                          <w:szCs w:val="17"/>
                        </w:rPr>
                        <w:t>overflow</w:t>
                      </w:r>
                      <w:r>
                        <w:rPr>
                          <w:rFonts w:hint="default" w:ascii="Lucida Console" w:hAnsi="Lucida Console" w:eastAsia="Lucida Console" w:cs="Lucida Console"/>
                          <w:color w:val="333333"/>
                          <w:w w:val="103"/>
                          <w:sz w:val="17"/>
                          <w:szCs w:val="17"/>
                        </w:rPr>
                        <w:t xml:space="preserve"> </w:t>
                      </w:r>
                      <w:r>
                        <w:rPr>
                          <w:rFonts w:hint="default" w:ascii="Lucida Console" w:hAnsi="Lucida Console" w:eastAsia="Lucida Console" w:cs="Lucida Console"/>
                          <w:color w:val="333333"/>
                          <w:w w:val="105"/>
                          <w:sz w:val="17"/>
                          <w:szCs w:val="17"/>
                        </w:rPr>
                        <w:t>bucket</w:t>
                      </w:r>
                      <w:r>
                        <w:rPr>
                          <w:rFonts w:hint="default" w:ascii="新宋体" w:hAnsi="新宋体" w:eastAsia="新宋体" w:cs="新宋体"/>
                          <w:color w:val="333333"/>
                          <w:w w:val="105"/>
                          <w:sz w:val="17"/>
                          <w:szCs w:val="17"/>
                        </w:rPr>
                        <w:t xml:space="preserve">，对应位置有数据则对比完整的哈希值， 确定是否是要查找的数据。如果当前 </w:t>
                      </w:r>
                      <w:r>
                        <w:rPr>
                          <w:rFonts w:hint="default" w:ascii="Lucida Console" w:hAnsi="Lucida Console" w:eastAsia="Lucida Console" w:cs="Lucida Console"/>
                          <w:color w:val="333333"/>
                          <w:w w:val="105"/>
                          <w:sz w:val="17"/>
                          <w:szCs w:val="17"/>
                        </w:rPr>
                        <w:t>map</w:t>
                      </w:r>
                      <w:r>
                        <w:rPr>
                          <w:rFonts w:hint="default" w:ascii="Lucida Console" w:hAnsi="Lucida Console" w:eastAsia="Lucida Console" w:cs="Lucida Console"/>
                          <w:color w:val="333333"/>
                          <w:spacing w:val="-70"/>
                          <w:w w:val="105"/>
                          <w:sz w:val="17"/>
                          <w:szCs w:val="17"/>
                        </w:rPr>
                        <w:t xml:space="preserve"> </w:t>
                      </w:r>
                      <w:r>
                        <w:rPr>
                          <w:rFonts w:hint="default" w:ascii="新宋体" w:hAnsi="新宋体" w:eastAsia="新宋体" w:cs="新宋体"/>
                          <w:color w:val="333333"/>
                          <w:w w:val="105"/>
                          <w:sz w:val="17"/>
                          <w:szCs w:val="17"/>
                        </w:rPr>
                        <w:t>处于数据搬移状</w:t>
                      </w:r>
                      <w:r>
                        <w:rPr>
                          <w:rFonts w:hint="default" w:ascii="新宋体" w:hAnsi="新宋体" w:eastAsia="新宋体" w:cs="新宋体"/>
                          <w:color w:val="333333"/>
                          <w:w w:val="103"/>
                          <w:sz w:val="17"/>
                          <w:szCs w:val="17"/>
                        </w:rPr>
                        <w:t xml:space="preserve"> </w:t>
                      </w:r>
                      <w:r>
                        <w:rPr>
                          <w:rFonts w:hint="default" w:ascii="新宋体" w:hAnsi="新宋体" w:eastAsia="新宋体" w:cs="新宋体"/>
                          <w:color w:val="333333"/>
                          <w:w w:val="105"/>
                          <w:sz w:val="17"/>
                          <w:szCs w:val="17"/>
                        </w:rPr>
                        <w:t xml:space="preserve">态，则优先从 </w:t>
                      </w:r>
                      <w:r>
                        <w:rPr>
                          <w:rFonts w:hint="default" w:ascii="Lucida Console" w:hAnsi="Lucida Console" w:eastAsia="Lucida Console" w:cs="Lucida Console"/>
                          <w:color w:val="333333"/>
                          <w:w w:val="105"/>
                          <w:sz w:val="17"/>
                          <w:szCs w:val="17"/>
                        </w:rPr>
                        <w:t>oldbuckets</w:t>
                      </w:r>
                      <w:r>
                        <w:rPr>
                          <w:rFonts w:hint="default" w:ascii="Lucida Console" w:hAnsi="Lucida Console" w:eastAsia="Lucida Console" w:cs="Lucida Console"/>
                          <w:color w:val="333333"/>
                          <w:spacing w:val="-32"/>
                          <w:w w:val="105"/>
                          <w:sz w:val="17"/>
                          <w:szCs w:val="17"/>
                        </w:rPr>
                        <w:t xml:space="preserve"> </w:t>
                      </w:r>
                      <w:r>
                        <w:rPr>
                          <w:rFonts w:hint="default" w:ascii="新宋体" w:hAnsi="新宋体" w:eastAsia="新宋体" w:cs="新宋体"/>
                          <w:color w:val="333333"/>
                          <w:w w:val="105"/>
                          <w:sz w:val="17"/>
                          <w:szCs w:val="17"/>
                        </w:rPr>
                        <w:t>查找。</w:t>
                      </w:r>
                    </w:p>
                  </w:txbxContent>
                </v:textbox>
              </v:shape>
            </v:group>
            <w10:wrap type="none"/>
            <w10:anchorlock/>
          </v:group>
        </w:pict>
      </w:r>
    </w:p>
    <w:p>
      <w:pPr>
        <w:spacing w:before="9" w:line="240" w:lineRule="auto"/>
        <w:rPr>
          <w:rFonts w:hint="default" w:ascii="微软雅黑" w:hAnsi="微软雅黑" w:eastAsia="微软雅黑" w:cs="微软雅黑"/>
          <w:b/>
          <w:bCs/>
          <w:sz w:val="10"/>
          <w:szCs w:val="10"/>
        </w:rPr>
      </w:pPr>
    </w:p>
    <w:p>
      <w:pPr>
        <w:spacing w:before="0" w:line="479" w:lineRule="exact"/>
        <w:ind w:left="110" w:right="217" w:firstLine="0"/>
        <w:jc w:val="left"/>
        <w:rPr>
          <w:rFonts w:hint="default" w:ascii="Arial Black" w:hAnsi="Arial Black" w:eastAsia="Arial Black" w:cs="Arial Black"/>
          <w:sz w:val="34"/>
          <w:szCs w:val="34"/>
        </w:rPr>
      </w:pPr>
      <w:bookmarkStart w:id="29" w:name="介绍一下 Channel  "/>
      <w:bookmarkEnd w:id="29"/>
      <w:r>
        <w:rPr>
          <w:rFonts w:hint="default" w:ascii="微软雅黑" w:hAnsi="微软雅黑" w:eastAsia="微软雅黑" w:cs="微软雅黑"/>
          <w:b/>
          <w:bCs/>
          <w:color w:val="333333"/>
          <w:w w:val="95"/>
          <w:sz w:val="34"/>
          <w:szCs w:val="34"/>
        </w:rPr>
        <w:t>介绍一下</w:t>
      </w:r>
      <w:r>
        <w:rPr>
          <w:rFonts w:hint="default" w:ascii="微软雅黑" w:hAnsi="微软雅黑" w:eastAsia="微软雅黑" w:cs="微软雅黑"/>
          <w:b/>
          <w:bCs/>
          <w:color w:val="333333"/>
          <w:spacing w:val="31"/>
          <w:w w:val="95"/>
          <w:sz w:val="34"/>
          <w:szCs w:val="34"/>
        </w:rPr>
        <w:t xml:space="preserve"> </w:t>
      </w:r>
      <w:r>
        <w:rPr>
          <w:rFonts w:hint="default" w:ascii="Arial Black" w:hAnsi="Arial Black" w:eastAsia="Arial Black" w:cs="Arial Black"/>
          <w:b/>
          <w:bCs/>
          <w:color w:val="333333"/>
          <w:w w:val="95"/>
          <w:sz w:val="34"/>
          <w:szCs w:val="34"/>
        </w:rPr>
        <w:t>Channel</w:t>
      </w:r>
    </w:p>
    <w:p>
      <w:pPr>
        <w:spacing w:line="20" w:lineRule="exact"/>
        <w:ind w:left="102" w:right="0" w:firstLine="0"/>
        <w:rPr>
          <w:rFonts w:hint="default" w:ascii="Arial Black" w:hAnsi="Arial Black" w:eastAsia="Arial Black" w:cs="Arial Black"/>
          <w:sz w:val="2"/>
          <w:szCs w:val="2"/>
        </w:rPr>
      </w:pPr>
      <w:r>
        <w:rPr>
          <w:rFonts w:hint="default" w:ascii="Arial Black" w:hAnsi="Arial Black" w:eastAsia="Arial Black" w:cs="Arial Black"/>
          <w:sz w:val="2"/>
          <w:szCs w:val="2"/>
        </w:rPr>
        <w:pict>
          <v:group id="_x0000_s1102" o:spid="_x0000_s1102" o:spt="203" style="height:0.75pt;width:447.75pt;" coordsize="8955,15">
            <o:lock v:ext="edit"/>
            <v:group id="_x0000_s1103" o:spid="_x0000_s1103" o:spt="203" style="position:absolute;left:8;top:8;height:2;width:8940;" coordorigin="8,8" coordsize="8940,2">
              <o:lock v:ext="edit"/>
              <v:shape id="_x0000_s1104" o:spid="_x0000_s1104" style="position:absolute;left:8;top:8;height:2;width:8940;" filled="f" stroked="t" coordorigin="8,8" coordsize="8940,0" path="m8,8l8948,8e">
                <v:path arrowok="t"/>
                <v:fill on="f" focussize="0,0"/>
                <v:stroke color="#EDEDED"/>
                <v:imagedata o:title=""/>
                <o:lock v:ext="edit"/>
              </v:shape>
            </v:group>
            <w10:wrap type="none"/>
            <w10:anchorlock/>
          </v:group>
        </w:pict>
      </w:r>
    </w:p>
    <w:p>
      <w:pPr>
        <w:pStyle w:val="4"/>
        <w:spacing w:before="156" w:line="223" w:lineRule="auto"/>
        <w:ind w:right="101" w:firstLine="50"/>
        <w:jc w:val="left"/>
      </w:pPr>
      <w:r>
        <w:rPr>
          <w:rFonts w:hint="default" w:ascii="Noto Sans" w:hAnsi="Noto Sans" w:eastAsia="Noto Sans" w:cs="Noto Sans"/>
          <w:color w:val="333333"/>
        </w:rPr>
        <w:t xml:space="preserve">Go </w:t>
      </w:r>
      <w:r>
        <w:rPr>
          <w:color w:val="333333"/>
        </w:rPr>
        <w:t>语言中，不要通过共享内存来通信，而要通过通信来实现内存共享。</w:t>
      </w:r>
      <w:r>
        <w:rPr>
          <w:rFonts w:hint="default" w:ascii="Noto Sans" w:hAnsi="Noto Sans" w:eastAsia="Noto Sans" w:cs="Noto Sans"/>
          <w:color w:val="333333"/>
        </w:rPr>
        <w:t xml:space="preserve">Go </w:t>
      </w:r>
      <w:r>
        <w:rPr>
          <w:color w:val="333333"/>
        </w:rPr>
        <w:t xml:space="preserve">的 </w:t>
      </w:r>
      <w:r>
        <w:rPr>
          <w:rFonts w:hint="default" w:ascii="Noto Sans" w:hAnsi="Noto Sans" w:eastAsia="Noto Sans" w:cs="Noto Sans"/>
          <w:color w:val="333333"/>
        </w:rPr>
        <w:t>CSP(Communicating</w:t>
      </w:r>
      <w:r>
        <w:rPr>
          <w:rFonts w:hint="default" w:ascii="Noto Sans" w:hAnsi="Noto Sans" w:eastAsia="Noto Sans" w:cs="Noto Sans"/>
          <w:color w:val="333333"/>
          <w:spacing w:val="28"/>
        </w:rPr>
        <w:t xml:space="preserve"> </w:t>
      </w:r>
      <w:r>
        <w:rPr>
          <w:rFonts w:hint="default" w:ascii="Noto Sans" w:hAnsi="Noto Sans" w:eastAsia="Noto Sans" w:cs="Noto Sans"/>
          <w:color w:val="333333"/>
        </w:rPr>
        <w:t>Sequential Process)</w:t>
      </w:r>
      <w:r>
        <w:rPr>
          <w:color w:val="333333"/>
        </w:rPr>
        <w:t xml:space="preserve">并发模型，中文可以叫做通信顺序进 程，是通过 </w:t>
      </w:r>
      <w:r>
        <w:rPr>
          <w:rFonts w:hint="default" w:ascii="Noto Sans" w:hAnsi="Noto Sans" w:eastAsia="Noto Sans" w:cs="Noto Sans"/>
          <w:color w:val="333333"/>
        </w:rPr>
        <w:t xml:space="preserve">goroutine </w:t>
      </w:r>
      <w:r>
        <w:rPr>
          <w:color w:val="333333"/>
        </w:rPr>
        <w:t xml:space="preserve">和 </w:t>
      </w:r>
      <w:r>
        <w:rPr>
          <w:rFonts w:hint="default" w:ascii="Noto Sans" w:hAnsi="Noto Sans" w:eastAsia="Noto Sans" w:cs="Noto Sans"/>
          <w:color w:val="333333"/>
        </w:rPr>
        <w:t xml:space="preserve">channel </w:t>
      </w:r>
      <w:r>
        <w:rPr>
          <w:color w:val="333333"/>
        </w:rPr>
        <w:t>来实现的。</w:t>
      </w:r>
      <w:r>
        <w:rPr>
          <w:color w:val="333333"/>
          <w:spacing w:val="-46"/>
        </w:rPr>
        <w:t xml:space="preserve"> </w:t>
      </w:r>
      <w:r>
        <w:rPr>
          <w:rFonts w:hint="default" w:ascii="Noto Sans" w:hAnsi="Noto Sans" w:eastAsia="Noto Sans" w:cs="Noto Sans"/>
          <w:color w:val="333333"/>
        </w:rPr>
        <w:t>channel</w:t>
      </w:r>
      <w:r>
        <w:rPr>
          <w:rFonts w:hint="default" w:ascii="Noto Sans" w:hAnsi="Noto Sans" w:eastAsia="Noto Sans" w:cs="Noto Sans"/>
          <w:color w:val="333333"/>
          <w:spacing w:val="29"/>
        </w:rPr>
        <w:t xml:space="preserve"> </w:t>
      </w:r>
      <w:r>
        <w:rPr>
          <w:color w:val="333333"/>
        </w:rPr>
        <w:t>收发遵循先进先出</w:t>
      </w:r>
      <w:r>
        <w:rPr>
          <w:color w:val="333333"/>
          <w:spacing w:val="22"/>
        </w:rPr>
        <w:t xml:space="preserve"> </w:t>
      </w:r>
      <w:r>
        <w:rPr>
          <w:rFonts w:hint="default" w:ascii="Noto Sans" w:hAnsi="Noto Sans" w:eastAsia="Noto Sans" w:cs="Noto Sans"/>
          <w:color w:val="333333"/>
        </w:rPr>
        <w:t>FIFO</w:t>
      </w:r>
      <w:r>
        <w:rPr>
          <w:rFonts w:hint="default" w:ascii="Noto Sans" w:hAnsi="Noto Sans" w:eastAsia="Noto Sans" w:cs="Noto Sans"/>
          <w:color w:val="333333"/>
          <w:spacing w:val="29"/>
        </w:rPr>
        <w:t xml:space="preserve"> </w:t>
      </w:r>
      <w:r>
        <w:rPr>
          <w:color w:val="333333"/>
        </w:rPr>
        <w:t>的原则。分为有缓冲区和无缓冲区，</w:t>
      </w:r>
      <w:r>
        <w:rPr>
          <w:rFonts w:hint="default" w:ascii="Noto Sans" w:hAnsi="Noto Sans" w:eastAsia="Noto Sans" w:cs="Noto Sans"/>
          <w:color w:val="333333"/>
        </w:rPr>
        <w:t>channel</w:t>
      </w:r>
      <w:r>
        <w:rPr>
          <w:rFonts w:hint="default" w:ascii="Noto Sans" w:hAnsi="Noto Sans" w:eastAsia="Noto Sans" w:cs="Noto Sans"/>
          <w:color w:val="333333"/>
          <w:spacing w:val="29"/>
        </w:rPr>
        <w:t xml:space="preserve"> </w:t>
      </w:r>
      <w:r>
        <w:rPr>
          <w:color w:val="333333"/>
        </w:rPr>
        <w:t>中包括</w:t>
      </w:r>
      <w:r>
        <w:rPr>
          <w:color w:val="333333"/>
          <w:spacing w:val="22"/>
        </w:rPr>
        <w:t xml:space="preserve"> </w:t>
      </w:r>
      <w:r>
        <w:rPr>
          <w:rFonts w:hint="default" w:ascii="Noto Sans" w:hAnsi="Noto Sans" w:eastAsia="Noto Sans" w:cs="Noto Sans"/>
          <w:color w:val="333333"/>
        </w:rPr>
        <w:t>buffer</w:t>
      </w:r>
      <w:r>
        <w:rPr>
          <w:color w:val="333333"/>
        </w:rPr>
        <w:t>、</w:t>
      </w:r>
      <w:r>
        <w:rPr>
          <w:rFonts w:hint="default" w:ascii="Noto Sans" w:hAnsi="Noto Sans" w:eastAsia="Noto Sans" w:cs="Noto Sans"/>
          <w:color w:val="333333"/>
        </w:rPr>
        <w:t>sendx</w:t>
      </w:r>
      <w:r>
        <w:rPr>
          <w:rFonts w:hint="default" w:ascii="Noto Sans" w:hAnsi="Noto Sans" w:eastAsia="Noto Sans" w:cs="Noto Sans"/>
          <w:color w:val="333333"/>
          <w:spacing w:val="29"/>
        </w:rPr>
        <w:t xml:space="preserve"> </w:t>
      </w:r>
      <w:r>
        <w:rPr>
          <w:color w:val="333333"/>
        </w:rPr>
        <w:t>和</w:t>
      </w:r>
      <w:r>
        <w:rPr>
          <w:color w:val="333333"/>
          <w:spacing w:val="-38"/>
        </w:rPr>
        <w:t xml:space="preserve"> </w:t>
      </w:r>
      <w:r>
        <w:rPr>
          <w:rFonts w:hint="default" w:ascii="Noto Sans" w:hAnsi="Noto Sans" w:eastAsia="Noto Sans" w:cs="Noto Sans"/>
          <w:color w:val="333333"/>
        </w:rPr>
        <w:t>recvx</w:t>
      </w:r>
      <w:r>
        <w:rPr>
          <w:rFonts w:hint="default" w:ascii="Noto Sans" w:hAnsi="Noto Sans" w:eastAsia="Noto Sans" w:cs="Noto Sans"/>
          <w:color w:val="333333"/>
          <w:spacing w:val="27"/>
        </w:rPr>
        <w:t xml:space="preserve"> </w:t>
      </w:r>
      <w:r>
        <w:rPr>
          <w:color w:val="333333"/>
        </w:rPr>
        <w:t>收发的位置</w:t>
      </w:r>
      <w:r>
        <w:rPr>
          <w:rFonts w:hint="default" w:ascii="Noto Sans" w:hAnsi="Noto Sans" w:eastAsia="Noto Sans" w:cs="Noto Sans"/>
          <w:color w:val="333333"/>
        </w:rPr>
        <w:t>(ring</w:t>
      </w:r>
      <w:r>
        <w:rPr>
          <w:rFonts w:hint="default" w:ascii="Noto Sans" w:hAnsi="Noto Sans" w:eastAsia="Noto Sans" w:cs="Noto Sans"/>
          <w:color w:val="333333"/>
          <w:spacing w:val="27"/>
        </w:rPr>
        <w:t xml:space="preserve"> </w:t>
      </w:r>
      <w:r>
        <w:rPr>
          <w:rFonts w:hint="default" w:ascii="Noto Sans" w:hAnsi="Noto Sans" w:eastAsia="Noto Sans" w:cs="Noto Sans"/>
          <w:color w:val="333333"/>
        </w:rPr>
        <w:t>buffer</w:t>
      </w:r>
      <w:r>
        <w:rPr>
          <w:rFonts w:hint="default" w:ascii="Noto Sans" w:hAnsi="Noto Sans" w:eastAsia="Noto Sans" w:cs="Noto Sans"/>
          <w:color w:val="333333"/>
          <w:spacing w:val="27"/>
        </w:rPr>
        <w:t xml:space="preserve"> </w:t>
      </w:r>
      <w:r>
        <w:rPr>
          <w:color w:val="333333"/>
        </w:rPr>
        <w:t>记录实现</w:t>
      </w:r>
      <w:r>
        <w:rPr>
          <w:rFonts w:hint="default" w:ascii="Noto Sans" w:hAnsi="Noto Sans" w:eastAsia="Noto Sans" w:cs="Noto Sans"/>
          <w:color w:val="333333"/>
        </w:rPr>
        <w:t>)</w:t>
      </w:r>
      <w:r>
        <w:rPr>
          <w:color w:val="333333"/>
        </w:rPr>
        <w:t>、</w:t>
      </w:r>
      <w:r>
        <w:rPr>
          <w:rFonts w:hint="default" w:ascii="Noto Sans" w:hAnsi="Noto Sans" w:eastAsia="Noto Sans" w:cs="Noto Sans"/>
          <w:color w:val="333333"/>
        </w:rPr>
        <w:t>sendq</w:t>
      </w:r>
      <w:r>
        <w:rPr>
          <w:color w:val="333333"/>
        </w:rPr>
        <w:t>、</w:t>
      </w:r>
      <w:r>
        <w:rPr>
          <w:color w:val="333333"/>
          <w:spacing w:val="20"/>
        </w:rPr>
        <w:t xml:space="preserve"> </w:t>
      </w:r>
      <w:r>
        <w:rPr>
          <w:rFonts w:hint="default" w:ascii="Noto Sans" w:hAnsi="Noto Sans" w:eastAsia="Noto Sans" w:cs="Noto Sans"/>
          <w:color w:val="333333"/>
        </w:rPr>
        <w:t>recv</w:t>
      </w:r>
      <w:r>
        <w:rPr>
          <w:color w:val="333333"/>
        </w:rPr>
        <w:t>。当</w:t>
      </w:r>
      <w:r>
        <w:rPr>
          <w:color w:val="333333"/>
          <w:spacing w:val="20"/>
        </w:rPr>
        <w:t xml:space="preserve"> </w:t>
      </w:r>
      <w:r>
        <w:rPr>
          <w:rFonts w:hint="default" w:ascii="Noto Sans" w:hAnsi="Noto Sans" w:eastAsia="Noto Sans" w:cs="Noto Sans"/>
          <w:color w:val="333333"/>
        </w:rPr>
        <w:t>channel</w:t>
      </w:r>
      <w:r>
        <w:rPr>
          <w:rFonts w:hint="default" w:ascii="Noto Sans" w:hAnsi="Noto Sans" w:eastAsia="Noto Sans" w:cs="Noto Sans"/>
          <w:color w:val="333333"/>
          <w:spacing w:val="27"/>
        </w:rPr>
        <w:t xml:space="preserve"> </w:t>
      </w:r>
      <w:r>
        <w:rPr>
          <w:color w:val="333333"/>
        </w:rPr>
        <w:t>因为缓冲区不足而阻塞了队列，则</w:t>
      </w:r>
      <w:r>
        <w:rPr>
          <w:color w:val="333333"/>
          <w:spacing w:val="-54"/>
        </w:rPr>
        <w:t xml:space="preserve"> </w:t>
      </w:r>
      <w:r>
        <w:rPr>
          <w:color w:val="333333"/>
        </w:rPr>
        <w:t>使用双向链表存储</w:t>
      </w:r>
    </w:p>
    <w:p>
      <w:pPr>
        <w:pStyle w:val="3"/>
        <w:tabs>
          <w:tab w:val="left" w:pos="9049"/>
        </w:tabs>
        <w:spacing w:before="70" w:line="240" w:lineRule="auto"/>
        <w:ind w:right="217"/>
        <w:jc w:val="left"/>
        <w:rPr>
          <w:b w:val="0"/>
          <w:bCs w:val="0"/>
        </w:rPr>
      </w:pPr>
      <w:bookmarkStart w:id="30" w:name="Channel 的 ring buffer 实现  "/>
      <w:bookmarkEnd w:id="30"/>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Channel</w:t>
      </w:r>
      <w:r>
        <w:rPr>
          <w:rFonts w:hint="default" w:ascii="Arial Black" w:hAnsi="Arial Black" w:eastAsia="Arial Black" w:cs="Arial Black"/>
          <w:b/>
          <w:bCs/>
          <w:color w:val="333333"/>
          <w:spacing w:val="-71"/>
          <w:u w:val="single" w:color="EDEDED"/>
        </w:rPr>
        <w:t xml:space="preserve"> </w:t>
      </w:r>
      <w:r>
        <w:rPr>
          <w:color w:val="333333"/>
          <w:u w:val="single" w:color="EDEDED"/>
        </w:rPr>
        <w:t>的</w:t>
      </w:r>
      <w:r>
        <w:rPr>
          <w:color w:val="333333"/>
          <w:spacing w:val="-59"/>
          <w:u w:val="single" w:color="EDEDED"/>
        </w:rPr>
        <w:t xml:space="preserve"> </w:t>
      </w:r>
      <w:r>
        <w:rPr>
          <w:rFonts w:hint="default" w:ascii="Arial Black" w:hAnsi="Arial Black" w:eastAsia="Arial Black" w:cs="Arial Black"/>
          <w:b/>
          <w:bCs/>
          <w:color w:val="333333"/>
          <w:u w:val="single" w:color="EDEDED"/>
        </w:rPr>
        <w:t>ring</w:t>
      </w:r>
      <w:r>
        <w:rPr>
          <w:rFonts w:hint="default" w:ascii="Arial Black" w:hAnsi="Arial Black" w:eastAsia="Arial Black" w:cs="Arial Black"/>
          <w:b/>
          <w:bCs/>
          <w:color w:val="333333"/>
          <w:spacing w:val="-71"/>
          <w:u w:val="single" w:color="EDEDED"/>
        </w:rPr>
        <w:t xml:space="preserve"> </w:t>
      </w:r>
      <w:r>
        <w:rPr>
          <w:rFonts w:hint="default" w:ascii="Arial Black" w:hAnsi="Arial Black" w:eastAsia="Arial Black" w:cs="Arial Black"/>
          <w:b/>
          <w:bCs/>
          <w:color w:val="333333"/>
          <w:u w:val="single" w:color="EDEDED"/>
        </w:rPr>
        <w:t>buffer</w:t>
      </w:r>
      <w:r>
        <w:rPr>
          <w:rFonts w:hint="default" w:ascii="Arial Black" w:hAnsi="Arial Black" w:eastAsia="Arial Black" w:cs="Arial Black"/>
          <w:b/>
          <w:bCs/>
          <w:color w:val="333333"/>
          <w:spacing w:val="-71"/>
          <w:u w:val="single" w:color="EDEDED"/>
        </w:rPr>
        <w:t xml:space="preserve"> </w:t>
      </w:r>
      <w:r>
        <w:rPr>
          <w:color w:val="333333"/>
          <w:u w:val="single" w:color="EDEDED"/>
        </w:rPr>
        <w:t>实现</w:t>
      </w:r>
      <w:r>
        <w:rPr>
          <w:color w:val="333333"/>
          <w:u w:val="single" w:color="EDEDED"/>
        </w:rPr>
        <w:tab/>
      </w:r>
    </w:p>
    <w:p>
      <w:pPr>
        <w:pStyle w:val="4"/>
        <w:spacing w:before="152" w:line="316" w:lineRule="exact"/>
        <w:ind w:right="217" w:firstLine="50"/>
        <w:jc w:val="left"/>
      </w:pPr>
      <w:r>
        <w:pict>
          <v:shape id="_x0000_s1105" o:spid="_x0000_s1105" o:spt="75" type="#_x0000_t75" style="position:absolute;left:0pt;margin-left:74.5pt;margin-top:40.45pt;height:225pt;width:409.5pt;mso-position-horizontal-relative:page;z-index:-251656192;mso-width-relative:page;mso-height-relative:page;" filled="f" stroked="f" coordsize="21600,21600">
            <v:path/>
            <v:fill on="f" focussize="0,0"/>
            <v:stroke on="f"/>
            <v:imagedata r:id="rId6" o:title=""/>
            <o:lock v:ext="edit" aspectratio="t"/>
          </v:shape>
        </w:pict>
      </w:r>
      <w:r>
        <w:rPr>
          <w:rFonts w:hint="default" w:ascii="Noto Sans" w:hAnsi="Noto Sans" w:eastAsia="Noto Sans" w:cs="Noto Sans"/>
          <w:color w:val="333333"/>
        </w:rPr>
        <w:t xml:space="preserve">channel </w:t>
      </w:r>
      <w:r>
        <w:rPr>
          <w:color w:val="333333"/>
        </w:rPr>
        <w:t xml:space="preserve">中使用了 </w:t>
      </w:r>
      <w:r>
        <w:rPr>
          <w:rFonts w:hint="default" w:ascii="Noto Sans" w:hAnsi="Noto Sans" w:eastAsia="Noto Sans" w:cs="Noto Sans"/>
          <w:color w:val="333333"/>
        </w:rPr>
        <w:t>ring buffer</w:t>
      </w:r>
      <w:r>
        <w:rPr>
          <w:color w:val="333333"/>
        </w:rPr>
        <w:t>（环形缓冲区</w:t>
      </w:r>
      <w:r>
        <w:rPr>
          <w:rFonts w:hint="default" w:ascii="Noto Sans" w:hAnsi="Noto Sans" w:eastAsia="Noto Sans" w:cs="Noto Sans"/>
          <w:color w:val="333333"/>
        </w:rPr>
        <w:t xml:space="preserve">) </w:t>
      </w:r>
      <w:r>
        <w:rPr>
          <w:color w:val="333333"/>
        </w:rPr>
        <w:t>来缓存写入的数据。</w:t>
      </w:r>
      <w:r>
        <w:rPr>
          <w:rFonts w:hint="default" w:ascii="Noto Sans" w:hAnsi="Noto Sans" w:eastAsia="Noto Sans" w:cs="Noto Sans"/>
          <w:color w:val="333333"/>
        </w:rPr>
        <w:t>ring buffer</w:t>
      </w:r>
      <w:r>
        <w:rPr>
          <w:rFonts w:hint="default" w:ascii="Noto Sans" w:hAnsi="Noto Sans" w:eastAsia="Noto Sans" w:cs="Noto Sans"/>
          <w:color w:val="333333"/>
          <w:spacing w:val="6"/>
        </w:rPr>
        <w:t xml:space="preserve"> </w:t>
      </w:r>
      <w:r>
        <w:rPr>
          <w:color w:val="333333"/>
        </w:rPr>
        <w:t>有很多好处，而且非常适</w:t>
      </w:r>
      <w:r>
        <w:rPr>
          <w:color w:val="333333"/>
          <w:w w:val="102"/>
        </w:rPr>
        <w:t xml:space="preserve"> </w:t>
      </w:r>
      <w:r>
        <w:rPr>
          <w:color w:val="333333"/>
        </w:rPr>
        <w:t xml:space="preserve">合用来实现 </w:t>
      </w:r>
      <w:r>
        <w:rPr>
          <w:rFonts w:hint="default" w:ascii="Noto Sans" w:hAnsi="Noto Sans" w:eastAsia="Noto Sans" w:cs="Noto Sans"/>
          <w:color w:val="333333"/>
        </w:rPr>
        <w:t xml:space="preserve">FIFO </w:t>
      </w:r>
      <w:r>
        <w:rPr>
          <w:color w:val="333333"/>
        </w:rPr>
        <w:t xml:space="preserve">式的固定长度队列。 在 </w:t>
      </w:r>
      <w:r>
        <w:rPr>
          <w:rFonts w:hint="default" w:ascii="Noto Sans" w:hAnsi="Noto Sans" w:eastAsia="Noto Sans" w:cs="Noto Sans"/>
          <w:color w:val="333333"/>
        </w:rPr>
        <w:t xml:space="preserve">channel </w:t>
      </w:r>
      <w:r>
        <w:rPr>
          <w:color w:val="333333"/>
        </w:rPr>
        <w:t>中，</w:t>
      </w:r>
      <w:r>
        <w:rPr>
          <w:rFonts w:hint="default" w:ascii="Noto Sans" w:hAnsi="Noto Sans" w:eastAsia="Noto Sans" w:cs="Noto Sans"/>
          <w:color w:val="333333"/>
        </w:rPr>
        <w:t xml:space="preserve">ring buffer  </w:t>
      </w:r>
      <w:r>
        <w:rPr>
          <w:rFonts w:hint="default" w:ascii="Noto Sans" w:hAnsi="Noto Sans" w:eastAsia="Noto Sans" w:cs="Noto Sans"/>
          <w:color w:val="333333"/>
          <w:spacing w:val="15"/>
        </w:rPr>
        <w:t xml:space="preserve"> </w:t>
      </w:r>
      <w:r>
        <w:rPr>
          <w:color w:val="333333"/>
        </w:rPr>
        <w:t>的实现如下：</w:t>
      </w: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19"/>
          <w:szCs w:val="19"/>
        </w:rPr>
      </w:pPr>
    </w:p>
    <w:p>
      <w:pPr>
        <w:pStyle w:val="4"/>
        <w:spacing w:line="240" w:lineRule="auto"/>
        <w:ind w:right="15"/>
        <w:jc w:val="left"/>
      </w:pPr>
      <w:r>
        <w:rPr>
          <w:color w:val="333333"/>
          <w:w w:val="105"/>
        </w:rPr>
        <w:t>上图展示的是一个缓冲区为</w:t>
      </w:r>
      <w:r>
        <w:rPr>
          <w:color w:val="333333"/>
          <w:spacing w:val="-39"/>
          <w:w w:val="105"/>
        </w:rPr>
        <w:t xml:space="preserve"> </w:t>
      </w:r>
      <w:r>
        <w:rPr>
          <w:rFonts w:hint="default" w:ascii="Noto Sans" w:hAnsi="Noto Sans" w:eastAsia="Noto Sans" w:cs="Noto Sans"/>
          <w:color w:val="333333"/>
          <w:w w:val="105"/>
        </w:rPr>
        <w:t>8</w:t>
      </w:r>
      <w:r>
        <w:rPr>
          <w:rFonts w:hint="default" w:ascii="Noto Sans" w:hAnsi="Noto Sans" w:eastAsia="Noto Sans" w:cs="Noto Sans"/>
          <w:color w:val="333333"/>
          <w:spacing w:val="-32"/>
          <w:w w:val="105"/>
        </w:rPr>
        <w:t xml:space="preserve"> </w:t>
      </w:r>
      <w:r>
        <w:rPr>
          <w:color w:val="333333"/>
          <w:w w:val="105"/>
        </w:rPr>
        <w:t>的</w:t>
      </w:r>
      <w:r>
        <w:rPr>
          <w:color w:val="333333"/>
          <w:spacing w:val="-39"/>
          <w:w w:val="105"/>
        </w:rPr>
        <w:t xml:space="preserve"> </w:t>
      </w:r>
      <w:r>
        <w:rPr>
          <w:rFonts w:hint="default" w:ascii="Noto Sans" w:hAnsi="Noto Sans" w:eastAsia="Noto Sans" w:cs="Noto Sans"/>
          <w:color w:val="333333"/>
          <w:w w:val="105"/>
        </w:rPr>
        <w:t>channel</w:t>
      </w:r>
      <w:r>
        <w:rPr>
          <w:rFonts w:hint="default" w:ascii="Noto Sans" w:hAnsi="Noto Sans" w:eastAsia="Noto Sans" w:cs="Noto Sans"/>
          <w:color w:val="333333"/>
          <w:spacing w:val="-32"/>
          <w:w w:val="105"/>
        </w:rPr>
        <w:t xml:space="preserve"> </w:t>
      </w:r>
      <w:r>
        <w:rPr>
          <w:rFonts w:hint="default" w:ascii="Noto Sans" w:hAnsi="Noto Sans" w:eastAsia="Noto Sans" w:cs="Noto Sans"/>
          <w:color w:val="333333"/>
          <w:w w:val="105"/>
        </w:rPr>
        <w:t>buffer</w:t>
      </w:r>
      <w:r>
        <w:rPr>
          <w:color w:val="333333"/>
          <w:w w:val="105"/>
        </w:rPr>
        <w:t>，</w:t>
      </w:r>
      <w:r>
        <w:rPr>
          <w:rFonts w:hint="default" w:ascii="Noto Sans" w:hAnsi="Noto Sans" w:eastAsia="Noto Sans" w:cs="Noto Sans"/>
          <w:color w:val="333333"/>
          <w:w w:val="105"/>
        </w:rPr>
        <w:t>recvx</w:t>
      </w:r>
      <w:r>
        <w:rPr>
          <w:rFonts w:hint="default" w:ascii="Noto Sans" w:hAnsi="Noto Sans" w:eastAsia="Noto Sans" w:cs="Noto Sans"/>
          <w:color w:val="333333"/>
          <w:spacing w:val="-32"/>
          <w:w w:val="105"/>
        </w:rPr>
        <w:t xml:space="preserve"> </w:t>
      </w:r>
      <w:r>
        <w:rPr>
          <w:color w:val="333333"/>
          <w:w w:val="105"/>
        </w:rPr>
        <w:t>指向最早被读取的数</w:t>
      </w:r>
      <w:r>
        <w:rPr>
          <w:color w:val="333333"/>
          <w:spacing w:val="-39"/>
          <w:w w:val="105"/>
        </w:rPr>
        <w:t xml:space="preserve"> </w:t>
      </w:r>
      <w:r>
        <w:rPr>
          <w:color w:val="333333"/>
          <w:w w:val="105"/>
        </w:rPr>
        <w:t>据，</w:t>
      </w:r>
      <w:r>
        <w:rPr>
          <w:rFonts w:hint="default" w:ascii="Noto Sans" w:hAnsi="Noto Sans" w:eastAsia="Noto Sans" w:cs="Noto Sans"/>
          <w:color w:val="333333"/>
          <w:w w:val="105"/>
        </w:rPr>
        <w:t>sendx</w:t>
      </w:r>
      <w:r>
        <w:rPr>
          <w:rFonts w:hint="default" w:ascii="Noto Sans" w:hAnsi="Noto Sans" w:eastAsia="Noto Sans" w:cs="Noto Sans"/>
          <w:color w:val="333333"/>
          <w:spacing w:val="-32"/>
          <w:w w:val="105"/>
        </w:rPr>
        <w:t xml:space="preserve"> </w:t>
      </w:r>
      <w:r>
        <w:rPr>
          <w:color w:val="333333"/>
          <w:w w:val="105"/>
        </w:rPr>
        <w:t>指向再次写入</w:t>
      </w:r>
    </w:p>
    <w:p>
      <w:pPr>
        <w:spacing w:after="0" w:line="240" w:lineRule="auto"/>
        <w:jc w:val="left"/>
        <w:sectPr>
          <w:pgSz w:w="11900" w:h="16840"/>
          <w:pgMar w:top="520" w:right="1360" w:bottom="280" w:left="1380" w:header="720" w:footer="720" w:gutter="0"/>
          <w:cols w:space="720" w:num="1"/>
        </w:sectPr>
      </w:pPr>
    </w:p>
    <w:p>
      <w:pPr>
        <w:pStyle w:val="4"/>
        <w:spacing w:line="276" w:lineRule="exact"/>
        <w:ind w:right="217"/>
        <w:jc w:val="left"/>
      </w:pPr>
      <w:r>
        <w:rPr>
          <w:color w:val="333333"/>
          <w:w w:val="105"/>
        </w:rPr>
        <w:t>时插入的位置。</w:t>
      </w:r>
    </w:p>
    <w:p>
      <w:pPr>
        <w:pStyle w:val="3"/>
        <w:spacing w:before="67" w:line="512" w:lineRule="exact"/>
        <w:ind w:right="217"/>
        <w:jc w:val="left"/>
        <w:rPr>
          <w:b w:val="0"/>
          <w:bCs w:val="0"/>
        </w:rPr>
      </w:pPr>
      <w:bookmarkStart w:id="31" w:name="for循环select时，如果通道已经关闭会怎么样？如果select中的case"/>
      <w:bookmarkEnd w:id="31"/>
      <w:r>
        <w:rPr>
          <w:rFonts w:hint="default" w:ascii="Arial Black" w:hAnsi="Arial Black" w:eastAsia="Arial Black" w:cs="Arial Black"/>
          <w:b/>
          <w:bCs/>
          <w:color w:val="333333"/>
        </w:rPr>
        <w:t>for</w:t>
      </w:r>
      <w:r>
        <w:rPr>
          <w:color w:val="333333"/>
        </w:rPr>
        <w:t>循环</w:t>
      </w:r>
      <w:r>
        <w:rPr>
          <w:rFonts w:hint="default" w:ascii="Arial Black" w:hAnsi="Arial Black" w:eastAsia="Arial Black" w:cs="Arial Black"/>
          <w:b/>
          <w:bCs/>
          <w:color w:val="333333"/>
        </w:rPr>
        <w:t>select</w:t>
      </w:r>
      <w:r>
        <w:rPr>
          <w:color w:val="333333"/>
        </w:rPr>
        <w:t>时，如果通道已经关闭会怎么样？如果</w:t>
      </w:r>
    </w:p>
    <w:p>
      <w:pPr>
        <w:tabs>
          <w:tab w:val="left" w:pos="9049"/>
        </w:tabs>
        <w:spacing w:before="0" w:line="512"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Arial Black" w:hAnsi="Arial Black" w:eastAsia="Arial Black" w:cs="Arial Black"/>
          <w:b/>
          <w:bCs/>
          <w:color w:val="333333"/>
          <w:sz w:val="34"/>
          <w:szCs w:val="34"/>
          <w:u w:val="single" w:color="EDEDED"/>
        </w:rPr>
        <w:t>select</w:t>
      </w:r>
      <w:r>
        <w:rPr>
          <w:rFonts w:hint="default" w:ascii="微软雅黑" w:hAnsi="微软雅黑" w:eastAsia="微软雅黑" w:cs="微软雅黑"/>
          <w:b/>
          <w:bCs/>
          <w:color w:val="333333"/>
          <w:sz w:val="34"/>
          <w:szCs w:val="34"/>
          <w:u w:val="single" w:color="EDEDED"/>
        </w:rPr>
        <w:t>中的</w:t>
      </w:r>
      <w:r>
        <w:rPr>
          <w:rFonts w:hint="default" w:ascii="Arial Black" w:hAnsi="Arial Black" w:eastAsia="Arial Black" w:cs="Arial Black"/>
          <w:b/>
          <w:bCs/>
          <w:color w:val="333333"/>
          <w:sz w:val="34"/>
          <w:szCs w:val="34"/>
          <w:u w:val="single" w:color="EDEDED"/>
        </w:rPr>
        <w:t>case</w:t>
      </w:r>
      <w:r>
        <w:rPr>
          <w:rFonts w:hint="default" w:ascii="微软雅黑" w:hAnsi="微软雅黑" w:eastAsia="微软雅黑" w:cs="微软雅黑"/>
          <w:b/>
          <w:bCs/>
          <w:color w:val="333333"/>
          <w:sz w:val="34"/>
          <w:szCs w:val="34"/>
          <w:u w:val="single" w:color="EDEDED"/>
        </w:rPr>
        <w:t>只有一个，又会怎么样？</w:t>
      </w:r>
      <w:r>
        <w:rPr>
          <w:rFonts w:hint="default" w:ascii="微软雅黑" w:hAnsi="微软雅黑" w:eastAsia="微软雅黑" w:cs="微软雅黑"/>
          <w:b/>
          <w:bCs/>
          <w:color w:val="333333"/>
          <w:sz w:val="34"/>
          <w:szCs w:val="34"/>
          <w:u w:val="single" w:color="EDEDED"/>
        </w:rPr>
        <w:tab/>
      </w:r>
    </w:p>
    <w:p>
      <w:pPr>
        <w:pStyle w:val="4"/>
        <w:spacing w:before="141"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29"/>
        </w:rPr>
        <w:t xml:space="preserve"> </w:t>
      </w:r>
      <w:r>
        <w:rPr>
          <w:rFonts w:hint="default" w:ascii="Noto Sans" w:hAnsi="Noto Sans" w:eastAsia="Noto Sans" w:cs="Noto Sans"/>
          <w:color w:val="333333"/>
        </w:rPr>
        <w:t>for</w:t>
      </w:r>
      <w:r>
        <w:rPr>
          <w:color w:val="333333"/>
        </w:rPr>
        <w:t>循环</w:t>
      </w:r>
      <w:r>
        <w:rPr>
          <w:rFonts w:hint="default" w:ascii="Noto Sans" w:hAnsi="Noto Sans" w:eastAsia="Noto Sans" w:cs="Noto Sans"/>
          <w:color w:val="333333"/>
        </w:rPr>
        <w:t>select</w:t>
      </w:r>
      <w:r>
        <w:rPr>
          <w:color w:val="333333"/>
        </w:rPr>
        <w:t>时，如果其中一个</w:t>
      </w:r>
      <w:r>
        <w:rPr>
          <w:rFonts w:hint="default" w:ascii="Noto Sans" w:hAnsi="Noto Sans" w:eastAsia="Noto Sans" w:cs="Noto Sans"/>
          <w:color w:val="333333"/>
        </w:rPr>
        <w:t>case</w:t>
      </w:r>
      <w:r>
        <w:rPr>
          <w:color w:val="333333"/>
        </w:rPr>
        <w:t>通道已经关闭，则每次都会执行到这个</w:t>
      </w:r>
      <w:r>
        <w:rPr>
          <w:rFonts w:hint="default" w:ascii="Noto Sans" w:hAnsi="Noto Sans" w:eastAsia="Noto Sans" w:cs="Noto Sans"/>
          <w:color w:val="333333"/>
        </w:rPr>
        <w:t>case</w:t>
      </w:r>
      <w:r>
        <w:rPr>
          <w:color w:val="333333"/>
        </w:rPr>
        <w:t>。</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10"/>
        </w:rPr>
        <w:t xml:space="preserve"> </w:t>
      </w:r>
      <w:r>
        <w:rPr>
          <w:color w:val="333333"/>
        </w:rPr>
        <w:t>如果</w:t>
      </w:r>
      <w:r>
        <w:rPr>
          <w:rFonts w:hint="default" w:ascii="Noto Sans" w:hAnsi="Noto Sans" w:eastAsia="Noto Sans" w:cs="Noto Sans"/>
          <w:color w:val="333333"/>
        </w:rPr>
        <w:t>select</w:t>
      </w:r>
      <w:r>
        <w:rPr>
          <w:color w:val="333333"/>
        </w:rPr>
        <w:t>里边只有一个</w:t>
      </w:r>
      <w:r>
        <w:rPr>
          <w:rFonts w:hint="default" w:ascii="Noto Sans" w:hAnsi="Noto Sans" w:eastAsia="Noto Sans" w:cs="Noto Sans"/>
          <w:color w:val="333333"/>
        </w:rPr>
        <w:t>case</w:t>
      </w:r>
      <w:r>
        <w:rPr>
          <w:color w:val="333333"/>
        </w:rPr>
        <w:t>，而这个</w:t>
      </w:r>
      <w:r>
        <w:rPr>
          <w:rFonts w:hint="default" w:ascii="Noto Sans" w:hAnsi="Noto Sans" w:eastAsia="Noto Sans" w:cs="Noto Sans"/>
          <w:color w:val="333333"/>
        </w:rPr>
        <w:t>case</w:t>
      </w:r>
      <w:r>
        <w:rPr>
          <w:color w:val="333333"/>
        </w:rPr>
        <w:t>被关闭了，则会出现死循环。</w:t>
      </w:r>
    </w:p>
    <w:p>
      <w:pPr>
        <w:pStyle w:val="2"/>
        <w:tabs>
          <w:tab w:val="left" w:pos="9049"/>
        </w:tabs>
        <w:spacing w:before="4" w:line="240" w:lineRule="auto"/>
        <w:ind w:right="217"/>
        <w:jc w:val="left"/>
        <w:rPr>
          <w:rFonts w:hint="default" w:ascii="微软雅黑" w:hAnsi="微软雅黑" w:eastAsia="微软雅黑" w:cs="微软雅黑"/>
          <w:b w:val="0"/>
          <w:bCs w:val="0"/>
        </w:rPr>
      </w:pPr>
      <w:bookmarkStart w:id="32" w:name="代码分析"/>
      <w:bookmarkEnd w:id="32"/>
      <w:r>
        <w:rPr>
          <w:rFonts w:hint="default" w:ascii="Times New Roman" w:hAnsi="Times New Roman" w:eastAsia="Times New Roman" w:cs="Times New Roman"/>
          <w:b w:val="0"/>
          <w:bCs w:val="0"/>
          <w:color w:val="333333"/>
          <w:spacing w:val="-110"/>
          <w:w w:val="99"/>
          <w:u w:val="single" w:color="EDEDED"/>
        </w:rPr>
        <w:t xml:space="preserve"> </w:t>
      </w:r>
      <w:r>
        <w:rPr>
          <w:rFonts w:hint="default" w:ascii="微软雅黑" w:hAnsi="微软雅黑" w:eastAsia="微软雅黑" w:cs="微软雅黑"/>
          <w:color w:val="333333"/>
          <w:u w:val="single" w:color="EDEDED"/>
        </w:rPr>
        <w:t>代码分析</w:t>
      </w:r>
      <w:r>
        <w:rPr>
          <w:rFonts w:hint="default" w:ascii="微软雅黑" w:hAnsi="微软雅黑" w:eastAsia="微软雅黑" w:cs="微软雅黑"/>
          <w:color w:val="333333"/>
          <w:u w:val="single" w:color="EDEDED"/>
        </w:rPr>
        <w:tab/>
      </w:r>
    </w:p>
    <w:p>
      <w:pPr>
        <w:pStyle w:val="3"/>
        <w:tabs>
          <w:tab w:val="left" w:pos="9049"/>
        </w:tabs>
        <w:spacing w:before="31" w:line="240" w:lineRule="auto"/>
        <w:ind w:right="217"/>
        <w:jc w:val="left"/>
        <w:rPr>
          <w:b w:val="0"/>
          <w:bCs w:val="0"/>
        </w:rPr>
      </w:pPr>
      <w:bookmarkStart w:id="33" w:name="下⾯的代码是有问题的，请说明原因  "/>
      <w:bookmarkEnd w:id="3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下⾯的代码是有问题的，请说明原因</w:t>
      </w:r>
      <w:r>
        <w:rPr>
          <w:color w:val="333333"/>
          <w:u w:val="single" w:color="EDEDED"/>
        </w:rPr>
        <w:tab/>
      </w:r>
    </w:p>
    <w:p>
      <w:pPr>
        <w:spacing w:before="16" w:line="240" w:lineRule="auto"/>
        <w:rPr>
          <w:rFonts w:hint="default" w:ascii="微软雅黑" w:hAnsi="微软雅黑" w:eastAsia="微软雅黑" w:cs="微软雅黑"/>
          <w:b/>
          <w:bCs/>
          <w:sz w:val="13"/>
          <w:szCs w:val="13"/>
        </w:rPr>
      </w:pPr>
    </w:p>
    <w:p>
      <w:pPr>
        <w:spacing w:line="304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60"/>
          <w:sz w:val="20"/>
          <w:szCs w:val="20"/>
        </w:rPr>
        <w:pict>
          <v:group id="_x0000_s1106" o:spid="_x0000_s1106" o:spt="203" style="height:152.25pt;width:447pt;" coordsize="8940,3045">
            <o:lock v:ext="edit"/>
            <v:group id="_x0000_s1107" o:spid="_x0000_s1107" o:spt="203" style="position:absolute;left:8;top:8;height:3030;width:8925;" coordorigin="8,8" coordsize="8925,3030">
              <o:lock v:ext="edit"/>
              <v:shape id="_x0000_s1108" o:spid="_x0000_s1108" style="position:absolute;left:8;top:8;height:3030;width:8925;" fillcolor="#F7F7F7" filled="t" stroked="f" coordorigin="8,8" coordsize="8925,3030" path="m8900,3037l40,3037,35,3037,8,3005,8,40,40,8,8900,8,8932,40,8932,3005,8900,3037xe">
                <v:path arrowok="t"/>
                <v:fill on="t" focussize="0,0"/>
                <v:stroke on="f"/>
                <v:imagedata o:title=""/>
                <o:lock v:ext="edit"/>
              </v:shape>
            </v:group>
            <v:group id="_x0000_s1109" o:spid="_x0000_s1109" o:spt="203" style="position:absolute;left:8;top:8;height:3030;width:8925;" coordorigin="8,8" coordsize="8925,3030">
              <o:lock v:ext="edit"/>
              <v:shape id="_x0000_s1110" o:spid="_x0000_s1110" style="position:absolute;left:8;top:8;height:3030;width:8925;" filled="f" stroked="t" coordorigin="8,8" coordsize="8925,3030" path="m8,3000l8,45,8,40,8,35,10,31,12,26,15,22,18,18,22,15,26,12,31,10,35,8,40,8,45,8,8895,8,8900,8,8905,8,8909,10,8914,12,8918,15,8922,18,8925,22,8933,45,8933,3000,8909,3035,8905,3037,8900,3037,8895,3038,45,3038,40,3037,35,3037,31,3035,26,3033,8,3005,8,3000xe">
                <v:path arrowok="t"/>
                <v:fill on="f" focussize="0,0"/>
                <v:stroke color="#E7E9EC"/>
                <v:imagedata o:title=""/>
                <o:lock v:ext="edit"/>
              </v:shape>
            </v:group>
            <v:group id="_x0000_s1111" o:spid="_x0000_s1111" o:spt="203" style="position:absolute;left:75;top:135;height:2805;width:2;" coordorigin="75,135" coordsize="2,2805">
              <o:lock v:ext="edit"/>
              <v:shape id="_x0000_s1112" o:spid="_x0000_s1112" style="position:absolute;left:75;top:135;height:2805;width:2;" fillcolor="#F7F7F7" filled="t" stroked="f" coordorigin="75,135" coordsize="0,2805" path="m75,135l75,2940,75,135xe">
                <v:path arrowok="t"/>
                <v:fill on="t" focussize="0,0"/>
                <v:stroke on="f"/>
                <v:imagedata o:title=""/>
                <o:lock v:ext="edit"/>
              </v:shape>
            </v:group>
            <v:group id="_x0000_s1113" o:spid="_x0000_s1113" o:spt="203" style="position:absolute;left:75;top:135;height:2805;width:8790;" coordorigin="75,135" coordsize="8790,2805">
              <o:lock v:ext="edit"/>
              <v:shape id="_x0000_s1114" o:spid="_x0000_s1114" style="position:absolute;left:75;top:135;height:2805;width:8790;" fillcolor="#F7F7F7" filled="t" stroked="f" coordorigin="75,135" coordsize="8790,2805" path="m75,135l8865,135,8865,2940,75,2940,75,135xe">
                <v:path arrowok="t"/>
                <v:fill on="t" focussize="0,0"/>
                <v:stroke on="f"/>
                <v:imagedata o:title=""/>
                <o:lock v:ext="edit"/>
              </v:shape>
              <v:shape id="_x0000_s1115" o:spid="_x0000_s1115" o:spt="202" type="#_x0000_t202" style="position:absolute;left:8;top:8;height:3030;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b/>
                          <w:bCs/>
                          <w:sz w:val="9"/>
                          <w:szCs w:val="9"/>
                        </w:rPr>
                      </w:pPr>
                    </w:p>
                    <w:p>
                      <w:pPr>
                        <w:spacing w:before="0" w:line="381" w:lineRule="auto"/>
                        <w:ind w:left="180" w:right="6613" w:firstLine="0"/>
                        <w:jc w:val="left"/>
                        <w:rPr>
                          <w:rFonts w:hint="default" w:ascii="Lucida Console" w:hAnsi="Lucida Console" w:eastAsia="Lucida Console" w:cs="Lucida Console"/>
                          <w:sz w:val="17"/>
                          <w:szCs w:val="17"/>
                        </w:rPr>
                      </w:pPr>
                      <w:r>
                        <w:rPr>
                          <w:rFonts w:ascii="Lucida Console"/>
                          <w:color w:val="333333"/>
                          <w:w w:val="105"/>
                          <w:sz w:val="17"/>
                        </w:rPr>
                        <w:t>type People struct</w:t>
                      </w:r>
                      <w:r>
                        <w:rPr>
                          <w:rFonts w:ascii="Lucida Console"/>
                          <w:color w:val="333333"/>
                          <w:spacing w:val="-36"/>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Name</w:t>
                      </w:r>
                      <w:r>
                        <w:rPr>
                          <w:rFonts w:ascii="Lucida Console"/>
                          <w:color w:val="333333"/>
                          <w:spacing w:val="-21"/>
                          <w:w w:val="105"/>
                          <w:sz w:val="17"/>
                        </w:rPr>
                        <w:t xml:space="preserve"> </w:t>
                      </w:r>
                      <w:r>
                        <w:rPr>
                          <w:rFonts w:ascii="Lucida Console"/>
                          <w:color w:val="333333"/>
                          <w:w w:val="105"/>
                          <w:sz w:val="17"/>
                        </w:rPr>
                        <w:t>string</w:t>
                      </w:r>
                    </w:p>
                    <w:p>
                      <w:pPr>
                        <w:spacing w:before="14"/>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line="381" w:lineRule="auto"/>
                        <w:ind w:left="180" w:right="5026" w:firstLine="105"/>
                        <w:jc w:val="left"/>
                        <w:rPr>
                          <w:rFonts w:hint="default" w:ascii="Lucida Console" w:hAnsi="Lucida Console" w:eastAsia="Lucida Console" w:cs="Lucida Console"/>
                          <w:sz w:val="17"/>
                          <w:szCs w:val="17"/>
                        </w:rPr>
                      </w:pPr>
                      <w:r>
                        <w:rPr>
                          <w:rFonts w:ascii="Lucida Console"/>
                          <w:color w:val="333333"/>
                          <w:w w:val="105"/>
                          <w:sz w:val="17"/>
                        </w:rPr>
                        <w:t>func (p *People) String() string</w:t>
                      </w:r>
                      <w:r>
                        <w:rPr>
                          <w:rFonts w:ascii="Lucida Console"/>
                          <w:color w:val="333333"/>
                          <w:spacing w:val="-62"/>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return fmt.Sprintf("print: %v",</w:t>
                      </w:r>
                      <w:r>
                        <w:rPr>
                          <w:rFonts w:ascii="Lucida Console"/>
                          <w:color w:val="333333"/>
                          <w:spacing w:val="-63"/>
                          <w:w w:val="105"/>
                          <w:sz w:val="17"/>
                        </w:rPr>
                        <w:t xml:space="preserve"> </w:t>
                      </w:r>
                      <w:r>
                        <w:rPr>
                          <w:rFonts w:ascii="Lucida Console"/>
                          <w:color w:val="333333"/>
                          <w:w w:val="105"/>
                          <w:sz w:val="17"/>
                        </w:rPr>
                        <w:t>p)</w:t>
                      </w:r>
                    </w:p>
                    <w:p>
                      <w:pPr>
                        <w:spacing w:before="14"/>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285" w:right="0" w:firstLine="0"/>
                        <w:jc w:val="left"/>
                        <w:rPr>
                          <w:rFonts w:hint="default" w:ascii="Lucida Console" w:hAnsi="Lucida Console" w:eastAsia="Lucida Console" w:cs="Lucida Console"/>
                          <w:sz w:val="17"/>
                          <w:szCs w:val="17"/>
                        </w:rPr>
                      </w:pPr>
                      <w:r>
                        <w:rPr>
                          <w:rFonts w:ascii="Lucida Console"/>
                          <w:color w:val="333333"/>
                          <w:w w:val="105"/>
                          <w:sz w:val="17"/>
                        </w:rPr>
                        <w:t>func main()</w:t>
                      </w:r>
                      <w:r>
                        <w:rPr>
                          <w:rFonts w:ascii="Lucida Console"/>
                          <w:color w:val="333333"/>
                          <w:spacing w:val="-25"/>
                          <w:w w:val="105"/>
                          <w:sz w:val="17"/>
                        </w:rPr>
                        <w:t xml:space="preserve"> </w:t>
                      </w:r>
                      <w:r>
                        <w:rPr>
                          <w:rFonts w:ascii="Lucida Console"/>
                          <w:color w:val="333333"/>
                          <w:w w:val="105"/>
                          <w:sz w:val="17"/>
                        </w:rPr>
                        <w:t>{</w:t>
                      </w:r>
                    </w:p>
                    <w:p>
                      <w:pPr>
                        <w:spacing w:before="115" w:line="381" w:lineRule="auto"/>
                        <w:ind w:left="285" w:right="7141" w:firstLine="0"/>
                        <w:jc w:val="left"/>
                        <w:rPr>
                          <w:rFonts w:hint="default" w:ascii="Lucida Console" w:hAnsi="Lucida Console" w:eastAsia="Lucida Console" w:cs="Lucida Console"/>
                          <w:sz w:val="17"/>
                          <w:szCs w:val="17"/>
                        </w:rPr>
                      </w:pPr>
                      <w:r>
                        <w:rPr>
                          <w:rFonts w:ascii="Lucida Console"/>
                          <w:color w:val="333333"/>
                          <w:w w:val="105"/>
                          <w:sz w:val="17"/>
                        </w:rPr>
                        <w:t>p :=</w:t>
                      </w:r>
                      <w:r>
                        <w:rPr>
                          <w:rFonts w:ascii="Lucida Console"/>
                          <w:color w:val="333333"/>
                          <w:spacing w:val="-25"/>
                          <w:w w:val="105"/>
                          <w:sz w:val="17"/>
                        </w:rPr>
                        <w:t xml:space="preserve"> </w:t>
                      </w:r>
                      <w:r>
                        <w:rPr>
                          <w:rFonts w:ascii="Lucida Console"/>
                          <w:color w:val="333333"/>
                          <w:w w:val="105"/>
                          <w:sz w:val="17"/>
                        </w:rPr>
                        <w:t>&amp;People{}</w:t>
                      </w:r>
                      <w:r>
                        <w:rPr>
                          <w:rFonts w:ascii="Lucida Console"/>
                          <w:color w:val="333333"/>
                          <w:w w:val="103"/>
                          <w:sz w:val="17"/>
                        </w:rPr>
                        <w:t xml:space="preserve"> </w:t>
                      </w:r>
                      <w:r>
                        <w:rPr>
                          <w:rFonts w:ascii="Lucida Console"/>
                          <w:color w:val="333333"/>
                          <w:w w:val="105"/>
                          <w:sz w:val="17"/>
                        </w:rPr>
                        <w:t>p.String()</w:t>
                      </w:r>
                    </w:p>
                    <w:p>
                      <w:pPr>
                        <w:spacing w:before="14"/>
                        <w:ind w:left="285"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b/>
          <w:bCs/>
          <w:sz w:val="11"/>
          <w:szCs w:val="11"/>
        </w:rPr>
      </w:pPr>
    </w:p>
    <w:p>
      <w:pPr>
        <w:pStyle w:val="4"/>
        <w:spacing w:line="302" w:lineRule="exact"/>
        <w:ind w:left="160" w:right="217"/>
        <w:jc w:val="left"/>
        <w:rPr>
          <w:rFonts w:hint="default" w:ascii="Noto Sans" w:hAnsi="Noto Sans" w:eastAsia="Noto Sans" w:cs="Noto Sans"/>
        </w:rPr>
      </w:pPr>
      <w:r>
        <w:rPr>
          <w:color w:val="333333"/>
        </w:rPr>
        <w:t>解析： 在</w:t>
      </w:r>
      <w:r>
        <w:rPr>
          <w:rFonts w:hint="default" w:ascii="Noto Sans" w:hAnsi="Noto Sans" w:eastAsia="Noto Sans" w:cs="Noto Sans"/>
          <w:color w:val="333333"/>
        </w:rPr>
        <w:t>golang</w:t>
      </w:r>
      <w:r>
        <w:rPr>
          <w:color w:val="333333"/>
        </w:rPr>
        <w:t xml:space="preserve">中 </w:t>
      </w:r>
      <w:r>
        <w:rPr>
          <w:rFonts w:hint="default" w:ascii="Noto Sans" w:hAnsi="Noto Sans" w:eastAsia="Noto Sans" w:cs="Noto Sans"/>
          <w:color w:val="333333"/>
        </w:rPr>
        <w:t xml:space="preserve">String() string </w:t>
      </w:r>
      <w:r>
        <w:rPr>
          <w:color w:val="333333"/>
        </w:rPr>
        <w:t xml:space="preserve">⽅法实际上是实现了 </w:t>
      </w:r>
      <w:r>
        <w:rPr>
          <w:rFonts w:hint="default" w:ascii="Noto Sans" w:hAnsi="Noto Sans" w:eastAsia="Noto Sans" w:cs="Noto Sans"/>
          <w:color w:val="333333"/>
        </w:rPr>
        <w:t xml:space="preserve">String </w:t>
      </w:r>
      <w:r>
        <w:rPr>
          <w:color w:val="333333"/>
        </w:rPr>
        <w:t xml:space="preserve">的接⼝的，该接⼝定义在  </w:t>
      </w:r>
      <w:r>
        <w:rPr>
          <w:rFonts w:hint="default" w:ascii="Noto Sans" w:hAnsi="Noto Sans" w:eastAsia="Noto Sans" w:cs="Noto Sans"/>
          <w:color w:val="333333"/>
        </w:rPr>
        <w:t>fmt/print.go</w:t>
      </w:r>
    </w:p>
    <w:p>
      <w:pPr>
        <w:pStyle w:val="4"/>
        <w:spacing w:line="319" w:lineRule="exact"/>
        <w:ind w:right="217"/>
        <w:jc w:val="left"/>
      </w:pPr>
      <w:r>
        <w:rPr>
          <w:color w:val="333333"/>
          <w:w w:val="105"/>
        </w:rPr>
        <w:t>中：</w:t>
      </w:r>
    </w:p>
    <w:p>
      <w:pPr>
        <w:spacing w:before="8" w:line="240" w:lineRule="auto"/>
        <w:rPr>
          <w:rFonts w:hint="default" w:ascii="微软雅黑" w:hAnsi="微软雅黑" w:eastAsia="微软雅黑" w:cs="微软雅黑"/>
          <w:sz w:val="14"/>
          <w:szCs w:val="14"/>
        </w:rPr>
      </w:pPr>
    </w:p>
    <w:p>
      <w:pPr>
        <w:spacing w:line="109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21"/>
          <w:sz w:val="20"/>
          <w:szCs w:val="20"/>
        </w:rPr>
        <w:pict>
          <v:group id="_x0000_s1116" o:spid="_x0000_s1116" o:spt="203" style="height:54.75pt;width:447pt;" coordsize="8940,1095">
            <o:lock v:ext="edit"/>
            <v:group id="_x0000_s1117" o:spid="_x0000_s1117" o:spt="203" style="position:absolute;left:8;top:8;height:1080;width:8925;" coordorigin="8,8" coordsize="8925,1080">
              <o:lock v:ext="edit"/>
              <v:shape id="_x0000_s1118" o:spid="_x0000_s1118" style="position:absolute;left:8;top:8;height:1080;width:8925;" fillcolor="#F7F7F7" filled="t" stroked="f" coordorigin="8,8" coordsize="8925,1080" path="m8900,1087l40,1087,35,1087,8,1055,8,40,40,8,8900,8,8932,40,8932,1055,8900,1087xe">
                <v:path arrowok="t"/>
                <v:fill on="t" focussize="0,0"/>
                <v:stroke on="f"/>
                <v:imagedata o:title=""/>
                <o:lock v:ext="edit"/>
              </v:shape>
            </v:group>
            <v:group id="_x0000_s1119" o:spid="_x0000_s1119" o:spt="203" style="position:absolute;left:8;top:8;height:1080;width:8925;" coordorigin="8,8" coordsize="8925,1080">
              <o:lock v:ext="edit"/>
              <v:shape id="_x0000_s1120" o:spid="_x0000_s1120" style="position:absolute;left:8;top:8;height:1080;width:8925;" filled="f" stroked="t" coordorigin="8,8" coordsize="8925,1080" path="m8,1050l8,45,8,40,8,35,10,31,12,26,15,22,18,18,22,15,26,12,31,10,35,8,40,8,45,8,8895,8,8900,8,8905,8,8909,10,8914,12,8918,15,8922,18,8925,22,8933,45,8933,1050,8895,1088,45,1088,8,1055,8,1050xe">
                <v:path arrowok="t"/>
                <v:fill on="f" focussize="0,0"/>
                <v:stroke color="#E7E9EC"/>
                <v:imagedata o:title=""/>
                <o:lock v:ext="edit"/>
              </v:shape>
            </v:group>
            <v:group id="_x0000_s1121" o:spid="_x0000_s1121" o:spt="203" style="position:absolute;left:75;top:135;height:855;width:2;" coordorigin="75,135" coordsize="2,855">
              <o:lock v:ext="edit"/>
              <v:shape id="_x0000_s1122" o:spid="_x0000_s1122" style="position:absolute;left:75;top:135;height:855;width:2;" fillcolor="#F7F7F7" filled="t" stroked="f" coordorigin="75,135" coordsize="0,855" path="m75,135l75,990,75,135xe">
                <v:path arrowok="t"/>
                <v:fill on="t" focussize="0,0"/>
                <v:stroke on="f"/>
                <v:imagedata o:title=""/>
                <o:lock v:ext="edit"/>
              </v:shape>
            </v:group>
            <v:group id="_x0000_s1123" o:spid="_x0000_s1123" o:spt="203" style="position:absolute;left:75;top:135;height:855;width:8790;" coordorigin="75,135" coordsize="8790,855">
              <o:lock v:ext="edit"/>
              <v:shape id="_x0000_s1124" o:spid="_x0000_s1124" style="position:absolute;left:75;top:135;height:855;width:8790;" fillcolor="#F7F7F7" filled="t" stroked="f" coordorigin="75,135" coordsize="8790,855" path="m75,135l8865,135,8865,990,75,990,75,135xe">
                <v:path arrowok="t"/>
                <v:fill on="t" focussize="0,0"/>
                <v:stroke on="f"/>
                <v:imagedata o:title=""/>
                <o:lock v:ext="edit"/>
              </v:shape>
              <v:shape id="_x0000_s1125" o:spid="_x0000_s1125" o:spt="202" type="#_x0000_t202" style="position:absolute;left:8;top:8;height:1080;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sz w:val="9"/>
                          <w:szCs w:val="9"/>
                        </w:rPr>
                      </w:pPr>
                    </w:p>
                    <w:p>
                      <w:pPr>
                        <w:spacing w:before="0" w:line="403" w:lineRule="auto"/>
                        <w:ind w:left="180" w:right="6084" w:firstLine="0"/>
                        <w:jc w:val="left"/>
                        <w:rPr>
                          <w:rFonts w:hint="default" w:ascii="Lucida Console" w:hAnsi="Lucida Console" w:eastAsia="Lucida Console" w:cs="Lucida Console"/>
                          <w:sz w:val="17"/>
                          <w:szCs w:val="17"/>
                        </w:rPr>
                      </w:pPr>
                      <w:r>
                        <w:rPr>
                          <w:rFonts w:ascii="Lucida Console"/>
                          <w:color w:val="333333"/>
                          <w:w w:val="105"/>
                          <w:sz w:val="17"/>
                        </w:rPr>
                        <w:t>type Stringer interface</w:t>
                      </w:r>
                      <w:r>
                        <w:rPr>
                          <w:rFonts w:ascii="Lucida Console"/>
                          <w:color w:val="333333"/>
                          <w:spacing w:val="-44"/>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String()</w:t>
                      </w:r>
                      <w:r>
                        <w:rPr>
                          <w:rFonts w:ascii="Lucida Console"/>
                          <w:color w:val="333333"/>
                          <w:spacing w:val="-28"/>
                          <w:w w:val="105"/>
                          <w:sz w:val="17"/>
                        </w:rPr>
                        <w:t xml:space="preserve"> </w:t>
                      </w:r>
                      <w:r>
                        <w:rPr>
                          <w:rFonts w:ascii="Lucida Console"/>
                          <w:color w:val="333333"/>
                          <w:w w:val="105"/>
                          <w:sz w:val="17"/>
                        </w:rPr>
                        <w:t>string</w:t>
                      </w:r>
                    </w:p>
                    <w:p>
                      <w:pPr>
                        <w:spacing w:before="0" w:line="169" w:lineRule="exact"/>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0" w:line="240" w:lineRule="auto"/>
        <w:rPr>
          <w:rFonts w:hint="default" w:ascii="微软雅黑" w:hAnsi="微软雅黑" w:eastAsia="微软雅黑" w:cs="微软雅黑"/>
          <w:sz w:val="13"/>
          <w:szCs w:val="13"/>
        </w:rPr>
      </w:pPr>
    </w:p>
    <w:p>
      <w:pPr>
        <w:spacing w:line="79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15"/>
          <w:sz w:val="20"/>
          <w:szCs w:val="20"/>
        </w:rPr>
        <w:pict>
          <v:group id="_x0000_s1126" o:spid="_x0000_s1126" o:spt="203" style="height:39.75pt;width:447pt;" coordsize="8940,795">
            <o:lock v:ext="edit"/>
            <v:group id="_x0000_s1127" o:spid="_x0000_s1127" o:spt="203" style="position:absolute;left:8;top:8;height:780;width:8925;" coordorigin="8,8" coordsize="8925,780">
              <o:lock v:ext="edit"/>
              <v:shape id="_x0000_s1128" o:spid="_x0000_s1128" style="position:absolute;left:8;top:8;height:780;width:8925;" fillcolor="#F7F7F7" filled="t" stroked="f" coordorigin="8,8" coordsize="8925,780" path="m8900,787l40,787,35,787,8,755,8,40,40,8,8900,8,8932,40,8932,755,8900,787xe">
                <v:path arrowok="t"/>
                <v:fill on="t" focussize="0,0"/>
                <v:stroke on="f"/>
                <v:imagedata o:title=""/>
                <o:lock v:ext="edit"/>
              </v:shape>
            </v:group>
            <v:group id="_x0000_s1129" o:spid="_x0000_s1129" o:spt="203" style="position:absolute;left:8;top:8;height:780;width:8925;" coordorigin="8,8" coordsize="8925,780">
              <o:lock v:ext="edit"/>
              <v:shape id="_x0000_s1130" o:spid="_x0000_s1130" style="position:absolute;left:8;top:8;height:780;width:8925;" filled="f" stroked="t" coordorigin="8,8" coordsize="8925,780" path="m8,750l8,45,8,40,8,35,10,31,12,26,15,22,18,18,22,15,26,12,31,10,35,8,40,8,45,8,8895,8,8900,8,8905,8,8909,10,8914,12,8918,15,8922,18,8925,22,8933,45,8933,750,8895,788,45,788,8,755,8,750xe">
                <v:path arrowok="t"/>
                <v:fill on="f" focussize="0,0"/>
                <v:stroke color="#E7E9EC"/>
                <v:imagedata o:title=""/>
                <o:lock v:ext="edit"/>
              </v:shape>
            </v:group>
            <v:group id="_x0000_s1131" o:spid="_x0000_s1131" o:spt="203" style="position:absolute;left:75;top:135;height:555;width:2;" coordorigin="75,135" coordsize="2,555">
              <o:lock v:ext="edit"/>
              <v:shape id="_x0000_s1132" o:spid="_x0000_s1132" style="position:absolute;left:75;top:135;height:555;width:2;" fillcolor="#F7F7F7" filled="t" stroked="f" coordorigin="75,135" coordsize="0,555" path="m75,135l75,690,75,135xe">
                <v:path arrowok="t"/>
                <v:fill on="t" focussize="0,0"/>
                <v:stroke on="f"/>
                <v:imagedata o:title=""/>
                <o:lock v:ext="edit"/>
              </v:shape>
            </v:group>
            <v:group id="_x0000_s1133" o:spid="_x0000_s1133" o:spt="203" style="position:absolute;left:75;top:135;height:555;width:8790;" coordorigin="75,135" coordsize="8790,555">
              <o:lock v:ext="edit"/>
              <v:shape id="_x0000_s1134" o:spid="_x0000_s1134" style="position:absolute;left:75;top:135;height:555;width:8790;" fillcolor="#F7F7F7" filled="t" stroked="f" coordorigin="75,135" coordsize="8790,555" path="m75,135l8865,135,8865,690,75,690,75,135xe">
                <v:path arrowok="t"/>
                <v:fill on="t" focussize="0,0"/>
                <v:stroke on="f"/>
                <v:imagedata o:title=""/>
                <o:lock v:ext="edit"/>
              </v:shape>
              <v:shape id="_x0000_s1135" o:spid="_x0000_s1135" o:spt="202" type="#_x0000_t202" style="position:absolute;left:8;top:8;height:780;width:8925;" filled="f" stroked="t" coordsize="21600,21600">
                <v:path/>
                <v:fill on="f" focussize="0,0"/>
                <v:stroke color="#E7E9EC" joinstyle="miter"/>
                <v:imagedata o:title=""/>
                <o:lock v:ext="edit"/>
                <v:textbox inset="0mm,0mm,0mm,0mm">
                  <w:txbxContent>
                    <w:p>
                      <w:pPr>
                        <w:tabs>
                          <w:tab w:val="left" w:pos="742"/>
                          <w:tab w:val="left" w:pos="917"/>
                          <w:tab w:val="left" w:pos="1691"/>
                          <w:tab w:val="left" w:pos="7449"/>
                        </w:tabs>
                        <w:spacing w:before="84" w:line="270" w:lineRule="exact"/>
                        <w:ind w:left="180" w:right="193" w:firstLine="0"/>
                        <w:jc w:val="left"/>
                        <w:rPr>
                          <w:rFonts w:hint="default" w:ascii="微软雅黑" w:hAnsi="微软雅黑" w:eastAsia="微软雅黑" w:cs="微软雅黑"/>
                          <w:sz w:val="17"/>
                          <w:szCs w:val="17"/>
                        </w:rPr>
                      </w:pPr>
                      <w:r>
                        <w:rPr>
                          <w:rFonts w:hint="default" w:ascii="新宋体" w:hAnsi="新宋体" w:eastAsia="新宋体" w:cs="新宋体"/>
                          <w:color w:val="333333"/>
                          <w:sz w:val="17"/>
                          <w:szCs w:val="17"/>
                        </w:rPr>
                        <w:t>在使</w:t>
                      </w:r>
                      <w:r>
                        <w:rPr>
                          <w:rFonts w:hint="default" w:ascii="微软雅黑" w:hAnsi="微软雅黑" w:eastAsia="微软雅黑" w:cs="微软雅黑"/>
                          <w:color w:val="333333"/>
                          <w:sz w:val="17"/>
                          <w:szCs w:val="17"/>
                        </w:rPr>
                        <w:t>⽤</w:t>
                      </w:r>
                      <w:r>
                        <w:rPr>
                          <w:rFonts w:hint="default" w:ascii="微软雅黑" w:hAnsi="微软雅黑" w:eastAsia="微软雅黑" w:cs="微软雅黑"/>
                          <w:color w:val="333333"/>
                          <w:sz w:val="17"/>
                          <w:szCs w:val="17"/>
                        </w:rPr>
                        <w:tab/>
                      </w:r>
                      <w:r>
                        <w:rPr>
                          <w:rFonts w:hint="default" w:ascii="微软雅黑" w:hAnsi="微软雅黑" w:eastAsia="微软雅黑" w:cs="微软雅黑"/>
                          <w:color w:val="333333"/>
                          <w:sz w:val="17"/>
                          <w:szCs w:val="17"/>
                        </w:rPr>
                        <w:tab/>
                      </w:r>
                      <w:r>
                        <w:rPr>
                          <w:rFonts w:hint="default" w:ascii="Lucida Console" w:hAnsi="Lucida Console" w:eastAsia="Lucida Console" w:cs="Lucida Console"/>
                          <w:color w:val="333333"/>
                          <w:w w:val="105"/>
                          <w:sz w:val="17"/>
                          <w:szCs w:val="17"/>
                        </w:rPr>
                        <w:t>fmt</w:t>
                      </w:r>
                      <w:r>
                        <w:rPr>
                          <w:rFonts w:hint="default" w:ascii="Lucida Console" w:hAnsi="Lucida Console" w:eastAsia="Lucida Console" w:cs="Lucida Console"/>
                          <w:color w:val="333333"/>
                          <w:spacing w:val="-55"/>
                          <w:w w:val="105"/>
                          <w:sz w:val="17"/>
                          <w:szCs w:val="17"/>
                        </w:rPr>
                        <w:t xml:space="preserve"> </w:t>
                      </w:r>
                      <w:r>
                        <w:rPr>
                          <w:rFonts w:hint="default" w:ascii="新宋体" w:hAnsi="新宋体" w:eastAsia="新宋体" w:cs="新宋体"/>
                          <w:color w:val="333333"/>
                          <w:w w:val="105"/>
                          <w:sz w:val="17"/>
                          <w:szCs w:val="17"/>
                        </w:rPr>
                        <w:t>包中的打印</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法时，如果类型实现了这个接</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，会直接调</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题</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中打</w:t>
                      </w:r>
                      <w:r>
                        <w:rPr>
                          <w:rFonts w:hint="default" w:ascii="新宋体" w:hAnsi="新宋体" w:eastAsia="新宋体" w:cs="新宋体"/>
                          <w:color w:val="333333"/>
                          <w:spacing w:val="-37"/>
                          <w:w w:val="105"/>
                          <w:sz w:val="17"/>
                          <w:szCs w:val="17"/>
                        </w:rPr>
                        <w:t xml:space="preserve"> </w:t>
                      </w:r>
                      <w:r>
                        <w:rPr>
                          <w:rFonts w:hint="default" w:ascii="新宋体" w:hAnsi="新宋体" w:eastAsia="新宋体" w:cs="新宋体"/>
                          <w:color w:val="333333"/>
                          <w:w w:val="105"/>
                          <w:sz w:val="17"/>
                          <w:szCs w:val="17"/>
                        </w:rPr>
                        <w:t>印</w:t>
                      </w:r>
                      <w:r>
                        <w:rPr>
                          <w:rFonts w:hint="default" w:ascii="新宋体" w:hAnsi="新宋体" w:eastAsia="新宋体" w:cs="新宋体"/>
                          <w:color w:val="333333"/>
                          <w:w w:val="105"/>
                          <w:sz w:val="17"/>
                          <w:szCs w:val="17"/>
                        </w:rPr>
                        <w:tab/>
                      </w:r>
                      <w:r>
                        <w:rPr>
                          <w:rFonts w:hint="default" w:ascii="Lucida Console" w:hAnsi="Lucida Console" w:eastAsia="Lucida Console" w:cs="Lucida Console"/>
                          <w:color w:val="333333"/>
                          <w:w w:val="105"/>
                          <w:sz w:val="17"/>
                          <w:szCs w:val="17"/>
                        </w:rPr>
                        <w:t>p</w:t>
                      </w:r>
                      <w:r>
                        <w:rPr>
                          <w:rFonts w:hint="default" w:ascii="Lucida Console" w:hAnsi="Lucida Console" w:eastAsia="Lucida Console" w:cs="Lucida Console"/>
                          <w:color w:val="333333"/>
                          <w:spacing w:val="-22"/>
                          <w:w w:val="105"/>
                          <w:sz w:val="17"/>
                          <w:szCs w:val="17"/>
                        </w:rPr>
                        <w:t xml:space="preserve"> </w:t>
                      </w:r>
                      <w:r>
                        <w:rPr>
                          <w:rFonts w:hint="default" w:ascii="新宋体" w:hAnsi="新宋体" w:eastAsia="新宋体" w:cs="新宋体"/>
                          <w:color w:val="333333"/>
                          <w:w w:val="105"/>
                          <w:sz w:val="17"/>
                          <w:szCs w:val="17"/>
                        </w:rPr>
                        <w:t>的时候会直接</w:t>
                      </w:r>
                      <w:r>
                        <w:rPr>
                          <w:rFonts w:hint="default" w:ascii="新宋体" w:hAnsi="新宋体" w:eastAsia="新宋体" w:cs="新宋体"/>
                          <w:color w:val="333333"/>
                          <w:w w:val="103"/>
                          <w:sz w:val="17"/>
                          <w:szCs w:val="17"/>
                        </w:rPr>
                        <w:t xml:space="preserve"> </w:t>
                      </w:r>
                      <w:r>
                        <w:rPr>
                          <w:rFonts w:hint="default" w:ascii="新宋体" w:hAnsi="新宋体" w:eastAsia="新宋体" w:cs="新宋体"/>
                          <w:color w:val="333333"/>
                          <w:sz w:val="17"/>
                          <w:szCs w:val="17"/>
                        </w:rPr>
                        <w:t>调</w:t>
                      </w:r>
                      <w:r>
                        <w:rPr>
                          <w:rFonts w:hint="default" w:ascii="微软雅黑" w:hAnsi="微软雅黑" w:eastAsia="微软雅黑" w:cs="微软雅黑"/>
                          <w:color w:val="333333"/>
                          <w:sz w:val="17"/>
                          <w:szCs w:val="17"/>
                        </w:rPr>
                        <w:t>⽤</w:t>
                      </w:r>
                      <w:r>
                        <w:rPr>
                          <w:rFonts w:hint="default" w:ascii="微软雅黑" w:hAnsi="微软雅黑" w:eastAsia="微软雅黑" w:cs="微软雅黑"/>
                          <w:color w:val="333333"/>
                          <w:sz w:val="17"/>
                          <w:szCs w:val="17"/>
                        </w:rPr>
                        <w:tab/>
                      </w:r>
                      <w:r>
                        <w:rPr>
                          <w:rFonts w:hint="default" w:ascii="Lucida Console" w:hAnsi="Lucida Console" w:eastAsia="Lucida Console" w:cs="Lucida Console"/>
                          <w:color w:val="333333"/>
                          <w:w w:val="105"/>
                          <w:sz w:val="17"/>
                          <w:szCs w:val="17"/>
                        </w:rPr>
                        <w:t>p</w:t>
                      </w:r>
                      <w:r>
                        <w:rPr>
                          <w:rFonts w:hint="default" w:ascii="Lucida Console" w:hAnsi="Lucida Console" w:eastAsia="Lucida Console" w:cs="Lucida Console"/>
                          <w:color w:val="333333"/>
                          <w:spacing w:val="-13"/>
                          <w:w w:val="105"/>
                          <w:sz w:val="17"/>
                          <w:szCs w:val="17"/>
                        </w:rPr>
                        <w:t xml:space="preserve"> </w:t>
                      </w:r>
                      <w:r>
                        <w:rPr>
                          <w:rFonts w:hint="default" w:ascii="新宋体" w:hAnsi="新宋体" w:eastAsia="新宋体" w:cs="新宋体"/>
                          <w:color w:val="333333"/>
                          <w:w w:val="105"/>
                          <w:sz w:val="17"/>
                          <w:szCs w:val="17"/>
                        </w:rPr>
                        <w:t>实现的</w:t>
                      </w:r>
                      <w:r>
                        <w:rPr>
                          <w:rFonts w:hint="default" w:ascii="新宋体" w:hAnsi="新宋体" w:eastAsia="新宋体" w:cs="新宋体"/>
                          <w:color w:val="333333"/>
                          <w:w w:val="105"/>
                          <w:sz w:val="17"/>
                          <w:szCs w:val="17"/>
                        </w:rPr>
                        <w:tab/>
                      </w:r>
                      <w:r>
                        <w:rPr>
                          <w:rFonts w:hint="default" w:ascii="Lucida Console" w:hAnsi="Lucida Console" w:eastAsia="Lucida Console" w:cs="Lucida Console"/>
                          <w:color w:val="333333"/>
                          <w:w w:val="105"/>
                          <w:sz w:val="17"/>
                          <w:szCs w:val="17"/>
                        </w:rPr>
                        <w:t>String()</w:t>
                      </w:r>
                      <w:r>
                        <w:rPr>
                          <w:rFonts w:hint="default" w:ascii="Lucida Console" w:hAnsi="Lucida Console" w:eastAsia="Lucida Console" w:cs="Lucida Console"/>
                          <w:color w:val="333333"/>
                          <w:spacing w:val="-56"/>
                          <w:w w:val="105"/>
                          <w:sz w:val="17"/>
                          <w:szCs w:val="17"/>
                        </w:rPr>
                        <w:t xml:space="preserve"> </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法，然后就产</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了循环调</w:t>
                      </w:r>
                      <w:r>
                        <w:rPr>
                          <w:rFonts w:hint="default" w:ascii="微软雅黑" w:hAnsi="微软雅黑" w:eastAsia="微软雅黑" w:cs="微软雅黑"/>
                          <w:color w:val="333333"/>
                          <w:w w:val="105"/>
                          <w:sz w:val="17"/>
                          <w:szCs w:val="17"/>
                        </w:rPr>
                        <w:t>⽤</w:t>
                      </w:r>
                    </w:p>
                  </w:txbxContent>
                </v:textbox>
              </v:shape>
            </v:group>
            <w10:wrap type="none"/>
            <w10:anchorlock/>
          </v:group>
        </w:pict>
      </w:r>
    </w:p>
    <w:p>
      <w:pPr>
        <w:spacing w:before="8" w:line="240" w:lineRule="auto"/>
        <w:rPr>
          <w:rFonts w:hint="default" w:ascii="微软雅黑" w:hAnsi="微软雅黑" w:eastAsia="微软雅黑" w:cs="微软雅黑"/>
          <w:sz w:val="10"/>
          <w:szCs w:val="10"/>
        </w:rPr>
      </w:pPr>
    </w:p>
    <w:p>
      <w:pPr>
        <w:pStyle w:val="3"/>
        <w:tabs>
          <w:tab w:val="left" w:pos="9049"/>
        </w:tabs>
        <w:spacing w:line="464" w:lineRule="exact"/>
        <w:ind w:right="217"/>
        <w:jc w:val="left"/>
        <w:rPr>
          <w:b w:val="0"/>
          <w:bCs w:val="0"/>
        </w:rPr>
      </w:pPr>
      <w:bookmarkStart w:id="34" w:name="交替打印数字和字⺟  "/>
      <w:bookmarkEnd w:id="34"/>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交替打印数字和字⺟</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0"/>
          <w:w w:val="105"/>
        </w:rPr>
        <w:t xml:space="preserve"> </w:t>
      </w:r>
      <w:r>
        <w:rPr>
          <w:color w:val="333333"/>
          <w:w w:val="105"/>
        </w:rPr>
        <w:t>问题描述</w:t>
      </w:r>
    </w:p>
    <w:p>
      <w:pPr>
        <w:pStyle w:val="4"/>
        <w:spacing w:before="156" w:line="316" w:lineRule="exact"/>
        <w:ind w:right="217"/>
        <w:jc w:val="left"/>
      </w:pPr>
      <w:r>
        <w:rPr>
          <w:color w:val="333333"/>
        </w:rPr>
        <w:t>使⽤两个</w:t>
      </w:r>
      <w:r>
        <w:rPr>
          <w:color w:val="333333"/>
          <w:spacing w:val="13"/>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13"/>
        </w:rPr>
        <w:t xml:space="preserve"> </w:t>
      </w:r>
      <w:r>
        <w:rPr>
          <w:color w:val="333333"/>
        </w:rPr>
        <w:t>交替打印序列，⼀个</w:t>
      </w:r>
      <w:r>
        <w:rPr>
          <w:color w:val="333333"/>
          <w:spacing w:val="13"/>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13"/>
        </w:rPr>
        <w:t xml:space="preserve"> </w:t>
      </w:r>
      <w:r>
        <w:rPr>
          <w:color w:val="333333"/>
        </w:rPr>
        <w:t>打印数字，</w:t>
      </w:r>
      <w:r>
        <w:rPr>
          <w:color w:val="333333"/>
          <w:spacing w:val="6"/>
        </w:rPr>
        <w:t xml:space="preserve"> </w:t>
      </w:r>
      <w:r>
        <w:rPr>
          <w:color w:val="333333"/>
        </w:rPr>
        <w:t>另外⼀</w:t>
      </w:r>
      <w:r>
        <w:rPr>
          <w:color w:val="333333"/>
          <w:spacing w:val="6"/>
        </w:rPr>
        <w:t xml:space="preserve"> </w:t>
      </w:r>
      <w:r>
        <w:rPr>
          <w:color w:val="333333"/>
        </w:rPr>
        <w:t>个</w:t>
      </w:r>
      <w:r>
        <w:rPr>
          <w:color w:val="333333"/>
          <w:spacing w:val="13"/>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13"/>
        </w:rPr>
        <w:t xml:space="preserve"> </w:t>
      </w:r>
      <w:r>
        <w:rPr>
          <w:color w:val="333333"/>
        </w:rPr>
        <w:t>打印字⺟，</w:t>
      </w:r>
      <w:r>
        <w:rPr>
          <w:color w:val="333333"/>
          <w:spacing w:val="6"/>
        </w:rPr>
        <w:t xml:space="preserve"> </w:t>
      </w:r>
      <w:r>
        <w:rPr>
          <w:color w:val="333333"/>
        </w:rPr>
        <w:t>最终</w:t>
      </w:r>
      <w:r>
        <w:rPr>
          <w:color w:val="333333"/>
          <w:spacing w:val="-55"/>
        </w:rPr>
        <w:t xml:space="preserve"> </w:t>
      </w:r>
      <w:r>
        <w:rPr>
          <w:color w:val="333333"/>
        </w:rPr>
        <w:t>效果如下：</w:t>
      </w:r>
    </w:p>
    <w:p>
      <w:pPr>
        <w:spacing w:before="10" w:line="240" w:lineRule="auto"/>
        <w:rPr>
          <w:rFonts w:hint="default" w:ascii="微软雅黑" w:hAnsi="微软雅黑" w:eastAsia="微软雅黑" w:cs="微软雅黑"/>
          <w:sz w:val="14"/>
          <w:szCs w:val="14"/>
        </w:rPr>
      </w:pPr>
    </w:p>
    <w:p>
      <w:pPr>
        <w:spacing w:line="51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9"/>
          <w:sz w:val="20"/>
          <w:szCs w:val="20"/>
        </w:rPr>
        <w:pict>
          <v:group id="_x0000_s1136" o:spid="_x0000_s1136" o:spt="203" style="height:25.5pt;width:447pt;" coordsize="8940,510">
            <o:lock v:ext="edit"/>
            <v:group id="_x0000_s1137" o:spid="_x0000_s1137" o:spt="203" style="position:absolute;left:8;top:8;height:495;width:8925;" coordorigin="8,8" coordsize="8925,495">
              <o:lock v:ext="edit"/>
              <v:shape id="_x0000_s1138" o:spid="_x0000_s1138" style="position:absolute;left:8;top:8;height:495;width:8925;" fillcolor="#F7F7F7" filled="t" stroked="f" coordorigin="8,8" coordsize="8925,495" path="m8900,502l40,502,35,502,8,470,8,40,40,8,8900,8,8932,40,8932,470,8900,502xe">
                <v:path arrowok="t"/>
                <v:fill on="t" focussize="0,0"/>
                <v:stroke on="f"/>
                <v:imagedata o:title=""/>
                <o:lock v:ext="edit"/>
              </v:shape>
            </v:group>
            <v:group id="_x0000_s1139" o:spid="_x0000_s1139" o:spt="203" style="position:absolute;left:8;top:8;height:495;width:8925;" coordorigin="8,8" coordsize="8925,495">
              <o:lock v:ext="edit"/>
              <v:shape id="_x0000_s1140" o:spid="_x0000_s1140" style="position:absolute;left:8;top:8;height:495;width:8925;" filled="f" stroked="t" coordorigin="8,8" coordsize="8925,495" path="m8,465l8,45,8,40,8,35,10,31,12,26,15,22,18,18,22,15,26,12,31,10,35,8,40,8,45,8,8895,8,8900,8,8905,8,8909,10,8914,12,8918,15,8922,18,8925,22,8933,45,8933,465,8895,503,45,503,8,470,8,465xe">
                <v:path arrowok="t"/>
                <v:fill on="f" focussize="0,0"/>
                <v:stroke color="#E7E9EC"/>
                <v:imagedata o:title=""/>
                <o:lock v:ext="edit"/>
              </v:shape>
            </v:group>
            <v:group id="_x0000_s1141" o:spid="_x0000_s1141" o:spt="203" style="position:absolute;left:75;top:135;height:270;width:2;" coordorigin="75,135" coordsize="2,270">
              <o:lock v:ext="edit"/>
              <v:shape id="_x0000_s1142" o:spid="_x0000_s1142" style="position:absolute;left:75;top:135;height:270;width:2;" fillcolor="#F7F7F7" filled="t" stroked="f" coordorigin="75,135" coordsize="0,270" path="m75,135l75,405,75,135xe">
                <v:path arrowok="t"/>
                <v:fill on="t" focussize="0,0"/>
                <v:stroke on="f"/>
                <v:imagedata o:title=""/>
                <o:lock v:ext="edit"/>
              </v:shape>
            </v:group>
            <v:group id="_x0000_s1143" o:spid="_x0000_s1143" o:spt="203" style="position:absolute;left:75;top:135;height:270;width:8790;" coordorigin="75,135" coordsize="8790,270">
              <o:lock v:ext="edit"/>
              <v:shape id="_x0000_s1144" o:spid="_x0000_s1144" style="position:absolute;left:75;top:135;height:270;width:8790;" fillcolor="#F7F7F7" filled="t" stroked="f" coordorigin="75,135" coordsize="8790,270" path="m75,135l8865,135,8865,405,75,405,75,135xe">
                <v:path arrowok="t"/>
                <v:fill on="t" focussize="0,0"/>
                <v:stroke on="f"/>
                <v:imagedata o:title=""/>
                <o:lock v:ext="edit"/>
              </v:shape>
              <v:shape id="_x0000_s1145" o:spid="_x0000_s1145" o:spt="202" type="#_x0000_t202" style="position:absolute;left:8;top:8;height:495;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sz w:val="9"/>
                          <w:szCs w:val="9"/>
                        </w:rPr>
                      </w:pPr>
                    </w:p>
                    <w:p>
                      <w:pPr>
                        <w:spacing w:before="0"/>
                        <w:ind w:left="180" w:right="0" w:firstLine="0"/>
                        <w:jc w:val="left"/>
                        <w:rPr>
                          <w:rFonts w:hint="default" w:ascii="Lucida Console" w:hAnsi="Lucida Console" w:eastAsia="Lucida Console" w:cs="Lucida Console"/>
                          <w:sz w:val="17"/>
                          <w:szCs w:val="17"/>
                        </w:rPr>
                      </w:pPr>
                      <w:r>
                        <w:rPr>
                          <w:rFonts w:ascii="Lucida Console"/>
                          <w:color w:val="333333"/>
                          <w:w w:val="105"/>
                          <w:sz w:val="17"/>
                        </w:rPr>
                        <w:t>12AB34CD56EF78GH910IJ1112KL1314MN1516OP1718QR1920ST2122UV2324WX2526YZ2728</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line="312" w:lineRule="exact"/>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0"/>
          <w:w w:val="105"/>
        </w:rPr>
        <w:t xml:space="preserve"> </w:t>
      </w:r>
      <w:r>
        <w:rPr>
          <w:color w:val="333333"/>
          <w:w w:val="105"/>
        </w:rPr>
        <w:t>解题思路</w:t>
      </w:r>
    </w:p>
    <w:p>
      <w:pPr>
        <w:pStyle w:val="4"/>
        <w:spacing w:before="156" w:line="316" w:lineRule="exact"/>
        <w:ind w:right="325"/>
        <w:jc w:val="left"/>
      </w:pPr>
      <w:r>
        <w:rPr>
          <w:color w:val="333333"/>
        </w:rPr>
        <w:t>问题很简单，使⽤</w:t>
      </w:r>
      <w:r>
        <w:rPr>
          <w:color w:val="333333"/>
          <w:spacing w:val="34"/>
        </w:rPr>
        <w:t xml:space="preserve"> </w:t>
      </w:r>
      <w:r>
        <w:rPr>
          <w:rFonts w:hint="default" w:ascii="Noto Sans" w:hAnsi="Noto Sans" w:eastAsia="Noto Sans" w:cs="Noto Sans"/>
          <w:color w:val="333333"/>
        </w:rPr>
        <w:t>channel</w:t>
      </w:r>
      <w:r>
        <w:rPr>
          <w:rFonts w:hint="default" w:ascii="Noto Sans" w:hAnsi="Noto Sans" w:eastAsia="Noto Sans" w:cs="Noto Sans"/>
          <w:color w:val="333333"/>
          <w:spacing w:val="41"/>
        </w:rPr>
        <w:t xml:space="preserve"> </w:t>
      </w:r>
      <w:r>
        <w:rPr>
          <w:color w:val="333333"/>
        </w:rPr>
        <w:t>来控制打印的进度。使⽤两个</w:t>
      </w:r>
      <w:r>
        <w:rPr>
          <w:color w:val="333333"/>
          <w:spacing w:val="34"/>
        </w:rPr>
        <w:t xml:space="preserve"> </w:t>
      </w:r>
      <w:r>
        <w:rPr>
          <w:rFonts w:hint="default" w:ascii="Noto Sans" w:hAnsi="Noto Sans" w:eastAsia="Noto Sans" w:cs="Noto Sans"/>
          <w:color w:val="333333"/>
        </w:rPr>
        <w:t>channel</w:t>
      </w:r>
      <w:r>
        <w:rPr>
          <w:rFonts w:hint="default" w:ascii="Noto Sans" w:hAnsi="Noto Sans" w:eastAsia="Noto Sans" w:cs="Noto Sans"/>
          <w:color w:val="333333"/>
          <w:spacing w:val="41"/>
        </w:rPr>
        <w:t xml:space="preserve"> </w:t>
      </w:r>
      <w:r>
        <w:rPr>
          <w:color w:val="333333"/>
        </w:rPr>
        <w:t>，来分别控制数字和</w:t>
      </w:r>
      <w:r>
        <w:rPr>
          <w:color w:val="333333"/>
          <w:spacing w:val="34"/>
        </w:rPr>
        <w:t xml:space="preserve"> </w:t>
      </w:r>
      <w:r>
        <w:rPr>
          <w:color w:val="333333"/>
        </w:rPr>
        <w:t>字⺟的打印序</w:t>
      </w:r>
      <w:r>
        <w:rPr>
          <w:color w:val="333333"/>
          <w:spacing w:val="-52"/>
        </w:rPr>
        <w:t xml:space="preserve"> </w:t>
      </w:r>
      <w:r>
        <w:rPr>
          <w:color w:val="333333"/>
        </w:rPr>
        <w:t xml:space="preserve">列， 数字打印完成后通过 </w:t>
      </w:r>
      <w:r>
        <w:rPr>
          <w:rFonts w:hint="default" w:ascii="Noto Sans" w:hAnsi="Noto Sans" w:eastAsia="Noto Sans" w:cs="Noto Sans"/>
          <w:color w:val="333333"/>
        </w:rPr>
        <w:t xml:space="preserve">channel </w:t>
      </w:r>
      <w:r>
        <w:rPr>
          <w:color w:val="333333"/>
        </w:rPr>
        <w:t>通知字⺟打印</w:t>
      </w:r>
      <w:r>
        <w:rPr>
          <w:rFonts w:hint="default" w:ascii="Noto Sans" w:hAnsi="Noto Sans" w:eastAsia="Noto Sans" w:cs="Noto Sans"/>
          <w:color w:val="333333"/>
        </w:rPr>
        <w:t xml:space="preserve">, </w:t>
      </w:r>
      <w:r>
        <w:rPr>
          <w:color w:val="333333"/>
        </w:rPr>
        <w:t>字⺟打印完成后通知数 字打印，然后周⽽复始的⼯</w:t>
      </w:r>
      <w:r>
        <w:rPr>
          <w:color w:val="333333"/>
          <w:spacing w:val="37"/>
        </w:rPr>
        <w:t xml:space="preserve"> </w:t>
      </w:r>
      <w:r>
        <w:rPr>
          <w:color w:val="333333"/>
        </w:rPr>
        <w:t>作。</w:t>
      </w:r>
    </w:p>
    <w:p>
      <w:pPr>
        <w:pStyle w:val="4"/>
        <w:spacing w:before="123"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0"/>
          <w:w w:val="105"/>
        </w:rPr>
        <w:t xml:space="preserve"> </w:t>
      </w:r>
      <w:r>
        <w:rPr>
          <w:color w:val="333333"/>
          <w:w w:val="105"/>
        </w:rPr>
        <w:t>源码参考</w:t>
      </w:r>
    </w:p>
    <w:p>
      <w:pPr>
        <w:spacing w:before="0" w:line="240" w:lineRule="auto"/>
        <w:rPr>
          <w:rFonts w:hint="default" w:ascii="微软雅黑" w:hAnsi="微软雅黑" w:eastAsia="微软雅黑" w:cs="微软雅黑"/>
          <w:sz w:val="15"/>
          <w:szCs w:val="15"/>
        </w:rPr>
      </w:pPr>
    </w:p>
    <w:p>
      <w:pPr>
        <w:spacing w:line="642"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12"/>
          <w:sz w:val="20"/>
          <w:szCs w:val="20"/>
        </w:rPr>
        <w:pict>
          <v:group id="_x0000_s1146" o:spid="_x0000_s1146" o:spt="203" style="height:32.15pt;width:447pt;" coordsize="8940,643">
            <o:lock v:ext="edit"/>
            <v:group id="_x0000_s1147" o:spid="_x0000_s1147" o:spt="203" style="position:absolute;left:7;top:7;height:623;width:8925;" coordorigin="7,7" coordsize="8925,623">
              <o:lock v:ext="edit"/>
              <v:shape id="_x0000_s1148" o:spid="_x0000_s1148" style="position:absolute;left:7;top:7;height:623;width:8925;" fillcolor="#F7F7F7" filled="t" stroked="f" coordorigin="7,7" coordsize="8925,623" path="m8932,630l7,630,7,40,40,7,8900,7,8932,630xe">
                <v:path arrowok="t"/>
                <v:fill on="t" focussize="0,0"/>
                <v:stroke on="f"/>
                <v:imagedata o:title=""/>
                <o:lock v:ext="edit"/>
              </v:shape>
            </v:group>
            <v:group id="_x0000_s1149" o:spid="_x0000_s1149" o:spt="203" style="position:absolute;left:13;top:12;height:2;width:8914;" coordorigin="13,12" coordsize="8914,2">
              <o:lock v:ext="edit"/>
              <v:shape id="_x0000_s1150" o:spid="_x0000_s1150" style="position:absolute;left:13;top:12;height:2;width:8914;" filled="f" stroked="t" coordorigin="13,12" coordsize="8914,0" path="m13,12l8927,12e">
                <v:path arrowok="t"/>
                <v:fill on="f" focussize="0,0"/>
                <v:stroke weight="1.18937007874016pt" color="#E7E9EC"/>
                <v:imagedata o:title=""/>
                <o:lock v:ext="edit"/>
              </v:shape>
            </v:group>
            <v:group id="_x0000_s1151" o:spid="_x0000_s1151" o:spt="203" style="position:absolute;left:8928;top:12;height:618;width:2;" coordorigin="8928,12" coordsize="2,618">
              <o:lock v:ext="edit"/>
              <v:shape id="_x0000_s1152" o:spid="_x0000_s1152" style="position:absolute;left:8928;top:12;height:618;width:2;" filled="f" stroked="t" coordorigin="8928,12" coordsize="0,618" path="m8928,12l8928,630e">
                <v:path arrowok="t"/>
                <v:fill on="f" focussize="0,0"/>
                <v:stroke weight="1.22677165354331pt" color="#E7E9EC"/>
                <v:imagedata o:title=""/>
                <o:lock v:ext="edit"/>
              </v:shape>
            </v:group>
            <v:group id="_x0000_s1153" o:spid="_x0000_s1153" o:spt="203" style="position:absolute;left:12;top:12;height:618;width:2;" coordorigin="12,12" coordsize="2,618">
              <o:lock v:ext="edit"/>
              <v:shape id="_x0000_s1154" o:spid="_x0000_s1154" style="position:absolute;left:12;top:12;height:618;width:2;" filled="f" stroked="t" coordorigin="12,12" coordsize="0,618" path="m12,12l12,630e">
                <v:path arrowok="t"/>
                <v:fill on="f" focussize="0,0"/>
                <v:stroke weight="1.22685039370079pt" color="#E7E9EC"/>
                <v:imagedata o:title=""/>
                <o:lock v:ext="edit"/>
              </v:shape>
            </v:group>
            <v:group id="_x0000_s1155" o:spid="_x0000_s1155" o:spt="203" style="position:absolute;left:75;top:135;height:495;width:2;" coordorigin="75,135" coordsize="2,495">
              <o:lock v:ext="edit"/>
              <v:shape id="_x0000_s1156" o:spid="_x0000_s1156" style="position:absolute;left:75;top:135;height:495;width:2;" fillcolor="#F7F7F7" filled="t" stroked="f" coordorigin="75,135" coordsize="0,495" path="m75,135l75,630,75,135xe">
                <v:path arrowok="t"/>
                <v:fill on="t" focussize="0,0"/>
                <v:stroke on="f"/>
                <v:imagedata o:title=""/>
                <o:lock v:ext="edit"/>
              </v:shape>
            </v:group>
            <v:group id="_x0000_s1157" o:spid="_x0000_s1157" o:spt="203" style="position:absolute;left:75;top:135;height:495;width:8790;" coordorigin="75,135" coordsize="8790,495">
              <o:lock v:ext="edit"/>
              <v:shape id="_x0000_s1158" o:spid="_x0000_s1158" style="position:absolute;left:75;top:135;height:495;width:8790;" fillcolor="#F7F7F7" filled="t" stroked="f" coordorigin="75,135" coordsize="8790,495" path="m75,135l8865,135,8865,630,75,630,75,135xe">
                <v:path arrowok="t"/>
                <v:fill on="t" focussize="0,0"/>
                <v:stroke on="f"/>
                <v:imagedata o:title=""/>
                <o:lock v:ext="edit"/>
              </v:shape>
              <v:shape id="_x0000_s1159" o:spid="_x0000_s1159" o:spt="202" type="#_x0000_t202" style="position:absolute;left:0;top:0;height:643;width:8940;" filled="f" stroked="f" coordsize="21600,21600">
                <v:path/>
                <v:fill on="f" focussize="0,0"/>
                <v:stroke on="f" joinstyle="miter"/>
                <v:imagedata o:title=""/>
                <o:lock v:ext="edit"/>
                <v:textbox inset="0mm,0mm,0mm,0mm">
                  <w:txbxContent>
                    <w:p>
                      <w:pPr>
                        <w:spacing w:before="8" w:line="240" w:lineRule="auto"/>
                        <w:rPr>
                          <w:rFonts w:hint="default" w:ascii="微软雅黑" w:hAnsi="微软雅黑" w:eastAsia="微软雅黑" w:cs="微软雅黑"/>
                          <w:sz w:val="10"/>
                          <w:szCs w:val="10"/>
                        </w:rPr>
                      </w:pPr>
                    </w:p>
                    <w:p>
                      <w:pPr>
                        <w:spacing w:before="0"/>
                        <w:ind w:left="194" w:right="0" w:firstLine="0"/>
                        <w:jc w:val="left"/>
                        <w:rPr>
                          <w:rFonts w:hint="default" w:ascii="Lucida Console" w:hAnsi="Lucida Console" w:eastAsia="Lucida Console" w:cs="Lucida Console"/>
                          <w:sz w:val="17"/>
                          <w:szCs w:val="17"/>
                        </w:rPr>
                      </w:pPr>
                      <w:r>
                        <w:rPr>
                          <w:rFonts w:ascii="Lucida Console"/>
                          <w:color w:val="333333"/>
                          <w:w w:val="105"/>
                          <w:sz w:val="17"/>
                        </w:rPr>
                        <w:t>letter,</w:t>
                      </w:r>
                      <w:r>
                        <w:rPr>
                          <w:rFonts w:ascii="Lucida Console"/>
                          <w:color w:val="333333"/>
                          <w:spacing w:val="-16"/>
                          <w:w w:val="105"/>
                          <w:sz w:val="17"/>
                        </w:rPr>
                        <w:t xml:space="preserve"> </w:t>
                      </w:r>
                      <w:r>
                        <w:rPr>
                          <w:rFonts w:ascii="Lucida Console"/>
                          <w:color w:val="333333"/>
                          <w:w w:val="105"/>
                          <w:sz w:val="17"/>
                        </w:rPr>
                        <w:t>number</w:t>
                      </w:r>
                      <w:r>
                        <w:rPr>
                          <w:rFonts w:ascii="Lucida Console"/>
                          <w:color w:val="333333"/>
                          <w:spacing w:val="-16"/>
                          <w:w w:val="105"/>
                          <w:sz w:val="17"/>
                        </w:rPr>
                        <w:t xml:space="preserve"> </w:t>
                      </w:r>
                      <w:r>
                        <w:rPr>
                          <w:rFonts w:ascii="Lucida Console"/>
                          <w:color w:val="333333"/>
                          <w:w w:val="105"/>
                          <w:sz w:val="17"/>
                        </w:rPr>
                        <w:t>:=</w:t>
                      </w:r>
                      <w:r>
                        <w:rPr>
                          <w:rFonts w:ascii="Lucida Console"/>
                          <w:color w:val="333333"/>
                          <w:spacing w:val="-16"/>
                          <w:w w:val="105"/>
                          <w:sz w:val="17"/>
                        </w:rPr>
                        <w:t xml:space="preserve"> </w:t>
                      </w:r>
                      <w:r>
                        <w:rPr>
                          <w:rFonts w:ascii="Lucida Console"/>
                          <w:color w:val="333333"/>
                          <w:w w:val="105"/>
                          <w:sz w:val="17"/>
                        </w:rPr>
                        <w:t>make(chan</w:t>
                      </w:r>
                      <w:r>
                        <w:rPr>
                          <w:rFonts w:ascii="Lucida Console"/>
                          <w:color w:val="333333"/>
                          <w:spacing w:val="-16"/>
                          <w:w w:val="105"/>
                          <w:sz w:val="17"/>
                        </w:rPr>
                        <w:t xml:space="preserve"> </w:t>
                      </w:r>
                      <w:r>
                        <w:rPr>
                          <w:rFonts w:ascii="Lucida Console"/>
                          <w:color w:val="333333"/>
                          <w:w w:val="105"/>
                          <w:sz w:val="17"/>
                        </w:rPr>
                        <w:t>bool),</w:t>
                      </w:r>
                      <w:r>
                        <w:rPr>
                          <w:rFonts w:ascii="Lucida Console"/>
                          <w:color w:val="333333"/>
                          <w:spacing w:val="-16"/>
                          <w:w w:val="105"/>
                          <w:sz w:val="17"/>
                        </w:rPr>
                        <w:t xml:space="preserve"> </w:t>
                      </w:r>
                      <w:r>
                        <w:rPr>
                          <w:rFonts w:ascii="Lucida Console"/>
                          <w:color w:val="333333"/>
                          <w:w w:val="105"/>
                          <w:sz w:val="17"/>
                        </w:rPr>
                        <w:t>make(chan</w:t>
                      </w:r>
                      <w:r>
                        <w:rPr>
                          <w:rFonts w:ascii="Lucida Console"/>
                          <w:color w:val="333333"/>
                          <w:spacing w:val="-16"/>
                          <w:w w:val="105"/>
                          <w:sz w:val="17"/>
                        </w:rPr>
                        <w:t xml:space="preserve"> </w:t>
                      </w:r>
                      <w:r>
                        <w:rPr>
                          <w:rFonts w:ascii="Lucida Console"/>
                          <w:color w:val="333333"/>
                          <w:w w:val="105"/>
                          <w:sz w:val="17"/>
                        </w:rPr>
                        <w:t>bool)</w:t>
                      </w:r>
                    </w:p>
                  </w:txbxContent>
                </v:textbox>
              </v:shape>
            </v:group>
            <w10:wrap type="none"/>
            <w10:anchorlock/>
          </v:group>
        </w:pict>
      </w:r>
    </w:p>
    <w:p>
      <w:pPr>
        <w:spacing w:after="0" w:line="642" w:lineRule="exact"/>
        <w:rPr>
          <w:rFonts w:hint="default" w:ascii="微软雅黑" w:hAnsi="微软雅黑" w:eastAsia="微软雅黑" w:cs="微软雅黑"/>
          <w:sz w:val="20"/>
          <w:szCs w:val="20"/>
        </w:rPr>
        <w:sectPr>
          <w:pgSz w:w="11900" w:h="16840"/>
          <w:pgMar w:top="540" w:right="1360" w:bottom="280" w:left="1380" w:header="720" w:footer="720" w:gutter="0"/>
          <w:cols w:space="720" w:num="1"/>
        </w:sectPr>
      </w:pPr>
    </w:p>
    <w:p>
      <w:pPr>
        <w:spacing w:before="147" w:line="403" w:lineRule="auto"/>
        <w:ind w:left="728" w:right="5873" w:firstLine="0"/>
        <w:jc w:val="left"/>
        <w:rPr>
          <w:rFonts w:hint="default" w:ascii="Lucida Console" w:hAnsi="Lucida Console" w:eastAsia="Lucida Console" w:cs="Lucida Console"/>
          <w:sz w:val="17"/>
          <w:szCs w:val="17"/>
        </w:rPr>
      </w:pPr>
      <w:r>
        <w:pict>
          <v:group id="_x0000_s1160" o:spid="_x0000_s1160" o:spt="203" style="position:absolute;left:0pt;margin-left:74.5pt;margin-top:4.4pt;height:637.4pt;width:447pt;mso-position-horizontal-relative:page;z-index:-251656192;mso-width-relative:page;mso-height-relative:page;" coordorigin="1490,89" coordsize="8940,12748">
            <o:lock v:ext="edit"/>
            <v:group id="_x0000_s1161" o:spid="_x0000_s1161" o:spt="203" style="position:absolute;left:1497;top:101;height:12728;width:8925;" coordorigin="1497,101" coordsize="8925,12728">
              <o:lock v:ext="edit"/>
              <v:shape id="_x0000_s1162" o:spid="_x0000_s1162" style="position:absolute;left:1497;top:101;height:12728;width:8925;" fillcolor="#F7F7F7" filled="t" stroked="f" coordorigin="1497,101" coordsize="8925,12728" path="m10390,12829l1530,12829,1525,12828,1497,12796,1498,101,10423,101,10422,12796,10390,12829xe">
                <v:path arrowok="t"/>
                <v:fill on="t" focussize="0,0"/>
                <v:stroke on="f"/>
                <v:imagedata o:title=""/>
                <o:lock v:ext="edit"/>
              </v:shape>
            </v:group>
            <v:group id="_x0000_s1163" o:spid="_x0000_s1163" o:spt="203" style="position:absolute;left:1503;top:12824;height:2;width:8914;" coordorigin="1503,12824" coordsize="8914,2">
              <o:lock v:ext="edit"/>
              <v:shape id="_x0000_s1164" o:spid="_x0000_s1164" style="position:absolute;left:1503;top:12824;height:2;width:8914;" filled="f" stroked="t" coordorigin="1503,12824" coordsize="8914,0" path="m1503,12824l10417,12824e">
                <v:path arrowok="t"/>
                <v:fill on="f" focussize="0,0"/>
                <v:stroke weight="1.18897637795276pt" color="#E7E9EC"/>
                <v:imagedata o:title=""/>
                <o:lock v:ext="edit"/>
              </v:shape>
            </v:group>
            <v:group id="_x0000_s1165" o:spid="_x0000_s1165" o:spt="203" style="position:absolute;left:10418;top:101;height:12723;width:2;" coordorigin="10418,101" coordsize="2,12723">
              <o:lock v:ext="edit"/>
              <v:shape id="_x0000_s1166" o:spid="_x0000_s1166" style="position:absolute;left:10418;top:101;height:12723;width:2;" filled="f" stroked="t" coordorigin="10418,101" coordsize="0,12723" path="m10418,101l10418,12824e">
                <v:path arrowok="t"/>
                <v:fill on="f" focussize="0,0"/>
                <v:stroke weight="1.22677165354331pt" color="#E7E9EC"/>
                <v:imagedata o:title=""/>
                <o:lock v:ext="edit"/>
              </v:shape>
            </v:group>
            <v:group id="_x0000_s1167" o:spid="_x0000_s1167" o:spt="203" style="position:absolute;left:1502;top:101;height:12723;width:2;" coordorigin="1502,101" coordsize="2,12723">
              <o:lock v:ext="edit"/>
              <v:shape id="_x0000_s1168" o:spid="_x0000_s1168" style="position:absolute;left:1502;top:101;height:12723;width:2;" filled="f" stroked="t" coordorigin="1502,101" coordsize="0,12723" path="m1502,101l1502,12824e">
                <v:path arrowok="t"/>
                <v:fill on="f" focussize="0,0"/>
                <v:stroke weight="1.22685039370079pt" color="#E7E9EC"/>
                <v:imagedata o:title=""/>
                <o:lock v:ext="edit"/>
              </v:shape>
            </v:group>
            <v:group id="_x0000_s1169" o:spid="_x0000_s1169" o:spt="203" style="position:absolute;left:1565;top:101;height:12630;width:2;" coordorigin="1565,101" coordsize="2,12630">
              <o:lock v:ext="edit"/>
              <v:shape id="_x0000_s1170" o:spid="_x0000_s1170" style="position:absolute;left:1565;top:101;height:12630;width:2;" fillcolor="#F7F7F7" filled="t" stroked="f" coordorigin="1565,101" coordsize="0,12630" path="m1565,101l1565,12731,1565,101xe">
                <v:path arrowok="t"/>
                <v:fill on="t" focussize="0,0"/>
                <v:stroke on="f"/>
                <v:imagedata o:title=""/>
                <o:lock v:ext="edit"/>
              </v:shape>
            </v:group>
            <v:group id="_x0000_s1171" o:spid="_x0000_s1171" o:spt="203" style="position:absolute;left:1565;top:101;height:12630;width:8790;" coordorigin="1565,101" coordsize="8790,12630">
              <o:lock v:ext="edit"/>
              <v:shape id="_x0000_s1172" o:spid="_x0000_s1172" style="position:absolute;left:1565;top:101;height:12630;width:8790;" fillcolor="#F7F7F7" filled="t" stroked="f" coordorigin="1565,101" coordsize="8790,12630" path="m1565,101l10355,101,10355,12731,1565,12731,1565,101xe">
                <v:path arrowok="t"/>
                <v:fill on="t" focussize="0,0"/>
                <v:stroke on="f"/>
                <v:imagedata o:title=""/>
                <o:lock v:ext="edit"/>
              </v:shape>
            </v:group>
          </v:group>
        </w:pict>
      </w:r>
      <w:r>
        <w:rPr>
          <w:rFonts w:ascii="Lucida Console"/>
          <w:color w:val="333333"/>
          <w:w w:val="105"/>
          <w:sz w:val="17"/>
        </w:rPr>
        <w:t>wait :=</w:t>
      </w:r>
      <w:r>
        <w:rPr>
          <w:rFonts w:ascii="Lucida Console"/>
          <w:color w:val="333333"/>
          <w:spacing w:val="-44"/>
          <w:w w:val="105"/>
          <w:sz w:val="17"/>
        </w:rPr>
        <w:t xml:space="preserve"> </w:t>
      </w:r>
      <w:r>
        <w:rPr>
          <w:rFonts w:ascii="Lucida Console"/>
          <w:color w:val="333333"/>
          <w:w w:val="105"/>
          <w:sz w:val="17"/>
        </w:rPr>
        <w:t>sync.WaitGroup{}</w:t>
      </w:r>
      <w:r>
        <w:rPr>
          <w:rFonts w:ascii="Lucida Console"/>
          <w:color w:val="333333"/>
          <w:w w:val="103"/>
          <w:sz w:val="17"/>
        </w:rPr>
        <w:t xml:space="preserve"> </w:t>
      </w:r>
      <w:r>
        <w:rPr>
          <w:rFonts w:ascii="Lucida Console"/>
          <w:color w:val="333333"/>
          <w:w w:val="105"/>
          <w:sz w:val="17"/>
        </w:rPr>
        <w:t>go func()</w:t>
      </w:r>
      <w:r>
        <w:rPr>
          <w:rFonts w:ascii="Lucida Console"/>
          <w:color w:val="333333"/>
          <w:spacing w:val="-21"/>
          <w:w w:val="105"/>
          <w:sz w:val="17"/>
        </w:rPr>
        <w:t xml:space="preserve"> </w:t>
      </w:r>
      <w:r>
        <w:rPr>
          <w:rFonts w:ascii="Lucida Console"/>
          <w:color w:val="333333"/>
          <w:w w:val="105"/>
          <w:sz w:val="17"/>
        </w:rPr>
        <w:t>{</w:t>
      </w:r>
    </w:p>
    <w:p>
      <w:pPr>
        <w:spacing w:before="0" w:line="154" w:lineRule="exact"/>
        <w:ind w:left="1151" w:right="217" w:firstLine="0"/>
        <w:jc w:val="left"/>
        <w:rPr>
          <w:rFonts w:hint="default" w:ascii="Lucida Console" w:hAnsi="Lucida Console" w:eastAsia="Lucida Console" w:cs="Lucida Console"/>
          <w:sz w:val="17"/>
          <w:szCs w:val="17"/>
        </w:rPr>
      </w:pPr>
      <w:r>
        <w:rPr>
          <w:rFonts w:ascii="Lucida Console"/>
          <w:color w:val="333333"/>
          <w:w w:val="105"/>
          <w:sz w:val="17"/>
        </w:rPr>
        <w:t>i :=</w:t>
      </w:r>
      <w:r>
        <w:rPr>
          <w:rFonts w:ascii="Lucida Console"/>
          <w:color w:val="333333"/>
          <w:spacing w:val="-12"/>
          <w:w w:val="105"/>
          <w:sz w:val="17"/>
        </w:rPr>
        <w:t xml:space="preserve"> </w:t>
      </w:r>
      <w:r>
        <w:rPr>
          <w:rFonts w:ascii="Lucida Console"/>
          <w:color w:val="333333"/>
          <w:w w:val="105"/>
          <w:sz w:val="17"/>
        </w:rPr>
        <w:t>1</w:t>
      </w:r>
    </w:p>
    <w:p>
      <w:pPr>
        <w:spacing w:before="115"/>
        <w:ind w:left="1151" w:right="217" w:firstLine="0"/>
        <w:jc w:val="left"/>
        <w:rPr>
          <w:rFonts w:hint="default" w:ascii="Lucida Console" w:hAnsi="Lucida Console" w:eastAsia="Lucida Console" w:cs="Lucida Console"/>
          <w:sz w:val="17"/>
          <w:szCs w:val="17"/>
        </w:rPr>
      </w:pPr>
      <w:r>
        <w:rPr>
          <w:rFonts w:ascii="Lucida Console"/>
          <w:color w:val="333333"/>
          <w:w w:val="105"/>
          <w:sz w:val="17"/>
        </w:rPr>
        <w:t>for</w:t>
      </w:r>
      <w:r>
        <w:rPr>
          <w:rFonts w:ascii="Lucida Console"/>
          <w:color w:val="333333"/>
          <w:spacing w:val="-10"/>
          <w:w w:val="105"/>
          <w:sz w:val="17"/>
        </w:rPr>
        <w:t xml:space="preserve"> </w:t>
      </w:r>
      <w:r>
        <w:rPr>
          <w:rFonts w:ascii="Lucida Console"/>
          <w:color w:val="333333"/>
          <w:w w:val="105"/>
          <w:sz w:val="17"/>
        </w:rPr>
        <w:t>{</w:t>
      </w:r>
    </w:p>
    <w:p>
      <w:pPr>
        <w:spacing w:before="115"/>
        <w:ind w:left="1574" w:right="217" w:firstLine="0"/>
        <w:jc w:val="left"/>
        <w:rPr>
          <w:rFonts w:hint="default" w:ascii="Lucida Console" w:hAnsi="Lucida Console" w:eastAsia="Lucida Console" w:cs="Lucida Console"/>
          <w:sz w:val="17"/>
          <w:szCs w:val="17"/>
        </w:rPr>
      </w:pPr>
      <w:r>
        <w:rPr>
          <w:rFonts w:ascii="Lucida Console"/>
          <w:color w:val="333333"/>
          <w:w w:val="105"/>
          <w:sz w:val="17"/>
        </w:rPr>
        <w:t>select</w:t>
      </w:r>
      <w:r>
        <w:rPr>
          <w:rFonts w:ascii="Lucida Console"/>
          <w:color w:val="333333"/>
          <w:spacing w:val="-15"/>
          <w:w w:val="105"/>
          <w:sz w:val="17"/>
        </w:rPr>
        <w:t xml:space="preserve"> </w:t>
      </w:r>
      <w:r>
        <w:rPr>
          <w:rFonts w:ascii="Lucida Console"/>
          <w:color w:val="333333"/>
          <w:w w:val="105"/>
          <w:sz w:val="17"/>
        </w:rPr>
        <w:t>{</w:t>
      </w:r>
    </w:p>
    <w:p>
      <w:pPr>
        <w:spacing w:before="115" w:line="391" w:lineRule="auto"/>
        <w:ind w:left="1997" w:right="5873" w:hanging="424"/>
        <w:jc w:val="left"/>
        <w:rPr>
          <w:rFonts w:hint="default" w:ascii="Lucida Console" w:hAnsi="Lucida Console" w:eastAsia="Lucida Console" w:cs="Lucida Console"/>
          <w:sz w:val="17"/>
          <w:szCs w:val="17"/>
        </w:rPr>
      </w:pPr>
      <w:r>
        <w:rPr>
          <w:rFonts w:ascii="Lucida Console"/>
          <w:color w:val="333333"/>
          <w:w w:val="105"/>
          <w:sz w:val="17"/>
        </w:rPr>
        <w:t>case</w:t>
      </w:r>
      <w:r>
        <w:rPr>
          <w:rFonts w:ascii="Lucida Console"/>
          <w:color w:val="333333"/>
          <w:spacing w:val="-10"/>
          <w:w w:val="105"/>
          <w:sz w:val="17"/>
        </w:rPr>
        <w:t xml:space="preserve"> </w:t>
      </w:r>
      <w:r>
        <w:rPr>
          <w:rFonts w:ascii="Lucida Console"/>
          <w:color w:val="333333"/>
          <w:w w:val="105"/>
          <w:sz w:val="17"/>
        </w:rPr>
        <w:t>&lt;-number:</w:t>
      </w:r>
      <w:r>
        <w:rPr>
          <w:rFonts w:ascii="Lucida Console"/>
          <w:color w:val="333333"/>
          <w:w w:val="103"/>
          <w:sz w:val="17"/>
        </w:rPr>
        <w:t xml:space="preserve"> </w:t>
      </w:r>
      <w:r>
        <w:rPr>
          <w:rFonts w:ascii="Lucida Console"/>
          <w:color w:val="333333"/>
          <w:sz w:val="17"/>
        </w:rPr>
        <w:t>fmt.Print(i)</w:t>
      </w:r>
      <w:r>
        <w:rPr>
          <w:rFonts w:ascii="Lucida Console"/>
          <w:color w:val="333333"/>
          <w:w w:val="103"/>
          <w:sz w:val="17"/>
        </w:rPr>
        <w:t xml:space="preserve"> </w:t>
      </w:r>
      <w:r>
        <w:rPr>
          <w:rFonts w:ascii="Lucida Console"/>
          <w:color w:val="333333"/>
          <w:w w:val="105"/>
          <w:sz w:val="17"/>
        </w:rPr>
        <w:t>i++</w:t>
      </w:r>
      <w:r>
        <w:rPr>
          <w:rFonts w:ascii="Lucida Console"/>
          <w:color w:val="333333"/>
          <w:w w:val="103"/>
          <w:sz w:val="17"/>
        </w:rPr>
        <w:t xml:space="preserve"> </w:t>
      </w:r>
      <w:r>
        <w:rPr>
          <w:rFonts w:ascii="Lucida Console"/>
          <w:color w:val="333333"/>
          <w:sz w:val="17"/>
        </w:rPr>
        <w:t>fmt.Print(i)</w:t>
      </w:r>
      <w:r>
        <w:rPr>
          <w:rFonts w:ascii="Lucida Console"/>
          <w:color w:val="333333"/>
          <w:w w:val="103"/>
          <w:sz w:val="17"/>
        </w:rPr>
        <w:t xml:space="preserve"> </w:t>
      </w:r>
      <w:r>
        <w:rPr>
          <w:rFonts w:ascii="Lucida Console"/>
          <w:color w:val="333333"/>
          <w:w w:val="105"/>
          <w:sz w:val="17"/>
        </w:rPr>
        <w:t>i++</w:t>
      </w:r>
    </w:p>
    <w:p>
      <w:pPr>
        <w:spacing w:before="8" w:line="403" w:lineRule="auto"/>
        <w:ind w:left="1997" w:right="5662" w:firstLine="0"/>
        <w:jc w:val="left"/>
        <w:rPr>
          <w:rFonts w:hint="default" w:ascii="Lucida Console" w:hAnsi="Lucida Console" w:eastAsia="Lucida Console" w:cs="Lucida Console"/>
          <w:sz w:val="17"/>
          <w:szCs w:val="17"/>
        </w:rPr>
      </w:pPr>
      <w:r>
        <w:rPr>
          <w:rFonts w:ascii="Lucida Console"/>
          <w:color w:val="333333"/>
          <w:w w:val="105"/>
          <w:sz w:val="17"/>
        </w:rPr>
        <w:t>letter &lt;-</w:t>
      </w:r>
      <w:r>
        <w:rPr>
          <w:rFonts w:ascii="Lucida Console"/>
          <w:color w:val="333333"/>
          <w:spacing w:val="-26"/>
          <w:w w:val="105"/>
          <w:sz w:val="17"/>
        </w:rPr>
        <w:t xml:space="preserve"> </w:t>
      </w:r>
      <w:r>
        <w:rPr>
          <w:rFonts w:ascii="Lucida Console"/>
          <w:color w:val="333333"/>
          <w:w w:val="105"/>
          <w:sz w:val="17"/>
        </w:rPr>
        <w:t>true</w:t>
      </w:r>
      <w:r>
        <w:rPr>
          <w:rFonts w:ascii="Lucida Console"/>
          <w:color w:val="333333"/>
          <w:w w:val="103"/>
          <w:sz w:val="17"/>
        </w:rPr>
        <w:t xml:space="preserve"> </w:t>
      </w:r>
      <w:r>
        <w:rPr>
          <w:rFonts w:ascii="Lucida Console"/>
          <w:color w:val="333333"/>
          <w:w w:val="105"/>
          <w:sz w:val="17"/>
        </w:rPr>
        <w:t>break</w:t>
      </w:r>
    </w:p>
    <w:p>
      <w:pPr>
        <w:spacing w:before="0" w:line="169" w:lineRule="exact"/>
        <w:ind w:left="1574" w:right="217" w:firstLine="0"/>
        <w:jc w:val="left"/>
        <w:rPr>
          <w:rFonts w:hint="default" w:ascii="Lucida Console" w:hAnsi="Lucida Console" w:eastAsia="Lucida Console" w:cs="Lucida Console"/>
          <w:sz w:val="17"/>
          <w:szCs w:val="17"/>
        </w:rPr>
      </w:pPr>
      <w:r>
        <w:rPr>
          <w:rFonts w:ascii="Lucida Console"/>
          <w:color w:val="333333"/>
          <w:w w:val="105"/>
          <w:sz w:val="17"/>
        </w:rPr>
        <w:t>default:</w:t>
      </w:r>
    </w:p>
    <w:p>
      <w:pPr>
        <w:spacing w:before="100"/>
        <w:ind w:left="1997" w:right="217" w:firstLine="0"/>
        <w:jc w:val="left"/>
        <w:rPr>
          <w:rFonts w:hint="default" w:ascii="Lucida Console" w:hAnsi="Lucida Console" w:eastAsia="Lucida Console" w:cs="Lucida Console"/>
          <w:sz w:val="17"/>
          <w:szCs w:val="17"/>
        </w:rPr>
      </w:pPr>
      <w:r>
        <w:rPr>
          <w:rFonts w:ascii="Lucida Console"/>
          <w:color w:val="333333"/>
          <w:w w:val="105"/>
          <w:sz w:val="17"/>
        </w:rPr>
        <w:t>break</w:t>
      </w:r>
    </w:p>
    <w:p>
      <w:pPr>
        <w:spacing w:before="115"/>
        <w:ind w:left="1574" w:right="217"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1151" w:right="217"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728" w:right="217" w:firstLine="0"/>
        <w:jc w:val="left"/>
        <w:rPr>
          <w:rFonts w:hint="default" w:ascii="Lucida Console" w:hAnsi="Lucida Console" w:eastAsia="Lucida Console" w:cs="Lucida Console"/>
          <w:sz w:val="17"/>
          <w:szCs w:val="17"/>
        </w:rPr>
      </w:pPr>
      <w:r>
        <w:rPr>
          <w:rFonts w:ascii="Lucida Console"/>
          <w:color w:val="333333"/>
          <w:w w:val="105"/>
          <w:sz w:val="17"/>
        </w:rPr>
        <w:t>}()</w:t>
      </w:r>
    </w:p>
    <w:p>
      <w:pPr>
        <w:spacing w:before="100"/>
        <w:ind w:left="728" w:right="217" w:firstLine="0"/>
        <w:jc w:val="left"/>
        <w:rPr>
          <w:rFonts w:hint="default" w:ascii="Lucida Console" w:hAnsi="Lucida Console" w:eastAsia="Lucida Console" w:cs="Lucida Console"/>
          <w:sz w:val="17"/>
          <w:szCs w:val="17"/>
        </w:rPr>
      </w:pPr>
      <w:r>
        <w:rPr>
          <w:rFonts w:ascii="Lucida Console"/>
          <w:color w:val="333333"/>
          <w:w w:val="105"/>
          <w:sz w:val="17"/>
        </w:rPr>
        <w:t>wait.Add(1)</w:t>
      </w:r>
    </w:p>
    <w:p>
      <w:pPr>
        <w:spacing w:before="115"/>
        <w:ind w:left="728" w:right="217" w:firstLine="0"/>
        <w:jc w:val="left"/>
        <w:rPr>
          <w:rFonts w:hint="default" w:ascii="Lucida Console" w:hAnsi="Lucida Console" w:eastAsia="Lucida Console" w:cs="Lucida Console"/>
          <w:sz w:val="17"/>
          <w:szCs w:val="17"/>
        </w:rPr>
      </w:pPr>
      <w:r>
        <w:rPr>
          <w:rFonts w:ascii="Lucida Console"/>
          <w:color w:val="333333"/>
          <w:w w:val="105"/>
          <w:sz w:val="17"/>
        </w:rPr>
        <w:t>go func(wait *sync.WaitGroup)</w:t>
      </w:r>
      <w:r>
        <w:rPr>
          <w:rFonts w:ascii="Lucida Console"/>
          <w:color w:val="333333"/>
          <w:spacing w:val="-58"/>
          <w:w w:val="105"/>
          <w:sz w:val="17"/>
        </w:rPr>
        <w:t xml:space="preserve"> </w:t>
      </w:r>
      <w:r>
        <w:rPr>
          <w:rFonts w:ascii="Lucida Console"/>
          <w:color w:val="333333"/>
          <w:w w:val="105"/>
          <w:sz w:val="17"/>
        </w:rPr>
        <w:t>{</w:t>
      </w:r>
    </w:p>
    <w:p>
      <w:pPr>
        <w:spacing w:before="115" w:line="381" w:lineRule="auto"/>
        <w:ind w:left="1151" w:right="4286" w:firstLine="0"/>
        <w:jc w:val="left"/>
        <w:rPr>
          <w:rFonts w:hint="default" w:ascii="Lucida Console" w:hAnsi="Lucida Console" w:eastAsia="Lucida Console" w:cs="Lucida Console"/>
          <w:sz w:val="17"/>
          <w:szCs w:val="17"/>
        </w:rPr>
      </w:pPr>
      <w:r>
        <w:rPr>
          <w:rFonts w:ascii="Lucida Console"/>
          <w:color w:val="333333"/>
          <w:w w:val="105"/>
          <w:sz w:val="17"/>
        </w:rPr>
        <w:t>str :=</w:t>
      </w:r>
      <w:r>
        <w:rPr>
          <w:rFonts w:ascii="Lucida Console"/>
          <w:color w:val="333333"/>
          <w:spacing w:val="-63"/>
          <w:w w:val="105"/>
          <w:sz w:val="17"/>
        </w:rPr>
        <w:t xml:space="preserve"> </w:t>
      </w:r>
      <w:r>
        <w:rPr>
          <w:rFonts w:ascii="Lucida Console"/>
          <w:color w:val="333333"/>
          <w:w w:val="105"/>
          <w:sz w:val="17"/>
        </w:rPr>
        <w:t>"ABCDEFGHIJKLMNOPQRSTUVWXYZ"</w:t>
      </w:r>
      <w:r>
        <w:rPr>
          <w:rFonts w:ascii="Lucida Console"/>
          <w:color w:val="333333"/>
          <w:w w:val="103"/>
          <w:sz w:val="17"/>
        </w:rPr>
        <w:t xml:space="preserve"> </w:t>
      </w:r>
      <w:r>
        <w:rPr>
          <w:rFonts w:ascii="Lucida Console"/>
          <w:color w:val="333333"/>
          <w:w w:val="105"/>
          <w:sz w:val="17"/>
        </w:rPr>
        <w:t>i :=</w:t>
      </w:r>
      <w:r>
        <w:rPr>
          <w:rFonts w:ascii="Lucida Console"/>
          <w:color w:val="333333"/>
          <w:spacing w:val="-12"/>
          <w:w w:val="105"/>
          <w:sz w:val="17"/>
        </w:rPr>
        <w:t xml:space="preserve"> </w:t>
      </w:r>
      <w:r>
        <w:rPr>
          <w:rFonts w:ascii="Lucida Console"/>
          <w:color w:val="333333"/>
          <w:w w:val="105"/>
          <w:sz w:val="17"/>
        </w:rPr>
        <w:t>0</w:t>
      </w:r>
    </w:p>
    <w:p>
      <w:pPr>
        <w:spacing w:before="14"/>
        <w:ind w:left="1151" w:right="217" w:firstLine="0"/>
        <w:jc w:val="left"/>
        <w:rPr>
          <w:rFonts w:hint="default" w:ascii="Lucida Console" w:hAnsi="Lucida Console" w:eastAsia="Lucida Console" w:cs="Lucida Console"/>
          <w:sz w:val="17"/>
          <w:szCs w:val="17"/>
        </w:rPr>
      </w:pPr>
      <w:r>
        <w:rPr>
          <w:rFonts w:ascii="Lucida Console"/>
          <w:color w:val="333333"/>
          <w:w w:val="105"/>
          <w:sz w:val="17"/>
        </w:rPr>
        <w:t>for</w:t>
      </w:r>
      <w:r>
        <w:rPr>
          <w:rFonts w:ascii="Lucida Console"/>
          <w:color w:val="333333"/>
          <w:spacing w:val="-10"/>
          <w:w w:val="105"/>
          <w:sz w:val="17"/>
        </w:rPr>
        <w:t xml:space="preserve"> </w:t>
      </w:r>
      <w:r>
        <w:rPr>
          <w:rFonts w:ascii="Lucida Console"/>
          <w:color w:val="333333"/>
          <w:w w:val="105"/>
          <w:sz w:val="17"/>
        </w:rPr>
        <w:t>{</w:t>
      </w:r>
    </w:p>
    <w:p>
      <w:pPr>
        <w:spacing w:before="115"/>
        <w:ind w:left="1574" w:right="217" w:firstLine="0"/>
        <w:jc w:val="left"/>
        <w:rPr>
          <w:rFonts w:hint="default" w:ascii="Lucida Console" w:hAnsi="Lucida Console" w:eastAsia="Lucida Console" w:cs="Lucida Console"/>
          <w:sz w:val="17"/>
          <w:szCs w:val="17"/>
        </w:rPr>
      </w:pPr>
      <w:r>
        <w:rPr>
          <w:rFonts w:ascii="Lucida Console"/>
          <w:color w:val="333333"/>
          <w:w w:val="105"/>
          <w:sz w:val="17"/>
        </w:rPr>
        <w:t>select</w:t>
      </w:r>
      <w:r>
        <w:rPr>
          <w:rFonts w:ascii="Lucida Console"/>
          <w:color w:val="333333"/>
          <w:spacing w:val="-15"/>
          <w:w w:val="105"/>
          <w:sz w:val="17"/>
        </w:rPr>
        <w:t xml:space="preserve"> </w:t>
      </w:r>
      <w:r>
        <w:rPr>
          <w:rFonts w:ascii="Lucida Console"/>
          <w:color w:val="333333"/>
          <w:w w:val="105"/>
          <w:sz w:val="17"/>
        </w:rPr>
        <w:t>{</w:t>
      </w:r>
    </w:p>
    <w:p>
      <w:pPr>
        <w:spacing w:before="115"/>
        <w:ind w:left="1574" w:right="217" w:firstLine="0"/>
        <w:jc w:val="left"/>
        <w:rPr>
          <w:rFonts w:hint="default" w:ascii="Lucida Console" w:hAnsi="Lucida Console" w:eastAsia="Lucida Console" w:cs="Lucida Console"/>
          <w:sz w:val="17"/>
          <w:szCs w:val="17"/>
        </w:rPr>
      </w:pPr>
      <w:r>
        <w:rPr>
          <w:rFonts w:ascii="Lucida Console"/>
          <w:color w:val="333333"/>
          <w:w w:val="105"/>
          <w:sz w:val="17"/>
        </w:rPr>
        <w:t>case</w:t>
      </w:r>
      <w:r>
        <w:rPr>
          <w:rFonts w:ascii="Lucida Console"/>
          <w:color w:val="333333"/>
          <w:spacing w:val="-26"/>
          <w:w w:val="105"/>
          <w:sz w:val="17"/>
        </w:rPr>
        <w:t xml:space="preserve"> </w:t>
      </w:r>
      <w:r>
        <w:rPr>
          <w:rFonts w:ascii="Lucida Console"/>
          <w:color w:val="333333"/>
          <w:w w:val="105"/>
          <w:sz w:val="17"/>
        </w:rPr>
        <w:t>&lt;-letter:</w:t>
      </w:r>
    </w:p>
    <w:p>
      <w:pPr>
        <w:spacing w:before="100" w:line="403" w:lineRule="auto"/>
        <w:ind w:left="2420" w:right="3549" w:hanging="424"/>
        <w:jc w:val="left"/>
        <w:rPr>
          <w:rFonts w:hint="default" w:ascii="Lucida Console" w:hAnsi="Lucida Console" w:eastAsia="Lucida Console" w:cs="Lucida Console"/>
          <w:sz w:val="17"/>
          <w:szCs w:val="17"/>
        </w:rPr>
      </w:pPr>
      <w:r>
        <w:rPr>
          <w:rFonts w:ascii="Lucida Console"/>
          <w:color w:val="333333"/>
          <w:w w:val="105"/>
          <w:sz w:val="17"/>
        </w:rPr>
        <w:t>if i &gt;= strings.Count(str, "")-1</w:t>
      </w:r>
      <w:r>
        <w:rPr>
          <w:rFonts w:ascii="Lucida Console"/>
          <w:color w:val="333333"/>
          <w:spacing w:val="-63"/>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wait.Done()</w:t>
      </w:r>
    </w:p>
    <w:p>
      <w:pPr>
        <w:spacing w:before="0" w:line="169" w:lineRule="exact"/>
        <w:ind w:left="2420" w:right="217" w:firstLine="0"/>
        <w:jc w:val="left"/>
        <w:rPr>
          <w:rFonts w:hint="default" w:ascii="Lucida Console" w:hAnsi="Lucida Console" w:eastAsia="Lucida Console" w:cs="Lucida Console"/>
          <w:sz w:val="17"/>
          <w:szCs w:val="17"/>
        </w:rPr>
      </w:pPr>
      <w:r>
        <w:rPr>
          <w:rFonts w:ascii="Lucida Console"/>
          <w:color w:val="333333"/>
          <w:w w:val="105"/>
          <w:sz w:val="17"/>
        </w:rPr>
        <w:t>return</w:t>
      </w:r>
    </w:p>
    <w:p>
      <w:pPr>
        <w:spacing w:before="100"/>
        <w:ind w:left="1997" w:right="217"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line="403" w:lineRule="auto"/>
        <w:ind w:left="1997" w:right="4710" w:firstLine="0"/>
        <w:jc w:val="left"/>
        <w:rPr>
          <w:rFonts w:hint="default" w:ascii="Lucida Console" w:hAnsi="Lucida Console" w:eastAsia="Lucida Console" w:cs="Lucida Console"/>
          <w:sz w:val="17"/>
          <w:szCs w:val="17"/>
        </w:rPr>
      </w:pPr>
      <w:r>
        <w:rPr>
          <w:rFonts w:ascii="Lucida Console"/>
          <w:color w:val="333333"/>
          <w:w w:val="105"/>
          <w:sz w:val="17"/>
        </w:rPr>
        <w:t>fmt.Print(str[i :</w:t>
      </w:r>
      <w:r>
        <w:rPr>
          <w:rFonts w:ascii="Lucida Console"/>
          <w:color w:val="333333"/>
          <w:spacing w:val="-42"/>
          <w:w w:val="105"/>
          <w:sz w:val="17"/>
        </w:rPr>
        <w:t xml:space="preserve"> </w:t>
      </w:r>
      <w:r>
        <w:rPr>
          <w:rFonts w:ascii="Lucida Console"/>
          <w:color w:val="333333"/>
          <w:w w:val="105"/>
          <w:sz w:val="17"/>
        </w:rPr>
        <w:t>i+1])</w:t>
      </w:r>
      <w:r>
        <w:rPr>
          <w:rFonts w:ascii="Lucida Console"/>
          <w:color w:val="333333"/>
          <w:w w:val="103"/>
          <w:sz w:val="17"/>
        </w:rPr>
        <w:t xml:space="preserve"> </w:t>
      </w:r>
      <w:r>
        <w:rPr>
          <w:rFonts w:ascii="Lucida Console"/>
          <w:color w:val="333333"/>
          <w:w w:val="105"/>
          <w:sz w:val="17"/>
        </w:rPr>
        <w:t>i++</w:t>
      </w:r>
    </w:p>
    <w:p>
      <w:pPr>
        <w:spacing w:before="0" w:line="381" w:lineRule="auto"/>
        <w:ind w:left="2420" w:right="3760" w:hanging="424"/>
        <w:jc w:val="left"/>
        <w:rPr>
          <w:rFonts w:hint="default" w:ascii="Lucida Console" w:hAnsi="Lucida Console" w:eastAsia="Lucida Console" w:cs="Lucida Console"/>
          <w:sz w:val="17"/>
          <w:szCs w:val="17"/>
        </w:rPr>
      </w:pPr>
      <w:r>
        <w:rPr>
          <w:rFonts w:ascii="Lucida Console"/>
          <w:color w:val="333333"/>
          <w:w w:val="105"/>
          <w:sz w:val="17"/>
        </w:rPr>
        <w:t>if i &gt;= strings.Count(str, "")</w:t>
      </w:r>
      <w:r>
        <w:rPr>
          <w:rFonts w:ascii="Lucida Console"/>
          <w:color w:val="333333"/>
          <w:spacing w:val="-59"/>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i =</w:t>
      </w:r>
      <w:r>
        <w:rPr>
          <w:rFonts w:ascii="Lucida Console"/>
          <w:color w:val="333333"/>
          <w:spacing w:val="-10"/>
          <w:w w:val="105"/>
          <w:sz w:val="17"/>
        </w:rPr>
        <w:t xml:space="preserve"> </w:t>
      </w:r>
      <w:r>
        <w:rPr>
          <w:rFonts w:ascii="Lucida Console"/>
          <w:color w:val="333333"/>
          <w:w w:val="105"/>
          <w:sz w:val="17"/>
        </w:rPr>
        <w:t>0</w:t>
      </w:r>
    </w:p>
    <w:p>
      <w:pPr>
        <w:spacing w:before="14"/>
        <w:ind w:left="1997" w:right="217"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line="381" w:lineRule="auto"/>
        <w:ind w:left="1997" w:right="4710" w:firstLine="0"/>
        <w:jc w:val="left"/>
        <w:rPr>
          <w:rFonts w:hint="default" w:ascii="Lucida Console" w:hAnsi="Lucida Console" w:eastAsia="Lucida Console" w:cs="Lucida Console"/>
          <w:sz w:val="17"/>
          <w:szCs w:val="17"/>
        </w:rPr>
      </w:pPr>
      <w:r>
        <w:rPr>
          <w:rFonts w:ascii="Lucida Console"/>
          <w:color w:val="333333"/>
          <w:w w:val="105"/>
          <w:sz w:val="17"/>
        </w:rPr>
        <w:t>fmt.Print(str[i :</w:t>
      </w:r>
      <w:r>
        <w:rPr>
          <w:rFonts w:ascii="Lucida Console"/>
          <w:color w:val="333333"/>
          <w:spacing w:val="-42"/>
          <w:w w:val="105"/>
          <w:sz w:val="17"/>
        </w:rPr>
        <w:t xml:space="preserve"> </w:t>
      </w:r>
      <w:r>
        <w:rPr>
          <w:rFonts w:ascii="Lucida Console"/>
          <w:color w:val="333333"/>
          <w:w w:val="105"/>
          <w:sz w:val="17"/>
        </w:rPr>
        <w:t>i+1])</w:t>
      </w:r>
      <w:r>
        <w:rPr>
          <w:rFonts w:ascii="Lucida Console"/>
          <w:color w:val="333333"/>
          <w:w w:val="103"/>
          <w:sz w:val="17"/>
        </w:rPr>
        <w:t xml:space="preserve"> </w:t>
      </w:r>
      <w:r>
        <w:rPr>
          <w:rFonts w:ascii="Lucida Console"/>
          <w:color w:val="333333"/>
          <w:w w:val="105"/>
          <w:sz w:val="17"/>
        </w:rPr>
        <w:t>i++</w:t>
      </w:r>
    </w:p>
    <w:p>
      <w:pPr>
        <w:spacing w:before="14" w:line="403" w:lineRule="auto"/>
        <w:ind w:left="1997" w:right="5662" w:firstLine="0"/>
        <w:jc w:val="left"/>
        <w:rPr>
          <w:rFonts w:hint="default" w:ascii="Lucida Console" w:hAnsi="Lucida Console" w:eastAsia="Lucida Console" w:cs="Lucida Console"/>
          <w:sz w:val="17"/>
          <w:szCs w:val="17"/>
        </w:rPr>
      </w:pPr>
      <w:r>
        <w:rPr>
          <w:rFonts w:ascii="Lucida Console"/>
          <w:color w:val="333333"/>
          <w:w w:val="105"/>
          <w:sz w:val="17"/>
        </w:rPr>
        <w:t>number &lt;-</w:t>
      </w:r>
      <w:r>
        <w:rPr>
          <w:rFonts w:ascii="Lucida Console"/>
          <w:color w:val="333333"/>
          <w:spacing w:val="-26"/>
          <w:w w:val="105"/>
          <w:sz w:val="17"/>
        </w:rPr>
        <w:t xml:space="preserve"> </w:t>
      </w:r>
      <w:r>
        <w:rPr>
          <w:rFonts w:ascii="Lucida Console"/>
          <w:color w:val="333333"/>
          <w:w w:val="105"/>
          <w:sz w:val="17"/>
        </w:rPr>
        <w:t>true</w:t>
      </w:r>
      <w:r>
        <w:rPr>
          <w:rFonts w:ascii="Lucida Console"/>
          <w:color w:val="333333"/>
          <w:w w:val="103"/>
          <w:sz w:val="17"/>
        </w:rPr>
        <w:t xml:space="preserve"> </w:t>
      </w:r>
      <w:r>
        <w:rPr>
          <w:rFonts w:ascii="Lucida Console"/>
          <w:color w:val="333333"/>
          <w:w w:val="105"/>
          <w:sz w:val="17"/>
        </w:rPr>
        <w:t>break</w:t>
      </w:r>
    </w:p>
    <w:p>
      <w:pPr>
        <w:spacing w:before="0" w:line="169" w:lineRule="exact"/>
        <w:ind w:left="325" w:right="5487" w:firstLine="0"/>
        <w:jc w:val="center"/>
        <w:rPr>
          <w:rFonts w:hint="default" w:ascii="Lucida Console" w:hAnsi="Lucida Console" w:eastAsia="Lucida Console" w:cs="Lucida Console"/>
          <w:sz w:val="17"/>
          <w:szCs w:val="17"/>
        </w:rPr>
      </w:pPr>
      <w:r>
        <w:rPr>
          <w:rFonts w:ascii="Lucida Console"/>
          <w:color w:val="333333"/>
          <w:w w:val="105"/>
          <w:sz w:val="17"/>
        </w:rPr>
        <w:t>default:</w:t>
      </w:r>
    </w:p>
    <w:p>
      <w:pPr>
        <w:spacing w:before="100"/>
        <w:ind w:left="1997" w:right="217" w:firstLine="0"/>
        <w:jc w:val="left"/>
        <w:rPr>
          <w:rFonts w:hint="default" w:ascii="Lucida Console" w:hAnsi="Lucida Console" w:eastAsia="Lucida Console" w:cs="Lucida Console"/>
          <w:sz w:val="17"/>
          <w:szCs w:val="17"/>
        </w:rPr>
      </w:pPr>
      <w:r>
        <w:rPr>
          <w:rFonts w:ascii="Lucida Console"/>
          <w:color w:val="333333"/>
          <w:w w:val="105"/>
          <w:sz w:val="17"/>
        </w:rPr>
        <w:t>break</w:t>
      </w:r>
    </w:p>
    <w:p>
      <w:pPr>
        <w:spacing w:before="115"/>
        <w:ind w:left="1574" w:right="217"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325" w:right="7074" w:firstLine="0"/>
        <w:jc w:val="center"/>
        <w:rPr>
          <w:rFonts w:hint="default" w:ascii="Lucida Console" w:hAnsi="Lucida Console" w:eastAsia="Lucida Console" w:cs="Lucida Console"/>
          <w:sz w:val="17"/>
          <w:szCs w:val="17"/>
        </w:rPr>
      </w:pPr>
      <w:r>
        <w:rPr>
          <w:rFonts w:ascii="Lucida Console"/>
          <w:color w:val="333333"/>
          <w:w w:val="103"/>
          <w:sz w:val="17"/>
        </w:rPr>
        <w:t>}</w:t>
      </w:r>
    </w:p>
    <w:p>
      <w:pPr>
        <w:spacing w:before="100"/>
        <w:ind w:left="325" w:right="7180" w:firstLine="0"/>
        <w:jc w:val="center"/>
        <w:rPr>
          <w:rFonts w:hint="default" w:ascii="Lucida Console" w:hAnsi="Lucida Console" w:eastAsia="Lucida Console" w:cs="Lucida Console"/>
          <w:sz w:val="17"/>
          <w:szCs w:val="17"/>
        </w:rPr>
      </w:pPr>
      <w:r>
        <w:rPr>
          <w:rFonts w:ascii="Lucida Console"/>
          <w:color w:val="333333"/>
          <w:w w:val="105"/>
          <w:sz w:val="17"/>
        </w:rPr>
        <w:t>}(&amp;wait)</w:t>
      </w:r>
    </w:p>
    <w:p>
      <w:pPr>
        <w:spacing w:before="115" w:line="403" w:lineRule="auto"/>
        <w:ind w:left="728" w:right="6931" w:firstLine="0"/>
        <w:jc w:val="left"/>
        <w:rPr>
          <w:rFonts w:hint="default" w:ascii="Lucida Console" w:hAnsi="Lucida Console" w:eastAsia="Lucida Console" w:cs="Lucida Console"/>
          <w:sz w:val="17"/>
          <w:szCs w:val="17"/>
        </w:rPr>
      </w:pPr>
      <w:r>
        <w:rPr>
          <w:rFonts w:ascii="Lucida Console"/>
          <w:color w:val="333333"/>
          <w:w w:val="105"/>
          <w:sz w:val="17"/>
        </w:rPr>
        <w:t>number &lt;-</w:t>
      </w:r>
      <w:r>
        <w:rPr>
          <w:rFonts w:ascii="Lucida Console"/>
          <w:color w:val="333333"/>
          <w:spacing w:val="-26"/>
          <w:w w:val="105"/>
          <w:sz w:val="17"/>
        </w:rPr>
        <w:t xml:space="preserve"> </w:t>
      </w:r>
      <w:r>
        <w:rPr>
          <w:rFonts w:ascii="Lucida Console"/>
          <w:color w:val="333333"/>
          <w:w w:val="105"/>
          <w:sz w:val="17"/>
        </w:rPr>
        <w:t>true</w:t>
      </w:r>
      <w:r>
        <w:rPr>
          <w:rFonts w:ascii="Lucida Console"/>
          <w:color w:val="333333"/>
          <w:w w:val="103"/>
          <w:sz w:val="17"/>
        </w:rPr>
        <w:t xml:space="preserve"> </w:t>
      </w:r>
      <w:r>
        <w:rPr>
          <w:rFonts w:ascii="Lucida Console"/>
          <w:color w:val="333333"/>
          <w:w w:val="105"/>
          <w:sz w:val="17"/>
        </w:rPr>
        <w:t>wait.Wait()</w:t>
      </w:r>
    </w:p>
    <w:p>
      <w:pPr>
        <w:spacing w:before="0" w:line="240" w:lineRule="auto"/>
        <w:rPr>
          <w:rFonts w:hint="default" w:ascii="Lucida Console" w:hAnsi="Lucida Console" w:eastAsia="Lucida Console" w:cs="Lucida Console"/>
          <w:sz w:val="20"/>
          <w:szCs w:val="20"/>
        </w:rPr>
      </w:pPr>
    </w:p>
    <w:p>
      <w:pPr>
        <w:spacing w:before="0" w:line="240" w:lineRule="auto"/>
        <w:rPr>
          <w:rFonts w:hint="default" w:ascii="Lucida Console" w:hAnsi="Lucida Console" w:eastAsia="Lucida Console" w:cs="Lucida Console"/>
          <w:sz w:val="20"/>
          <w:szCs w:val="20"/>
        </w:rPr>
      </w:pPr>
    </w:p>
    <w:p>
      <w:pPr>
        <w:pStyle w:val="4"/>
        <w:spacing w:before="100" w:line="240" w:lineRule="auto"/>
        <w:ind w:left="345" w:right="217"/>
        <w:jc w:val="left"/>
      </w:pPr>
      <w:r>
        <w:rPr>
          <w:rFonts w:hint="default" w:ascii="Noto Sans" w:hAnsi="Noto Sans" w:eastAsia="Noto Sans" w:cs="Noto Sans"/>
          <w:color w:val="333333"/>
          <w:w w:val="105"/>
        </w:rPr>
        <w:t>4.</w:t>
      </w:r>
      <w:r>
        <w:rPr>
          <w:rFonts w:hint="default" w:ascii="Noto Sans" w:hAnsi="Noto Sans" w:eastAsia="Noto Sans" w:cs="Noto Sans"/>
          <w:color w:val="333333"/>
          <w:spacing w:val="-20"/>
          <w:w w:val="105"/>
        </w:rPr>
        <w:t xml:space="preserve"> </w:t>
      </w:r>
      <w:r>
        <w:rPr>
          <w:color w:val="333333"/>
          <w:w w:val="105"/>
        </w:rPr>
        <w:t>源码解析</w:t>
      </w:r>
    </w:p>
    <w:p>
      <w:pPr>
        <w:spacing w:before="12" w:line="240" w:lineRule="auto"/>
        <w:rPr>
          <w:rFonts w:hint="default" w:ascii="微软雅黑" w:hAnsi="微软雅黑" w:eastAsia="微软雅黑" w:cs="微软雅黑"/>
          <w:sz w:val="10"/>
          <w:szCs w:val="10"/>
        </w:rPr>
      </w:pPr>
    </w:p>
    <w:p>
      <w:pPr>
        <w:pStyle w:val="4"/>
        <w:spacing w:line="300" w:lineRule="exact"/>
        <w:ind w:right="217"/>
        <w:jc w:val="left"/>
      </w:pPr>
      <w:r>
        <w:rPr>
          <w:color w:val="333333"/>
        </w:rPr>
        <w:t xml:space="preserve">这⾥⽤到了两个 </w:t>
      </w:r>
      <w:r>
        <w:rPr>
          <w:rFonts w:hint="default" w:ascii="Noto Sans" w:hAnsi="Noto Sans" w:eastAsia="Noto Sans" w:cs="Noto Sans"/>
          <w:color w:val="333333"/>
        </w:rPr>
        <w:t xml:space="preserve">channel </w:t>
      </w:r>
      <w:r>
        <w:rPr>
          <w:color w:val="333333"/>
        </w:rPr>
        <w:t>负责通知，</w:t>
      </w:r>
      <w:r>
        <w:rPr>
          <w:rFonts w:hint="default" w:ascii="Noto Sans" w:hAnsi="Noto Sans" w:eastAsia="Noto Sans" w:cs="Noto Sans"/>
          <w:color w:val="333333"/>
        </w:rPr>
        <w:t>letter</w:t>
      </w:r>
      <w:r>
        <w:rPr>
          <w:color w:val="333333"/>
        </w:rPr>
        <w:t>负责通知打印字⺟的</w:t>
      </w:r>
      <w:r>
        <w:rPr>
          <w:rFonts w:hint="default" w:ascii="Noto Sans" w:hAnsi="Noto Sans" w:eastAsia="Noto Sans" w:cs="Noto Sans"/>
          <w:color w:val="333333"/>
        </w:rPr>
        <w:t>goroutine</w:t>
      </w:r>
      <w:r>
        <w:rPr>
          <w:color w:val="333333"/>
        </w:rPr>
        <w:t xml:space="preserve">来打印字⺟， </w:t>
      </w:r>
      <w:r>
        <w:rPr>
          <w:rFonts w:hint="default" w:ascii="Noto Sans" w:hAnsi="Noto Sans" w:eastAsia="Noto Sans" w:cs="Noto Sans"/>
          <w:color w:val="333333"/>
        </w:rPr>
        <w:t>number</w:t>
      </w:r>
      <w:r>
        <w:rPr>
          <w:color w:val="333333"/>
        </w:rPr>
        <w:t>⽤来通</w:t>
      </w:r>
      <w:r>
        <w:rPr>
          <w:color w:val="333333"/>
          <w:spacing w:val="-42"/>
        </w:rPr>
        <w:t xml:space="preserve"> </w:t>
      </w:r>
      <w:r>
        <w:rPr>
          <w:color w:val="333333"/>
        </w:rPr>
        <w:t>知打印数字的</w:t>
      </w:r>
      <w:r>
        <w:rPr>
          <w:rFonts w:hint="default" w:ascii="Noto Sans" w:hAnsi="Noto Sans" w:eastAsia="Noto Sans" w:cs="Noto Sans"/>
          <w:color w:val="333333"/>
        </w:rPr>
        <w:t>goroutine</w:t>
      </w:r>
      <w:r>
        <w:rPr>
          <w:color w:val="333333"/>
        </w:rPr>
        <w:t xml:space="preserve">打印数字。  </w:t>
      </w:r>
      <w:r>
        <w:rPr>
          <w:color w:val="333333"/>
          <w:spacing w:val="25"/>
        </w:rPr>
        <w:t xml:space="preserve"> </w:t>
      </w:r>
      <w:r>
        <w:rPr>
          <w:rFonts w:hint="default" w:ascii="Noto Sans" w:hAnsi="Noto Sans" w:eastAsia="Noto Sans" w:cs="Noto Sans"/>
          <w:color w:val="333333"/>
        </w:rPr>
        <w:t>wait</w:t>
      </w:r>
      <w:r>
        <w:rPr>
          <w:color w:val="333333"/>
        </w:rPr>
        <w:t>⽤来等待字⺟打印完成后退出循环。</w:t>
      </w:r>
    </w:p>
    <w:p>
      <w:pPr>
        <w:spacing w:after="0" w:line="300" w:lineRule="exact"/>
        <w:jc w:val="left"/>
        <w:sectPr>
          <w:pgSz w:w="11900" w:h="16840"/>
          <w:pgMar w:top="440" w:right="1360" w:bottom="280" w:left="1380" w:header="720" w:footer="720" w:gutter="0"/>
          <w:cols w:space="720" w:num="1"/>
        </w:sectPr>
      </w:pPr>
    </w:p>
    <w:p>
      <w:pPr>
        <w:pStyle w:val="3"/>
        <w:tabs>
          <w:tab w:val="left" w:pos="9049"/>
        </w:tabs>
        <w:spacing w:line="441" w:lineRule="exact"/>
        <w:ind w:right="217"/>
        <w:jc w:val="left"/>
        <w:rPr>
          <w:b w:val="0"/>
          <w:bCs w:val="0"/>
        </w:rPr>
      </w:pPr>
      <w:bookmarkStart w:id="35" w:name="下列代码是否会触发异常"/>
      <w:bookmarkEnd w:id="35"/>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下列代码是否会触发异常</w:t>
      </w:r>
      <w:r>
        <w:rPr>
          <w:color w:val="333333"/>
          <w:u w:val="single" w:color="EDEDED"/>
        </w:rPr>
        <w:tab/>
      </w:r>
    </w:p>
    <w:p>
      <w:pPr>
        <w:spacing w:before="16" w:line="240" w:lineRule="auto"/>
        <w:rPr>
          <w:rFonts w:hint="default" w:ascii="微软雅黑" w:hAnsi="微软雅黑" w:eastAsia="微软雅黑" w:cs="微软雅黑"/>
          <w:b/>
          <w:bCs/>
          <w:sz w:val="13"/>
          <w:szCs w:val="13"/>
        </w:rPr>
      </w:pPr>
    </w:p>
    <w:p>
      <w:pPr>
        <w:spacing w:line="388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77"/>
          <w:sz w:val="20"/>
          <w:szCs w:val="20"/>
        </w:rPr>
        <w:pict>
          <v:group id="_x0000_s1173" o:spid="_x0000_s1173" o:spt="203" style="height:194.25pt;width:447pt;" coordsize="8940,3885">
            <o:lock v:ext="edit"/>
            <v:group id="_x0000_s1174" o:spid="_x0000_s1174" o:spt="203" style="position:absolute;left:8;top:8;height:3870;width:8925;" coordorigin="8,8" coordsize="8925,3870">
              <o:lock v:ext="edit"/>
              <v:shape id="_x0000_s1175" o:spid="_x0000_s1175" style="position:absolute;left:8;top:8;height:3870;width:8925;" fillcolor="#F7F7F7" filled="t" stroked="f" coordorigin="8,8" coordsize="8925,3870" path="m8900,3877l40,3877,35,3877,8,3845,8,40,40,8,8900,8,8932,40,8932,3845,8900,3877xe">
                <v:path arrowok="t"/>
                <v:fill on="t" focussize="0,0"/>
                <v:stroke on="f"/>
                <v:imagedata o:title=""/>
                <o:lock v:ext="edit"/>
              </v:shape>
            </v:group>
            <v:group id="_x0000_s1176" o:spid="_x0000_s1176" o:spt="203" style="position:absolute;left:8;top:8;height:3870;width:8925;" coordorigin="8,8" coordsize="8925,3870">
              <o:lock v:ext="edit"/>
              <v:shape id="_x0000_s1177" o:spid="_x0000_s1177" style="position:absolute;left:8;top:8;height:3870;width:8925;" filled="f" stroked="t" coordorigin="8,8" coordsize="8925,3870" path="m8,3840l8,45,8,40,8,35,40,8,45,8,8895,8,8900,8,8905,8,8933,45,8933,3840,8909,3875,8905,3877,8900,3877,8895,3878,45,3878,40,3877,35,3877,31,3875,26,3873,22,3870,18,3866,15,3863,12,3859,10,3854,8,3850,8,3845,8,3840xe">
                <v:path arrowok="t"/>
                <v:fill on="f" focussize="0,0"/>
                <v:stroke color="#E7E9EC"/>
                <v:imagedata o:title=""/>
                <o:lock v:ext="edit"/>
              </v:shape>
            </v:group>
            <v:group id="_x0000_s1178" o:spid="_x0000_s1178" o:spt="203" style="position:absolute;left:75;top:135;height:3645;width:2;" coordorigin="75,135" coordsize="2,3645">
              <o:lock v:ext="edit"/>
              <v:shape id="_x0000_s1179" o:spid="_x0000_s1179" style="position:absolute;left:75;top:135;height:3645;width:2;" fillcolor="#F7F7F7" filled="t" stroked="f" coordorigin="75,135" coordsize="0,3645" path="m75,135l75,3780,75,135xe">
                <v:path arrowok="t"/>
                <v:fill on="t" focussize="0,0"/>
                <v:stroke on="f"/>
                <v:imagedata o:title=""/>
                <o:lock v:ext="edit"/>
              </v:shape>
            </v:group>
            <v:group id="_x0000_s1180" o:spid="_x0000_s1180" o:spt="203" style="position:absolute;left:75;top:135;height:3645;width:8790;" coordorigin="75,135" coordsize="8790,3645">
              <o:lock v:ext="edit"/>
              <v:shape id="_x0000_s1181" o:spid="_x0000_s1181" style="position:absolute;left:75;top:135;height:3645;width:8790;" fillcolor="#F7F7F7" filled="t" stroked="f" coordorigin="75,135" coordsize="8790,3645" path="m75,135l8865,135,8865,3780,75,3780,75,135xe">
                <v:path arrowok="t"/>
                <v:fill on="t" focussize="0,0"/>
                <v:stroke on="f"/>
                <v:imagedata o:title=""/>
                <o:lock v:ext="edit"/>
              </v:shape>
              <v:shape id="_x0000_s1182" o:spid="_x0000_s1182" o:spt="202" type="#_x0000_t202" style="position:absolute;left:8;top:8;height:3870;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b/>
                          <w:bCs/>
                          <w:sz w:val="9"/>
                          <w:szCs w:val="9"/>
                        </w:rPr>
                      </w:pPr>
                    </w:p>
                    <w:p>
                      <w:pPr>
                        <w:spacing w:before="0" w:line="403" w:lineRule="auto"/>
                        <w:ind w:left="285" w:right="5872" w:hanging="106"/>
                        <w:jc w:val="left"/>
                        <w:rPr>
                          <w:rFonts w:hint="default" w:ascii="Lucida Console" w:hAnsi="Lucida Console" w:eastAsia="Lucida Console" w:cs="Lucida Console"/>
                          <w:sz w:val="17"/>
                          <w:szCs w:val="17"/>
                        </w:rPr>
                      </w:pPr>
                      <w:r>
                        <w:rPr>
                          <w:rFonts w:ascii="Lucida Console"/>
                          <w:color w:val="333333"/>
                          <w:w w:val="105"/>
                          <w:sz w:val="17"/>
                        </w:rPr>
                        <w:t>func Test59(t *testing.T)</w:t>
                      </w:r>
                      <w:r>
                        <w:rPr>
                          <w:rFonts w:ascii="Lucida Console"/>
                          <w:color w:val="333333"/>
                          <w:spacing w:val="-48"/>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runtime.GOMAXPROCS(1)</w:t>
                      </w:r>
                    </w:p>
                    <w:p>
                      <w:pPr>
                        <w:spacing w:before="0" w:line="154" w:lineRule="exact"/>
                        <w:ind w:left="285" w:right="0" w:firstLine="0"/>
                        <w:jc w:val="left"/>
                        <w:rPr>
                          <w:rFonts w:hint="default" w:ascii="Lucida Console" w:hAnsi="Lucida Console" w:eastAsia="Lucida Console" w:cs="Lucida Console"/>
                          <w:sz w:val="17"/>
                          <w:szCs w:val="17"/>
                        </w:rPr>
                      </w:pPr>
                      <w:r>
                        <w:rPr>
                          <w:rFonts w:ascii="Lucida Console"/>
                          <w:color w:val="333333"/>
                          <w:w w:val="105"/>
                          <w:sz w:val="17"/>
                        </w:rPr>
                        <w:t>intChan := make(chan int,</w:t>
                      </w:r>
                      <w:r>
                        <w:rPr>
                          <w:rFonts w:ascii="Lucida Console"/>
                          <w:color w:val="333333"/>
                          <w:spacing w:val="-52"/>
                          <w:w w:val="105"/>
                          <w:sz w:val="17"/>
                        </w:rPr>
                        <w:t xml:space="preserve"> </w:t>
                      </w:r>
                      <w:r>
                        <w:rPr>
                          <w:rFonts w:ascii="Lucida Console"/>
                          <w:color w:val="333333"/>
                          <w:w w:val="105"/>
                          <w:sz w:val="17"/>
                        </w:rPr>
                        <w:t>1)</w:t>
                      </w:r>
                    </w:p>
                    <w:p>
                      <w:pPr>
                        <w:spacing w:before="115" w:line="403" w:lineRule="auto"/>
                        <w:ind w:left="285" w:right="5026" w:firstLine="0"/>
                        <w:jc w:val="left"/>
                        <w:rPr>
                          <w:rFonts w:hint="default" w:ascii="Lucida Console" w:hAnsi="Lucida Console" w:eastAsia="Lucida Console" w:cs="Lucida Console"/>
                          <w:sz w:val="17"/>
                          <w:szCs w:val="17"/>
                        </w:rPr>
                      </w:pPr>
                      <w:r>
                        <w:rPr>
                          <w:rFonts w:ascii="Lucida Console"/>
                          <w:color w:val="333333"/>
                          <w:w w:val="105"/>
                          <w:sz w:val="17"/>
                        </w:rPr>
                        <w:t>stringChan := make(chan string,</w:t>
                      </w:r>
                      <w:r>
                        <w:rPr>
                          <w:rFonts w:ascii="Lucida Console"/>
                          <w:color w:val="333333"/>
                          <w:spacing w:val="-61"/>
                          <w:w w:val="105"/>
                          <w:sz w:val="17"/>
                        </w:rPr>
                        <w:t xml:space="preserve"> </w:t>
                      </w:r>
                      <w:r>
                        <w:rPr>
                          <w:rFonts w:ascii="Lucida Console"/>
                          <w:color w:val="333333"/>
                          <w:w w:val="105"/>
                          <w:sz w:val="17"/>
                        </w:rPr>
                        <w:t>1)</w:t>
                      </w:r>
                      <w:r>
                        <w:rPr>
                          <w:rFonts w:ascii="Lucida Console"/>
                          <w:color w:val="333333"/>
                          <w:w w:val="103"/>
                          <w:sz w:val="17"/>
                        </w:rPr>
                        <w:t xml:space="preserve"> </w:t>
                      </w:r>
                      <w:r>
                        <w:rPr>
                          <w:rFonts w:ascii="Lucida Console"/>
                          <w:color w:val="333333"/>
                          <w:w w:val="105"/>
                          <w:sz w:val="17"/>
                        </w:rPr>
                        <w:t>intChan &lt;-</w:t>
                      </w:r>
                      <w:r>
                        <w:rPr>
                          <w:rFonts w:ascii="Lucida Console"/>
                          <w:color w:val="333333"/>
                          <w:spacing w:val="-23"/>
                          <w:w w:val="105"/>
                          <w:sz w:val="17"/>
                        </w:rPr>
                        <w:t xml:space="preserve"> </w:t>
                      </w:r>
                      <w:r>
                        <w:rPr>
                          <w:rFonts w:ascii="Lucida Console"/>
                          <w:color w:val="333333"/>
                          <w:w w:val="105"/>
                          <w:sz w:val="17"/>
                        </w:rPr>
                        <w:t>1</w:t>
                      </w:r>
                    </w:p>
                    <w:p>
                      <w:pPr>
                        <w:spacing w:before="0" w:line="154" w:lineRule="exact"/>
                        <w:ind w:left="285" w:right="0" w:firstLine="0"/>
                        <w:jc w:val="left"/>
                        <w:rPr>
                          <w:rFonts w:hint="default" w:ascii="Lucida Console" w:hAnsi="Lucida Console" w:eastAsia="Lucida Console" w:cs="Lucida Console"/>
                          <w:sz w:val="17"/>
                          <w:szCs w:val="17"/>
                        </w:rPr>
                      </w:pPr>
                      <w:r>
                        <w:rPr>
                          <w:rFonts w:ascii="Lucida Console"/>
                          <w:color w:val="333333"/>
                          <w:w w:val="105"/>
                          <w:sz w:val="17"/>
                        </w:rPr>
                        <w:t>stringChan &lt;-</w:t>
                      </w:r>
                      <w:r>
                        <w:rPr>
                          <w:rFonts w:ascii="Lucida Console"/>
                          <w:color w:val="333333"/>
                          <w:spacing w:val="-39"/>
                          <w:w w:val="105"/>
                          <w:sz w:val="17"/>
                        </w:rPr>
                        <w:t xml:space="preserve"> </w:t>
                      </w:r>
                      <w:r>
                        <w:rPr>
                          <w:rFonts w:ascii="Lucida Console"/>
                          <w:color w:val="333333"/>
                          <w:w w:val="105"/>
                          <w:sz w:val="17"/>
                        </w:rPr>
                        <w:t>"hello"</w:t>
                      </w:r>
                    </w:p>
                    <w:p>
                      <w:pPr>
                        <w:spacing w:before="115"/>
                        <w:ind w:left="285" w:right="0" w:firstLine="0"/>
                        <w:jc w:val="left"/>
                        <w:rPr>
                          <w:rFonts w:hint="default" w:ascii="Lucida Console" w:hAnsi="Lucida Console" w:eastAsia="Lucida Console" w:cs="Lucida Console"/>
                          <w:sz w:val="17"/>
                          <w:szCs w:val="17"/>
                        </w:rPr>
                      </w:pPr>
                      <w:r>
                        <w:rPr>
                          <w:rFonts w:ascii="Lucida Console"/>
                          <w:color w:val="333333"/>
                          <w:w w:val="105"/>
                          <w:sz w:val="17"/>
                        </w:rPr>
                        <w:t>select</w:t>
                      </w:r>
                      <w:r>
                        <w:rPr>
                          <w:rFonts w:ascii="Lucida Console"/>
                          <w:color w:val="333333"/>
                          <w:spacing w:val="-15"/>
                          <w:w w:val="105"/>
                          <w:sz w:val="17"/>
                        </w:rPr>
                        <w:t xml:space="preserve"> </w:t>
                      </w:r>
                      <w:r>
                        <w:rPr>
                          <w:rFonts w:ascii="Lucida Console"/>
                          <w:color w:val="333333"/>
                          <w:w w:val="105"/>
                          <w:sz w:val="17"/>
                        </w:rPr>
                        <w:t>{</w:t>
                      </w:r>
                    </w:p>
                    <w:p>
                      <w:pPr>
                        <w:spacing w:before="115" w:line="403" w:lineRule="auto"/>
                        <w:ind w:left="285" w:right="6084" w:firstLine="0"/>
                        <w:jc w:val="left"/>
                        <w:rPr>
                          <w:rFonts w:hint="default" w:ascii="Lucida Console" w:hAnsi="Lucida Console" w:eastAsia="Lucida Console" w:cs="Lucida Console"/>
                          <w:sz w:val="17"/>
                          <w:szCs w:val="17"/>
                        </w:rPr>
                      </w:pPr>
                      <w:r>
                        <w:rPr>
                          <w:rFonts w:ascii="Lucida Console"/>
                          <w:color w:val="333333"/>
                          <w:w w:val="105"/>
                          <w:sz w:val="17"/>
                        </w:rPr>
                        <w:t>case value :=</w:t>
                      </w:r>
                      <w:r>
                        <w:rPr>
                          <w:rFonts w:ascii="Lucida Console"/>
                          <w:color w:val="333333"/>
                          <w:spacing w:val="-43"/>
                          <w:w w:val="105"/>
                          <w:sz w:val="17"/>
                        </w:rPr>
                        <w:t xml:space="preserve"> </w:t>
                      </w:r>
                      <w:r>
                        <w:rPr>
                          <w:rFonts w:ascii="Lucida Console"/>
                          <w:color w:val="333333"/>
                          <w:w w:val="105"/>
                          <w:sz w:val="17"/>
                        </w:rPr>
                        <w:t>&lt;-intChan:</w:t>
                      </w:r>
                      <w:r>
                        <w:rPr>
                          <w:rFonts w:ascii="Lucida Console"/>
                          <w:color w:val="333333"/>
                          <w:w w:val="103"/>
                          <w:sz w:val="17"/>
                        </w:rPr>
                        <w:t xml:space="preserve"> </w:t>
                      </w:r>
                      <w:r>
                        <w:rPr>
                          <w:rFonts w:ascii="Lucida Console"/>
                          <w:color w:val="333333"/>
                          <w:w w:val="105"/>
                          <w:sz w:val="17"/>
                        </w:rPr>
                        <w:t>fmt.Println(value)</w:t>
                      </w:r>
                    </w:p>
                    <w:p>
                      <w:pPr>
                        <w:spacing w:before="0" w:line="154" w:lineRule="exact"/>
                        <w:ind w:left="285" w:right="0" w:firstLine="0"/>
                        <w:jc w:val="left"/>
                        <w:rPr>
                          <w:rFonts w:hint="default" w:ascii="Lucida Console" w:hAnsi="Lucida Console" w:eastAsia="Lucida Console" w:cs="Lucida Console"/>
                          <w:sz w:val="17"/>
                          <w:szCs w:val="17"/>
                        </w:rPr>
                      </w:pPr>
                      <w:r>
                        <w:rPr>
                          <w:rFonts w:ascii="Lucida Console"/>
                          <w:color w:val="333333"/>
                          <w:w w:val="105"/>
                          <w:sz w:val="17"/>
                        </w:rPr>
                        <w:t>case value :=</w:t>
                      </w:r>
                      <w:r>
                        <w:rPr>
                          <w:rFonts w:ascii="Lucida Console"/>
                          <w:color w:val="333333"/>
                          <w:spacing w:val="-50"/>
                          <w:w w:val="105"/>
                          <w:sz w:val="17"/>
                        </w:rPr>
                        <w:t xml:space="preserve"> </w:t>
                      </w:r>
                      <w:r>
                        <w:rPr>
                          <w:rFonts w:ascii="Lucida Console"/>
                          <w:color w:val="333333"/>
                          <w:w w:val="105"/>
                          <w:sz w:val="17"/>
                        </w:rPr>
                        <w:t>&lt;-stringChan:</w:t>
                      </w:r>
                    </w:p>
                    <w:p>
                      <w:pPr>
                        <w:spacing w:before="115"/>
                        <w:ind w:left="285" w:right="0" w:firstLine="0"/>
                        <w:jc w:val="left"/>
                        <w:rPr>
                          <w:rFonts w:hint="default" w:ascii="Lucida Console" w:hAnsi="Lucida Console" w:eastAsia="Lucida Console" w:cs="Lucida Console"/>
                          <w:sz w:val="17"/>
                          <w:szCs w:val="17"/>
                        </w:rPr>
                      </w:pPr>
                      <w:r>
                        <w:rPr>
                          <w:rFonts w:ascii="Lucida Console"/>
                          <w:color w:val="333333"/>
                          <w:w w:val="105"/>
                          <w:sz w:val="17"/>
                        </w:rPr>
                        <w:t>panic(value)</w:t>
                      </w:r>
                    </w:p>
                    <w:p>
                      <w:pPr>
                        <w:spacing w:before="115"/>
                        <w:ind w:left="285"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00"/>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b/>
          <w:bCs/>
          <w:sz w:val="11"/>
          <w:szCs w:val="11"/>
        </w:rPr>
      </w:pPr>
    </w:p>
    <w:p>
      <w:pPr>
        <w:pStyle w:val="4"/>
        <w:spacing w:line="312" w:lineRule="exact"/>
        <w:ind w:right="217"/>
        <w:jc w:val="left"/>
      </w:pPr>
      <w:r>
        <w:rPr>
          <w:color w:val="333333"/>
        </w:rPr>
        <w:t>不⼀定，当两个</w:t>
      </w:r>
      <w:r>
        <w:rPr>
          <w:rFonts w:hint="default" w:ascii="Noto Sans" w:hAnsi="Noto Sans" w:eastAsia="Noto Sans" w:cs="Noto Sans"/>
          <w:color w:val="333333"/>
        </w:rPr>
        <w:t>chan</w:t>
      </w:r>
      <w:r>
        <w:rPr>
          <w:color w:val="333333"/>
        </w:rPr>
        <w:t>同时有值时，</w:t>
      </w:r>
      <w:r>
        <w:rPr>
          <w:rFonts w:hint="default" w:ascii="Noto Sans" w:hAnsi="Noto Sans" w:eastAsia="Noto Sans" w:cs="Noto Sans"/>
          <w:color w:val="333333"/>
        </w:rPr>
        <w:t xml:space="preserve">select   </w:t>
      </w:r>
      <w:r>
        <w:rPr>
          <w:rFonts w:hint="default" w:ascii="Noto Sans" w:hAnsi="Noto Sans" w:eastAsia="Noto Sans" w:cs="Noto Sans"/>
          <w:color w:val="333333"/>
          <w:spacing w:val="14"/>
        </w:rPr>
        <w:t xml:space="preserve"> </w:t>
      </w:r>
      <w:r>
        <w:rPr>
          <w:color w:val="333333"/>
        </w:rPr>
        <w:t>会随机选择⼀个可⽤通道做收发操作</w:t>
      </w:r>
    </w:p>
    <w:p>
      <w:pPr>
        <w:pStyle w:val="3"/>
        <w:tabs>
          <w:tab w:val="left" w:pos="9049"/>
        </w:tabs>
        <w:spacing w:before="61" w:line="240" w:lineRule="auto"/>
        <w:ind w:right="217"/>
        <w:jc w:val="left"/>
        <w:rPr>
          <w:b w:val="0"/>
          <w:bCs w:val="0"/>
        </w:rPr>
      </w:pPr>
      <w:bookmarkStart w:id="36" w:name="如何在运行时检查变量类型？  "/>
      <w:bookmarkEnd w:id="36"/>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如何在运行时检查变量类型？</w:t>
      </w:r>
      <w:r>
        <w:rPr>
          <w:color w:val="333333"/>
          <w:u w:val="single" w:color="EDEDED"/>
        </w:rPr>
        <w:tab/>
      </w:r>
    </w:p>
    <w:p>
      <w:pPr>
        <w:pStyle w:val="4"/>
        <w:spacing w:before="183" w:line="316" w:lineRule="exact"/>
        <w:ind w:right="217"/>
        <w:jc w:val="left"/>
      </w:pPr>
      <w:r>
        <w:rPr>
          <w:color w:val="333333"/>
        </w:rPr>
        <w:t>类型开关</w:t>
      </w:r>
      <w:r>
        <w:rPr>
          <w:rFonts w:hint="default" w:ascii="Noto Sans" w:hAnsi="Noto Sans" w:eastAsia="Noto Sans" w:cs="Noto Sans"/>
          <w:color w:val="333333"/>
        </w:rPr>
        <w:t>(Type</w:t>
      </w:r>
      <w:r>
        <w:rPr>
          <w:rFonts w:hint="default" w:ascii="Noto Sans" w:hAnsi="Noto Sans" w:eastAsia="Noto Sans" w:cs="Noto Sans"/>
          <w:color w:val="333333"/>
          <w:spacing w:val="45"/>
        </w:rPr>
        <w:t xml:space="preserve"> </w:t>
      </w:r>
      <w:r>
        <w:rPr>
          <w:rFonts w:hint="default" w:ascii="Noto Sans" w:hAnsi="Noto Sans" w:eastAsia="Noto Sans" w:cs="Noto Sans"/>
          <w:color w:val="333333"/>
        </w:rPr>
        <w:t>Switch)</w:t>
      </w:r>
      <w:r>
        <w:rPr>
          <w:color w:val="333333"/>
        </w:rPr>
        <w:t>是在运行时检查变量类型的最佳方式。类型开关按类型</w:t>
      </w:r>
      <w:r>
        <w:rPr>
          <w:color w:val="333333"/>
          <w:spacing w:val="31"/>
        </w:rPr>
        <w:t xml:space="preserve"> </w:t>
      </w:r>
      <w:r>
        <w:rPr>
          <w:color w:val="333333"/>
        </w:rPr>
        <w:t>而不是值来评估变量。每</w:t>
      </w:r>
      <w:r>
        <w:rPr>
          <w:color w:val="333333"/>
          <w:spacing w:val="-50"/>
        </w:rPr>
        <w:t xml:space="preserve"> </w:t>
      </w:r>
      <w:r>
        <w:rPr>
          <w:color w:val="333333"/>
        </w:rPr>
        <w:t xml:space="preserve">个 </w:t>
      </w:r>
      <w:r>
        <w:rPr>
          <w:rFonts w:hint="default" w:ascii="Noto Sans" w:hAnsi="Noto Sans" w:eastAsia="Noto Sans" w:cs="Noto Sans"/>
          <w:color w:val="333333"/>
        </w:rPr>
        <w:t xml:space="preserve">Switch </w:t>
      </w:r>
      <w:r>
        <w:rPr>
          <w:color w:val="333333"/>
        </w:rPr>
        <w:t xml:space="preserve">至少包含一个 </w:t>
      </w:r>
      <w:r>
        <w:rPr>
          <w:rFonts w:hint="default" w:ascii="Noto Sans" w:hAnsi="Noto Sans" w:eastAsia="Noto Sans" w:cs="Noto Sans"/>
          <w:color w:val="333333"/>
        </w:rPr>
        <w:t xml:space="preserve">case </w:t>
      </w:r>
      <w:r>
        <w:rPr>
          <w:color w:val="333333"/>
        </w:rPr>
        <w:t xml:space="preserve">用作条件语句，如果没 有一个 </w:t>
      </w:r>
      <w:r>
        <w:rPr>
          <w:rFonts w:hint="default" w:ascii="Noto Sans" w:hAnsi="Noto Sans" w:eastAsia="Noto Sans" w:cs="Noto Sans"/>
          <w:color w:val="333333"/>
        </w:rPr>
        <w:t xml:space="preserve">case </w:t>
      </w:r>
      <w:r>
        <w:rPr>
          <w:color w:val="333333"/>
        </w:rPr>
        <w:t xml:space="preserve">为真，则执行  </w:t>
      </w:r>
      <w:r>
        <w:rPr>
          <w:color w:val="333333"/>
          <w:spacing w:val="30"/>
        </w:rPr>
        <w:t xml:space="preserve"> </w:t>
      </w:r>
      <w:r>
        <w:rPr>
          <w:rFonts w:hint="default" w:ascii="Noto Sans" w:hAnsi="Noto Sans" w:eastAsia="Noto Sans" w:cs="Noto Sans"/>
          <w:color w:val="333333"/>
        </w:rPr>
        <w:t>default</w:t>
      </w:r>
      <w:r>
        <w:rPr>
          <w:color w:val="333333"/>
        </w:rPr>
        <w:t>。</w:t>
      </w:r>
    </w:p>
    <w:p>
      <w:pPr>
        <w:spacing w:before="12" w:line="240" w:lineRule="auto"/>
        <w:rPr>
          <w:rFonts w:hint="default" w:ascii="微软雅黑" w:hAnsi="微软雅黑" w:eastAsia="微软雅黑" w:cs="微软雅黑"/>
          <w:sz w:val="13"/>
          <w:szCs w:val="13"/>
        </w:rPr>
      </w:pPr>
    </w:p>
    <w:p>
      <w:pPr>
        <w:spacing w:line="390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77"/>
          <w:sz w:val="20"/>
          <w:szCs w:val="20"/>
        </w:rPr>
        <w:pict>
          <v:group id="_x0000_s1183" o:spid="_x0000_s1183" o:spt="203" style="height:195pt;width:447pt;" coordsize="8940,3900">
            <o:lock v:ext="edit"/>
            <v:group id="_x0000_s1184" o:spid="_x0000_s1184" o:spt="203" style="position:absolute;left:8;top:8;height:3885;width:8925;" coordorigin="8,8" coordsize="8925,3885">
              <o:lock v:ext="edit"/>
              <v:shape id="_x0000_s1185" o:spid="_x0000_s1185" style="position:absolute;left:8;top:8;height:3885;width:8925;" fillcolor="#F7F7F7" filled="t" stroked="f" coordorigin="8,8" coordsize="8925,3885" path="m8900,3892l40,3892,35,3892,8,3860,8,40,40,8,8900,8,8932,40,8932,3860,8900,3892xe">
                <v:path arrowok="t"/>
                <v:fill on="t" focussize="0,0"/>
                <v:stroke on="f"/>
                <v:imagedata o:title=""/>
                <o:lock v:ext="edit"/>
              </v:shape>
            </v:group>
            <v:group id="_x0000_s1186" o:spid="_x0000_s1186" o:spt="203" style="position:absolute;left:8;top:8;height:3885;width:8925;" coordorigin="8,8" coordsize="8925,3885">
              <o:lock v:ext="edit"/>
              <v:shape id="_x0000_s1187" o:spid="_x0000_s1187" style="position:absolute;left:8;top:8;height:3885;width:8925;" filled="f" stroked="t" coordorigin="8,8" coordsize="8925,3885" path="m8,3855l8,45,8,40,8,35,10,31,12,26,15,22,18,18,22,15,26,12,31,10,35,8,40,8,45,8,8895,8,8900,8,8905,8,8909,10,8914,12,8918,15,8922,18,8925,22,8933,45,8933,3855,8895,3893,45,3893,8,3860,8,3855xe">
                <v:path arrowok="t"/>
                <v:fill on="f" focussize="0,0"/>
                <v:stroke color="#E7E9EC"/>
                <v:imagedata o:title=""/>
                <o:lock v:ext="edit"/>
              </v:shape>
            </v:group>
            <v:group id="_x0000_s1188" o:spid="_x0000_s1188" o:spt="203" style="position:absolute;left:75;top:135;height:3660;width:2;" coordorigin="75,135" coordsize="2,3660">
              <o:lock v:ext="edit"/>
              <v:shape id="_x0000_s1189" o:spid="_x0000_s1189" style="position:absolute;left:75;top:135;height:3660;width:2;" fillcolor="#F7F7F7" filled="t" stroked="f" coordorigin="75,135" coordsize="0,3660" path="m75,135l75,3795,75,135xe">
                <v:path arrowok="t"/>
                <v:fill on="t" focussize="0,0"/>
                <v:stroke on="f"/>
                <v:imagedata o:title=""/>
                <o:lock v:ext="edit"/>
              </v:shape>
            </v:group>
            <v:group id="_x0000_s1190" o:spid="_x0000_s1190" o:spt="203" style="position:absolute;left:75;top:135;height:3660;width:8790;" coordorigin="75,135" coordsize="8790,3660">
              <o:lock v:ext="edit"/>
              <v:shape id="_x0000_s1191" o:spid="_x0000_s1191" style="position:absolute;left:75;top:135;height:3660;width:8790;" fillcolor="#F7F7F7" filled="t" stroked="f" coordorigin="75,135" coordsize="8790,3660" path="m75,135l8865,135,8865,3795,75,3795,75,135xe">
                <v:path arrowok="t"/>
                <v:fill on="t" focussize="0,0"/>
                <v:stroke on="f"/>
                <v:imagedata o:title=""/>
                <o:lock v:ext="edit"/>
              </v:shape>
              <v:shape id="_x0000_s1192" o:spid="_x0000_s1192" o:spt="202" type="#_x0000_t202" style="position:absolute;left:8;top:8;height:3885;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sz w:val="9"/>
                          <w:szCs w:val="9"/>
                        </w:rPr>
                      </w:pPr>
                    </w:p>
                    <w:p>
                      <w:pPr>
                        <w:spacing w:before="0" w:line="403" w:lineRule="auto"/>
                        <w:ind w:left="603" w:right="6507" w:hanging="424"/>
                        <w:jc w:val="left"/>
                        <w:rPr>
                          <w:rFonts w:hint="default" w:ascii="Lucida Console" w:hAnsi="Lucida Console" w:eastAsia="Lucida Console" w:cs="Lucida Console"/>
                          <w:sz w:val="17"/>
                          <w:szCs w:val="17"/>
                        </w:rPr>
                      </w:pPr>
                      <w:r>
                        <w:rPr>
                          <w:rFonts w:ascii="Lucida Console"/>
                          <w:color w:val="333333"/>
                          <w:w w:val="105"/>
                          <w:sz w:val="17"/>
                        </w:rPr>
                        <w:t>var value</w:t>
                      </w:r>
                      <w:r>
                        <w:rPr>
                          <w:rFonts w:ascii="Lucida Console"/>
                          <w:color w:val="333333"/>
                          <w:spacing w:val="-36"/>
                          <w:w w:val="105"/>
                          <w:sz w:val="17"/>
                        </w:rPr>
                        <w:t xml:space="preserve"> </w:t>
                      </w:r>
                      <w:r>
                        <w:rPr>
                          <w:rFonts w:ascii="Lucida Console"/>
                          <w:color w:val="333333"/>
                          <w:w w:val="105"/>
                          <w:sz w:val="17"/>
                        </w:rPr>
                        <w:t>interface{}</w:t>
                      </w:r>
                      <w:r>
                        <w:rPr>
                          <w:rFonts w:ascii="Lucida Console"/>
                          <w:color w:val="333333"/>
                          <w:w w:val="103"/>
                          <w:sz w:val="17"/>
                        </w:rPr>
                        <w:t xml:space="preserve"> </w:t>
                      </w:r>
                      <w:r>
                        <w:rPr>
                          <w:rFonts w:ascii="Lucida Console"/>
                          <w:color w:val="333333"/>
                          <w:w w:val="105"/>
                          <w:sz w:val="17"/>
                        </w:rPr>
                        <w:t>value =</w:t>
                      </w:r>
                      <w:r>
                        <w:rPr>
                          <w:rFonts w:ascii="Lucida Console"/>
                          <w:color w:val="333333"/>
                          <w:spacing w:val="-26"/>
                          <w:w w:val="105"/>
                          <w:sz w:val="17"/>
                        </w:rPr>
                        <w:t xml:space="preserve"> </w:t>
                      </w:r>
                      <w:r>
                        <w:rPr>
                          <w:rFonts w:ascii="Lucida Console"/>
                          <w:color w:val="333333"/>
                          <w:w w:val="105"/>
                          <w:sz w:val="17"/>
                        </w:rPr>
                        <w:t>"abcd"</w:t>
                      </w:r>
                    </w:p>
                    <w:p>
                      <w:pPr>
                        <w:spacing w:before="8" w:line="240" w:lineRule="auto"/>
                        <w:rPr>
                          <w:rFonts w:hint="default" w:ascii="微软雅黑" w:hAnsi="微软雅黑" w:eastAsia="微软雅黑" w:cs="微软雅黑"/>
                          <w:sz w:val="16"/>
                          <w:szCs w:val="16"/>
                        </w:rPr>
                      </w:pPr>
                    </w:p>
                    <w:p>
                      <w:pPr>
                        <w:spacing w:before="0" w:line="381" w:lineRule="auto"/>
                        <w:ind w:left="603" w:right="6084" w:firstLine="0"/>
                        <w:jc w:val="left"/>
                        <w:rPr>
                          <w:rFonts w:hint="default" w:ascii="Lucida Console" w:hAnsi="Lucida Console" w:eastAsia="Lucida Console" w:cs="Lucida Console"/>
                          <w:sz w:val="17"/>
                          <w:szCs w:val="17"/>
                        </w:rPr>
                      </w:pPr>
                      <w:r>
                        <w:rPr>
                          <w:rFonts w:ascii="Lucida Console"/>
                          <w:color w:val="333333"/>
                          <w:w w:val="105"/>
                          <w:sz w:val="17"/>
                        </w:rPr>
                        <w:t>switch value.(type)</w:t>
                      </w:r>
                      <w:r>
                        <w:rPr>
                          <w:rFonts w:ascii="Lucida Console"/>
                          <w:color w:val="333333"/>
                          <w:spacing w:val="-36"/>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case</w:t>
                      </w:r>
                      <w:r>
                        <w:rPr>
                          <w:rFonts w:ascii="Lucida Console"/>
                          <w:color w:val="333333"/>
                          <w:spacing w:val="-22"/>
                          <w:w w:val="105"/>
                          <w:sz w:val="17"/>
                        </w:rPr>
                        <w:t xml:space="preserve"> </w:t>
                      </w:r>
                      <w:r>
                        <w:rPr>
                          <w:rFonts w:ascii="Lucida Console"/>
                          <w:color w:val="333333"/>
                          <w:w w:val="105"/>
                          <w:sz w:val="17"/>
                        </w:rPr>
                        <w:t>string:</w:t>
                      </w:r>
                    </w:p>
                    <w:p>
                      <w:pPr>
                        <w:spacing w:before="14" w:line="403" w:lineRule="auto"/>
                        <w:ind w:left="603" w:right="5661" w:firstLine="423"/>
                        <w:jc w:val="left"/>
                        <w:rPr>
                          <w:rFonts w:hint="default" w:ascii="Lucida Console" w:hAnsi="Lucida Console" w:eastAsia="Lucida Console" w:cs="Lucida Console"/>
                          <w:sz w:val="17"/>
                          <w:szCs w:val="17"/>
                        </w:rPr>
                      </w:pPr>
                      <w:r>
                        <w:rPr>
                          <w:rFonts w:ascii="Lucida Console"/>
                          <w:color w:val="333333"/>
                          <w:sz w:val="17"/>
                        </w:rPr>
                        <w:t>fmt.Println("string")</w:t>
                      </w:r>
                      <w:r>
                        <w:rPr>
                          <w:rFonts w:ascii="Lucida Console"/>
                          <w:color w:val="333333"/>
                          <w:w w:val="103"/>
                          <w:sz w:val="17"/>
                        </w:rPr>
                        <w:t xml:space="preserve"> </w:t>
                      </w:r>
                      <w:r>
                        <w:rPr>
                          <w:rFonts w:ascii="Lucida Console"/>
                          <w:color w:val="333333"/>
                          <w:w w:val="105"/>
                          <w:sz w:val="17"/>
                        </w:rPr>
                        <w:t>case</w:t>
                      </w:r>
                      <w:r>
                        <w:rPr>
                          <w:rFonts w:ascii="Lucida Console"/>
                          <w:color w:val="333333"/>
                          <w:spacing w:val="-17"/>
                          <w:w w:val="105"/>
                          <w:sz w:val="17"/>
                        </w:rPr>
                        <w:t xml:space="preserve"> </w:t>
                      </w:r>
                      <w:r>
                        <w:rPr>
                          <w:rFonts w:ascii="Lucida Console"/>
                          <w:color w:val="333333"/>
                          <w:w w:val="105"/>
                          <w:sz w:val="17"/>
                        </w:rPr>
                        <w:t>int:</w:t>
                      </w:r>
                    </w:p>
                    <w:p>
                      <w:pPr>
                        <w:spacing w:before="0" w:line="154" w:lineRule="exact"/>
                        <w:ind w:left="1026" w:right="0" w:firstLine="0"/>
                        <w:jc w:val="left"/>
                        <w:rPr>
                          <w:rFonts w:hint="default" w:ascii="Lucida Console" w:hAnsi="Lucida Console" w:eastAsia="Lucida Console" w:cs="Lucida Console"/>
                          <w:sz w:val="17"/>
                          <w:szCs w:val="17"/>
                        </w:rPr>
                      </w:pPr>
                      <w:r>
                        <w:rPr>
                          <w:rFonts w:ascii="Lucida Console"/>
                          <w:color w:val="333333"/>
                          <w:w w:val="105"/>
                          <w:sz w:val="17"/>
                        </w:rPr>
                        <w:t>fmt.Println("int")</w:t>
                      </w:r>
                    </w:p>
                    <w:p>
                      <w:pPr>
                        <w:spacing w:before="115"/>
                        <w:ind w:left="603" w:right="0" w:firstLine="0"/>
                        <w:jc w:val="left"/>
                        <w:rPr>
                          <w:rFonts w:hint="default" w:ascii="Lucida Console" w:hAnsi="Lucida Console" w:eastAsia="Lucida Console" w:cs="Lucida Console"/>
                          <w:sz w:val="17"/>
                          <w:szCs w:val="17"/>
                        </w:rPr>
                      </w:pPr>
                      <w:r>
                        <w:rPr>
                          <w:rFonts w:ascii="Lucida Console"/>
                          <w:color w:val="333333"/>
                          <w:w w:val="105"/>
                          <w:sz w:val="17"/>
                        </w:rPr>
                        <w:t>case</w:t>
                      </w:r>
                      <w:r>
                        <w:rPr>
                          <w:rFonts w:ascii="Lucida Console"/>
                          <w:color w:val="333333"/>
                          <w:spacing w:val="-19"/>
                          <w:w w:val="105"/>
                          <w:sz w:val="17"/>
                        </w:rPr>
                        <w:t xml:space="preserve"> </w:t>
                      </w:r>
                      <w:r>
                        <w:rPr>
                          <w:rFonts w:ascii="Lucida Console"/>
                          <w:color w:val="333333"/>
                          <w:w w:val="105"/>
                          <w:sz w:val="17"/>
                        </w:rPr>
                        <w:t>bool:</w:t>
                      </w:r>
                    </w:p>
                    <w:p>
                      <w:pPr>
                        <w:spacing w:before="115" w:line="403" w:lineRule="auto"/>
                        <w:ind w:left="603" w:right="5872" w:firstLine="423"/>
                        <w:jc w:val="left"/>
                        <w:rPr>
                          <w:rFonts w:hint="default" w:ascii="Lucida Console" w:hAnsi="Lucida Console" w:eastAsia="Lucida Console" w:cs="Lucida Console"/>
                          <w:sz w:val="17"/>
                          <w:szCs w:val="17"/>
                        </w:rPr>
                      </w:pPr>
                      <w:r>
                        <w:rPr>
                          <w:rFonts w:ascii="Lucida Console"/>
                          <w:color w:val="333333"/>
                          <w:sz w:val="17"/>
                        </w:rPr>
                        <w:t>fmt.Println("bool")</w:t>
                      </w:r>
                      <w:r>
                        <w:rPr>
                          <w:rFonts w:ascii="Lucida Console"/>
                          <w:color w:val="333333"/>
                          <w:w w:val="103"/>
                          <w:sz w:val="17"/>
                        </w:rPr>
                        <w:t xml:space="preserve"> </w:t>
                      </w:r>
                      <w:r>
                        <w:rPr>
                          <w:rFonts w:ascii="Lucida Console"/>
                          <w:color w:val="333333"/>
                          <w:w w:val="105"/>
                          <w:sz w:val="17"/>
                        </w:rPr>
                        <w:t>default:</w:t>
                      </w:r>
                    </w:p>
                    <w:p>
                      <w:pPr>
                        <w:spacing w:before="0" w:line="154" w:lineRule="exact"/>
                        <w:ind w:left="1026" w:right="0" w:firstLine="0"/>
                        <w:jc w:val="left"/>
                        <w:rPr>
                          <w:rFonts w:hint="default" w:ascii="Lucida Console" w:hAnsi="Lucida Console" w:eastAsia="Lucida Console" w:cs="Lucida Console"/>
                          <w:sz w:val="17"/>
                          <w:szCs w:val="17"/>
                        </w:rPr>
                      </w:pPr>
                      <w:r>
                        <w:rPr>
                          <w:rFonts w:ascii="Lucida Console"/>
                          <w:color w:val="333333"/>
                          <w:w w:val="105"/>
                          <w:sz w:val="17"/>
                        </w:rPr>
                        <w:t>fmt.Println("default")</w:t>
                      </w:r>
                    </w:p>
                    <w:p>
                      <w:pPr>
                        <w:spacing w:before="115"/>
                        <w:ind w:left="603"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8" w:line="240" w:lineRule="auto"/>
        <w:rPr>
          <w:rFonts w:hint="default" w:ascii="微软雅黑" w:hAnsi="微软雅黑" w:eastAsia="微软雅黑" w:cs="微软雅黑"/>
          <w:sz w:val="10"/>
          <w:szCs w:val="10"/>
        </w:rPr>
      </w:pPr>
    </w:p>
    <w:p>
      <w:pPr>
        <w:pStyle w:val="3"/>
        <w:tabs>
          <w:tab w:val="left" w:pos="9049"/>
        </w:tabs>
        <w:spacing w:line="464" w:lineRule="exact"/>
        <w:ind w:right="217"/>
        <w:jc w:val="left"/>
        <w:rPr>
          <w:b w:val="0"/>
          <w:bCs w:val="0"/>
        </w:rPr>
      </w:pPr>
      <w:bookmarkStart w:id="37" w:name="判断字符串中字符是否全都不同"/>
      <w:bookmarkEnd w:id="37"/>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判断字符串中字符是否全都不同</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0"/>
          <w:w w:val="105"/>
        </w:rPr>
        <w:t xml:space="preserve"> </w:t>
      </w:r>
      <w:r>
        <w:rPr>
          <w:color w:val="333333"/>
          <w:w w:val="105"/>
        </w:rPr>
        <w:t>问题描述</w:t>
      </w:r>
    </w:p>
    <w:p>
      <w:pPr>
        <w:pStyle w:val="4"/>
        <w:spacing w:before="150" w:line="223" w:lineRule="auto"/>
        <w:ind w:right="217"/>
        <w:jc w:val="left"/>
      </w:pPr>
      <w:r>
        <w:rPr>
          <w:color w:val="333333"/>
        </w:rPr>
        <w:t>请实现⼀个算法，确定⼀个字符串的所有字符【是否全都不同】。这⾥我们要求【不允 许使⽤额外的存</w:t>
      </w:r>
      <w:r>
        <w:rPr>
          <w:color w:val="333333"/>
          <w:spacing w:val="-6"/>
        </w:rPr>
        <w:t xml:space="preserve"> </w:t>
      </w:r>
      <w:r>
        <w:rPr>
          <w:color w:val="333333"/>
        </w:rPr>
        <w:t>储结构】。 给定⼀个</w:t>
      </w:r>
      <w:r>
        <w:rPr>
          <w:rFonts w:hint="default" w:ascii="Noto Sans" w:hAnsi="Noto Sans" w:eastAsia="Noto Sans" w:cs="Noto Sans"/>
          <w:color w:val="333333"/>
        </w:rPr>
        <w:t>string</w:t>
      </w:r>
      <w:r>
        <w:rPr>
          <w:color w:val="333333"/>
        </w:rPr>
        <w:t>，请返回⼀个</w:t>
      </w:r>
      <w:r>
        <w:rPr>
          <w:rFonts w:hint="default" w:ascii="Noto Sans" w:hAnsi="Noto Sans" w:eastAsia="Noto Sans" w:cs="Noto Sans"/>
          <w:color w:val="333333"/>
        </w:rPr>
        <w:t>bool</w:t>
      </w:r>
      <w:r>
        <w:rPr>
          <w:color w:val="333333"/>
        </w:rPr>
        <w:t>值</w:t>
      </w:r>
      <w:r>
        <w:rPr>
          <w:rFonts w:hint="default" w:ascii="Noto Sans" w:hAnsi="Noto Sans" w:eastAsia="Noto Sans" w:cs="Noto Sans"/>
          <w:color w:val="333333"/>
        </w:rPr>
        <w:t>,true</w:t>
      </w:r>
      <w:r>
        <w:rPr>
          <w:color w:val="333333"/>
        </w:rPr>
        <w:t>代表所有字符全都 不同，</w:t>
      </w:r>
      <w:r>
        <w:rPr>
          <w:rFonts w:hint="default" w:ascii="Noto Sans" w:hAnsi="Noto Sans" w:eastAsia="Noto Sans" w:cs="Noto Sans"/>
          <w:color w:val="333333"/>
        </w:rPr>
        <w:t>false</w:t>
      </w:r>
      <w:r>
        <w:rPr>
          <w:color w:val="333333"/>
        </w:rPr>
        <w:t>代表存在相同的字</w:t>
      </w:r>
      <w:r>
        <w:rPr>
          <w:color w:val="333333"/>
          <w:spacing w:val="12"/>
        </w:rPr>
        <w:t xml:space="preserve"> </w:t>
      </w:r>
      <w:r>
        <w:rPr>
          <w:color w:val="333333"/>
        </w:rPr>
        <w:t>符。  保证字符串中的字符为【</w:t>
      </w:r>
      <w:r>
        <w:rPr>
          <w:rFonts w:hint="default" w:ascii="Noto Sans" w:hAnsi="Noto Sans" w:eastAsia="Noto Sans" w:cs="Noto Sans"/>
          <w:color w:val="333333"/>
        </w:rPr>
        <w:t>ASCII</w:t>
      </w:r>
      <w:r>
        <w:rPr>
          <w:color w:val="333333"/>
        </w:rPr>
        <w:t xml:space="preserve">字符】。字符串的⻓ </w:t>
      </w:r>
      <w:r>
        <w:rPr>
          <w:color w:val="333333"/>
          <w:spacing w:val="35"/>
        </w:rPr>
        <w:t xml:space="preserve"> </w:t>
      </w:r>
      <w:r>
        <w:rPr>
          <w:color w:val="333333"/>
        </w:rPr>
        <w:t>度⼩于等于【</w:t>
      </w:r>
      <w:r>
        <w:rPr>
          <w:rFonts w:hint="default" w:ascii="Noto Sans" w:hAnsi="Noto Sans" w:eastAsia="Noto Sans" w:cs="Noto Sans"/>
          <w:color w:val="333333"/>
        </w:rPr>
        <w:t>3000</w:t>
      </w:r>
      <w:r>
        <w:rPr>
          <w:color w:val="333333"/>
        </w:rPr>
        <w:t>】</w:t>
      </w:r>
    </w:p>
    <w:p>
      <w:pPr>
        <w:pStyle w:val="4"/>
        <w:spacing w:before="150" w:line="240" w:lineRule="auto"/>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0"/>
          <w:w w:val="105"/>
        </w:rPr>
        <w:t xml:space="preserve"> </w:t>
      </w:r>
      <w:r>
        <w:rPr>
          <w:color w:val="333333"/>
          <w:w w:val="105"/>
        </w:rPr>
        <w:t>解题思路</w:t>
      </w:r>
    </w:p>
    <w:p>
      <w:pPr>
        <w:pStyle w:val="4"/>
        <w:spacing w:before="150" w:line="223" w:lineRule="auto"/>
        <w:ind w:right="15"/>
        <w:jc w:val="left"/>
      </w:pPr>
      <w:r>
        <w:rPr>
          <w:color w:val="333333"/>
        </w:rPr>
        <w:t>这⾥有⼏个重点，第⼀个是</w:t>
      </w:r>
      <w:r>
        <w:rPr>
          <w:color w:val="333333"/>
          <w:spacing w:val="24"/>
        </w:rPr>
        <w:t xml:space="preserve"> </w:t>
      </w:r>
      <w:r>
        <w:rPr>
          <w:rFonts w:hint="default" w:ascii="Noto Sans" w:hAnsi="Noto Sans" w:eastAsia="Noto Sans" w:cs="Noto Sans"/>
          <w:color w:val="333333"/>
        </w:rPr>
        <w:t>ASCII</w:t>
      </w:r>
      <w:r>
        <w:rPr>
          <w:color w:val="333333"/>
        </w:rPr>
        <w:t>字符</w:t>
      </w:r>
      <w:r>
        <w:rPr>
          <w:color w:val="333333"/>
          <w:spacing w:val="24"/>
        </w:rPr>
        <w:t xml:space="preserve"> </w:t>
      </w:r>
      <w:r>
        <w:rPr>
          <w:color w:val="333333"/>
        </w:rPr>
        <w:t>，</w:t>
      </w:r>
      <w:r>
        <w:rPr>
          <w:color w:val="333333"/>
          <w:spacing w:val="24"/>
        </w:rPr>
        <w:t xml:space="preserve"> </w:t>
      </w:r>
      <w:r>
        <w:rPr>
          <w:rFonts w:hint="default" w:ascii="Noto Sans" w:hAnsi="Noto Sans" w:eastAsia="Noto Sans" w:cs="Noto Sans"/>
          <w:color w:val="333333"/>
        </w:rPr>
        <w:t>ASCII</w:t>
      </w:r>
      <w:r>
        <w:rPr>
          <w:color w:val="333333"/>
        </w:rPr>
        <w:t>字符</w:t>
      </w:r>
      <w:r>
        <w:rPr>
          <w:color w:val="333333"/>
          <w:spacing w:val="24"/>
        </w:rPr>
        <w:t xml:space="preserve"> </w:t>
      </w:r>
      <w:r>
        <w:rPr>
          <w:color w:val="333333"/>
        </w:rPr>
        <w:t>字符⼀共有</w:t>
      </w:r>
      <w:r>
        <w:rPr>
          <w:rFonts w:hint="default" w:ascii="Noto Sans" w:hAnsi="Noto Sans" w:eastAsia="Noto Sans" w:cs="Noto Sans"/>
          <w:color w:val="333333"/>
        </w:rPr>
        <w:t>256</w:t>
      </w:r>
      <w:r>
        <w:rPr>
          <w:color w:val="333333"/>
        </w:rPr>
        <w:t>个，其中</w:t>
      </w:r>
      <w:r>
        <w:rPr>
          <w:rFonts w:hint="default" w:ascii="Noto Sans" w:hAnsi="Noto Sans" w:eastAsia="Noto Sans" w:cs="Noto Sans"/>
          <w:color w:val="333333"/>
        </w:rPr>
        <w:t>128</w:t>
      </w:r>
      <w:r>
        <w:rPr>
          <w:color w:val="333333"/>
        </w:rPr>
        <w:t>个是常</w:t>
      </w:r>
      <w:r>
        <w:rPr>
          <w:color w:val="333333"/>
          <w:spacing w:val="24"/>
        </w:rPr>
        <w:t xml:space="preserve"> </w:t>
      </w:r>
      <w:r>
        <w:rPr>
          <w:color w:val="333333"/>
        </w:rPr>
        <w:t>⽤字符，可以在</w:t>
      </w:r>
      <w:r>
        <w:rPr>
          <w:color w:val="333333"/>
          <w:spacing w:val="-13"/>
        </w:rPr>
        <w:t xml:space="preserve"> </w:t>
      </w:r>
      <w:r>
        <w:rPr>
          <w:color w:val="333333"/>
        </w:rPr>
        <w:t>键盘上输⼊。</w:t>
      </w:r>
      <w:r>
        <w:rPr>
          <w:rFonts w:hint="default" w:ascii="Noto Sans" w:hAnsi="Noto Sans" w:eastAsia="Noto Sans" w:cs="Noto Sans"/>
          <w:color w:val="333333"/>
        </w:rPr>
        <w:t>128</w:t>
      </w:r>
      <w:r>
        <w:rPr>
          <w:color w:val="333333"/>
        </w:rPr>
        <w:t>之后的是键盘上⽆法找到的。 然后是全部不同，也就是字符串中的字符没有重复的，</w:t>
      </w:r>
      <w:r>
        <w:rPr>
          <w:color w:val="333333"/>
          <w:spacing w:val="4"/>
        </w:rPr>
        <w:t xml:space="preserve"> </w:t>
      </w:r>
      <w:r>
        <w:rPr>
          <w:color w:val="333333"/>
        </w:rPr>
        <w:t>再次，不准使⽤额外的储存结 构，且字符串⼩于等于</w:t>
      </w:r>
      <w:r>
        <w:rPr>
          <w:rFonts w:hint="default" w:ascii="Noto Sans" w:hAnsi="Noto Sans" w:eastAsia="Noto Sans" w:cs="Noto Sans"/>
          <w:color w:val="333333"/>
        </w:rPr>
        <w:t>3000</w:t>
      </w:r>
      <w:r>
        <w:rPr>
          <w:color w:val="333333"/>
        </w:rPr>
        <w:t>。 如果允许其他额外储存结构，这个题⽬很好</w:t>
      </w:r>
      <w:r>
        <w:rPr>
          <w:color w:val="333333"/>
          <w:spacing w:val="-51"/>
        </w:rPr>
        <w:t xml:space="preserve"> </w:t>
      </w:r>
      <w:r>
        <w:rPr>
          <w:color w:val="333333"/>
        </w:rPr>
        <w:t>做。如果不允许的话，可以使⽤</w:t>
      </w:r>
      <w:r>
        <w:rPr>
          <w:rFonts w:hint="default" w:ascii="Noto Sans" w:hAnsi="Noto Sans" w:eastAsia="Noto Sans" w:cs="Noto Sans"/>
          <w:color w:val="333333"/>
        </w:rPr>
        <w:t>golang</w:t>
      </w:r>
      <w:r>
        <w:rPr>
          <w:color w:val="333333"/>
        </w:rPr>
        <w:t xml:space="preserve">内置 </w:t>
      </w:r>
      <w:r>
        <w:rPr>
          <w:color w:val="333333"/>
          <w:spacing w:val="34"/>
        </w:rPr>
        <w:t xml:space="preserve"> </w:t>
      </w:r>
      <w:r>
        <w:rPr>
          <w:color w:val="333333"/>
        </w:rPr>
        <w:t>的⽅式实现。</w:t>
      </w:r>
    </w:p>
    <w:p>
      <w:pPr>
        <w:pStyle w:val="4"/>
        <w:spacing w:before="135"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0"/>
          <w:w w:val="105"/>
        </w:rPr>
        <w:t xml:space="preserve"> </w:t>
      </w:r>
      <w:r>
        <w:rPr>
          <w:color w:val="333333"/>
          <w:w w:val="105"/>
        </w:rPr>
        <w:t>源码参考</w:t>
      </w:r>
    </w:p>
    <w:p>
      <w:pPr>
        <w:spacing w:before="0" w:line="240" w:lineRule="auto"/>
        <w:rPr>
          <w:rFonts w:hint="default" w:ascii="微软雅黑" w:hAnsi="微软雅黑" w:eastAsia="微软雅黑" w:cs="微软雅黑"/>
          <w:sz w:val="15"/>
          <w:szCs w:val="15"/>
        </w:rPr>
      </w:pPr>
    </w:p>
    <w:p>
      <w:pPr>
        <w:spacing w:line="282"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5"/>
          <w:sz w:val="20"/>
          <w:szCs w:val="20"/>
        </w:rPr>
        <w:pict>
          <v:group id="_x0000_s1193" o:spid="_x0000_s1193" o:spt="203" style="height:14.15pt;width:447pt;" coordsize="8940,283">
            <o:lock v:ext="edit"/>
            <v:group id="_x0000_s1194" o:spid="_x0000_s1194" o:spt="203" style="position:absolute;left:7;top:7;height:263;width:8925;" coordorigin="7,7" coordsize="8925,263">
              <o:lock v:ext="edit"/>
              <v:shape id="_x0000_s1195" o:spid="_x0000_s1195" style="position:absolute;left:7;top:7;height:263;width:8925;" fillcolor="#F7F7F7" filled="t" stroked="f" coordorigin="7,7" coordsize="8925,263" path="m8932,270l7,270,7,40,40,7,8900,7,8932,270xe">
                <v:path arrowok="t"/>
                <v:fill on="t" focussize="0,0"/>
                <v:stroke on="f"/>
                <v:imagedata o:title=""/>
                <o:lock v:ext="edit"/>
              </v:shape>
            </v:group>
            <v:group id="_x0000_s1196" o:spid="_x0000_s1196" o:spt="203" style="position:absolute;left:13;top:12;height:2;width:8914;" coordorigin="13,12" coordsize="8914,2">
              <o:lock v:ext="edit"/>
              <v:shape id="_x0000_s1197" o:spid="_x0000_s1197" style="position:absolute;left:13;top:12;height:2;width:8914;" filled="f" stroked="t" coordorigin="13,12" coordsize="8914,0" path="m13,12l8927,12e">
                <v:path arrowok="t"/>
                <v:fill on="f" focussize="0,0"/>
                <v:stroke weight="1.18937007874016pt" color="#E7E9EC"/>
                <v:imagedata o:title=""/>
                <o:lock v:ext="edit"/>
              </v:shape>
            </v:group>
            <v:group id="_x0000_s1198" o:spid="_x0000_s1198" o:spt="203" style="position:absolute;left:8928;top:12;height:258;width:2;" coordorigin="8928,12" coordsize="2,258">
              <o:lock v:ext="edit"/>
              <v:shape id="_x0000_s1199" o:spid="_x0000_s1199" style="position:absolute;left:8928;top:12;height:258;width:2;" filled="f" stroked="t" coordorigin="8928,12" coordsize="0,258" path="m8928,12l8928,270e">
                <v:path arrowok="t"/>
                <v:fill on="f" focussize="0,0"/>
                <v:stroke weight="1.22653543307087pt" color="#E7E9EC"/>
                <v:imagedata o:title=""/>
                <o:lock v:ext="edit"/>
              </v:shape>
            </v:group>
            <v:group id="_x0000_s1200" o:spid="_x0000_s1200" o:spt="203" style="position:absolute;left:12;top:12;height:258;width:2;" coordorigin="12,12" coordsize="2,258">
              <o:lock v:ext="edit"/>
              <v:shape id="_x0000_s1201" o:spid="_x0000_s1201" style="position:absolute;left:12;top:12;height:258;width:2;" filled="f" stroked="t" coordorigin="12,12" coordsize="0,258" path="m12,12l12,270e">
                <v:path arrowok="t"/>
                <v:fill on="f" focussize="0,0"/>
                <v:stroke weight="1.22661417322835pt" color="#E7E9EC"/>
                <v:imagedata o:title=""/>
                <o:lock v:ext="edit"/>
              </v:shape>
            </v:group>
            <v:group id="_x0000_s1202" o:spid="_x0000_s1202" o:spt="203" style="position:absolute;left:75;top:135;height:135;width:2;" coordorigin="75,135" coordsize="2,135">
              <o:lock v:ext="edit"/>
              <v:shape id="_x0000_s1203" o:spid="_x0000_s1203" style="position:absolute;left:75;top:135;height:135;width:2;" fillcolor="#F7F7F7" filled="t" stroked="f" coordorigin="75,135" coordsize="0,135" path="m75,135l75,270,75,135xe">
                <v:path arrowok="t"/>
                <v:fill on="t" focussize="0,0"/>
                <v:stroke on="f"/>
                <v:imagedata o:title=""/>
                <o:lock v:ext="edit"/>
              </v:shape>
            </v:group>
            <v:group id="_x0000_s1204" o:spid="_x0000_s1204" o:spt="203" style="position:absolute;left:75;top:135;height:135;width:8790;" coordorigin="75,135" coordsize="8790,135">
              <o:lock v:ext="edit"/>
              <v:shape id="_x0000_s1205" o:spid="_x0000_s1205" style="position:absolute;left:75;top:135;height:135;width:8790;" fillcolor="#F7F7F7" filled="t" stroked="f" coordorigin="75,135" coordsize="8790,135" path="m75,135l8865,135,8865,270,75,270,75,135xe">
                <v:path arrowok="t"/>
                <v:fill on="t" focussize="0,0"/>
                <v:stroke on="f"/>
                <v:imagedata o:title=""/>
                <o:lock v:ext="edit"/>
              </v:shape>
            </v:group>
            <w10:wrap type="none"/>
            <w10:anchorlock/>
          </v:group>
        </w:pict>
      </w:r>
    </w:p>
    <w:p>
      <w:pPr>
        <w:spacing w:after="0" w:line="282" w:lineRule="exact"/>
        <w:rPr>
          <w:rFonts w:hint="default" w:ascii="微软雅黑" w:hAnsi="微软雅黑" w:eastAsia="微软雅黑" w:cs="微软雅黑"/>
          <w:sz w:val="20"/>
          <w:szCs w:val="20"/>
        </w:rPr>
        <w:sectPr>
          <w:pgSz w:w="11900" w:h="16840"/>
          <w:pgMar w:top="520" w:right="1360" w:bottom="280" w:left="1380" w:header="720" w:footer="720" w:gutter="0"/>
          <w:cols w:space="720" w:num="1"/>
        </w:sectPr>
      </w:pPr>
    </w:p>
    <w:p>
      <w:pPr>
        <w:spacing w:before="3" w:line="240" w:lineRule="auto"/>
        <w:rPr>
          <w:rFonts w:hint="default" w:ascii="微软雅黑" w:hAnsi="微软雅黑" w:eastAsia="微软雅黑" w:cs="微软雅黑"/>
          <w:sz w:val="5"/>
          <w:szCs w:val="5"/>
        </w:rPr>
      </w:pPr>
    </w:p>
    <w:p>
      <w:pPr>
        <w:spacing w:line="4332"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86"/>
          <w:sz w:val="20"/>
          <w:szCs w:val="20"/>
        </w:rPr>
        <w:pict>
          <v:group id="_x0000_s1206" o:spid="_x0000_s1206" o:spt="203" style="height:216.65pt;width:447pt;" coordsize="8940,4333">
            <o:lock v:ext="edit"/>
            <v:group id="_x0000_s1207" o:spid="_x0000_s1207" o:spt="203" style="position:absolute;left:7;top:12;height:4313;width:8925;" coordorigin="7,12" coordsize="8925,4313">
              <o:lock v:ext="edit"/>
              <v:shape id="_x0000_s1208" o:spid="_x0000_s1208" style="position:absolute;left:7;top:12;height:4313;width:8925;" fillcolor="#F7F7F7" filled="t" stroked="f" coordorigin="7,12" coordsize="8925,4313" path="m8900,4325l40,4325,35,4324,7,4292,7,12,8932,12,8932,4292,8900,4325xe">
                <v:path arrowok="t"/>
                <v:fill on="t" focussize="0,0"/>
                <v:stroke on="f"/>
                <v:imagedata o:title=""/>
                <o:lock v:ext="edit"/>
              </v:shape>
            </v:group>
            <v:group id="_x0000_s1209" o:spid="_x0000_s1209" o:spt="203" style="position:absolute;left:13;top:4320;height:2;width:8914;" coordorigin="13,4320" coordsize="8914,2">
              <o:lock v:ext="edit"/>
              <v:shape id="_x0000_s1210" o:spid="_x0000_s1210" style="position:absolute;left:13;top:4320;height:2;width:8914;" filled="f" stroked="t" coordorigin="13,4320" coordsize="8914,0" path="m13,4320l8927,4320e">
                <v:path arrowok="t"/>
                <v:fill on="f" focussize="0,0"/>
                <v:stroke weight="1.18889763779528pt" color="#E7E9EC"/>
                <v:imagedata o:title=""/>
                <o:lock v:ext="edit"/>
              </v:shape>
            </v:group>
            <v:group id="_x0000_s1211" o:spid="_x0000_s1211" o:spt="203" style="position:absolute;left:8928;top:12;height:4308;width:2;" coordorigin="8928,12" coordsize="2,4308">
              <o:lock v:ext="edit"/>
              <v:shape id="_x0000_s1212" o:spid="_x0000_s1212" style="position:absolute;left:8928;top:12;height:4308;width:2;" filled="f" stroked="t" coordorigin="8928,12" coordsize="0,4308" path="m8928,12l8928,4320e">
                <v:path arrowok="t"/>
                <v:fill on="f" focussize="0,0"/>
                <v:stroke weight="1.22677165354331pt" color="#E7E9EC"/>
                <v:imagedata o:title=""/>
                <o:lock v:ext="edit"/>
              </v:shape>
            </v:group>
            <v:group id="_x0000_s1213" o:spid="_x0000_s1213" o:spt="203" style="position:absolute;left:12;top:12;height:4308;width:2;" coordorigin="12,12" coordsize="2,4308">
              <o:lock v:ext="edit"/>
              <v:shape id="_x0000_s1214" o:spid="_x0000_s1214" style="position:absolute;left:12;top:12;height:4308;width:2;" filled="f" stroked="t" coordorigin="12,12" coordsize="0,4308" path="m12,12l12,4320e">
                <v:path arrowok="t"/>
                <v:fill on="f" focussize="0,0"/>
                <v:stroke weight="1.22685039370079pt" color="#E7E9EC"/>
                <v:imagedata o:title=""/>
                <o:lock v:ext="edit"/>
              </v:shape>
            </v:group>
            <v:group id="_x0000_s1215" o:spid="_x0000_s1215" o:spt="203" style="position:absolute;left:75;top:12;height:4215;width:2;" coordorigin="75,12" coordsize="2,4215">
              <o:lock v:ext="edit"/>
              <v:shape id="_x0000_s1216" o:spid="_x0000_s1216" style="position:absolute;left:75;top:12;height:4215;width:2;" fillcolor="#F7F7F7" filled="t" stroked="f" coordorigin="75,12" coordsize="0,4215" path="m75,12l75,4227,75,12xe">
                <v:path arrowok="t"/>
                <v:fill on="t" focussize="0,0"/>
                <v:stroke on="f"/>
                <v:imagedata o:title=""/>
                <o:lock v:ext="edit"/>
              </v:shape>
            </v:group>
            <v:group id="_x0000_s1217" o:spid="_x0000_s1217" o:spt="203" style="position:absolute;left:75;top:12;height:4215;width:8790;" coordorigin="75,12" coordsize="8790,4215">
              <o:lock v:ext="edit"/>
              <v:shape id="_x0000_s1218" o:spid="_x0000_s1218" style="position:absolute;left:75;top:12;height:4215;width:8790;" fillcolor="#F7F7F7" filled="t" stroked="f" coordorigin="75,12" coordsize="8790,4215" path="m75,12l8865,12,8865,4227,75,4227,75,12xe">
                <v:path arrowok="t"/>
                <v:fill on="t" focussize="0,0"/>
                <v:stroke on="f"/>
                <v:imagedata o:title=""/>
                <o:lock v:ext="edit"/>
              </v:shape>
              <v:shape id="_x0000_s1219" o:spid="_x0000_s1219" o:spt="202" type="#_x0000_t202" style="position:absolute;left:0;top:0;height:4333;width:8940;" filled="f" stroked="f" coordsize="21600,21600">
                <v:path/>
                <v:fill on="f" focussize="0,0"/>
                <v:stroke on="f" joinstyle="miter"/>
                <v:imagedata o:title=""/>
                <o:lock v:ext="edit"/>
                <v:textbox inset="0mm,0mm,0mm,0mm">
                  <w:txbxContent>
                    <w:p>
                      <w:pPr>
                        <w:spacing w:before="15" w:line="240" w:lineRule="auto"/>
                        <w:rPr>
                          <w:rFonts w:hint="default" w:ascii="微软雅黑" w:hAnsi="微软雅黑" w:eastAsia="微软雅黑" w:cs="微软雅黑"/>
                          <w:sz w:val="19"/>
                          <w:szCs w:val="19"/>
                        </w:rPr>
                      </w:pPr>
                    </w:p>
                    <w:p>
                      <w:pPr>
                        <w:spacing w:before="0" w:line="381" w:lineRule="auto"/>
                        <w:ind w:left="618" w:right="4936" w:hanging="424"/>
                        <w:jc w:val="left"/>
                        <w:rPr>
                          <w:rFonts w:hint="default" w:ascii="Lucida Console" w:hAnsi="Lucida Console" w:eastAsia="Lucida Console" w:cs="Lucida Console"/>
                          <w:sz w:val="17"/>
                          <w:szCs w:val="17"/>
                        </w:rPr>
                      </w:pPr>
                      <w:r>
                        <w:rPr>
                          <w:rFonts w:ascii="Lucida Console"/>
                          <w:color w:val="333333"/>
                          <w:w w:val="105"/>
                          <w:sz w:val="17"/>
                        </w:rPr>
                        <w:t>func isUniqueString(s string) bool</w:t>
                      </w:r>
                      <w:r>
                        <w:rPr>
                          <w:rFonts w:ascii="Lucida Console"/>
                          <w:color w:val="333333"/>
                          <w:spacing w:val="-66"/>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if strings.Count(s, "") &gt; 3000</w:t>
                      </w:r>
                      <w:r>
                        <w:rPr>
                          <w:rFonts w:ascii="Lucida Console"/>
                          <w:color w:val="333333"/>
                          <w:spacing w:val="-60"/>
                          <w:w w:val="105"/>
                          <w:sz w:val="17"/>
                        </w:rPr>
                        <w:t xml:space="preserve"> </w:t>
                      </w:r>
                      <w:r>
                        <w:rPr>
                          <w:rFonts w:ascii="Lucida Console"/>
                          <w:color w:val="333333"/>
                          <w:w w:val="105"/>
                          <w:sz w:val="17"/>
                        </w:rPr>
                        <w:t>{</w:t>
                      </w:r>
                    </w:p>
                    <w:p>
                      <w:pPr>
                        <w:spacing w:before="14"/>
                        <w:ind w:left="1041" w:right="0" w:firstLine="0"/>
                        <w:jc w:val="left"/>
                        <w:rPr>
                          <w:rFonts w:hint="default" w:ascii="Lucida Console" w:hAnsi="Lucida Console" w:eastAsia="Lucida Console" w:cs="Lucida Console"/>
                          <w:sz w:val="17"/>
                          <w:szCs w:val="17"/>
                        </w:rPr>
                      </w:pPr>
                      <w:r>
                        <w:rPr>
                          <w:rFonts w:ascii="Lucida Console"/>
                          <w:color w:val="333333"/>
                          <w:w w:val="105"/>
                          <w:sz w:val="17"/>
                        </w:rPr>
                        <w:t>return</w:t>
                      </w:r>
                      <w:r>
                        <w:rPr>
                          <w:rFonts w:ascii="Lucida Console"/>
                          <w:color w:val="333333"/>
                          <w:spacing w:val="-23"/>
                          <w:w w:val="105"/>
                          <w:sz w:val="17"/>
                        </w:rPr>
                        <w:t xml:space="preserve"> </w:t>
                      </w:r>
                      <w:r>
                        <w:rPr>
                          <w:rFonts w:ascii="Lucida Console"/>
                          <w:color w:val="333333"/>
                          <w:w w:val="105"/>
                          <w:sz w:val="17"/>
                        </w:rPr>
                        <w:t>false</w:t>
                      </w:r>
                    </w:p>
                    <w:p>
                      <w:pPr>
                        <w:spacing w:before="115"/>
                        <w:ind w:left="618"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line="381" w:lineRule="auto"/>
                        <w:ind w:left="1041" w:right="6099" w:hanging="424"/>
                        <w:jc w:val="left"/>
                        <w:rPr>
                          <w:rFonts w:hint="default" w:ascii="Lucida Console" w:hAnsi="Lucida Console" w:eastAsia="Lucida Console" w:cs="Lucida Console"/>
                          <w:sz w:val="17"/>
                          <w:szCs w:val="17"/>
                        </w:rPr>
                      </w:pPr>
                      <w:r>
                        <w:rPr>
                          <w:rFonts w:ascii="Lucida Console"/>
                          <w:color w:val="333333"/>
                          <w:w w:val="105"/>
                          <w:sz w:val="17"/>
                        </w:rPr>
                        <w:t>for _, v := range s</w:t>
                      </w:r>
                      <w:r>
                        <w:rPr>
                          <w:rFonts w:ascii="Lucida Console"/>
                          <w:color w:val="333333"/>
                          <w:spacing w:val="-40"/>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if v &gt; 127</w:t>
                      </w:r>
                      <w:r>
                        <w:rPr>
                          <w:rFonts w:ascii="Lucida Console"/>
                          <w:color w:val="333333"/>
                          <w:spacing w:val="-23"/>
                          <w:w w:val="105"/>
                          <w:sz w:val="17"/>
                        </w:rPr>
                        <w:t xml:space="preserve"> </w:t>
                      </w:r>
                      <w:r>
                        <w:rPr>
                          <w:rFonts w:ascii="Lucida Console"/>
                          <w:color w:val="333333"/>
                          <w:w w:val="105"/>
                          <w:sz w:val="17"/>
                        </w:rPr>
                        <w:t>{</w:t>
                      </w:r>
                    </w:p>
                    <w:p>
                      <w:pPr>
                        <w:spacing w:before="14"/>
                        <w:ind w:left="1464" w:right="0" w:firstLine="0"/>
                        <w:jc w:val="left"/>
                        <w:rPr>
                          <w:rFonts w:hint="default" w:ascii="Lucida Console" w:hAnsi="Lucida Console" w:eastAsia="Lucida Console" w:cs="Lucida Console"/>
                          <w:sz w:val="17"/>
                          <w:szCs w:val="17"/>
                        </w:rPr>
                      </w:pPr>
                      <w:r>
                        <w:rPr>
                          <w:rFonts w:ascii="Lucida Console"/>
                          <w:color w:val="333333"/>
                          <w:w w:val="105"/>
                          <w:sz w:val="17"/>
                        </w:rPr>
                        <w:t>return</w:t>
                      </w:r>
                      <w:r>
                        <w:rPr>
                          <w:rFonts w:ascii="Lucida Console"/>
                          <w:color w:val="333333"/>
                          <w:spacing w:val="-23"/>
                          <w:w w:val="105"/>
                          <w:sz w:val="17"/>
                        </w:rPr>
                        <w:t xml:space="preserve"> </w:t>
                      </w:r>
                      <w:r>
                        <w:rPr>
                          <w:rFonts w:ascii="Lucida Console"/>
                          <w:color w:val="333333"/>
                          <w:w w:val="105"/>
                          <w:sz w:val="17"/>
                        </w:rPr>
                        <w:t>false</w:t>
                      </w:r>
                    </w:p>
                    <w:p>
                      <w:pPr>
                        <w:spacing w:before="115"/>
                        <w:ind w:left="1041"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00" w:line="403" w:lineRule="auto"/>
                        <w:ind w:left="1464" w:right="4090" w:hanging="424"/>
                        <w:jc w:val="left"/>
                        <w:rPr>
                          <w:rFonts w:hint="default" w:ascii="Lucida Console" w:hAnsi="Lucida Console" w:eastAsia="Lucida Console" w:cs="Lucida Console"/>
                          <w:sz w:val="17"/>
                          <w:szCs w:val="17"/>
                        </w:rPr>
                      </w:pPr>
                      <w:r>
                        <w:rPr>
                          <w:rFonts w:ascii="Lucida Console"/>
                          <w:color w:val="333333"/>
                          <w:w w:val="105"/>
                          <w:sz w:val="17"/>
                        </w:rPr>
                        <w:t>if strings.Count(s, string(v)) &gt; 1</w:t>
                      </w:r>
                      <w:r>
                        <w:rPr>
                          <w:rFonts w:ascii="Lucida Console"/>
                          <w:color w:val="333333"/>
                          <w:spacing w:val="-67"/>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return</w:t>
                      </w:r>
                      <w:r>
                        <w:rPr>
                          <w:rFonts w:ascii="Lucida Console"/>
                          <w:color w:val="333333"/>
                          <w:spacing w:val="-23"/>
                          <w:w w:val="105"/>
                          <w:sz w:val="17"/>
                        </w:rPr>
                        <w:t xml:space="preserve"> </w:t>
                      </w:r>
                      <w:r>
                        <w:rPr>
                          <w:rFonts w:ascii="Lucida Console"/>
                          <w:color w:val="333333"/>
                          <w:w w:val="105"/>
                          <w:sz w:val="17"/>
                        </w:rPr>
                        <w:t>false</w:t>
                      </w:r>
                    </w:p>
                    <w:p>
                      <w:pPr>
                        <w:spacing w:before="0" w:line="169" w:lineRule="exact"/>
                        <w:ind w:left="1041"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618"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00"/>
                        <w:ind w:left="618" w:right="0" w:firstLine="0"/>
                        <w:jc w:val="left"/>
                        <w:rPr>
                          <w:rFonts w:hint="default" w:ascii="Lucida Console" w:hAnsi="Lucida Console" w:eastAsia="Lucida Console" w:cs="Lucida Console"/>
                          <w:sz w:val="17"/>
                          <w:szCs w:val="17"/>
                        </w:rPr>
                      </w:pPr>
                      <w:r>
                        <w:rPr>
                          <w:rFonts w:ascii="Lucida Console"/>
                          <w:color w:val="333333"/>
                          <w:w w:val="105"/>
                          <w:sz w:val="17"/>
                        </w:rPr>
                        <w:t>return</w:t>
                      </w:r>
                      <w:r>
                        <w:rPr>
                          <w:rFonts w:ascii="Lucida Console"/>
                          <w:color w:val="333333"/>
                          <w:spacing w:val="-21"/>
                          <w:w w:val="105"/>
                          <w:sz w:val="17"/>
                        </w:rPr>
                        <w:t xml:space="preserve"> </w:t>
                      </w:r>
                      <w:r>
                        <w:rPr>
                          <w:rFonts w:ascii="Lucida Console"/>
                          <w:color w:val="333333"/>
                          <w:w w:val="105"/>
                          <w:sz w:val="17"/>
                        </w:rPr>
                        <w:t>true</w:t>
                      </w:r>
                    </w:p>
                    <w:p>
                      <w:pPr>
                        <w:spacing w:before="115"/>
                        <w:ind w:left="194"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line="312" w:lineRule="exact"/>
        <w:ind w:left="345" w:right="217"/>
        <w:jc w:val="left"/>
      </w:pPr>
      <w:r>
        <w:rPr>
          <w:rFonts w:hint="default" w:ascii="Noto Sans" w:hAnsi="Noto Sans" w:eastAsia="Noto Sans" w:cs="Noto Sans"/>
          <w:color w:val="333333"/>
          <w:w w:val="105"/>
        </w:rPr>
        <w:t>4.</w:t>
      </w:r>
      <w:r>
        <w:rPr>
          <w:rFonts w:hint="default" w:ascii="Noto Sans" w:hAnsi="Noto Sans" w:eastAsia="Noto Sans" w:cs="Noto Sans"/>
          <w:color w:val="333333"/>
          <w:spacing w:val="-20"/>
          <w:w w:val="105"/>
        </w:rPr>
        <w:t xml:space="preserve"> </w:t>
      </w:r>
      <w:r>
        <w:rPr>
          <w:color w:val="333333"/>
          <w:w w:val="105"/>
        </w:rPr>
        <w:t>源码解析</w:t>
      </w:r>
    </w:p>
    <w:p>
      <w:pPr>
        <w:pStyle w:val="4"/>
        <w:spacing w:before="150" w:line="223" w:lineRule="auto"/>
        <w:ind w:right="192"/>
        <w:jc w:val="both"/>
      </w:pPr>
      <w:r>
        <w:rPr>
          <w:color w:val="333333"/>
        </w:rPr>
        <w:t>以上两种⽅法都可以实现这个算法。</w:t>
      </w:r>
      <w:r>
        <w:rPr>
          <w:color w:val="333333"/>
          <w:spacing w:val="46"/>
        </w:rPr>
        <w:t xml:space="preserve"> </w:t>
      </w:r>
      <w:r>
        <w:rPr>
          <w:color w:val="333333"/>
        </w:rPr>
        <w:t>第⼀个⽅法使⽤的是</w:t>
      </w:r>
      <w:r>
        <w:rPr>
          <w:rFonts w:hint="default" w:ascii="Noto Sans" w:hAnsi="Noto Sans" w:eastAsia="Noto Sans" w:cs="Noto Sans"/>
          <w:color w:val="333333"/>
        </w:rPr>
        <w:t>golang</w:t>
      </w:r>
      <w:r>
        <w:rPr>
          <w:color w:val="333333"/>
        </w:rPr>
        <w:t>内置⽅法</w:t>
      </w:r>
      <w:r>
        <w:rPr>
          <w:color w:val="333333"/>
          <w:spacing w:val="46"/>
        </w:rPr>
        <w:t xml:space="preserve"> </w:t>
      </w:r>
      <w:r>
        <w:rPr>
          <w:rFonts w:hint="default" w:ascii="Noto Sans" w:hAnsi="Noto Sans" w:eastAsia="Noto Sans" w:cs="Noto Sans"/>
          <w:color w:val="333333"/>
        </w:rPr>
        <w:t>strings.Count</w:t>
      </w:r>
      <w:r>
        <w:rPr>
          <w:rFonts w:hint="default" w:ascii="Noto Sans" w:hAnsi="Noto Sans" w:eastAsia="Noto Sans" w:cs="Noto Sans"/>
          <w:color w:val="333333"/>
          <w:spacing w:val="4"/>
        </w:rPr>
        <w:t xml:space="preserve"> </w:t>
      </w:r>
      <w:r>
        <w:rPr>
          <w:rFonts w:hint="default" w:ascii="Noto Sans" w:hAnsi="Noto Sans" w:eastAsia="Noto Sans" w:cs="Noto Sans"/>
          <w:color w:val="333333"/>
        </w:rPr>
        <w:t>,</w:t>
      </w:r>
      <w:r>
        <w:rPr>
          <w:color w:val="333333"/>
        </w:rPr>
        <w:t>可以⽤来判断</w:t>
      </w:r>
      <w:r>
        <w:rPr>
          <w:color w:val="333333"/>
          <w:spacing w:val="-42"/>
        </w:rPr>
        <w:t xml:space="preserve"> </w:t>
      </w:r>
      <w:r>
        <w:rPr>
          <w:color w:val="333333"/>
        </w:rPr>
        <w:t>在⼀个字符串中包含 的另外⼀个字符串的数量。 第⼆个⽅法使⽤的是</w:t>
      </w:r>
      <w:r>
        <w:rPr>
          <w:rFonts w:hint="default" w:ascii="Noto Sans" w:hAnsi="Noto Sans" w:eastAsia="Noto Sans" w:cs="Noto Sans"/>
          <w:color w:val="333333"/>
        </w:rPr>
        <w:t>golang</w:t>
      </w:r>
      <w:r>
        <w:rPr>
          <w:color w:val="333333"/>
        </w:rPr>
        <w:t xml:space="preserve">内置⽅法 </w:t>
      </w:r>
      <w:r>
        <w:rPr>
          <w:rFonts w:hint="default" w:ascii="Noto Sans" w:hAnsi="Noto Sans" w:eastAsia="Noto Sans" w:cs="Noto Sans"/>
          <w:color w:val="333333"/>
        </w:rPr>
        <w:t xml:space="preserve">strings.Index </w:t>
      </w:r>
      <w:r>
        <w:rPr>
          <w:color w:val="333333"/>
        </w:rPr>
        <w:t>和</w:t>
      </w:r>
      <w:r>
        <w:rPr>
          <w:color w:val="333333"/>
          <w:spacing w:val="37"/>
        </w:rPr>
        <w:t xml:space="preserve"> </w:t>
      </w:r>
      <w:r>
        <w:rPr>
          <w:rFonts w:hint="default" w:ascii="Noto Sans" w:hAnsi="Noto Sans" w:eastAsia="Noto Sans" w:cs="Noto Sans"/>
          <w:color w:val="333333"/>
        </w:rPr>
        <w:t>strings.LastIndex</w:t>
      </w:r>
      <w:r>
        <w:rPr>
          <w:rFonts w:hint="default" w:ascii="Noto Sans" w:hAnsi="Noto Sans" w:eastAsia="Noto Sans" w:cs="Noto Sans"/>
          <w:color w:val="333333"/>
          <w:spacing w:val="42"/>
        </w:rPr>
        <w:t xml:space="preserve"> </w:t>
      </w:r>
      <w:r>
        <w:rPr>
          <w:color w:val="333333"/>
        </w:rPr>
        <w:t>，⽤来判断指</w:t>
      </w:r>
      <w:r>
        <w:rPr>
          <w:color w:val="333333"/>
          <w:spacing w:val="28"/>
        </w:rPr>
        <w:t xml:space="preserve"> </w:t>
      </w:r>
      <w:r>
        <w:rPr>
          <w:color w:val="333333"/>
        </w:rPr>
        <w:t>定字符串在另外⼀个字符串的索引未知，分别是第⼀次发现位置和最后</w:t>
      </w:r>
      <w:r>
        <w:rPr>
          <w:color w:val="333333"/>
          <w:spacing w:val="-50"/>
        </w:rPr>
        <w:t xml:space="preserve"> </w:t>
      </w:r>
      <w:r>
        <w:rPr>
          <w:color w:val="333333"/>
        </w:rPr>
        <w:t>发现位置</w:t>
      </w:r>
    </w:p>
    <w:p>
      <w:pPr>
        <w:pStyle w:val="3"/>
        <w:tabs>
          <w:tab w:val="left" w:pos="9049"/>
        </w:tabs>
        <w:spacing w:before="70" w:line="240" w:lineRule="auto"/>
        <w:ind w:right="217"/>
        <w:jc w:val="left"/>
        <w:rPr>
          <w:b w:val="0"/>
          <w:bCs w:val="0"/>
        </w:rPr>
      </w:pPr>
      <w:bookmarkStart w:id="38" w:name="翻转字符串 "/>
      <w:bookmarkEnd w:id="38"/>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翻转字符串</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0"/>
          <w:w w:val="105"/>
        </w:rPr>
        <w:t xml:space="preserve"> </w:t>
      </w:r>
      <w:r>
        <w:rPr>
          <w:color w:val="333333"/>
          <w:w w:val="105"/>
        </w:rPr>
        <w:t>问题描述</w:t>
      </w:r>
    </w:p>
    <w:p>
      <w:pPr>
        <w:pStyle w:val="4"/>
        <w:spacing w:before="156" w:line="316" w:lineRule="exact"/>
        <w:ind w:right="217"/>
        <w:jc w:val="left"/>
      </w:pPr>
      <w:r>
        <w:rPr>
          <w:color w:val="333333"/>
        </w:rPr>
        <w:t>请实现⼀个算法，在不使⽤【额外数据结构和储存空间】的情况下，翻转⼀个给定的字 符串</w:t>
      </w:r>
      <w:r>
        <w:rPr>
          <w:rFonts w:hint="default" w:ascii="Noto Sans" w:hAnsi="Noto Sans" w:eastAsia="Noto Sans" w:cs="Noto Sans"/>
          <w:color w:val="333333"/>
        </w:rPr>
        <w:t>(</w:t>
      </w:r>
      <w:r>
        <w:rPr>
          <w:color w:val="333333"/>
        </w:rPr>
        <w:t>可以使⽤单</w:t>
      </w:r>
      <w:r>
        <w:rPr>
          <w:color w:val="333333"/>
          <w:spacing w:val="-16"/>
        </w:rPr>
        <w:t xml:space="preserve"> </w:t>
      </w:r>
      <w:r>
        <w:rPr>
          <w:color w:val="333333"/>
        </w:rPr>
        <w:t>个过程变量</w:t>
      </w:r>
      <w:r>
        <w:rPr>
          <w:rFonts w:hint="default" w:ascii="Noto Sans" w:hAnsi="Noto Sans" w:eastAsia="Noto Sans" w:cs="Noto Sans"/>
          <w:color w:val="333333"/>
        </w:rPr>
        <w:t>)</w:t>
      </w:r>
      <w:r>
        <w:rPr>
          <w:color w:val="333333"/>
        </w:rPr>
        <w:t>。 给定⼀个</w:t>
      </w:r>
      <w:r>
        <w:rPr>
          <w:rFonts w:hint="default" w:ascii="Noto Sans" w:hAnsi="Noto Sans" w:eastAsia="Noto Sans" w:cs="Noto Sans"/>
          <w:color w:val="333333"/>
        </w:rPr>
        <w:t>string</w:t>
      </w:r>
      <w:r>
        <w:rPr>
          <w:color w:val="333333"/>
        </w:rPr>
        <w:t>，请返回⼀个</w:t>
      </w:r>
      <w:r>
        <w:rPr>
          <w:rFonts w:hint="default" w:ascii="Noto Sans" w:hAnsi="Noto Sans" w:eastAsia="Noto Sans" w:cs="Noto Sans"/>
          <w:color w:val="333333"/>
        </w:rPr>
        <w:t>string</w:t>
      </w:r>
      <w:r>
        <w:rPr>
          <w:color w:val="333333"/>
        </w:rPr>
        <w:t>，为翻转后的字符串。保证字符串的⻓度⼩于等于</w:t>
      </w:r>
      <w:r>
        <w:rPr>
          <w:color w:val="333333"/>
          <w:spacing w:val="53"/>
        </w:rPr>
        <w:t xml:space="preserve"> </w:t>
      </w:r>
      <w:r>
        <w:rPr>
          <w:rFonts w:hint="default" w:ascii="Noto Sans" w:hAnsi="Noto Sans" w:eastAsia="Noto Sans" w:cs="Noto Sans"/>
          <w:color w:val="333333"/>
        </w:rPr>
        <w:t>5000</w:t>
      </w:r>
      <w:r>
        <w:rPr>
          <w:color w:val="333333"/>
        </w:rPr>
        <w:t>。</w:t>
      </w:r>
    </w:p>
    <w:p>
      <w:pPr>
        <w:pStyle w:val="4"/>
        <w:spacing w:before="123" w:line="333" w:lineRule="auto"/>
        <w:ind w:right="461" w:firstLine="235"/>
        <w:jc w:val="left"/>
      </w:pPr>
      <w:r>
        <w:rPr>
          <w:rFonts w:hint="default" w:ascii="Noto Sans" w:hAnsi="Noto Sans" w:eastAsia="Noto Sans" w:cs="Noto Sans"/>
          <w:color w:val="333333"/>
          <w:w w:val="105"/>
        </w:rPr>
        <w:t xml:space="preserve">2. </w:t>
      </w:r>
      <w:r>
        <w:rPr>
          <w:rFonts w:hint="default" w:ascii="Noto Sans" w:hAnsi="Noto Sans" w:eastAsia="Noto Sans" w:cs="Noto Sans"/>
          <w:color w:val="333333"/>
          <w:spacing w:val="35"/>
          <w:w w:val="105"/>
        </w:rPr>
        <w:t xml:space="preserve"> </w:t>
      </w:r>
      <w:r>
        <w:rPr>
          <w:color w:val="333333"/>
          <w:w w:val="105"/>
        </w:rPr>
        <w:t>解题思路</w:t>
      </w:r>
      <w:r>
        <w:rPr>
          <w:color w:val="333333"/>
          <w:w w:val="102"/>
        </w:rPr>
        <w:t xml:space="preserve"> </w:t>
      </w:r>
      <w:r>
        <w:rPr>
          <w:color w:val="333333"/>
        </w:rPr>
        <w:t>翻转字符串其实是将⼀个字符串以中间字符为轴，前后翻转，即将</w:t>
      </w:r>
      <w:r>
        <w:rPr>
          <w:rFonts w:hint="default" w:ascii="Noto Sans" w:hAnsi="Noto Sans" w:eastAsia="Noto Sans" w:cs="Noto Sans"/>
          <w:color w:val="333333"/>
        </w:rPr>
        <w:t>str[len]</w:t>
      </w:r>
      <w:r>
        <w:rPr>
          <w:color w:val="333333"/>
        </w:rPr>
        <w:t>赋值给</w:t>
      </w:r>
      <w:r>
        <w:rPr>
          <w:rFonts w:hint="default" w:ascii="Noto Sans" w:hAnsi="Noto Sans" w:eastAsia="Noto Sans" w:cs="Noto Sans"/>
          <w:color w:val="333333"/>
        </w:rPr>
        <w:t xml:space="preserve">str[0],   </w:t>
      </w:r>
      <w:r>
        <w:rPr>
          <w:color w:val="333333"/>
        </w:rPr>
        <w:t>将</w:t>
      </w:r>
      <w:r>
        <w:rPr>
          <w:rFonts w:hint="default" w:ascii="Noto Sans" w:hAnsi="Noto Sans" w:eastAsia="Noto Sans" w:cs="Noto Sans"/>
          <w:color w:val="333333"/>
        </w:rPr>
        <w:t xml:space="preserve">str[0] </w:t>
      </w:r>
      <w:r>
        <w:rPr>
          <w:rFonts w:hint="default" w:ascii="Noto Sans" w:hAnsi="Noto Sans" w:eastAsia="Noto Sans" w:cs="Noto Sans"/>
          <w:color w:val="333333"/>
          <w:spacing w:val="37"/>
        </w:rPr>
        <w:t xml:space="preserve"> </w:t>
      </w:r>
      <w:r>
        <w:rPr>
          <w:color w:val="333333"/>
        </w:rPr>
        <w:t>赋值</w:t>
      </w:r>
    </w:p>
    <w:p>
      <w:pPr>
        <w:pStyle w:val="4"/>
        <w:spacing w:line="214" w:lineRule="exact"/>
        <w:ind w:right="217"/>
        <w:jc w:val="left"/>
      </w:pPr>
      <w:r>
        <w:rPr>
          <w:rFonts w:hint="default" w:ascii="Noto Sans" w:hAnsi="Noto Sans" w:eastAsia="Noto Sans" w:cs="Noto Sans"/>
          <w:color w:val="333333"/>
        </w:rPr>
        <w:t>str[len]</w:t>
      </w:r>
      <w:r>
        <w:rPr>
          <w:color w:val="333333"/>
        </w:rPr>
        <w:t>。</w:t>
      </w:r>
    </w:p>
    <w:p>
      <w:pPr>
        <w:pStyle w:val="4"/>
        <w:spacing w:before="131"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4"/>
          <w:w w:val="105"/>
        </w:rPr>
        <w:t xml:space="preserve"> </w:t>
      </w:r>
      <w:r>
        <w:rPr>
          <w:color w:val="333333"/>
          <w:w w:val="105"/>
        </w:rPr>
        <w:t>源码参考：</w:t>
      </w:r>
    </w:p>
    <w:p>
      <w:pPr>
        <w:spacing w:before="0" w:line="240" w:lineRule="auto"/>
        <w:rPr>
          <w:rFonts w:hint="default" w:ascii="微软雅黑" w:hAnsi="微软雅黑" w:eastAsia="微软雅黑" w:cs="微软雅黑"/>
          <w:sz w:val="15"/>
          <w:szCs w:val="15"/>
        </w:rPr>
      </w:pPr>
    </w:p>
    <w:p>
      <w:pPr>
        <w:spacing w:line="333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66"/>
          <w:sz w:val="20"/>
          <w:szCs w:val="20"/>
        </w:rPr>
        <w:pict>
          <v:group id="_x0000_s1220" o:spid="_x0000_s1220" o:spt="203" style="height:166.5pt;width:447pt;" coordsize="8940,3330">
            <o:lock v:ext="edit"/>
            <v:group id="_x0000_s1221" o:spid="_x0000_s1221" o:spt="203" style="position:absolute;left:8;top:8;height:3315;width:8925;" coordorigin="8,8" coordsize="8925,3315">
              <o:lock v:ext="edit"/>
              <v:shape id="_x0000_s1222" o:spid="_x0000_s1222" style="position:absolute;left:8;top:8;height:3315;width:8925;" fillcolor="#F7F7F7" filled="t" stroked="f" coordorigin="8,8" coordsize="8925,3315" path="m8900,3322l40,3322,35,3322,8,3290,8,40,40,8,8900,8,8932,40,8932,3290,8900,3322xe">
                <v:path arrowok="t"/>
                <v:fill on="t" focussize="0,0"/>
                <v:stroke on="f"/>
                <v:imagedata o:title=""/>
                <o:lock v:ext="edit"/>
              </v:shape>
            </v:group>
            <v:group id="_x0000_s1223" o:spid="_x0000_s1223" o:spt="203" style="position:absolute;left:8;top:8;height:3315;width:8925;" coordorigin="8,8" coordsize="8925,3315">
              <o:lock v:ext="edit"/>
              <v:shape id="_x0000_s1224" o:spid="_x0000_s1224" style="position:absolute;left:8;top:8;height:3315;width:8925;" filled="f" stroked="t" coordorigin="8,8" coordsize="8925,3315" path="m8,3285l8,45,8,40,8,35,10,31,12,26,15,22,18,18,22,15,26,12,31,10,35,8,40,8,45,8,8895,8,8900,8,8905,8,8909,10,8914,12,8918,15,8922,18,8925,22,8933,45,8933,3285,8895,3323,45,3323,8,3290,8,3285xe">
                <v:path arrowok="t"/>
                <v:fill on="f" focussize="0,0"/>
                <v:stroke color="#E7E9EC"/>
                <v:imagedata o:title=""/>
                <o:lock v:ext="edit"/>
              </v:shape>
            </v:group>
            <v:group id="_x0000_s1225" o:spid="_x0000_s1225" o:spt="203" style="position:absolute;left:75;top:135;height:3090;width:2;" coordorigin="75,135" coordsize="2,3090">
              <o:lock v:ext="edit"/>
              <v:shape id="_x0000_s1226" o:spid="_x0000_s1226" style="position:absolute;left:75;top:135;height:3090;width:2;" fillcolor="#F7F7F7" filled="t" stroked="f" coordorigin="75,135" coordsize="0,3090" path="m75,135l75,3225,75,135xe">
                <v:path arrowok="t"/>
                <v:fill on="t" focussize="0,0"/>
                <v:stroke on="f"/>
                <v:imagedata o:title=""/>
                <o:lock v:ext="edit"/>
              </v:shape>
            </v:group>
            <v:group id="_x0000_s1227" o:spid="_x0000_s1227" o:spt="203" style="position:absolute;left:75;top:135;height:3090;width:8790;" coordorigin="75,135" coordsize="8790,3090">
              <o:lock v:ext="edit"/>
              <v:shape id="_x0000_s1228" o:spid="_x0000_s1228" style="position:absolute;left:75;top:135;height:3090;width:8790;" fillcolor="#F7F7F7" filled="t" stroked="f" coordorigin="75,135" coordsize="8790,3090" path="m75,135l8865,135,8865,3225,75,3225,75,135xe">
                <v:path arrowok="t"/>
                <v:fill on="t" focussize="0,0"/>
                <v:stroke on="f"/>
                <v:imagedata o:title=""/>
                <o:lock v:ext="edit"/>
              </v:shape>
              <v:shape id="_x0000_s1229" o:spid="_x0000_s1229" o:spt="202" type="#_x0000_t202" style="position:absolute;left:8;top:8;height:3315;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sz w:val="9"/>
                          <w:szCs w:val="9"/>
                        </w:rPr>
                      </w:pPr>
                    </w:p>
                    <w:p>
                      <w:pPr>
                        <w:spacing w:before="0" w:line="403" w:lineRule="auto"/>
                        <w:ind w:left="603" w:right="4180" w:hanging="424"/>
                        <w:jc w:val="left"/>
                        <w:rPr>
                          <w:rFonts w:hint="default" w:ascii="Lucida Console" w:hAnsi="Lucida Console" w:eastAsia="Lucida Console" w:cs="Lucida Console"/>
                          <w:sz w:val="17"/>
                          <w:szCs w:val="17"/>
                        </w:rPr>
                      </w:pPr>
                      <w:r>
                        <w:rPr>
                          <w:rFonts w:ascii="Lucida Console"/>
                          <w:color w:val="333333"/>
                          <w:w w:val="105"/>
                          <w:sz w:val="17"/>
                        </w:rPr>
                        <w:t>func reverString(s string) (string, bool)</w:t>
                      </w:r>
                      <w:r>
                        <w:rPr>
                          <w:rFonts w:ascii="Lucida Console"/>
                          <w:color w:val="333333"/>
                          <w:spacing w:val="-77"/>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str :=</w:t>
                      </w:r>
                      <w:r>
                        <w:rPr>
                          <w:rFonts w:ascii="Lucida Console"/>
                          <w:color w:val="333333"/>
                          <w:spacing w:val="-30"/>
                          <w:w w:val="105"/>
                          <w:sz w:val="17"/>
                        </w:rPr>
                        <w:t xml:space="preserve"> </w:t>
                      </w:r>
                      <w:r>
                        <w:rPr>
                          <w:rFonts w:ascii="Lucida Console"/>
                          <w:color w:val="333333"/>
                          <w:w w:val="105"/>
                          <w:sz w:val="17"/>
                        </w:rPr>
                        <w:t>[]rune(s)</w:t>
                      </w:r>
                    </w:p>
                    <w:p>
                      <w:pPr>
                        <w:spacing w:before="0" w:line="154" w:lineRule="exact"/>
                        <w:ind w:left="603" w:right="0" w:firstLine="0"/>
                        <w:jc w:val="left"/>
                        <w:rPr>
                          <w:rFonts w:hint="default" w:ascii="Lucida Console" w:hAnsi="Lucida Console" w:eastAsia="Lucida Console" w:cs="Lucida Console"/>
                          <w:sz w:val="17"/>
                          <w:szCs w:val="17"/>
                        </w:rPr>
                      </w:pPr>
                      <w:r>
                        <w:rPr>
                          <w:rFonts w:ascii="Lucida Console"/>
                          <w:color w:val="333333"/>
                          <w:w w:val="105"/>
                          <w:sz w:val="17"/>
                        </w:rPr>
                        <w:t>l :=</w:t>
                      </w:r>
                      <w:r>
                        <w:rPr>
                          <w:rFonts w:ascii="Lucida Console"/>
                          <w:color w:val="333333"/>
                          <w:spacing w:val="-25"/>
                          <w:w w:val="105"/>
                          <w:sz w:val="17"/>
                        </w:rPr>
                        <w:t xml:space="preserve"> </w:t>
                      </w:r>
                      <w:r>
                        <w:rPr>
                          <w:rFonts w:ascii="Lucida Console"/>
                          <w:color w:val="333333"/>
                          <w:w w:val="105"/>
                          <w:sz w:val="17"/>
                        </w:rPr>
                        <w:t>len(str)</w:t>
                      </w:r>
                    </w:p>
                    <w:p>
                      <w:pPr>
                        <w:spacing w:before="115"/>
                        <w:ind w:left="603" w:right="0" w:firstLine="0"/>
                        <w:jc w:val="left"/>
                        <w:rPr>
                          <w:rFonts w:hint="default" w:ascii="Lucida Console" w:hAnsi="Lucida Console" w:eastAsia="Lucida Console" w:cs="Lucida Console"/>
                          <w:sz w:val="17"/>
                          <w:szCs w:val="17"/>
                        </w:rPr>
                      </w:pPr>
                      <w:r>
                        <w:rPr>
                          <w:rFonts w:ascii="Lucida Console"/>
                          <w:color w:val="333333"/>
                          <w:w w:val="105"/>
                          <w:sz w:val="17"/>
                        </w:rPr>
                        <w:t>if l &gt; 5000</w:t>
                      </w:r>
                      <w:r>
                        <w:rPr>
                          <w:rFonts w:ascii="Lucida Console"/>
                          <w:color w:val="333333"/>
                          <w:spacing w:val="-25"/>
                          <w:w w:val="105"/>
                          <w:sz w:val="17"/>
                        </w:rPr>
                        <w:t xml:space="preserve"> </w:t>
                      </w:r>
                      <w:r>
                        <w:rPr>
                          <w:rFonts w:ascii="Lucida Console"/>
                          <w:color w:val="333333"/>
                          <w:w w:val="105"/>
                          <w:sz w:val="17"/>
                        </w:rPr>
                        <w:t>{</w:t>
                      </w:r>
                    </w:p>
                    <w:p>
                      <w:pPr>
                        <w:spacing w:before="115"/>
                        <w:ind w:left="1026" w:right="0" w:firstLine="0"/>
                        <w:jc w:val="left"/>
                        <w:rPr>
                          <w:rFonts w:hint="default" w:ascii="Lucida Console" w:hAnsi="Lucida Console" w:eastAsia="Lucida Console" w:cs="Lucida Console"/>
                          <w:sz w:val="17"/>
                          <w:szCs w:val="17"/>
                        </w:rPr>
                      </w:pPr>
                      <w:r>
                        <w:rPr>
                          <w:rFonts w:ascii="Lucida Console"/>
                          <w:color w:val="333333"/>
                          <w:w w:val="105"/>
                          <w:sz w:val="17"/>
                        </w:rPr>
                        <w:t>return s,</w:t>
                      </w:r>
                      <w:r>
                        <w:rPr>
                          <w:rFonts w:ascii="Lucida Console"/>
                          <w:color w:val="333333"/>
                          <w:spacing w:val="-28"/>
                          <w:w w:val="105"/>
                          <w:sz w:val="17"/>
                        </w:rPr>
                        <w:t xml:space="preserve"> </w:t>
                      </w:r>
                      <w:r>
                        <w:rPr>
                          <w:rFonts w:ascii="Lucida Console"/>
                          <w:color w:val="333333"/>
                          <w:w w:val="105"/>
                          <w:sz w:val="17"/>
                        </w:rPr>
                        <w:t>false</w:t>
                      </w:r>
                    </w:p>
                    <w:p>
                      <w:pPr>
                        <w:spacing w:before="115"/>
                        <w:ind w:left="603"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00"/>
                        <w:ind w:left="603" w:right="0" w:firstLine="0"/>
                        <w:jc w:val="left"/>
                        <w:rPr>
                          <w:rFonts w:hint="default" w:ascii="Lucida Console" w:hAnsi="Lucida Console" w:eastAsia="Lucida Console" w:cs="Lucida Console"/>
                          <w:sz w:val="17"/>
                          <w:szCs w:val="17"/>
                        </w:rPr>
                      </w:pPr>
                      <w:r>
                        <w:rPr>
                          <w:rFonts w:ascii="Lucida Console"/>
                          <w:color w:val="333333"/>
                          <w:w w:val="105"/>
                          <w:sz w:val="17"/>
                        </w:rPr>
                        <w:t>for i := 0; i &lt; l/2; i++</w:t>
                      </w:r>
                      <w:r>
                        <w:rPr>
                          <w:rFonts w:ascii="Lucida Console"/>
                          <w:color w:val="333333"/>
                          <w:spacing w:val="-50"/>
                          <w:w w:val="105"/>
                          <w:sz w:val="17"/>
                        </w:rPr>
                        <w:t xml:space="preserve"> </w:t>
                      </w:r>
                      <w:r>
                        <w:rPr>
                          <w:rFonts w:ascii="Lucida Console"/>
                          <w:color w:val="333333"/>
                          <w:w w:val="105"/>
                          <w:sz w:val="17"/>
                        </w:rPr>
                        <w:t>{</w:t>
                      </w:r>
                    </w:p>
                    <w:p>
                      <w:pPr>
                        <w:spacing w:before="115"/>
                        <w:ind w:left="1026" w:right="0" w:firstLine="0"/>
                        <w:jc w:val="left"/>
                        <w:rPr>
                          <w:rFonts w:hint="default" w:ascii="Lucida Console" w:hAnsi="Lucida Console" w:eastAsia="Lucida Console" w:cs="Lucida Console"/>
                          <w:sz w:val="17"/>
                          <w:szCs w:val="17"/>
                        </w:rPr>
                      </w:pPr>
                      <w:r>
                        <w:rPr>
                          <w:rFonts w:ascii="Lucida Console"/>
                          <w:color w:val="333333"/>
                          <w:w w:val="105"/>
                          <w:sz w:val="17"/>
                        </w:rPr>
                        <w:t>str[i], str[l-1-i] = str[l-1-i],</w:t>
                      </w:r>
                      <w:r>
                        <w:rPr>
                          <w:rFonts w:ascii="Lucida Console"/>
                          <w:color w:val="333333"/>
                          <w:spacing w:val="-72"/>
                          <w:w w:val="105"/>
                          <w:sz w:val="17"/>
                        </w:rPr>
                        <w:t xml:space="preserve"> </w:t>
                      </w:r>
                      <w:r>
                        <w:rPr>
                          <w:rFonts w:ascii="Lucida Console"/>
                          <w:color w:val="333333"/>
                          <w:w w:val="105"/>
                          <w:sz w:val="17"/>
                        </w:rPr>
                        <w:t>str[i]</w:t>
                      </w:r>
                    </w:p>
                    <w:p>
                      <w:pPr>
                        <w:spacing w:before="115"/>
                        <w:ind w:left="603"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00"/>
                        <w:ind w:left="603" w:right="0" w:firstLine="0"/>
                        <w:jc w:val="left"/>
                        <w:rPr>
                          <w:rFonts w:hint="default" w:ascii="Lucida Console" w:hAnsi="Lucida Console" w:eastAsia="Lucida Console" w:cs="Lucida Console"/>
                          <w:sz w:val="17"/>
                          <w:szCs w:val="17"/>
                        </w:rPr>
                      </w:pPr>
                      <w:r>
                        <w:rPr>
                          <w:rFonts w:ascii="Lucida Console"/>
                          <w:color w:val="333333"/>
                          <w:w w:val="105"/>
                          <w:sz w:val="17"/>
                        </w:rPr>
                        <w:t>return string(str),</w:t>
                      </w:r>
                      <w:r>
                        <w:rPr>
                          <w:rFonts w:ascii="Lucida Console"/>
                          <w:color w:val="333333"/>
                          <w:spacing w:val="-45"/>
                          <w:w w:val="105"/>
                          <w:sz w:val="17"/>
                        </w:rPr>
                        <w:t xml:space="preserve"> </w:t>
                      </w:r>
                      <w:r>
                        <w:rPr>
                          <w:rFonts w:ascii="Lucida Console"/>
                          <w:color w:val="333333"/>
                          <w:w w:val="105"/>
                          <w:sz w:val="17"/>
                        </w:rPr>
                        <w:t>true</w:t>
                      </w:r>
                    </w:p>
                    <w:p>
                      <w:pPr>
                        <w:spacing w:before="115"/>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line="312" w:lineRule="exact"/>
        <w:ind w:left="345" w:right="217"/>
        <w:jc w:val="left"/>
      </w:pPr>
      <w:r>
        <w:rPr>
          <w:rFonts w:hint="default" w:ascii="Noto Sans" w:hAnsi="Noto Sans" w:eastAsia="Noto Sans" w:cs="Noto Sans"/>
          <w:color w:val="333333"/>
          <w:w w:val="105"/>
        </w:rPr>
        <w:t>4.</w:t>
      </w:r>
      <w:r>
        <w:rPr>
          <w:rFonts w:hint="default" w:ascii="Noto Sans" w:hAnsi="Noto Sans" w:eastAsia="Noto Sans" w:cs="Noto Sans"/>
          <w:color w:val="333333"/>
          <w:spacing w:val="-24"/>
          <w:w w:val="105"/>
        </w:rPr>
        <w:t xml:space="preserve"> </w:t>
      </w:r>
      <w:r>
        <w:rPr>
          <w:color w:val="333333"/>
          <w:w w:val="105"/>
        </w:rPr>
        <w:t>源码解析：</w:t>
      </w:r>
    </w:p>
    <w:p>
      <w:pPr>
        <w:pStyle w:val="4"/>
        <w:spacing w:before="131" w:line="240" w:lineRule="auto"/>
        <w:ind w:left="160" w:right="217"/>
        <w:jc w:val="left"/>
      </w:pPr>
      <w:r>
        <w:rPr>
          <w:color w:val="333333"/>
        </w:rPr>
        <w:t>以字符串⻓度的</w:t>
      </w:r>
      <w:r>
        <w:rPr>
          <w:rFonts w:hint="default" w:ascii="Noto Sans" w:hAnsi="Noto Sans" w:eastAsia="Noto Sans" w:cs="Noto Sans"/>
          <w:color w:val="333333"/>
        </w:rPr>
        <w:t>1/2</w:t>
      </w:r>
      <w:r>
        <w:rPr>
          <w:color w:val="333333"/>
        </w:rPr>
        <w:t>为轴，前后赋值</w:t>
      </w:r>
    </w:p>
    <w:p>
      <w:pPr>
        <w:spacing w:after="0" w:line="240" w:lineRule="auto"/>
        <w:jc w:val="left"/>
        <w:sectPr>
          <w:pgSz w:w="11900" w:h="16840"/>
          <w:pgMar w:top="440" w:right="1360" w:bottom="280" w:left="1380" w:header="720" w:footer="720" w:gutter="0"/>
          <w:cols w:space="720" w:num="1"/>
        </w:sectPr>
      </w:pPr>
    </w:p>
    <w:p>
      <w:pPr>
        <w:pStyle w:val="3"/>
        <w:tabs>
          <w:tab w:val="left" w:pos="9049"/>
        </w:tabs>
        <w:spacing w:line="441" w:lineRule="exact"/>
        <w:ind w:right="217"/>
        <w:jc w:val="left"/>
        <w:rPr>
          <w:b w:val="0"/>
          <w:bCs w:val="0"/>
        </w:rPr>
      </w:pPr>
      <w:bookmarkStart w:id="39" w:name="翻转含有中文、数字、英文字母的字符串"/>
      <w:bookmarkEnd w:id="39"/>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翻转含有中文、数字、英文字母的字符串</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0"/>
          <w:w w:val="105"/>
        </w:rPr>
        <w:t xml:space="preserve"> </w:t>
      </w:r>
      <w:r>
        <w:rPr>
          <w:color w:val="333333"/>
          <w:w w:val="105"/>
        </w:rPr>
        <w:t>解题思路</w:t>
      </w:r>
    </w:p>
    <w:p>
      <w:pPr>
        <w:spacing w:before="0" w:line="240" w:lineRule="auto"/>
        <w:rPr>
          <w:rFonts w:hint="default" w:ascii="微软雅黑" w:hAnsi="微软雅黑" w:eastAsia="微软雅黑" w:cs="微软雅黑"/>
          <w:sz w:val="15"/>
          <w:szCs w:val="15"/>
        </w:rPr>
      </w:pPr>
    </w:p>
    <w:p>
      <w:pPr>
        <w:spacing w:line="51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9"/>
          <w:sz w:val="20"/>
          <w:szCs w:val="20"/>
        </w:rPr>
        <w:pict>
          <v:group id="_x0000_s1230" o:spid="_x0000_s1230" o:spt="203" style="height:25.5pt;width:447pt;" coordsize="8940,510">
            <o:lock v:ext="edit"/>
            <v:group id="_x0000_s1231" o:spid="_x0000_s1231" o:spt="203" style="position:absolute;left:8;top:8;height:495;width:8925;" coordorigin="8,8" coordsize="8925,495">
              <o:lock v:ext="edit"/>
              <v:shape id="_x0000_s1232" o:spid="_x0000_s1232" style="position:absolute;left:8;top:8;height:495;width:8925;" fillcolor="#F7F7F7" filled="t" stroked="f" coordorigin="8,8" coordsize="8925,495" path="m8900,502l40,502,35,502,8,470,8,40,40,8,8900,8,8932,40,8932,470,8900,502xe">
                <v:path arrowok="t"/>
                <v:fill on="t" focussize="0,0"/>
                <v:stroke on="f"/>
                <v:imagedata o:title=""/>
                <o:lock v:ext="edit"/>
              </v:shape>
            </v:group>
            <v:group id="_x0000_s1233" o:spid="_x0000_s1233" o:spt="203" style="position:absolute;left:8;top:8;height:495;width:8925;" coordorigin="8,8" coordsize="8925,495">
              <o:lock v:ext="edit"/>
              <v:shape id="_x0000_s1234" o:spid="_x0000_s1234" style="position:absolute;left:8;top:8;height:495;width:8925;" filled="f" stroked="t" coordorigin="8,8" coordsize="8925,495" path="m8,465l8,45,8,40,8,35,10,31,12,26,15,22,40,8,45,8,8895,8,8900,8,8905,8,8930,31,8932,35,8932,40,8933,45,8933,465,8932,470,8932,475,8930,479,8928,484,8909,500,8905,502,8900,502,8895,503,45,503,40,502,35,502,31,500,26,498,10,479,8,475,8,470,8,465xe">
                <v:path arrowok="t"/>
                <v:fill on="f" focussize="0,0"/>
                <v:stroke color="#E7E9EC"/>
                <v:imagedata o:title=""/>
                <o:lock v:ext="edit"/>
              </v:shape>
            </v:group>
            <v:group id="_x0000_s1235" o:spid="_x0000_s1235" o:spt="203" style="position:absolute;left:75;top:135;height:270;width:2;" coordorigin="75,135" coordsize="2,270">
              <o:lock v:ext="edit"/>
              <v:shape id="_x0000_s1236" o:spid="_x0000_s1236" style="position:absolute;left:75;top:135;height:270;width:2;" fillcolor="#F7F7F7" filled="t" stroked="f" coordorigin="75,135" coordsize="0,270" path="m75,135l75,405,75,135xe">
                <v:path arrowok="t"/>
                <v:fill on="t" focussize="0,0"/>
                <v:stroke on="f"/>
                <v:imagedata o:title=""/>
                <o:lock v:ext="edit"/>
              </v:shape>
            </v:group>
            <v:group id="_x0000_s1237" o:spid="_x0000_s1237" o:spt="203" style="position:absolute;left:75;top:135;height:270;width:8790;" coordorigin="75,135" coordsize="8790,270">
              <o:lock v:ext="edit"/>
              <v:shape id="_x0000_s1238" o:spid="_x0000_s1238" style="position:absolute;left:75;top:135;height:270;width:8790;" fillcolor="#F7F7F7" filled="t" stroked="f" coordorigin="75,135" coordsize="8790,270" path="m75,135l8865,135,8865,405,75,405,75,135xe">
                <v:path arrowok="t"/>
                <v:fill on="t" focussize="0,0"/>
                <v:stroke on="f"/>
                <v:imagedata o:title=""/>
                <o:lock v:ext="edit"/>
              </v:shape>
              <v:shape id="_x0000_s1239" o:spid="_x0000_s1239" o:spt="202" type="#_x0000_t202" style="position:absolute;left:8;top:8;height:495;width:8925;" filled="f" stroked="t" coordsize="21600,21600">
                <v:path/>
                <v:fill on="f" focussize="0,0"/>
                <v:stroke color="#E7E9EC" joinstyle="miter"/>
                <v:imagedata o:title=""/>
                <o:lock v:ext="edit"/>
                <v:textbox inset="0mm,0mm,0mm,0mm">
                  <w:txbxContent>
                    <w:p>
                      <w:pPr>
                        <w:spacing w:before="51"/>
                        <w:ind w:left="180" w:right="0" w:firstLine="0"/>
                        <w:jc w:val="left"/>
                        <w:rPr>
                          <w:rFonts w:hint="default" w:ascii="新宋体" w:hAnsi="新宋体" w:eastAsia="新宋体" w:cs="新宋体"/>
                          <w:sz w:val="17"/>
                          <w:szCs w:val="17"/>
                        </w:rPr>
                      </w:pPr>
                      <w:r>
                        <w:rPr>
                          <w:rFonts w:hint="default" w:ascii="新宋体" w:hAnsi="新宋体" w:eastAsia="新宋体" w:cs="新宋体"/>
                          <w:color w:val="333333"/>
                          <w:sz w:val="17"/>
                          <w:szCs w:val="17"/>
                        </w:rPr>
                        <w:t xml:space="preserve">解题思路  </w:t>
                      </w:r>
                      <w:r>
                        <w:rPr>
                          <w:rFonts w:hint="default" w:ascii="新宋体" w:hAnsi="新宋体" w:eastAsia="新宋体" w:cs="新宋体"/>
                          <w:color w:val="333333"/>
                          <w:spacing w:val="14"/>
                          <w:sz w:val="17"/>
                          <w:szCs w:val="17"/>
                        </w:rPr>
                        <w:t xml:space="preserve"> </w:t>
                      </w:r>
                      <w:r>
                        <w:rPr>
                          <w:rFonts w:hint="default" w:ascii="新宋体" w:hAnsi="新宋体" w:eastAsia="新宋体" w:cs="新宋体"/>
                          <w:color w:val="333333"/>
                          <w:sz w:val="17"/>
                          <w:szCs w:val="17"/>
                        </w:rPr>
                        <w:t>翻转字符串其实是将</w:t>
                      </w:r>
                      <w:r>
                        <w:rPr>
                          <w:rFonts w:hint="default" w:ascii="微软雅黑" w:hAnsi="微软雅黑" w:eastAsia="微软雅黑" w:cs="微软雅黑"/>
                          <w:color w:val="333333"/>
                          <w:sz w:val="17"/>
                          <w:szCs w:val="17"/>
                        </w:rPr>
                        <w:t>⼀</w:t>
                      </w:r>
                      <w:r>
                        <w:rPr>
                          <w:rFonts w:hint="default" w:ascii="新宋体" w:hAnsi="新宋体" w:eastAsia="新宋体" w:cs="新宋体"/>
                          <w:color w:val="333333"/>
                          <w:sz w:val="17"/>
                          <w:szCs w:val="17"/>
                        </w:rPr>
                        <w:t>个字符串以中间字符为轴，前后翻转</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line="312" w:lineRule="exact"/>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0"/>
          <w:w w:val="105"/>
        </w:rPr>
        <w:t xml:space="preserve"> </w:t>
      </w:r>
      <w:r>
        <w:rPr>
          <w:color w:val="333333"/>
          <w:w w:val="105"/>
        </w:rPr>
        <w:t>源码参考</w:t>
      </w:r>
    </w:p>
    <w:p>
      <w:pPr>
        <w:spacing w:before="0" w:line="240" w:lineRule="auto"/>
        <w:rPr>
          <w:rFonts w:hint="default" w:ascii="微软雅黑" w:hAnsi="微软雅黑" w:eastAsia="微软雅黑" w:cs="微软雅黑"/>
          <w:sz w:val="15"/>
          <w:szCs w:val="15"/>
        </w:rPr>
      </w:pPr>
    </w:p>
    <w:p>
      <w:pPr>
        <w:spacing w:line="501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99"/>
          <w:sz w:val="20"/>
          <w:szCs w:val="20"/>
        </w:rPr>
        <w:pict>
          <v:group id="_x0000_s1240" o:spid="_x0000_s1240" o:spt="203" style="height:250.5pt;width:447pt;" coordsize="8940,5010">
            <o:lock v:ext="edit"/>
            <v:group id="_x0000_s1241" o:spid="_x0000_s1241" o:spt="203" style="position:absolute;left:8;top:8;height:4995;width:8925;" coordorigin="8,8" coordsize="8925,4995">
              <o:lock v:ext="edit"/>
              <v:shape id="_x0000_s1242" o:spid="_x0000_s1242" style="position:absolute;left:8;top:8;height:4995;width:8925;" fillcolor="#F7F7F7" filled="t" stroked="f" coordorigin="8,8" coordsize="8925,4995" path="m8900,5002l40,5002,35,5002,8,4970,8,40,40,8,8900,8,8932,40,8932,4970,8900,5002xe">
                <v:path arrowok="t"/>
                <v:fill on="t" focussize="0,0"/>
                <v:stroke on="f"/>
                <v:imagedata o:title=""/>
                <o:lock v:ext="edit"/>
              </v:shape>
            </v:group>
            <v:group id="_x0000_s1243" o:spid="_x0000_s1243" o:spt="203" style="position:absolute;left:8;top:8;height:4995;width:8925;" coordorigin="8,8" coordsize="8925,4995">
              <o:lock v:ext="edit"/>
              <v:shape id="_x0000_s1244" o:spid="_x0000_s1244" style="position:absolute;left:8;top:8;height:4995;width:8925;" filled="f" stroked="t" coordorigin="8,8" coordsize="8925,4995" path="m8,4965l8,45,8,40,8,35,10,31,12,26,15,22,18,18,22,15,26,12,31,10,35,8,40,8,45,8,8895,8,8900,8,8905,8,8909,10,8914,12,8918,15,8922,18,8925,22,8928,26,8930,31,8932,35,8932,40,8933,45,8933,4965,8895,5003,45,5003,8,4970,8,4965xe">
                <v:path arrowok="t"/>
                <v:fill on="f" focussize="0,0"/>
                <v:stroke color="#E7E9EC"/>
                <v:imagedata o:title=""/>
                <o:lock v:ext="edit"/>
              </v:shape>
            </v:group>
            <v:group id="_x0000_s1245" o:spid="_x0000_s1245" o:spt="203" style="position:absolute;left:75;top:135;height:4770;width:2;" coordorigin="75,135" coordsize="2,4770">
              <o:lock v:ext="edit"/>
              <v:shape id="_x0000_s1246" o:spid="_x0000_s1246" style="position:absolute;left:75;top:135;height:4770;width:2;" fillcolor="#F7F7F7" filled="t" stroked="f" coordorigin="75,135" coordsize="0,4770" path="m75,135l75,4905,75,135xe">
                <v:path arrowok="t"/>
                <v:fill on="t" focussize="0,0"/>
                <v:stroke on="f"/>
                <v:imagedata o:title=""/>
                <o:lock v:ext="edit"/>
              </v:shape>
            </v:group>
            <v:group id="_x0000_s1247" o:spid="_x0000_s1247" o:spt="203" style="position:absolute;left:75;top:135;height:4770;width:8790;" coordorigin="75,135" coordsize="8790,4770">
              <o:lock v:ext="edit"/>
              <v:shape id="_x0000_s1248" o:spid="_x0000_s1248" style="position:absolute;left:75;top:135;height:4770;width:8790;" fillcolor="#F7F7F7" filled="t" stroked="f" coordorigin="75,135" coordsize="8790,4770" path="m75,135l8865,135,8865,4905,75,4905,75,135xe">
                <v:path arrowok="t"/>
                <v:fill on="t" focussize="0,0"/>
                <v:stroke on="f"/>
                <v:imagedata o:title=""/>
                <o:lock v:ext="edit"/>
              </v:shape>
              <v:shape id="_x0000_s1249" o:spid="_x0000_s1249" o:spt="202" type="#_x0000_t202" style="position:absolute;left:8;top:8;height:4995;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sz w:val="9"/>
                          <w:szCs w:val="9"/>
                        </w:rPr>
                      </w:pPr>
                    </w:p>
                    <w:p>
                      <w:pPr>
                        <w:spacing w:before="0"/>
                        <w:ind w:left="180" w:right="0" w:firstLine="0"/>
                        <w:jc w:val="left"/>
                        <w:rPr>
                          <w:rFonts w:hint="default" w:ascii="Lucida Console" w:hAnsi="Lucida Console" w:eastAsia="Lucida Console" w:cs="Lucida Console"/>
                          <w:sz w:val="17"/>
                          <w:szCs w:val="17"/>
                        </w:rPr>
                      </w:pPr>
                      <w:r>
                        <w:rPr>
                          <w:rFonts w:ascii="Lucida Console"/>
                          <w:color w:val="333333"/>
                          <w:w w:val="105"/>
                          <w:sz w:val="17"/>
                        </w:rPr>
                        <w:t>package</w:t>
                      </w:r>
                      <w:r>
                        <w:rPr>
                          <w:rFonts w:ascii="Lucida Console"/>
                          <w:color w:val="333333"/>
                          <w:spacing w:val="-23"/>
                          <w:w w:val="105"/>
                          <w:sz w:val="17"/>
                        </w:rPr>
                        <w:t xml:space="preserve"> </w:t>
                      </w:r>
                      <w:r>
                        <w:rPr>
                          <w:rFonts w:ascii="Lucida Console"/>
                          <w:color w:val="333333"/>
                          <w:w w:val="105"/>
                          <w:sz w:val="17"/>
                        </w:rPr>
                        <w:t>main</w:t>
                      </w:r>
                    </w:p>
                    <w:p>
                      <w:pPr>
                        <w:spacing w:before="3" w:line="240" w:lineRule="auto"/>
                        <w:rPr>
                          <w:rFonts w:hint="default" w:ascii="微软雅黑" w:hAnsi="微软雅黑" w:eastAsia="微软雅黑" w:cs="微软雅黑"/>
                          <w:sz w:val="23"/>
                          <w:szCs w:val="23"/>
                        </w:rPr>
                      </w:pPr>
                    </w:p>
                    <w:p>
                      <w:pPr>
                        <w:spacing w:before="0"/>
                        <w:ind w:left="180" w:right="0" w:firstLine="0"/>
                        <w:jc w:val="left"/>
                        <w:rPr>
                          <w:rFonts w:hint="default" w:ascii="Lucida Console" w:hAnsi="Lucida Console" w:eastAsia="Lucida Console" w:cs="Lucida Console"/>
                          <w:sz w:val="17"/>
                          <w:szCs w:val="17"/>
                        </w:rPr>
                      </w:pPr>
                      <w:r>
                        <w:rPr>
                          <w:rFonts w:ascii="Lucida Console"/>
                          <w:color w:val="333333"/>
                          <w:w w:val="105"/>
                          <w:sz w:val="17"/>
                        </w:rPr>
                        <w:t>import</w:t>
                      </w:r>
                      <w:r>
                        <w:rPr>
                          <w:rFonts w:ascii="Lucida Console"/>
                          <w:color w:val="333333"/>
                          <w:spacing w:val="-23"/>
                          <w:w w:val="105"/>
                          <w:sz w:val="17"/>
                        </w:rPr>
                        <w:t xml:space="preserve"> </w:t>
                      </w:r>
                      <w:r>
                        <w:rPr>
                          <w:rFonts w:ascii="Lucida Console"/>
                          <w:color w:val="333333"/>
                          <w:w w:val="105"/>
                          <w:sz w:val="17"/>
                        </w:rPr>
                        <w:t>"fmt"</w:t>
                      </w:r>
                    </w:p>
                    <w:p>
                      <w:pPr>
                        <w:spacing w:before="5" w:line="240" w:lineRule="auto"/>
                        <w:rPr>
                          <w:rFonts w:hint="default" w:ascii="微软雅黑" w:hAnsi="微软雅黑" w:eastAsia="微软雅黑" w:cs="微软雅黑"/>
                          <w:sz w:val="22"/>
                          <w:szCs w:val="22"/>
                        </w:rPr>
                      </w:pPr>
                    </w:p>
                    <w:p>
                      <w:pPr>
                        <w:spacing w:before="0"/>
                        <w:ind w:left="180" w:right="0" w:firstLine="0"/>
                        <w:jc w:val="left"/>
                        <w:rPr>
                          <w:rFonts w:hint="default" w:ascii="Lucida Console" w:hAnsi="Lucida Console" w:eastAsia="Lucida Console" w:cs="Lucida Console"/>
                          <w:sz w:val="17"/>
                          <w:szCs w:val="17"/>
                        </w:rPr>
                      </w:pPr>
                      <w:r>
                        <w:rPr>
                          <w:rFonts w:ascii="Lucida Console"/>
                          <w:color w:val="333333"/>
                          <w:w w:val="105"/>
                          <w:sz w:val="17"/>
                        </w:rPr>
                        <w:t>func main()</w:t>
                      </w:r>
                      <w:r>
                        <w:rPr>
                          <w:rFonts w:ascii="Lucida Console"/>
                          <w:color w:val="333333"/>
                          <w:spacing w:val="-25"/>
                          <w:w w:val="105"/>
                          <w:sz w:val="17"/>
                        </w:rPr>
                        <w:t xml:space="preserve"> </w:t>
                      </w:r>
                      <w:r>
                        <w:rPr>
                          <w:rFonts w:ascii="Lucida Console"/>
                          <w:color w:val="333333"/>
                          <w:w w:val="105"/>
                          <w:sz w:val="17"/>
                        </w:rPr>
                        <w:t>{</w:t>
                      </w:r>
                    </w:p>
                    <w:p>
                      <w:pPr>
                        <w:spacing w:before="50" w:line="343" w:lineRule="auto"/>
                        <w:ind w:left="603" w:right="4997" w:firstLine="0"/>
                        <w:jc w:val="left"/>
                        <w:rPr>
                          <w:rFonts w:hint="default" w:ascii="Lucida Console" w:hAnsi="Lucida Console" w:eastAsia="Lucida Console" w:cs="Lucida Console"/>
                          <w:sz w:val="17"/>
                          <w:szCs w:val="17"/>
                        </w:rPr>
                      </w:pPr>
                      <w:r>
                        <w:rPr>
                          <w:rFonts w:hint="default" w:ascii="Lucida Console" w:hAnsi="Lucida Console" w:eastAsia="Lucida Console" w:cs="Lucida Console"/>
                          <w:color w:val="333333"/>
                          <w:w w:val="105"/>
                          <w:sz w:val="17"/>
                          <w:szCs w:val="17"/>
                        </w:rPr>
                        <w:t>src := "nick</w:t>
                      </w:r>
                      <w:r>
                        <w:rPr>
                          <w:rFonts w:hint="default" w:ascii="Lucida Console" w:hAnsi="Lucida Console" w:eastAsia="Lucida Console" w:cs="Lucida Console"/>
                          <w:color w:val="333333"/>
                          <w:spacing w:val="-55"/>
                          <w:w w:val="105"/>
                          <w:sz w:val="17"/>
                          <w:szCs w:val="17"/>
                        </w:rPr>
                        <w:t xml:space="preserve"> </w:t>
                      </w:r>
                      <w:r>
                        <w:rPr>
                          <w:rFonts w:hint="default" w:ascii="新宋体" w:hAnsi="新宋体" w:eastAsia="新宋体" w:cs="新宋体"/>
                          <w:color w:val="333333"/>
                          <w:w w:val="105"/>
                          <w:sz w:val="17"/>
                          <w:szCs w:val="17"/>
                        </w:rPr>
                        <w:t>今天天气很好啊！</w:t>
                      </w:r>
                      <w:r>
                        <w:rPr>
                          <w:rFonts w:hint="default" w:ascii="Lucida Console" w:hAnsi="Lucida Console" w:eastAsia="Lucida Console" w:cs="Lucida Console"/>
                          <w:color w:val="333333"/>
                          <w:w w:val="105"/>
                          <w:sz w:val="17"/>
                          <w:szCs w:val="17"/>
                        </w:rPr>
                        <w:t>1234"</w:t>
                      </w:r>
                      <w:r>
                        <w:rPr>
                          <w:rFonts w:hint="default" w:ascii="Lucida Console" w:hAnsi="Lucida Console" w:eastAsia="Lucida Console" w:cs="Lucida Console"/>
                          <w:color w:val="333333"/>
                          <w:w w:val="103"/>
                          <w:sz w:val="17"/>
                          <w:szCs w:val="17"/>
                        </w:rPr>
                        <w:t xml:space="preserve"> </w:t>
                      </w:r>
                      <w:r>
                        <w:rPr>
                          <w:rFonts w:hint="default" w:ascii="Lucida Console" w:hAnsi="Lucida Console" w:eastAsia="Lucida Console" w:cs="Lucida Console"/>
                          <w:color w:val="333333"/>
                          <w:w w:val="105"/>
                          <w:sz w:val="17"/>
                          <w:szCs w:val="17"/>
                        </w:rPr>
                        <w:t>dst :=</w:t>
                      </w:r>
                      <w:r>
                        <w:rPr>
                          <w:rFonts w:hint="default" w:ascii="Lucida Console" w:hAnsi="Lucida Console" w:eastAsia="Lucida Console" w:cs="Lucida Console"/>
                          <w:color w:val="333333"/>
                          <w:spacing w:val="-50"/>
                          <w:w w:val="105"/>
                          <w:sz w:val="17"/>
                          <w:szCs w:val="17"/>
                        </w:rPr>
                        <w:t xml:space="preserve"> </w:t>
                      </w:r>
                      <w:r>
                        <w:rPr>
                          <w:rFonts w:hint="default" w:ascii="Lucida Console" w:hAnsi="Lucida Console" w:eastAsia="Lucida Console" w:cs="Lucida Console"/>
                          <w:color w:val="333333"/>
                          <w:w w:val="105"/>
                          <w:sz w:val="17"/>
                          <w:szCs w:val="17"/>
                        </w:rPr>
                        <w:t>reverse([]rune(src))</w:t>
                      </w:r>
                    </w:p>
                    <w:p>
                      <w:pPr>
                        <w:spacing w:before="42"/>
                        <w:ind w:left="603" w:right="0" w:firstLine="0"/>
                        <w:jc w:val="left"/>
                        <w:rPr>
                          <w:rFonts w:hint="default" w:ascii="Lucida Console" w:hAnsi="Lucida Console" w:eastAsia="Lucida Console" w:cs="Lucida Console"/>
                          <w:sz w:val="17"/>
                          <w:szCs w:val="17"/>
                        </w:rPr>
                      </w:pPr>
                      <w:r>
                        <w:rPr>
                          <w:rFonts w:ascii="Lucida Console"/>
                          <w:color w:val="333333"/>
                          <w:w w:val="105"/>
                          <w:sz w:val="17"/>
                        </w:rPr>
                        <w:t>fmt.Printf("%v\n",</w:t>
                      </w:r>
                      <w:r>
                        <w:rPr>
                          <w:rFonts w:ascii="Lucida Console"/>
                          <w:color w:val="333333"/>
                          <w:spacing w:val="-57"/>
                          <w:w w:val="105"/>
                          <w:sz w:val="17"/>
                        </w:rPr>
                        <w:t xml:space="preserve"> </w:t>
                      </w:r>
                      <w:r>
                        <w:rPr>
                          <w:rFonts w:ascii="Lucida Console"/>
                          <w:color w:val="333333"/>
                          <w:w w:val="105"/>
                          <w:sz w:val="17"/>
                        </w:rPr>
                        <w:t>string(dst))</w:t>
                      </w:r>
                    </w:p>
                    <w:p>
                      <w:pPr>
                        <w:spacing w:before="115"/>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line="381" w:lineRule="auto"/>
                        <w:ind w:left="603" w:right="5449" w:hanging="424"/>
                        <w:jc w:val="left"/>
                        <w:rPr>
                          <w:rFonts w:hint="default" w:ascii="Lucida Console" w:hAnsi="Lucida Console" w:eastAsia="Lucida Console" w:cs="Lucida Console"/>
                          <w:sz w:val="17"/>
                          <w:szCs w:val="17"/>
                        </w:rPr>
                      </w:pPr>
                      <w:r>
                        <w:rPr>
                          <w:rFonts w:ascii="Lucida Console"/>
                          <w:color w:val="333333"/>
                          <w:w w:val="105"/>
                          <w:sz w:val="17"/>
                        </w:rPr>
                        <w:t>func reverse(s []rune) []rune</w:t>
                      </w:r>
                      <w:r>
                        <w:rPr>
                          <w:rFonts w:ascii="Lucida Console"/>
                          <w:color w:val="333333"/>
                          <w:spacing w:val="-56"/>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length :=</w:t>
                      </w:r>
                      <w:r>
                        <w:rPr>
                          <w:rFonts w:ascii="Lucida Console"/>
                          <w:color w:val="333333"/>
                          <w:spacing w:val="-30"/>
                          <w:w w:val="105"/>
                          <w:sz w:val="17"/>
                        </w:rPr>
                        <w:t xml:space="preserve"> </w:t>
                      </w:r>
                      <w:r>
                        <w:rPr>
                          <w:rFonts w:ascii="Lucida Console"/>
                          <w:color w:val="333333"/>
                          <w:w w:val="105"/>
                          <w:sz w:val="17"/>
                        </w:rPr>
                        <w:t>len(s)</w:t>
                      </w:r>
                    </w:p>
                    <w:p>
                      <w:pPr>
                        <w:spacing w:before="14"/>
                        <w:ind w:left="603" w:right="0" w:firstLine="0"/>
                        <w:jc w:val="left"/>
                        <w:rPr>
                          <w:rFonts w:hint="default" w:ascii="Lucida Console" w:hAnsi="Lucida Console" w:eastAsia="Lucida Console" w:cs="Lucida Console"/>
                          <w:sz w:val="17"/>
                          <w:szCs w:val="17"/>
                        </w:rPr>
                      </w:pPr>
                      <w:r>
                        <w:rPr>
                          <w:rFonts w:ascii="Lucida Console"/>
                          <w:color w:val="333333"/>
                          <w:w w:val="105"/>
                          <w:sz w:val="17"/>
                        </w:rPr>
                        <w:t>for i := 0; i &lt; length/2; i++</w:t>
                      </w:r>
                      <w:r>
                        <w:rPr>
                          <w:rFonts w:ascii="Lucida Console"/>
                          <w:color w:val="333333"/>
                          <w:spacing w:val="-59"/>
                          <w:w w:val="105"/>
                          <w:sz w:val="17"/>
                        </w:rPr>
                        <w:t xml:space="preserve"> </w:t>
                      </w:r>
                      <w:r>
                        <w:rPr>
                          <w:rFonts w:ascii="Lucida Console"/>
                          <w:color w:val="333333"/>
                          <w:w w:val="105"/>
                          <w:sz w:val="17"/>
                        </w:rPr>
                        <w:t>{</w:t>
                      </w:r>
                    </w:p>
                    <w:p>
                      <w:pPr>
                        <w:spacing w:before="115"/>
                        <w:ind w:left="1026" w:right="0" w:firstLine="0"/>
                        <w:jc w:val="left"/>
                        <w:rPr>
                          <w:rFonts w:hint="default" w:ascii="Lucida Console" w:hAnsi="Lucida Console" w:eastAsia="Lucida Console" w:cs="Lucida Console"/>
                          <w:sz w:val="17"/>
                          <w:szCs w:val="17"/>
                        </w:rPr>
                      </w:pPr>
                      <w:r>
                        <w:rPr>
                          <w:rFonts w:ascii="Lucida Console"/>
                          <w:color w:val="333333"/>
                          <w:w w:val="105"/>
                          <w:sz w:val="17"/>
                        </w:rPr>
                        <w:t>s[i], s[length-1-i] = s[length-1-i],</w:t>
                      </w:r>
                      <w:r>
                        <w:rPr>
                          <w:rFonts w:ascii="Lucida Console"/>
                          <w:color w:val="333333"/>
                          <w:spacing w:val="-76"/>
                          <w:w w:val="105"/>
                          <w:sz w:val="17"/>
                        </w:rPr>
                        <w:t xml:space="preserve"> </w:t>
                      </w:r>
                      <w:r>
                        <w:rPr>
                          <w:rFonts w:ascii="Lucida Console"/>
                          <w:color w:val="333333"/>
                          <w:w w:val="105"/>
                          <w:sz w:val="17"/>
                        </w:rPr>
                        <w:t>s[i]</w:t>
                      </w:r>
                    </w:p>
                    <w:p>
                      <w:pPr>
                        <w:spacing w:before="115"/>
                        <w:ind w:left="603"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00"/>
                        <w:ind w:left="603" w:right="0" w:firstLine="0"/>
                        <w:jc w:val="left"/>
                        <w:rPr>
                          <w:rFonts w:hint="default" w:ascii="Lucida Console" w:hAnsi="Lucida Console" w:eastAsia="Lucida Console" w:cs="Lucida Console"/>
                          <w:sz w:val="17"/>
                          <w:szCs w:val="17"/>
                        </w:rPr>
                      </w:pPr>
                      <w:r>
                        <w:rPr>
                          <w:rFonts w:ascii="Lucida Console"/>
                          <w:color w:val="333333"/>
                          <w:w w:val="105"/>
                          <w:sz w:val="17"/>
                        </w:rPr>
                        <w:t>return</w:t>
                      </w:r>
                      <w:r>
                        <w:rPr>
                          <w:rFonts w:ascii="Lucida Console"/>
                          <w:color w:val="333333"/>
                          <w:spacing w:val="-15"/>
                          <w:w w:val="105"/>
                          <w:sz w:val="17"/>
                        </w:rPr>
                        <w:t xml:space="preserve"> </w:t>
                      </w:r>
                      <w:r>
                        <w:rPr>
                          <w:rFonts w:ascii="Lucida Console"/>
                          <w:color w:val="333333"/>
                          <w:w w:val="105"/>
                          <w:sz w:val="17"/>
                        </w:rPr>
                        <w:t>s</w:t>
                      </w:r>
                    </w:p>
                    <w:p>
                      <w:pPr>
                        <w:spacing w:before="115"/>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line="312" w:lineRule="exact"/>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0"/>
          <w:w w:val="105"/>
        </w:rPr>
        <w:t xml:space="preserve"> </w:t>
      </w:r>
      <w:r>
        <w:rPr>
          <w:color w:val="333333"/>
          <w:w w:val="105"/>
        </w:rPr>
        <w:t>源码解析</w:t>
      </w:r>
    </w:p>
    <w:p>
      <w:pPr>
        <w:pStyle w:val="4"/>
        <w:spacing w:before="165" w:line="223" w:lineRule="auto"/>
        <w:ind w:right="217"/>
        <w:jc w:val="left"/>
      </w:pPr>
      <w:r>
        <w:rPr>
          <w:rFonts w:hint="default" w:ascii="Noto Sans" w:hAnsi="Noto Sans" w:eastAsia="Noto Sans" w:cs="Noto Sans"/>
          <w:color w:val="333333"/>
        </w:rPr>
        <w:t>rune</w:t>
      </w:r>
      <w:r>
        <w:rPr>
          <w:color w:val="333333"/>
        </w:rPr>
        <w:t>关键字，从</w:t>
      </w:r>
      <w:r>
        <w:rPr>
          <w:rFonts w:hint="default" w:ascii="Noto Sans" w:hAnsi="Noto Sans" w:eastAsia="Noto Sans" w:cs="Noto Sans"/>
          <w:color w:val="333333"/>
        </w:rPr>
        <w:t>golang</w:t>
      </w:r>
      <w:r>
        <w:rPr>
          <w:color w:val="333333"/>
        </w:rPr>
        <w:t>源码中看出，它是</w:t>
      </w:r>
      <w:r>
        <w:rPr>
          <w:rFonts w:hint="default" w:ascii="Noto Sans" w:hAnsi="Noto Sans" w:eastAsia="Noto Sans" w:cs="Noto Sans"/>
          <w:color w:val="333333"/>
        </w:rPr>
        <w:t>int32</w:t>
      </w:r>
      <w:r>
        <w:rPr>
          <w:color w:val="333333"/>
        </w:rPr>
        <w:t>的别名（</w:t>
      </w:r>
      <w:r>
        <w:rPr>
          <w:rFonts w:hint="default" w:ascii="Noto Sans" w:hAnsi="Noto Sans" w:eastAsia="Noto Sans" w:cs="Noto Sans"/>
          <w:color w:val="333333"/>
        </w:rPr>
        <w:t>-2^31</w:t>
      </w:r>
      <w:r>
        <w:rPr>
          <w:rFonts w:hint="default" w:ascii="Noto Sans" w:hAnsi="Noto Sans" w:eastAsia="Noto Sans" w:cs="Noto Sans"/>
          <w:color w:val="333333"/>
          <w:spacing w:val="15"/>
        </w:rPr>
        <w:t xml:space="preserve"> </w:t>
      </w:r>
      <w:r>
        <w:rPr>
          <w:rFonts w:hint="default" w:ascii="Noto Sans" w:hAnsi="Noto Sans" w:eastAsia="Noto Sans" w:cs="Noto Sans"/>
          <w:color w:val="333333"/>
        </w:rPr>
        <w:t>~</w:t>
      </w:r>
      <w:r>
        <w:rPr>
          <w:rFonts w:hint="default" w:ascii="Noto Sans" w:hAnsi="Noto Sans" w:eastAsia="Noto Sans" w:cs="Noto Sans"/>
          <w:color w:val="333333"/>
          <w:spacing w:val="15"/>
        </w:rPr>
        <w:t xml:space="preserve"> </w:t>
      </w:r>
      <w:r>
        <w:rPr>
          <w:rFonts w:hint="default" w:ascii="Noto Sans" w:hAnsi="Noto Sans" w:eastAsia="Noto Sans" w:cs="Noto Sans"/>
          <w:color w:val="333333"/>
        </w:rPr>
        <w:t>2^31-1</w:t>
      </w:r>
      <w:r>
        <w:rPr>
          <w:color w:val="333333"/>
        </w:rPr>
        <w:t>），比起</w:t>
      </w:r>
      <w:r>
        <w:rPr>
          <w:rFonts w:hint="default" w:ascii="Noto Sans" w:hAnsi="Noto Sans" w:eastAsia="Noto Sans" w:cs="Noto Sans"/>
          <w:color w:val="333333"/>
        </w:rPr>
        <w:t>byte</w:t>
      </w:r>
      <w:r>
        <w:rPr>
          <w:color w:val="333333"/>
        </w:rPr>
        <w:t>（</w:t>
      </w:r>
      <w:r>
        <w:rPr>
          <w:rFonts w:hint="default" w:ascii="Noto Sans" w:hAnsi="Noto Sans" w:eastAsia="Noto Sans" w:cs="Noto Sans"/>
          <w:color w:val="333333"/>
        </w:rPr>
        <w:t>-128</w:t>
      </w:r>
      <w:r>
        <w:rPr>
          <w:color w:val="333333"/>
        </w:rPr>
        <w:t>～</w:t>
      </w:r>
      <w:r>
        <w:rPr>
          <w:rFonts w:hint="default" w:ascii="Noto Sans" w:hAnsi="Noto Sans" w:eastAsia="Noto Sans" w:cs="Noto Sans"/>
          <w:color w:val="333333"/>
        </w:rPr>
        <w:t>127</w:t>
      </w:r>
      <w:r>
        <w:rPr>
          <w:color w:val="333333"/>
        </w:rPr>
        <w:t>），</w:t>
      </w:r>
      <w:r>
        <w:rPr>
          <w:color w:val="333333"/>
          <w:spacing w:val="-48"/>
        </w:rPr>
        <w:t xml:space="preserve"> </w:t>
      </w:r>
      <w:r>
        <w:rPr>
          <w:color w:val="333333"/>
          <w:w w:val="105"/>
        </w:rPr>
        <w:t>可表示更多的字符。</w:t>
      </w:r>
      <w:r>
        <w:rPr>
          <w:color w:val="333333"/>
          <w:w w:val="102"/>
        </w:rPr>
        <w:t xml:space="preserve"> </w:t>
      </w:r>
      <w:r>
        <w:rPr>
          <w:color w:val="333333"/>
        </w:rPr>
        <w:t>由于</w:t>
      </w:r>
      <w:r>
        <w:rPr>
          <w:rFonts w:hint="default" w:ascii="Noto Sans" w:hAnsi="Noto Sans" w:eastAsia="Noto Sans" w:cs="Noto Sans"/>
          <w:color w:val="333333"/>
        </w:rPr>
        <w:t>rune</w:t>
      </w:r>
      <w:r>
        <w:rPr>
          <w:color w:val="333333"/>
        </w:rPr>
        <w:t>可表示的范围更大，所以能处理一切字符，当然也包括中文字符。在平时计算中文字符，可用</w:t>
      </w:r>
      <w:r>
        <w:rPr>
          <w:color w:val="333333"/>
          <w:spacing w:val="54"/>
        </w:rPr>
        <w:t xml:space="preserve"> </w:t>
      </w:r>
      <w:r>
        <w:rPr>
          <w:rFonts w:hint="default" w:ascii="Noto Sans" w:hAnsi="Noto Sans" w:eastAsia="Noto Sans" w:cs="Noto Sans"/>
          <w:color w:val="333333"/>
          <w:w w:val="105"/>
        </w:rPr>
        <w:t>rune</w:t>
      </w:r>
      <w:r>
        <w:rPr>
          <w:color w:val="333333"/>
          <w:w w:val="105"/>
        </w:rPr>
        <w:t>。</w:t>
      </w:r>
    </w:p>
    <w:p>
      <w:pPr>
        <w:pStyle w:val="4"/>
        <w:spacing w:line="319" w:lineRule="exact"/>
        <w:ind w:right="217"/>
        <w:jc w:val="left"/>
      </w:pPr>
      <w:r>
        <w:rPr>
          <w:color w:val="333333"/>
        </w:rPr>
        <w:t>因此将字符串转为</w:t>
      </w:r>
      <w:r>
        <w:rPr>
          <w:rFonts w:hint="default" w:ascii="Noto Sans" w:hAnsi="Noto Sans" w:eastAsia="Noto Sans" w:cs="Noto Sans"/>
          <w:color w:val="333333"/>
        </w:rPr>
        <w:t>rune</w:t>
      </w:r>
      <w:r>
        <w:rPr>
          <w:color w:val="333333"/>
        </w:rPr>
        <w:t>的切片</w:t>
      </w:r>
    </w:p>
    <w:p>
      <w:pPr>
        <w:pStyle w:val="3"/>
        <w:tabs>
          <w:tab w:val="left" w:pos="9049"/>
        </w:tabs>
        <w:spacing w:before="61" w:line="240" w:lineRule="auto"/>
        <w:ind w:right="217"/>
        <w:jc w:val="left"/>
        <w:rPr>
          <w:b w:val="0"/>
          <w:bCs w:val="0"/>
        </w:rPr>
      </w:pPr>
      <w:bookmarkStart w:id="40" w:name="判断两个给定的字符串排序后是否⼀致  "/>
      <w:bookmarkEnd w:id="40"/>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判断两个给定的字符串排序后是否⼀致</w:t>
      </w:r>
      <w:r>
        <w:rPr>
          <w:color w:val="333333"/>
          <w:u w:val="single" w:color="EDEDED"/>
        </w:rPr>
        <w:tab/>
      </w:r>
    </w:p>
    <w:p>
      <w:pPr>
        <w:pStyle w:val="4"/>
        <w:spacing w:before="142"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0"/>
          <w:w w:val="105"/>
        </w:rPr>
        <w:t xml:space="preserve"> </w:t>
      </w:r>
      <w:r>
        <w:rPr>
          <w:color w:val="333333"/>
          <w:w w:val="105"/>
        </w:rPr>
        <w:t>问题描述</w:t>
      </w:r>
    </w:p>
    <w:p>
      <w:pPr>
        <w:pStyle w:val="4"/>
        <w:spacing w:before="165" w:line="223" w:lineRule="auto"/>
        <w:ind w:right="217" w:firstLine="50"/>
        <w:jc w:val="left"/>
      </w:pPr>
      <w:r>
        <w:rPr>
          <w:color w:val="333333"/>
        </w:rPr>
        <w:t>给定两个字符串，请编写程序，确定其中⼀个字符串的字符重新排列后，能否变成另⼀ 个字符串。</w:t>
      </w:r>
      <w:r>
        <w:rPr>
          <w:color w:val="333333"/>
          <w:spacing w:val="34"/>
        </w:rPr>
        <w:t xml:space="preserve"> </w:t>
      </w:r>
      <w:r>
        <w:rPr>
          <w:color w:val="333333"/>
        </w:rPr>
        <w:t>这⾥</w:t>
      </w:r>
      <w:r>
        <w:rPr>
          <w:color w:val="333333"/>
          <w:w w:val="102"/>
        </w:rPr>
        <w:t xml:space="preserve"> </w:t>
      </w:r>
      <w:r>
        <w:rPr>
          <w:color w:val="333333"/>
        </w:rPr>
        <w:t>规定【⼤⼩写为不同字符】，且考虑字符串重点空格。给定⼀个</w:t>
      </w:r>
      <w:r>
        <w:rPr>
          <w:rFonts w:hint="default" w:ascii="Noto Sans" w:hAnsi="Noto Sans" w:eastAsia="Noto Sans" w:cs="Noto Sans"/>
          <w:color w:val="333333"/>
        </w:rPr>
        <w:t>string s1</w:t>
      </w:r>
      <w:r>
        <w:rPr>
          <w:color w:val="333333"/>
        </w:rPr>
        <w:t>和⼀个</w:t>
      </w:r>
      <w:r>
        <w:rPr>
          <w:rFonts w:hint="default" w:ascii="Noto Sans" w:hAnsi="Noto Sans" w:eastAsia="Noto Sans" w:cs="Noto Sans"/>
          <w:color w:val="333333"/>
        </w:rPr>
        <w:t>string s2</w:t>
      </w:r>
      <w:r>
        <w:rPr>
          <w:color w:val="333333"/>
        </w:rPr>
        <w:t>，请返回⼀个</w:t>
      </w:r>
      <w:r>
        <w:rPr>
          <w:color w:val="333333"/>
          <w:spacing w:val="41"/>
        </w:rPr>
        <w:t xml:space="preserve"> </w:t>
      </w:r>
      <w:r>
        <w:rPr>
          <w:rFonts w:hint="default" w:ascii="Noto Sans" w:hAnsi="Noto Sans" w:eastAsia="Noto Sans" w:cs="Noto Sans"/>
          <w:color w:val="333333"/>
        </w:rPr>
        <w:t>bool</w:t>
      </w:r>
      <w:r>
        <w:rPr>
          <w:color w:val="333333"/>
        </w:rPr>
        <w:t>，代表两串是否重新排列后可相同。   保证两串的  ⻓度都⼩于等于</w:t>
      </w:r>
      <w:r>
        <w:rPr>
          <w:rFonts w:hint="default" w:ascii="Noto Sans" w:hAnsi="Noto Sans" w:eastAsia="Noto Sans" w:cs="Noto Sans"/>
          <w:color w:val="333333"/>
        </w:rPr>
        <w:t>5000</w:t>
      </w:r>
      <w:r>
        <w:rPr>
          <w:color w:val="333333"/>
        </w:rPr>
        <w:t>。</w:t>
      </w:r>
    </w:p>
    <w:p>
      <w:pPr>
        <w:pStyle w:val="4"/>
        <w:spacing w:before="135" w:line="240" w:lineRule="auto"/>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0"/>
          <w:w w:val="105"/>
        </w:rPr>
        <w:t xml:space="preserve"> </w:t>
      </w:r>
      <w:r>
        <w:rPr>
          <w:color w:val="333333"/>
          <w:w w:val="105"/>
        </w:rPr>
        <w:t>解题思路</w:t>
      </w:r>
    </w:p>
    <w:p>
      <w:pPr>
        <w:pStyle w:val="4"/>
        <w:spacing w:before="146" w:line="240" w:lineRule="auto"/>
        <w:ind w:left="160" w:right="217"/>
        <w:jc w:val="left"/>
      </w:pPr>
      <w:r>
        <w:rPr>
          <w:color w:val="333333"/>
        </w:rPr>
        <w:t>⾸先要保证字符串⻓度⼩于</w:t>
      </w:r>
      <w:r>
        <w:rPr>
          <w:rFonts w:hint="default" w:ascii="Noto Sans" w:hAnsi="Noto Sans" w:eastAsia="Noto Sans" w:cs="Noto Sans"/>
          <w:color w:val="333333"/>
        </w:rPr>
        <w:t>5000</w:t>
      </w:r>
      <w:r>
        <w:rPr>
          <w:color w:val="333333"/>
        </w:rPr>
        <w:t>。之后只需要⼀次循环遍历</w:t>
      </w:r>
      <w:r>
        <w:rPr>
          <w:rFonts w:hint="default" w:ascii="Noto Sans" w:hAnsi="Noto Sans" w:eastAsia="Noto Sans" w:cs="Noto Sans"/>
          <w:color w:val="333333"/>
        </w:rPr>
        <w:t>s1</w:t>
      </w:r>
      <w:r>
        <w:rPr>
          <w:color w:val="333333"/>
        </w:rPr>
        <w:t>中的字符在</w:t>
      </w:r>
      <w:r>
        <w:rPr>
          <w:rFonts w:hint="default" w:ascii="Noto Sans" w:hAnsi="Noto Sans" w:eastAsia="Noto Sans" w:cs="Noto Sans"/>
          <w:color w:val="333333"/>
        </w:rPr>
        <w:t>s2</w:t>
      </w:r>
      <w:r>
        <w:rPr>
          <w:color w:val="333333"/>
        </w:rPr>
        <w:t xml:space="preserve">是否都存   </w:t>
      </w:r>
      <w:r>
        <w:rPr>
          <w:color w:val="333333"/>
          <w:spacing w:val="55"/>
        </w:rPr>
        <w:t xml:space="preserve"> </w:t>
      </w:r>
      <w:r>
        <w:rPr>
          <w:color w:val="333333"/>
        </w:rPr>
        <w:t>在即可。</w:t>
      </w:r>
    </w:p>
    <w:p>
      <w:pPr>
        <w:pStyle w:val="4"/>
        <w:spacing w:before="131"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0"/>
          <w:w w:val="105"/>
        </w:rPr>
        <w:t xml:space="preserve"> </w:t>
      </w:r>
      <w:r>
        <w:rPr>
          <w:color w:val="333333"/>
          <w:w w:val="105"/>
        </w:rPr>
        <w:t>源码参考</w:t>
      </w:r>
    </w:p>
    <w:p>
      <w:pPr>
        <w:spacing w:after="0" w:line="240" w:lineRule="auto"/>
        <w:jc w:val="left"/>
        <w:sectPr>
          <w:pgSz w:w="11900" w:h="16840"/>
          <w:pgMar w:top="520" w:right="1360" w:bottom="280" w:left="1380" w:header="720" w:footer="720" w:gutter="0"/>
          <w:cols w:space="720" w:num="1"/>
        </w:sectPr>
      </w:pPr>
    </w:p>
    <w:p>
      <w:pPr>
        <w:spacing w:before="13" w:line="240" w:lineRule="auto"/>
        <w:rPr>
          <w:rFonts w:hint="default" w:ascii="微软雅黑" w:hAnsi="微软雅黑" w:eastAsia="微软雅黑" w:cs="微软雅黑"/>
          <w:sz w:val="4"/>
          <w:szCs w:val="4"/>
        </w:rPr>
      </w:pPr>
    </w:p>
    <w:p>
      <w:pPr>
        <w:spacing w:line="388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77"/>
          <w:sz w:val="20"/>
          <w:szCs w:val="20"/>
        </w:rPr>
        <w:pict>
          <v:group id="_x0000_s1250" o:spid="_x0000_s1250" o:spt="203" style="height:194.25pt;width:447pt;" coordsize="8940,3885">
            <o:lock v:ext="edit"/>
            <v:group id="_x0000_s1251" o:spid="_x0000_s1251" o:spt="203" style="position:absolute;left:8;top:8;height:3870;width:8925;" coordorigin="8,8" coordsize="8925,3870">
              <o:lock v:ext="edit"/>
              <v:shape id="_x0000_s1252" o:spid="_x0000_s1252" style="position:absolute;left:8;top:8;height:3870;width:8925;" fillcolor="#F7F7F7" filled="t" stroked="f" coordorigin="8,8" coordsize="8925,3870" path="m8900,3877l40,3877,35,3877,8,3845,8,40,40,8,8900,8,8932,40,8932,3845,8900,3877xe">
                <v:path arrowok="t"/>
                <v:fill on="t" focussize="0,0"/>
                <v:stroke on="f"/>
                <v:imagedata o:title=""/>
                <o:lock v:ext="edit"/>
              </v:shape>
            </v:group>
            <v:group id="_x0000_s1253" o:spid="_x0000_s1253" o:spt="203" style="position:absolute;left:8;top:8;height:3870;width:8925;" coordorigin="8,8" coordsize="8925,3870">
              <o:lock v:ext="edit"/>
              <v:shape id="_x0000_s1254" o:spid="_x0000_s1254" style="position:absolute;left:8;top:8;height:3870;width:8925;" filled="f" stroked="t" coordorigin="8,8" coordsize="8925,3870" path="m8,3840l8,45,8,40,8,35,10,31,12,26,15,22,18,18,22,15,26,12,31,10,35,8,40,8,45,8,8895,8,8900,8,8905,8,8909,10,8914,12,8918,15,8922,18,8925,22,8933,45,8933,3840,8932,3845,8932,3850,8930,3854,8928,3859,8909,3875,8905,3877,8900,3877,8895,3878,45,3878,40,3877,35,3877,31,3875,26,3873,10,3854,8,3850,8,3845,8,3840xe">
                <v:path arrowok="t"/>
                <v:fill on="f" focussize="0,0"/>
                <v:stroke color="#E7E9EC"/>
                <v:imagedata o:title=""/>
                <o:lock v:ext="edit"/>
              </v:shape>
            </v:group>
            <v:group id="_x0000_s1255" o:spid="_x0000_s1255" o:spt="203" style="position:absolute;left:75;top:135;height:3645;width:2;" coordorigin="75,135" coordsize="2,3645">
              <o:lock v:ext="edit"/>
              <v:shape id="_x0000_s1256" o:spid="_x0000_s1256" style="position:absolute;left:75;top:135;height:3645;width:2;" fillcolor="#F7F7F7" filled="t" stroked="f" coordorigin="75,135" coordsize="0,3645" path="m75,135l75,3780,75,135xe">
                <v:path arrowok="t"/>
                <v:fill on="t" focussize="0,0"/>
                <v:stroke on="f"/>
                <v:imagedata o:title=""/>
                <o:lock v:ext="edit"/>
              </v:shape>
            </v:group>
            <v:group id="_x0000_s1257" o:spid="_x0000_s1257" o:spt="203" style="position:absolute;left:75;top:135;height:3645;width:8790;" coordorigin="75,135" coordsize="8790,3645">
              <o:lock v:ext="edit"/>
              <v:shape id="_x0000_s1258" o:spid="_x0000_s1258" style="position:absolute;left:75;top:135;height:3645;width:8790;" fillcolor="#F7F7F7" filled="t" stroked="f" coordorigin="75,135" coordsize="8790,3645" path="m75,135l8865,135,8865,3780,75,3780,75,135xe">
                <v:path arrowok="t"/>
                <v:fill on="t" focussize="0,0"/>
                <v:stroke on="f"/>
                <v:imagedata o:title=""/>
                <o:lock v:ext="edit"/>
              </v:shape>
              <v:shape id="_x0000_s1259" o:spid="_x0000_s1259" o:spt="202" type="#_x0000_t202" style="position:absolute;left:8;top:8;height:3870;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sz w:val="9"/>
                          <w:szCs w:val="9"/>
                        </w:rPr>
                      </w:pPr>
                    </w:p>
                    <w:p>
                      <w:pPr>
                        <w:spacing w:before="0" w:line="403" w:lineRule="auto"/>
                        <w:ind w:left="603" w:right="4921" w:hanging="424"/>
                        <w:jc w:val="left"/>
                        <w:rPr>
                          <w:rFonts w:hint="default" w:ascii="Lucida Console" w:hAnsi="Lucida Console" w:eastAsia="Lucida Console" w:cs="Lucida Console"/>
                          <w:sz w:val="17"/>
                          <w:szCs w:val="17"/>
                        </w:rPr>
                      </w:pPr>
                      <w:r>
                        <w:rPr>
                          <w:rFonts w:ascii="Lucida Console"/>
                          <w:color w:val="333333"/>
                          <w:w w:val="105"/>
                          <w:sz w:val="17"/>
                        </w:rPr>
                        <w:t>func isRegroup(s1, s2 string) bool</w:t>
                      </w:r>
                      <w:r>
                        <w:rPr>
                          <w:rFonts w:ascii="Lucida Console"/>
                          <w:color w:val="333333"/>
                          <w:spacing w:val="-65"/>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sl1 :=</w:t>
                      </w:r>
                      <w:r>
                        <w:rPr>
                          <w:rFonts w:ascii="Lucida Console"/>
                          <w:color w:val="333333"/>
                          <w:spacing w:val="-41"/>
                          <w:w w:val="105"/>
                          <w:sz w:val="17"/>
                        </w:rPr>
                        <w:t xml:space="preserve"> </w:t>
                      </w:r>
                      <w:r>
                        <w:rPr>
                          <w:rFonts w:ascii="Lucida Console"/>
                          <w:color w:val="333333"/>
                          <w:w w:val="105"/>
                          <w:sz w:val="17"/>
                        </w:rPr>
                        <w:t>len([]rune(s1))</w:t>
                      </w:r>
                    </w:p>
                    <w:p>
                      <w:pPr>
                        <w:spacing w:before="0" w:line="154" w:lineRule="exact"/>
                        <w:ind w:left="603" w:right="0" w:firstLine="0"/>
                        <w:jc w:val="left"/>
                        <w:rPr>
                          <w:rFonts w:hint="default" w:ascii="Lucida Console" w:hAnsi="Lucida Console" w:eastAsia="Lucida Console" w:cs="Lucida Console"/>
                          <w:sz w:val="17"/>
                          <w:szCs w:val="17"/>
                        </w:rPr>
                      </w:pPr>
                      <w:r>
                        <w:rPr>
                          <w:rFonts w:ascii="Lucida Console"/>
                          <w:color w:val="333333"/>
                          <w:w w:val="105"/>
                          <w:sz w:val="17"/>
                        </w:rPr>
                        <w:t>sl2 :=</w:t>
                      </w:r>
                      <w:r>
                        <w:rPr>
                          <w:rFonts w:ascii="Lucida Console"/>
                          <w:color w:val="333333"/>
                          <w:spacing w:val="-41"/>
                          <w:w w:val="105"/>
                          <w:sz w:val="17"/>
                        </w:rPr>
                        <w:t xml:space="preserve"> </w:t>
                      </w:r>
                      <w:r>
                        <w:rPr>
                          <w:rFonts w:ascii="Lucida Console"/>
                          <w:color w:val="333333"/>
                          <w:w w:val="105"/>
                          <w:sz w:val="17"/>
                        </w:rPr>
                        <w:t>len([]rune(s2))</w:t>
                      </w:r>
                    </w:p>
                    <w:p>
                      <w:pPr>
                        <w:spacing w:before="115" w:line="403" w:lineRule="auto"/>
                        <w:ind w:left="1026" w:right="3757" w:hanging="424"/>
                        <w:jc w:val="left"/>
                        <w:rPr>
                          <w:rFonts w:hint="default" w:ascii="Lucida Console" w:hAnsi="Lucida Console" w:eastAsia="Lucida Console" w:cs="Lucida Console"/>
                          <w:sz w:val="17"/>
                          <w:szCs w:val="17"/>
                        </w:rPr>
                      </w:pPr>
                      <w:r>
                        <w:rPr>
                          <w:rFonts w:ascii="Lucida Console"/>
                          <w:color w:val="333333"/>
                          <w:w w:val="105"/>
                          <w:sz w:val="17"/>
                        </w:rPr>
                        <w:t>if</w:t>
                      </w:r>
                      <w:r>
                        <w:rPr>
                          <w:rFonts w:ascii="Lucida Console"/>
                          <w:color w:val="333333"/>
                          <w:spacing w:val="-7"/>
                          <w:w w:val="105"/>
                          <w:sz w:val="17"/>
                        </w:rPr>
                        <w:t xml:space="preserve"> </w:t>
                      </w:r>
                      <w:r>
                        <w:rPr>
                          <w:rFonts w:ascii="Lucida Console"/>
                          <w:color w:val="333333"/>
                          <w:w w:val="105"/>
                          <w:sz w:val="17"/>
                        </w:rPr>
                        <w:t>sl1</w:t>
                      </w:r>
                      <w:r>
                        <w:rPr>
                          <w:rFonts w:ascii="Lucida Console"/>
                          <w:color w:val="333333"/>
                          <w:spacing w:val="-7"/>
                          <w:w w:val="105"/>
                          <w:sz w:val="17"/>
                        </w:rPr>
                        <w:t xml:space="preserve"> </w:t>
                      </w:r>
                      <w:r>
                        <w:rPr>
                          <w:rFonts w:ascii="Lucida Console"/>
                          <w:color w:val="333333"/>
                          <w:w w:val="105"/>
                          <w:sz w:val="17"/>
                        </w:rPr>
                        <w:t>&gt;</w:t>
                      </w:r>
                      <w:r>
                        <w:rPr>
                          <w:rFonts w:ascii="Lucida Console"/>
                          <w:color w:val="333333"/>
                          <w:spacing w:val="-7"/>
                          <w:w w:val="105"/>
                          <w:sz w:val="17"/>
                        </w:rPr>
                        <w:t xml:space="preserve"> </w:t>
                      </w:r>
                      <w:r>
                        <w:rPr>
                          <w:rFonts w:ascii="Lucida Console"/>
                          <w:color w:val="333333"/>
                          <w:w w:val="105"/>
                          <w:sz w:val="17"/>
                        </w:rPr>
                        <w:t>5000</w:t>
                      </w:r>
                      <w:r>
                        <w:rPr>
                          <w:rFonts w:ascii="Lucida Console"/>
                          <w:color w:val="333333"/>
                          <w:spacing w:val="-7"/>
                          <w:w w:val="105"/>
                          <w:sz w:val="17"/>
                        </w:rPr>
                        <w:t xml:space="preserve"> </w:t>
                      </w:r>
                      <w:r>
                        <w:rPr>
                          <w:rFonts w:ascii="Lucida Console"/>
                          <w:color w:val="333333"/>
                          <w:w w:val="105"/>
                          <w:sz w:val="17"/>
                        </w:rPr>
                        <w:t>||</w:t>
                      </w:r>
                      <w:r>
                        <w:rPr>
                          <w:rFonts w:ascii="Lucida Console"/>
                          <w:color w:val="333333"/>
                          <w:spacing w:val="-7"/>
                          <w:w w:val="105"/>
                          <w:sz w:val="17"/>
                        </w:rPr>
                        <w:t xml:space="preserve"> </w:t>
                      </w:r>
                      <w:r>
                        <w:rPr>
                          <w:rFonts w:ascii="Lucida Console"/>
                          <w:color w:val="333333"/>
                          <w:w w:val="105"/>
                          <w:sz w:val="17"/>
                        </w:rPr>
                        <w:t>sl2</w:t>
                      </w:r>
                      <w:r>
                        <w:rPr>
                          <w:rFonts w:ascii="Lucida Console"/>
                          <w:color w:val="333333"/>
                          <w:spacing w:val="-7"/>
                          <w:w w:val="105"/>
                          <w:sz w:val="17"/>
                        </w:rPr>
                        <w:t xml:space="preserve"> </w:t>
                      </w:r>
                      <w:r>
                        <w:rPr>
                          <w:rFonts w:ascii="Lucida Console"/>
                          <w:color w:val="333333"/>
                          <w:w w:val="105"/>
                          <w:sz w:val="17"/>
                        </w:rPr>
                        <w:t>&gt;</w:t>
                      </w:r>
                      <w:r>
                        <w:rPr>
                          <w:rFonts w:ascii="Lucida Console"/>
                          <w:color w:val="333333"/>
                          <w:spacing w:val="-7"/>
                          <w:w w:val="105"/>
                          <w:sz w:val="17"/>
                        </w:rPr>
                        <w:t xml:space="preserve"> </w:t>
                      </w:r>
                      <w:r>
                        <w:rPr>
                          <w:rFonts w:ascii="Lucida Console"/>
                          <w:color w:val="333333"/>
                          <w:w w:val="105"/>
                          <w:sz w:val="17"/>
                        </w:rPr>
                        <w:t>5000</w:t>
                      </w:r>
                      <w:r>
                        <w:rPr>
                          <w:rFonts w:ascii="Lucida Console"/>
                          <w:color w:val="333333"/>
                          <w:spacing w:val="-7"/>
                          <w:w w:val="105"/>
                          <w:sz w:val="17"/>
                        </w:rPr>
                        <w:t xml:space="preserve"> </w:t>
                      </w:r>
                      <w:r>
                        <w:rPr>
                          <w:rFonts w:ascii="Lucida Console"/>
                          <w:color w:val="333333"/>
                          <w:w w:val="105"/>
                          <w:sz w:val="17"/>
                        </w:rPr>
                        <w:t>||</w:t>
                      </w:r>
                      <w:r>
                        <w:rPr>
                          <w:rFonts w:ascii="Lucida Console"/>
                          <w:color w:val="333333"/>
                          <w:spacing w:val="-7"/>
                          <w:w w:val="105"/>
                          <w:sz w:val="17"/>
                        </w:rPr>
                        <w:t xml:space="preserve"> </w:t>
                      </w:r>
                      <w:r>
                        <w:rPr>
                          <w:rFonts w:ascii="Lucida Console"/>
                          <w:color w:val="333333"/>
                          <w:w w:val="105"/>
                          <w:sz w:val="17"/>
                        </w:rPr>
                        <w:t>sl1</w:t>
                      </w:r>
                      <w:r>
                        <w:rPr>
                          <w:rFonts w:ascii="Lucida Console"/>
                          <w:color w:val="333333"/>
                          <w:spacing w:val="-7"/>
                          <w:w w:val="105"/>
                          <w:sz w:val="17"/>
                        </w:rPr>
                        <w:t xml:space="preserve"> </w:t>
                      </w:r>
                      <w:r>
                        <w:rPr>
                          <w:rFonts w:ascii="Lucida Console"/>
                          <w:color w:val="333333"/>
                          <w:w w:val="105"/>
                          <w:sz w:val="17"/>
                        </w:rPr>
                        <w:t>!=</w:t>
                      </w:r>
                      <w:r>
                        <w:rPr>
                          <w:rFonts w:ascii="Lucida Console"/>
                          <w:color w:val="333333"/>
                          <w:spacing w:val="-7"/>
                          <w:w w:val="105"/>
                          <w:sz w:val="17"/>
                        </w:rPr>
                        <w:t xml:space="preserve"> </w:t>
                      </w:r>
                      <w:r>
                        <w:rPr>
                          <w:rFonts w:ascii="Lucida Console"/>
                          <w:color w:val="333333"/>
                          <w:w w:val="105"/>
                          <w:sz w:val="17"/>
                        </w:rPr>
                        <w:t>sl2</w:t>
                      </w:r>
                      <w:r>
                        <w:rPr>
                          <w:rFonts w:ascii="Lucida Console"/>
                          <w:color w:val="333333"/>
                          <w:spacing w:val="-7"/>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return</w:t>
                      </w:r>
                      <w:r>
                        <w:rPr>
                          <w:rFonts w:ascii="Lucida Console"/>
                          <w:color w:val="333333"/>
                          <w:spacing w:val="-22"/>
                          <w:w w:val="105"/>
                          <w:sz w:val="17"/>
                        </w:rPr>
                        <w:t xml:space="preserve"> </w:t>
                      </w:r>
                      <w:r>
                        <w:rPr>
                          <w:rFonts w:ascii="Lucida Console"/>
                          <w:color w:val="333333"/>
                          <w:w w:val="105"/>
                          <w:sz w:val="17"/>
                        </w:rPr>
                        <w:t>false</w:t>
                      </w:r>
                    </w:p>
                    <w:p>
                      <w:pPr>
                        <w:spacing w:before="0" w:line="169" w:lineRule="exact"/>
                        <w:ind w:left="603"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00"/>
                        <w:ind w:left="603" w:right="0" w:firstLine="0"/>
                        <w:jc w:val="left"/>
                        <w:rPr>
                          <w:rFonts w:hint="default" w:ascii="Lucida Console" w:hAnsi="Lucida Console" w:eastAsia="Lucida Console" w:cs="Lucida Console"/>
                          <w:sz w:val="17"/>
                          <w:szCs w:val="17"/>
                        </w:rPr>
                      </w:pPr>
                      <w:r>
                        <w:rPr>
                          <w:rFonts w:ascii="Lucida Console"/>
                          <w:color w:val="333333"/>
                          <w:w w:val="105"/>
                          <w:sz w:val="17"/>
                        </w:rPr>
                        <w:t>for _, v := range s1</w:t>
                      </w:r>
                      <w:r>
                        <w:rPr>
                          <w:rFonts w:ascii="Lucida Console"/>
                          <w:color w:val="333333"/>
                          <w:spacing w:val="-42"/>
                          <w:w w:val="105"/>
                          <w:sz w:val="17"/>
                        </w:rPr>
                        <w:t xml:space="preserve"> </w:t>
                      </w:r>
                      <w:r>
                        <w:rPr>
                          <w:rFonts w:ascii="Lucida Console"/>
                          <w:color w:val="333333"/>
                          <w:w w:val="105"/>
                          <w:sz w:val="17"/>
                        </w:rPr>
                        <w:t>{</w:t>
                      </w:r>
                    </w:p>
                    <w:p>
                      <w:pPr>
                        <w:spacing w:before="115" w:line="403" w:lineRule="auto"/>
                        <w:ind w:left="1449" w:right="1008" w:hanging="424"/>
                        <w:jc w:val="left"/>
                        <w:rPr>
                          <w:rFonts w:hint="default" w:ascii="Lucida Console" w:hAnsi="Lucida Console" w:eastAsia="Lucida Console" w:cs="Lucida Console"/>
                          <w:sz w:val="17"/>
                          <w:szCs w:val="17"/>
                        </w:rPr>
                      </w:pPr>
                      <w:r>
                        <w:rPr>
                          <w:rFonts w:ascii="Lucida Console"/>
                          <w:color w:val="333333"/>
                          <w:w w:val="105"/>
                          <w:sz w:val="17"/>
                        </w:rPr>
                        <w:t>if</w:t>
                      </w:r>
                      <w:r>
                        <w:rPr>
                          <w:rFonts w:ascii="Lucida Console"/>
                          <w:color w:val="333333"/>
                          <w:spacing w:val="-20"/>
                          <w:w w:val="105"/>
                          <w:sz w:val="17"/>
                        </w:rPr>
                        <w:t xml:space="preserve"> </w:t>
                      </w:r>
                      <w:r>
                        <w:rPr>
                          <w:rFonts w:ascii="Lucida Console"/>
                          <w:color w:val="333333"/>
                          <w:w w:val="105"/>
                          <w:sz w:val="17"/>
                        </w:rPr>
                        <w:t>strings.Count(s1,</w:t>
                      </w:r>
                      <w:r>
                        <w:rPr>
                          <w:rFonts w:ascii="Lucida Console"/>
                          <w:color w:val="333333"/>
                          <w:spacing w:val="-20"/>
                          <w:w w:val="105"/>
                          <w:sz w:val="17"/>
                        </w:rPr>
                        <w:t xml:space="preserve"> </w:t>
                      </w:r>
                      <w:r>
                        <w:rPr>
                          <w:rFonts w:ascii="Lucida Console"/>
                          <w:color w:val="333333"/>
                          <w:w w:val="105"/>
                          <w:sz w:val="17"/>
                        </w:rPr>
                        <w:t>string(v))</w:t>
                      </w:r>
                      <w:r>
                        <w:rPr>
                          <w:rFonts w:ascii="Lucida Console"/>
                          <w:color w:val="333333"/>
                          <w:spacing w:val="-20"/>
                          <w:w w:val="105"/>
                          <w:sz w:val="17"/>
                        </w:rPr>
                        <w:t xml:space="preserve"> </w:t>
                      </w:r>
                      <w:r>
                        <w:rPr>
                          <w:rFonts w:ascii="Lucida Console"/>
                          <w:color w:val="333333"/>
                          <w:w w:val="105"/>
                          <w:sz w:val="17"/>
                        </w:rPr>
                        <w:t>!=</w:t>
                      </w:r>
                      <w:r>
                        <w:rPr>
                          <w:rFonts w:ascii="Lucida Console"/>
                          <w:color w:val="333333"/>
                          <w:spacing w:val="-20"/>
                          <w:w w:val="105"/>
                          <w:sz w:val="17"/>
                        </w:rPr>
                        <w:t xml:space="preserve"> </w:t>
                      </w:r>
                      <w:r>
                        <w:rPr>
                          <w:rFonts w:ascii="Lucida Console"/>
                          <w:color w:val="333333"/>
                          <w:w w:val="105"/>
                          <w:sz w:val="17"/>
                        </w:rPr>
                        <w:t>strings.Count(s2,</w:t>
                      </w:r>
                      <w:r>
                        <w:rPr>
                          <w:rFonts w:ascii="Lucida Console"/>
                          <w:color w:val="333333"/>
                          <w:spacing w:val="-20"/>
                          <w:w w:val="105"/>
                          <w:sz w:val="17"/>
                        </w:rPr>
                        <w:t xml:space="preserve"> </w:t>
                      </w:r>
                      <w:r>
                        <w:rPr>
                          <w:rFonts w:ascii="Lucida Console"/>
                          <w:color w:val="333333"/>
                          <w:w w:val="105"/>
                          <w:sz w:val="17"/>
                        </w:rPr>
                        <w:t>string(v))</w:t>
                      </w:r>
                      <w:r>
                        <w:rPr>
                          <w:rFonts w:ascii="Lucida Console"/>
                          <w:color w:val="333333"/>
                          <w:spacing w:val="-20"/>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return</w:t>
                      </w:r>
                      <w:r>
                        <w:rPr>
                          <w:rFonts w:ascii="Lucida Console"/>
                          <w:color w:val="333333"/>
                          <w:spacing w:val="-22"/>
                          <w:w w:val="105"/>
                          <w:sz w:val="17"/>
                        </w:rPr>
                        <w:t xml:space="preserve"> </w:t>
                      </w:r>
                      <w:r>
                        <w:rPr>
                          <w:rFonts w:ascii="Lucida Console"/>
                          <w:color w:val="333333"/>
                          <w:w w:val="105"/>
                          <w:sz w:val="17"/>
                        </w:rPr>
                        <w:t>false</w:t>
                      </w:r>
                    </w:p>
                    <w:p>
                      <w:pPr>
                        <w:spacing w:before="0" w:line="154" w:lineRule="exact"/>
                        <w:ind w:left="1026"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603"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603" w:right="0" w:firstLine="0"/>
                        <w:jc w:val="left"/>
                        <w:rPr>
                          <w:rFonts w:hint="default" w:ascii="Lucida Console" w:hAnsi="Lucida Console" w:eastAsia="Lucida Console" w:cs="Lucida Console"/>
                          <w:sz w:val="17"/>
                          <w:szCs w:val="17"/>
                        </w:rPr>
                      </w:pPr>
                      <w:r>
                        <w:rPr>
                          <w:rFonts w:ascii="Lucida Console"/>
                          <w:color w:val="333333"/>
                          <w:w w:val="105"/>
                          <w:sz w:val="17"/>
                        </w:rPr>
                        <w:t>return</w:t>
                      </w:r>
                      <w:r>
                        <w:rPr>
                          <w:rFonts w:ascii="Lucida Console"/>
                          <w:color w:val="333333"/>
                          <w:spacing w:val="-21"/>
                          <w:w w:val="105"/>
                          <w:sz w:val="17"/>
                        </w:rPr>
                        <w:t xml:space="preserve"> </w:t>
                      </w:r>
                      <w:r>
                        <w:rPr>
                          <w:rFonts w:ascii="Lucida Console"/>
                          <w:color w:val="333333"/>
                          <w:w w:val="105"/>
                          <w:sz w:val="17"/>
                        </w:rPr>
                        <w:t>true</w:t>
                      </w:r>
                    </w:p>
                    <w:p>
                      <w:pPr>
                        <w:spacing w:before="115"/>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line="312" w:lineRule="exact"/>
        <w:ind w:left="345" w:right="217"/>
        <w:jc w:val="left"/>
      </w:pPr>
      <w:r>
        <w:rPr>
          <w:rFonts w:hint="default" w:ascii="Noto Sans" w:hAnsi="Noto Sans" w:eastAsia="Noto Sans" w:cs="Noto Sans"/>
          <w:color w:val="333333"/>
          <w:w w:val="105"/>
        </w:rPr>
        <w:t>4.</w:t>
      </w:r>
      <w:r>
        <w:rPr>
          <w:rFonts w:hint="default" w:ascii="Noto Sans" w:hAnsi="Noto Sans" w:eastAsia="Noto Sans" w:cs="Noto Sans"/>
          <w:color w:val="333333"/>
          <w:spacing w:val="-20"/>
          <w:w w:val="105"/>
        </w:rPr>
        <w:t xml:space="preserve"> </w:t>
      </w:r>
      <w:r>
        <w:rPr>
          <w:color w:val="333333"/>
          <w:w w:val="105"/>
        </w:rPr>
        <w:t>源码解析</w:t>
      </w:r>
    </w:p>
    <w:p>
      <w:pPr>
        <w:pStyle w:val="4"/>
        <w:spacing w:before="146" w:line="240" w:lineRule="auto"/>
        <w:ind w:right="0"/>
        <w:jc w:val="both"/>
      </w:pPr>
      <w:r>
        <w:rPr>
          <w:color w:val="333333"/>
        </w:rPr>
        <w:t>使⽤</w:t>
      </w:r>
      <w:r>
        <w:rPr>
          <w:rFonts w:hint="default" w:ascii="Noto Sans" w:hAnsi="Noto Sans" w:eastAsia="Noto Sans" w:cs="Noto Sans"/>
          <w:color w:val="333333"/>
        </w:rPr>
        <w:t>golang</w:t>
      </w:r>
      <w:r>
        <w:rPr>
          <w:color w:val="333333"/>
        </w:rPr>
        <w:t xml:space="preserve">内置⽅法   </w:t>
      </w:r>
      <w:r>
        <w:rPr>
          <w:rFonts w:hint="default" w:ascii="Noto Sans" w:hAnsi="Noto Sans" w:eastAsia="Noto Sans" w:cs="Noto Sans"/>
          <w:color w:val="333333"/>
        </w:rPr>
        <w:t>strings.Count</w:t>
      </w:r>
      <w:r>
        <w:rPr>
          <w:rFonts w:hint="default" w:ascii="Noto Sans" w:hAnsi="Noto Sans" w:eastAsia="Noto Sans" w:cs="Noto Sans"/>
          <w:color w:val="333333"/>
          <w:spacing w:val="4"/>
        </w:rPr>
        <w:t xml:space="preserve"> </w:t>
      </w:r>
      <w:r>
        <w:rPr>
          <w:color w:val="333333"/>
        </w:rPr>
        <w:t>来判断字符是否⼀致</w:t>
      </w:r>
    </w:p>
    <w:p>
      <w:pPr>
        <w:pStyle w:val="3"/>
        <w:tabs>
          <w:tab w:val="left" w:pos="9049"/>
        </w:tabs>
        <w:spacing w:before="46" w:line="240" w:lineRule="auto"/>
        <w:ind w:right="0"/>
        <w:jc w:val="both"/>
        <w:rPr>
          <w:b w:val="0"/>
          <w:bCs w:val="0"/>
        </w:rPr>
      </w:pPr>
      <w:bookmarkStart w:id="41" w:name="字符串替换问题  "/>
      <w:bookmarkEnd w:id="41"/>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字符串替换问题</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0"/>
          <w:w w:val="105"/>
        </w:rPr>
        <w:t xml:space="preserve"> </w:t>
      </w:r>
      <w:r>
        <w:rPr>
          <w:color w:val="333333"/>
          <w:w w:val="105"/>
        </w:rPr>
        <w:t>问题描述</w:t>
      </w:r>
    </w:p>
    <w:p>
      <w:pPr>
        <w:pStyle w:val="4"/>
        <w:spacing w:before="156" w:line="316" w:lineRule="exact"/>
        <w:ind w:right="184" w:firstLine="50"/>
        <w:jc w:val="both"/>
      </w:pPr>
      <w:r>
        <w:rPr>
          <w:color w:val="333333"/>
        </w:rPr>
        <w:t>请编写⼀个⽅法，将字符串中的空格全部替换为</w:t>
      </w:r>
      <w:r>
        <w:rPr>
          <w:rFonts w:hint="default" w:ascii="Noto Sans" w:hAnsi="Noto Sans" w:eastAsia="Noto Sans" w:cs="Noto Sans"/>
          <w:color w:val="333333"/>
        </w:rPr>
        <w:t>“%20”</w:t>
      </w:r>
      <w:r>
        <w:rPr>
          <w:color w:val="333333"/>
        </w:rPr>
        <w:t>。 假定该字符串有⾜够的空间存</w:t>
      </w:r>
      <w:r>
        <w:rPr>
          <w:color w:val="333333"/>
          <w:spacing w:val="40"/>
        </w:rPr>
        <w:t xml:space="preserve"> </w:t>
      </w:r>
      <w:r>
        <w:rPr>
          <w:color w:val="333333"/>
        </w:rPr>
        <w:t>放新增的字符，</w:t>
      </w:r>
      <w:r>
        <w:rPr>
          <w:color w:val="333333"/>
          <w:w w:val="102"/>
        </w:rPr>
        <w:t xml:space="preserve"> </w:t>
      </w:r>
      <w:r>
        <w:rPr>
          <w:color w:val="333333"/>
        </w:rPr>
        <w:t>并且知道字符串的真实⻓度</w:t>
      </w:r>
      <w:r>
        <w:rPr>
          <w:rFonts w:hint="default" w:ascii="Noto Sans" w:hAnsi="Noto Sans" w:eastAsia="Noto Sans" w:cs="Noto Sans"/>
          <w:color w:val="333333"/>
        </w:rPr>
        <w:t>(</w:t>
      </w:r>
      <w:r>
        <w:rPr>
          <w:color w:val="333333"/>
        </w:rPr>
        <w:t>⼩于等于</w:t>
      </w:r>
      <w:r>
        <w:rPr>
          <w:rFonts w:hint="default" w:ascii="Noto Sans" w:hAnsi="Noto Sans" w:eastAsia="Noto Sans" w:cs="Noto Sans"/>
          <w:color w:val="333333"/>
        </w:rPr>
        <w:t>1000)</w:t>
      </w:r>
      <w:r>
        <w:rPr>
          <w:color w:val="333333"/>
        </w:rPr>
        <w:t>，同时保证字符串由【⼤⼩</w:t>
      </w:r>
      <w:r>
        <w:rPr>
          <w:color w:val="333333"/>
          <w:spacing w:val="33"/>
        </w:rPr>
        <w:t xml:space="preserve"> </w:t>
      </w:r>
      <w:r>
        <w:rPr>
          <w:color w:val="333333"/>
        </w:rPr>
        <w:t>写的英⽂字⺟组成】。</w:t>
      </w:r>
      <w:r>
        <w:rPr>
          <w:color w:val="333333"/>
          <w:spacing w:val="33"/>
        </w:rPr>
        <w:t xml:space="preserve"> </w:t>
      </w:r>
      <w:r>
        <w:rPr>
          <w:color w:val="333333"/>
        </w:rPr>
        <w:t>给定⼀个</w:t>
      </w:r>
      <w:r>
        <w:rPr>
          <w:color w:val="333333"/>
          <w:spacing w:val="-30"/>
        </w:rPr>
        <w:t xml:space="preserve"> </w:t>
      </w:r>
      <w:r>
        <w:rPr>
          <w:rFonts w:hint="default" w:ascii="Noto Sans" w:hAnsi="Noto Sans" w:eastAsia="Noto Sans" w:cs="Noto Sans"/>
          <w:color w:val="333333"/>
        </w:rPr>
        <w:t>string</w:t>
      </w:r>
      <w:r>
        <w:rPr>
          <w:color w:val="333333"/>
        </w:rPr>
        <w:t>为原始的串，返回替换后的</w:t>
      </w:r>
      <w:r>
        <w:rPr>
          <w:rFonts w:hint="default" w:ascii="Noto Sans" w:hAnsi="Noto Sans" w:eastAsia="Noto Sans" w:cs="Noto Sans"/>
          <w:color w:val="333333"/>
        </w:rPr>
        <w:t>string</w:t>
      </w:r>
      <w:r>
        <w:rPr>
          <w:color w:val="333333"/>
        </w:rPr>
        <w:t>。</w:t>
      </w:r>
    </w:p>
    <w:p>
      <w:pPr>
        <w:pStyle w:val="4"/>
        <w:spacing w:before="123" w:line="333" w:lineRule="auto"/>
        <w:ind w:left="160" w:right="3549" w:firstLine="184"/>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
          <w:w w:val="105"/>
        </w:rPr>
        <w:t xml:space="preserve"> </w:t>
      </w:r>
      <w:r>
        <w:rPr>
          <w:color w:val="333333"/>
          <w:w w:val="105"/>
        </w:rPr>
        <w:t>解题思路</w:t>
      </w:r>
      <w:r>
        <w:rPr>
          <w:color w:val="333333"/>
          <w:w w:val="102"/>
        </w:rPr>
        <w:t xml:space="preserve"> </w:t>
      </w:r>
      <w:r>
        <w:rPr>
          <w:color w:val="333333"/>
        </w:rPr>
        <w:t>两个问题，第⼀个是只能是英⽂字⺟，第⼆个是替换空格。</w:t>
      </w:r>
    </w:p>
    <w:p>
      <w:pPr>
        <w:pStyle w:val="4"/>
        <w:spacing w:before="54"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0"/>
          <w:w w:val="105"/>
        </w:rPr>
        <w:t xml:space="preserve"> </w:t>
      </w:r>
      <w:r>
        <w:rPr>
          <w:color w:val="333333"/>
          <w:w w:val="105"/>
        </w:rPr>
        <w:t>源码参考</w:t>
      </w:r>
    </w:p>
    <w:p>
      <w:pPr>
        <w:spacing w:before="3" w:line="240" w:lineRule="auto"/>
        <w:rPr>
          <w:rFonts w:hint="default" w:ascii="微软雅黑" w:hAnsi="微软雅黑" w:eastAsia="微软雅黑" w:cs="微软雅黑"/>
          <w:sz w:val="14"/>
          <w:szCs w:val="14"/>
        </w:rPr>
      </w:pPr>
    </w:p>
    <w:p>
      <w:pPr>
        <w:spacing w:line="333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66"/>
          <w:sz w:val="20"/>
          <w:szCs w:val="20"/>
        </w:rPr>
        <w:pict>
          <v:group id="_x0000_s1260" o:spid="_x0000_s1260" o:spt="203" style="height:166.5pt;width:447pt;" coordsize="8940,3330">
            <o:lock v:ext="edit"/>
            <v:group id="_x0000_s1261" o:spid="_x0000_s1261" o:spt="203" style="position:absolute;left:8;top:8;height:3315;width:8925;" coordorigin="8,8" coordsize="8925,3315">
              <o:lock v:ext="edit"/>
              <v:shape id="_x0000_s1262" o:spid="_x0000_s1262" style="position:absolute;left:8;top:8;height:3315;width:8925;" fillcolor="#F7F7F7" filled="t" stroked="f" coordorigin="8,8" coordsize="8925,3315" path="m8900,3322l40,3322,35,3322,8,3290,8,40,40,8,8900,8,8932,40,8932,3290,8900,3322xe">
                <v:path arrowok="t"/>
                <v:fill on="t" focussize="0,0"/>
                <v:stroke on="f"/>
                <v:imagedata o:title=""/>
                <o:lock v:ext="edit"/>
              </v:shape>
            </v:group>
            <v:group id="_x0000_s1263" o:spid="_x0000_s1263" o:spt="203" style="position:absolute;left:8;top:8;height:3315;width:8925;" coordorigin="8,8" coordsize="8925,3315">
              <o:lock v:ext="edit"/>
              <v:shape id="_x0000_s1264" o:spid="_x0000_s1264" style="position:absolute;left:8;top:8;height:3315;width:8925;" filled="f" stroked="t" coordorigin="8,8" coordsize="8925,3315" path="m8,3285l8,45,8,40,8,35,10,31,12,26,15,22,18,18,22,15,26,12,31,10,35,8,40,8,45,8,8895,8,8900,8,8905,8,8909,10,8914,12,8918,15,8922,18,8925,22,8933,45,8933,3285,8932,3290,8932,3295,8930,3299,8928,3304,8909,3320,8905,3322,8900,3322,8895,3323,45,3323,40,3322,35,3322,31,3320,26,3318,10,3299,8,3295,8,3290,8,3285xe">
                <v:path arrowok="t"/>
                <v:fill on="f" focussize="0,0"/>
                <v:stroke color="#E7E9EC"/>
                <v:imagedata o:title=""/>
                <o:lock v:ext="edit"/>
              </v:shape>
            </v:group>
            <v:group id="_x0000_s1265" o:spid="_x0000_s1265" o:spt="203" style="position:absolute;left:75;top:135;height:3090;width:2;" coordorigin="75,135" coordsize="2,3090">
              <o:lock v:ext="edit"/>
              <v:shape id="_x0000_s1266" o:spid="_x0000_s1266" style="position:absolute;left:75;top:135;height:3090;width:2;" fillcolor="#F7F7F7" filled="t" stroked="f" coordorigin="75,135" coordsize="0,3090" path="m75,135l75,3225,75,135xe">
                <v:path arrowok="t"/>
                <v:fill on="t" focussize="0,0"/>
                <v:stroke on="f"/>
                <v:imagedata o:title=""/>
                <o:lock v:ext="edit"/>
              </v:shape>
            </v:group>
            <v:group id="_x0000_s1267" o:spid="_x0000_s1267" o:spt="203" style="position:absolute;left:75;top:135;height:3090;width:8790;" coordorigin="75,135" coordsize="8790,3090">
              <o:lock v:ext="edit"/>
              <v:shape id="_x0000_s1268" o:spid="_x0000_s1268" style="position:absolute;left:75;top:135;height:3090;width:8790;" fillcolor="#F7F7F7" filled="t" stroked="f" coordorigin="75,135" coordsize="8790,3090" path="m75,135l8865,135,8865,3225,75,3225,75,135xe">
                <v:path arrowok="t"/>
                <v:fill on="t" focussize="0,0"/>
                <v:stroke on="f"/>
                <v:imagedata o:title=""/>
                <o:lock v:ext="edit"/>
              </v:shape>
              <v:shape id="_x0000_s1269" o:spid="_x0000_s1269" o:spt="202" type="#_x0000_t202" style="position:absolute;left:8;top:8;height:3315;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sz w:val="9"/>
                          <w:szCs w:val="9"/>
                        </w:rPr>
                      </w:pPr>
                    </w:p>
                    <w:p>
                      <w:pPr>
                        <w:spacing w:before="0" w:line="403" w:lineRule="auto"/>
                        <w:ind w:left="603" w:right="4075" w:hanging="424"/>
                        <w:jc w:val="left"/>
                        <w:rPr>
                          <w:rFonts w:hint="default" w:ascii="Lucida Console" w:hAnsi="Lucida Console" w:eastAsia="Lucida Console" w:cs="Lucida Console"/>
                          <w:sz w:val="17"/>
                          <w:szCs w:val="17"/>
                        </w:rPr>
                      </w:pPr>
                      <w:r>
                        <w:rPr>
                          <w:rFonts w:ascii="Lucida Console"/>
                          <w:color w:val="333333"/>
                          <w:w w:val="105"/>
                          <w:sz w:val="17"/>
                        </w:rPr>
                        <w:t>func</w:t>
                      </w:r>
                      <w:r>
                        <w:rPr>
                          <w:rFonts w:ascii="Lucida Console"/>
                          <w:color w:val="333333"/>
                          <w:spacing w:val="-16"/>
                          <w:w w:val="105"/>
                          <w:sz w:val="17"/>
                        </w:rPr>
                        <w:t xml:space="preserve"> </w:t>
                      </w:r>
                      <w:r>
                        <w:rPr>
                          <w:rFonts w:ascii="Lucida Console"/>
                          <w:color w:val="333333"/>
                          <w:w w:val="105"/>
                          <w:sz w:val="17"/>
                        </w:rPr>
                        <w:t>replaceBlank(s</w:t>
                      </w:r>
                      <w:r>
                        <w:rPr>
                          <w:rFonts w:ascii="Lucida Console"/>
                          <w:color w:val="333333"/>
                          <w:spacing w:val="-16"/>
                          <w:w w:val="105"/>
                          <w:sz w:val="17"/>
                        </w:rPr>
                        <w:t xml:space="preserve"> </w:t>
                      </w:r>
                      <w:r>
                        <w:rPr>
                          <w:rFonts w:ascii="Lucida Console"/>
                          <w:color w:val="333333"/>
                          <w:w w:val="105"/>
                          <w:sz w:val="17"/>
                        </w:rPr>
                        <w:t>string)</w:t>
                      </w:r>
                      <w:r>
                        <w:rPr>
                          <w:rFonts w:ascii="Lucida Console"/>
                          <w:color w:val="333333"/>
                          <w:spacing w:val="-16"/>
                          <w:w w:val="105"/>
                          <w:sz w:val="17"/>
                        </w:rPr>
                        <w:t xml:space="preserve"> </w:t>
                      </w:r>
                      <w:r>
                        <w:rPr>
                          <w:rFonts w:ascii="Lucida Console"/>
                          <w:color w:val="333333"/>
                          <w:w w:val="105"/>
                          <w:sz w:val="17"/>
                        </w:rPr>
                        <w:t>(string,</w:t>
                      </w:r>
                      <w:r>
                        <w:rPr>
                          <w:rFonts w:ascii="Lucida Console"/>
                          <w:color w:val="333333"/>
                          <w:spacing w:val="-16"/>
                          <w:w w:val="105"/>
                          <w:sz w:val="17"/>
                        </w:rPr>
                        <w:t xml:space="preserve"> </w:t>
                      </w:r>
                      <w:r>
                        <w:rPr>
                          <w:rFonts w:ascii="Lucida Console"/>
                          <w:color w:val="333333"/>
                          <w:w w:val="105"/>
                          <w:sz w:val="17"/>
                        </w:rPr>
                        <w:t>bool)</w:t>
                      </w:r>
                      <w:r>
                        <w:rPr>
                          <w:rFonts w:ascii="Lucida Console"/>
                          <w:color w:val="333333"/>
                          <w:spacing w:val="-16"/>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if len([]rune(s)) &gt; 1000</w:t>
                      </w:r>
                      <w:r>
                        <w:rPr>
                          <w:rFonts w:ascii="Lucida Console"/>
                          <w:color w:val="333333"/>
                          <w:spacing w:val="-49"/>
                          <w:w w:val="105"/>
                          <w:sz w:val="17"/>
                        </w:rPr>
                        <w:t xml:space="preserve"> </w:t>
                      </w:r>
                      <w:r>
                        <w:rPr>
                          <w:rFonts w:ascii="Lucida Console"/>
                          <w:color w:val="333333"/>
                          <w:w w:val="105"/>
                          <w:sz w:val="17"/>
                        </w:rPr>
                        <w:t>{</w:t>
                      </w:r>
                    </w:p>
                    <w:p>
                      <w:pPr>
                        <w:spacing w:before="0" w:line="169" w:lineRule="exact"/>
                        <w:ind w:left="1026" w:right="0" w:firstLine="0"/>
                        <w:jc w:val="left"/>
                        <w:rPr>
                          <w:rFonts w:hint="default" w:ascii="Lucida Console" w:hAnsi="Lucida Console" w:eastAsia="Lucida Console" w:cs="Lucida Console"/>
                          <w:sz w:val="17"/>
                          <w:szCs w:val="17"/>
                        </w:rPr>
                      </w:pPr>
                      <w:r>
                        <w:rPr>
                          <w:rFonts w:ascii="Lucida Console"/>
                          <w:color w:val="333333"/>
                          <w:w w:val="105"/>
                          <w:sz w:val="17"/>
                        </w:rPr>
                        <w:t>return s,</w:t>
                      </w:r>
                      <w:r>
                        <w:rPr>
                          <w:rFonts w:ascii="Lucida Console"/>
                          <w:color w:val="333333"/>
                          <w:spacing w:val="-28"/>
                          <w:w w:val="105"/>
                          <w:sz w:val="17"/>
                        </w:rPr>
                        <w:t xml:space="preserve"> </w:t>
                      </w:r>
                      <w:r>
                        <w:rPr>
                          <w:rFonts w:ascii="Lucida Console"/>
                          <w:color w:val="333333"/>
                          <w:w w:val="105"/>
                          <w:sz w:val="17"/>
                        </w:rPr>
                        <w:t>false</w:t>
                      </w:r>
                    </w:p>
                    <w:p>
                      <w:pPr>
                        <w:spacing w:before="100"/>
                        <w:ind w:left="603"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603" w:right="0" w:firstLine="0"/>
                        <w:jc w:val="left"/>
                        <w:rPr>
                          <w:rFonts w:hint="default" w:ascii="Lucida Console" w:hAnsi="Lucida Console" w:eastAsia="Lucida Console" w:cs="Lucida Console"/>
                          <w:sz w:val="17"/>
                          <w:szCs w:val="17"/>
                        </w:rPr>
                      </w:pPr>
                      <w:r>
                        <w:rPr>
                          <w:rFonts w:ascii="Lucida Console"/>
                          <w:color w:val="333333"/>
                          <w:w w:val="105"/>
                          <w:sz w:val="17"/>
                        </w:rPr>
                        <w:t>for _, v := range s</w:t>
                      </w:r>
                      <w:r>
                        <w:rPr>
                          <w:rFonts w:ascii="Lucida Console"/>
                          <w:color w:val="333333"/>
                          <w:spacing w:val="-40"/>
                          <w:w w:val="105"/>
                          <w:sz w:val="17"/>
                        </w:rPr>
                        <w:t xml:space="preserve"> </w:t>
                      </w:r>
                      <w:r>
                        <w:rPr>
                          <w:rFonts w:ascii="Lucida Console"/>
                          <w:color w:val="333333"/>
                          <w:w w:val="105"/>
                          <w:sz w:val="17"/>
                        </w:rPr>
                        <w:t>{</w:t>
                      </w:r>
                    </w:p>
                    <w:p>
                      <w:pPr>
                        <w:spacing w:before="115" w:line="403" w:lineRule="auto"/>
                        <w:ind w:left="1449" w:right="2277" w:hanging="424"/>
                        <w:jc w:val="left"/>
                        <w:rPr>
                          <w:rFonts w:hint="default" w:ascii="Lucida Console" w:hAnsi="Lucida Console" w:eastAsia="Lucida Console" w:cs="Lucida Console"/>
                          <w:sz w:val="17"/>
                          <w:szCs w:val="17"/>
                        </w:rPr>
                      </w:pPr>
                      <w:r>
                        <w:rPr>
                          <w:rFonts w:ascii="Lucida Console"/>
                          <w:color w:val="333333"/>
                          <w:w w:val="105"/>
                          <w:sz w:val="17"/>
                        </w:rPr>
                        <w:t>if</w:t>
                      </w:r>
                      <w:r>
                        <w:rPr>
                          <w:rFonts w:ascii="Lucida Console"/>
                          <w:color w:val="333333"/>
                          <w:spacing w:val="-11"/>
                          <w:w w:val="105"/>
                          <w:sz w:val="17"/>
                        </w:rPr>
                        <w:t xml:space="preserve"> </w:t>
                      </w:r>
                      <w:r>
                        <w:rPr>
                          <w:rFonts w:ascii="Lucida Console"/>
                          <w:color w:val="333333"/>
                          <w:w w:val="105"/>
                          <w:sz w:val="17"/>
                        </w:rPr>
                        <w:t>string(v)</w:t>
                      </w:r>
                      <w:r>
                        <w:rPr>
                          <w:rFonts w:ascii="Lucida Console"/>
                          <w:color w:val="333333"/>
                          <w:spacing w:val="-11"/>
                          <w:w w:val="105"/>
                          <w:sz w:val="17"/>
                        </w:rPr>
                        <w:t xml:space="preserve"> </w:t>
                      </w:r>
                      <w:r>
                        <w:rPr>
                          <w:rFonts w:ascii="Lucida Console"/>
                          <w:color w:val="333333"/>
                          <w:w w:val="105"/>
                          <w:sz w:val="17"/>
                        </w:rPr>
                        <w:t>!=</w:t>
                      </w:r>
                      <w:r>
                        <w:rPr>
                          <w:rFonts w:ascii="Lucida Console"/>
                          <w:color w:val="333333"/>
                          <w:spacing w:val="-11"/>
                          <w:w w:val="105"/>
                          <w:sz w:val="17"/>
                        </w:rPr>
                        <w:t xml:space="preserve"> </w:t>
                      </w:r>
                      <w:r>
                        <w:rPr>
                          <w:rFonts w:ascii="Lucida Console"/>
                          <w:color w:val="333333"/>
                          <w:w w:val="105"/>
                          <w:sz w:val="17"/>
                        </w:rPr>
                        <w:t>"</w:t>
                      </w:r>
                      <w:r>
                        <w:rPr>
                          <w:rFonts w:ascii="Lucida Console"/>
                          <w:color w:val="333333"/>
                          <w:spacing w:val="-11"/>
                          <w:w w:val="105"/>
                          <w:sz w:val="17"/>
                        </w:rPr>
                        <w:t xml:space="preserve"> </w:t>
                      </w:r>
                      <w:r>
                        <w:rPr>
                          <w:rFonts w:ascii="Lucida Console"/>
                          <w:color w:val="333333"/>
                          <w:w w:val="105"/>
                          <w:sz w:val="17"/>
                        </w:rPr>
                        <w:t>"</w:t>
                      </w:r>
                      <w:r>
                        <w:rPr>
                          <w:rFonts w:ascii="Lucida Console"/>
                          <w:color w:val="333333"/>
                          <w:spacing w:val="-11"/>
                          <w:w w:val="105"/>
                          <w:sz w:val="17"/>
                        </w:rPr>
                        <w:t xml:space="preserve"> </w:t>
                      </w:r>
                      <w:r>
                        <w:rPr>
                          <w:rFonts w:ascii="Lucida Console"/>
                          <w:color w:val="333333"/>
                          <w:w w:val="105"/>
                          <w:sz w:val="17"/>
                        </w:rPr>
                        <w:t>&amp;&amp;</w:t>
                      </w:r>
                      <w:r>
                        <w:rPr>
                          <w:rFonts w:ascii="Lucida Console"/>
                          <w:color w:val="333333"/>
                          <w:spacing w:val="-11"/>
                          <w:w w:val="105"/>
                          <w:sz w:val="17"/>
                        </w:rPr>
                        <w:t xml:space="preserve"> </w:t>
                      </w:r>
                      <w:r>
                        <w:rPr>
                          <w:rFonts w:ascii="Lucida Console"/>
                          <w:color w:val="333333"/>
                          <w:w w:val="105"/>
                          <w:sz w:val="17"/>
                        </w:rPr>
                        <w:t>unicode.IsLetter(v)</w:t>
                      </w:r>
                      <w:r>
                        <w:rPr>
                          <w:rFonts w:ascii="Lucida Console"/>
                          <w:color w:val="333333"/>
                          <w:spacing w:val="-11"/>
                          <w:w w:val="105"/>
                          <w:sz w:val="17"/>
                        </w:rPr>
                        <w:t xml:space="preserve"> </w:t>
                      </w:r>
                      <w:r>
                        <w:rPr>
                          <w:rFonts w:ascii="Lucida Console"/>
                          <w:color w:val="333333"/>
                          <w:w w:val="105"/>
                          <w:sz w:val="17"/>
                        </w:rPr>
                        <w:t>==</w:t>
                      </w:r>
                      <w:r>
                        <w:rPr>
                          <w:rFonts w:ascii="Lucida Console"/>
                          <w:color w:val="333333"/>
                          <w:spacing w:val="-11"/>
                          <w:w w:val="105"/>
                          <w:sz w:val="17"/>
                        </w:rPr>
                        <w:t xml:space="preserve"> </w:t>
                      </w:r>
                      <w:r>
                        <w:rPr>
                          <w:rFonts w:ascii="Lucida Console"/>
                          <w:color w:val="333333"/>
                          <w:w w:val="105"/>
                          <w:sz w:val="17"/>
                        </w:rPr>
                        <w:t>false</w:t>
                      </w:r>
                      <w:r>
                        <w:rPr>
                          <w:rFonts w:ascii="Lucida Console"/>
                          <w:color w:val="333333"/>
                          <w:spacing w:val="-11"/>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return s,</w:t>
                      </w:r>
                      <w:r>
                        <w:rPr>
                          <w:rFonts w:ascii="Lucida Console"/>
                          <w:color w:val="333333"/>
                          <w:spacing w:val="-28"/>
                          <w:w w:val="105"/>
                          <w:sz w:val="17"/>
                        </w:rPr>
                        <w:t xml:space="preserve"> </w:t>
                      </w:r>
                      <w:r>
                        <w:rPr>
                          <w:rFonts w:ascii="Lucida Console"/>
                          <w:color w:val="333333"/>
                          <w:w w:val="105"/>
                          <w:sz w:val="17"/>
                        </w:rPr>
                        <w:t>false</w:t>
                      </w:r>
                    </w:p>
                    <w:p>
                      <w:pPr>
                        <w:spacing w:before="0" w:line="154" w:lineRule="exact"/>
                        <w:ind w:left="1026"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603"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603" w:right="0" w:firstLine="0"/>
                        <w:jc w:val="left"/>
                        <w:rPr>
                          <w:rFonts w:hint="default" w:ascii="Lucida Console" w:hAnsi="Lucida Console" w:eastAsia="Lucida Console" w:cs="Lucida Console"/>
                          <w:sz w:val="17"/>
                          <w:szCs w:val="17"/>
                        </w:rPr>
                      </w:pPr>
                      <w:r>
                        <w:rPr>
                          <w:rFonts w:ascii="Lucida Console"/>
                          <w:color w:val="333333"/>
                          <w:w w:val="105"/>
                          <w:sz w:val="17"/>
                        </w:rPr>
                        <w:t>return</w:t>
                      </w:r>
                      <w:r>
                        <w:rPr>
                          <w:rFonts w:ascii="Lucida Console"/>
                          <w:color w:val="333333"/>
                          <w:spacing w:val="-15"/>
                          <w:w w:val="105"/>
                          <w:sz w:val="17"/>
                        </w:rPr>
                        <w:t xml:space="preserve"> </w:t>
                      </w:r>
                      <w:r>
                        <w:rPr>
                          <w:rFonts w:ascii="Lucida Console"/>
                          <w:color w:val="333333"/>
                          <w:w w:val="105"/>
                          <w:sz w:val="17"/>
                        </w:rPr>
                        <w:t>strings.Replace(s,</w:t>
                      </w:r>
                      <w:r>
                        <w:rPr>
                          <w:rFonts w:ascii="Lucida Console"/>
                          <w:color w:val="333333"/>
                          <w:spacing w:val="-15"/>
                          <w:w w:val="105"/>
                          <w:sz w:val="17"/>
                        </w:rPr>
                        <w:t xml:space="preserve"> </w:t>
                      </w:r>
                      <w:r>
                        <w:rPr>
                          <w:rFonts w:ascii="Lucida Console"/>
                          <w:color w:val="333333"/>
                          <w:w w:val="105"/>
                          <w:sz w:val="17"/>
                        </w:rPr>
                        <w:t>"</w:t>
                      </w:r>
                      <w:r>
                        <w:rPr>
                          <w:rFonts w:ascii="Lucida Console"/>
                          <w:color w:val="333333"/>
                          <w:spacing w:val="-15"/>
                          <w:w w:val="105"/>
                          <w:sz w:val="17"/>
                        </w:rPr>
                        <w:t xml:space="preserve"> </w:t>
                      </w:r>
                      <w:r>
                        <w:rPr>
                          <w:rFonts w:ascii="Lucida Console"/>
                          <w:color w:val="333333"/>
                          <w:w w:val="105"/>
                          <w:sz w:val="17"/>
                        </w:rPr>
                        <w:t>",</w:t>
                      </w:r>
                      <w:r>
                        <w:rPr>
                          <w:rFonts w:ascii="Lucida Console"/>
                          <w:color w:val="333333"/>
                          <w:spacing w:val="-15"/>
                          <w:w w:val="105"/>
                          <w:sz w:val="17"/>
                        </w:rPr>
                        <w:t xml:space="preserve"> </w:t>
                      </w:r>
                      <w:r>
                        <w:rPr>
                          <w:rFonts w:ascii="Lucida Console"/>
                          <w:color w:val="333333"/>
                          <w:w w:val="105"/>
                          <w:sz w:val="17"/>
                        </w:rPr>
                        <w:t>"%20",</w:t>
                      </w:r>
                      <w:r>
                        <w:rPr>
                          <w:rFonts w:ascii="Lucida Console"/>
                          <w:color w:val="333333"/>
                          <w:spacing w:val="-15"/>
                          <w:w w:val="105"/>
                          <w:sz w:val="17"/>
                        </w:rPr>
                        <w:t xml:space="preserve"> </w:t>
                      </w:r>
                      <w:r>
                        <w:rPr>
                          <w:rFonts w:ascii="Lucida Console"/>
                          <w:color w:val="333333"/>
                          <w:w w:val="105"/>
                          <w:sz w:val="17"/>
                        </w:rPr>
                        <w:t>-1),</w:t>
                      </w:r>
                      <w:r>
                        <w:rPr>
                          <w:rFonts w:ascii="Lucida Console"/>
                          <w:color w:val="333333"/>
                          <w:spacing w:val="-15"/>
                          <w:w w:val="105"/>
                          <w:sz w:val="17"/>
                        </w:rPr>
                        <w:t xml:space="preserve"> </w:t>
                      </w:r>
                      <w:r>
                        <w:rPr>
                          <w:rFonts w:ascii="Lucida Console"/>
                          <w:color w:val="333333"/>
                          <w:w w:val="105"/>
                          <w:sz w:val="17"/>
                        </w:rPr>
                        <w:t>true</w:t>
                      </w:r>
                    </w:p>
                    <w:p>
                      <w:pPr>
                        <w:spacing w:before="115"/>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line="312" w:lineRule="exact"/>
        <w:ind w:left="345" w:right="217"/>
        <w:jc w:val="left"/>
      </w:pPr>
      <w:r>
        <w:rPr>
          <w:rFonts w:hint="default" w:ascii="Noto Sans" w:hAnsi="Noto Sans" w:eastAsia="Noto Sans" w:cs="Noto Sans"/>
          <w:color w:val="333333"/>
          <w:w w:val="105"/>
        </w:rPr>
        <w:t>4.</w:t>
      </w:r>
      <w:r>
        <w:rPr>
          <w:rFonts w:hint="default" w:ascii="Noto Sans" w:hAnsi="Noto Sans" w:eastAsia="Noto Sans" w:cs="Noto Sans"/>
          <w:color w:val="333333"/>
          <w:spacing w:val="-20"/>
          <w:w w:val="105"/>
        </w:rPr>
        <w:t xml:space="preserve"> </w:t>
      </w:r>
      <w:r>
        <w:rPr>
          <w:color w:val="333333"/>
          <w:w w:val="105"/>
        </w:rPr>
        <w:t>源码解析</w:t>
      </w:r>
    </w:p>
    <w:p>
      <w:pPr>
        <w:spacing w:before="0" w:line="240" w:lineRule="auto"/>
        <w:rPr>
          <w:rFonts w:hint="default" w:ascii="微软雅黑" w:hAnsi="微软雅黑" w:eastAsia="微软雅黑" w:cs="微软雅黑"/>
          <w:sz w:val="15"/>
          <w:szCs w:val="15"/>
        </w:rPr>
      </w:pPr>
    </w:p>
    <w:p>
      <w:pPr>
        <w:spacing w:line="79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15"/>
          <w:sz w:val="20"/>
          <w:szCs w:val="20"/>
        </w:rPr>
        <w:pict>
          <v:group id="_x0000_s1270" o:spid="_x0000_s1270" o:spt="203" style="height:39.75pt;width:447pt;" coordsize="8940,795">
            <o:lock v:ext="edit"/>
            <v:group id="_x0000_s1271" o:spid="_x0000_s1271" o:spt="203" style="position:absolute;left:8;top:8;height:780;width:8925;" coordorigin="8,8" coordsize="8925,780">
              <o:lock v:ext="edit"/>
              <v:shape id="_x0000_s1272" o:spid="_x0000_s1272" style="position:absolute;left:8;top:8;height:780;width:8925;" fillcolor="#F7F7F7" filled="t" stroked="f" coordorigin="8,8" coordsize="8925,780" path="m8900,787l40,787,35,787,8,755,8,40,40,8,8900,8,8932,40,8932,755,8900,787xe">
                <v:path arrowok="t"/>
                <v:fill on="t" focussize="0,0"/>
                <v:stroke on="f"/>
                <v:imagedata o:title=""/>
                <o:lock v:ext="edit"/>
              </v:shape>
            </v:group>
            <v:group id="_x0000_s1273" o:spid="_x0000_s1273" o:spt="203" style="position:absolute;left:8;top:8;height:780;width:8925;" coordorigin="8,8" coordsize="8925,780">
              <o:lock v:ext="edit"/>
              <v:shape id="_x0000_s1274" o:spid="_x0000_s1274" style="position:absolute;left:8;top:8;height:780;width:8925;" filled="f" stroked="t" coordorigin="8,8" coordsize="8925,780" path="m8,750l8,45,8,40,8,35,10,31,12,26,15,22,18,18,22,15,26,12,31,10,35,8,40,8,45,8,8895,8,8900,8,8905,8,8909,10,8914,12,8918,15,8922,18,8925,22,8933,45,8933,750,8909,785,8905,787,8900,787,8895,788,45,788,40,787,35,787,31,785,26,783,8,755,8,750xe">
                <v:path arrowok="t"/>
                <v:fill on="f" focussize="0,0"/>
                <v:stroke color="#E7E9EC"/>
                <v:imagedata o:title=""/>
                <o:lock v:ext="edit"/>
              </v:shape>
            </v:group>
            <v:group id="_x0000_s1275" o:spid="_x0000_s1275" o:spt="203" style="position:absolute;left:75;top:135;height:555;width:2;" coordorigin="75,135" coordsize="2,555">
              <o:lock v:ext="edit"/>
              <v:shape id="_x0000_s1276" o:spid="_x0000_s1276" style="position:absolute;left:75;top:135;height:555;width:2;" fillcolor="#F7F7F7" filled="t" stroked="f" coordorigin="75,135" coordsize="0,555" path="m75,135l75,690,75,135xe">
                <v:path arrowok="t"/>
                <v:fill on="t" focussize="0,0"/>
                <v:stroke on="f"/>
                <v:imagedata o:title=""/>
                <o:lock v:ext="edit"/>
              </v:shape>
            </v:group>
            <v:group id="_x0000_s1277" o:spid="_x0000_s1277" o:spt="203" style="position:absolute;left:75;top:135;height:555;width:8790;" coordorigin="75,135" coordsize="8790,555">
              <o:lock v:ext="edit"/>
              <v:shape id="_x0000_s1278" o:spid="_x0000_s1278" style="position:absolute;left:75;top:135;height:555;width:8790;" fillcolor="#F7F7F7" filled="t" stroked="f" coordorigin="75,135" coordsize="8790,555" path="m75,135l8865,135,8865,690,75,690,75,135xe">
                <v:path arrowok="t"/>
                <v:fill on="t" focussize="0,0"/>
                <v:stroke on="f"/>
                <v:imagedata o:title=""/>
                <o:lock v:ext="edit"/>
              </v:shape>
              <v:shape id="_x0000_s1279" o:spid="_x0000_s1279" o:spt="202" type="#_x0000_t202" style="position:absolute;left:8;top:8;height:780;width:8925;" filled="f" stroked="t" coordsize="21600,21600">
                <v:path/>
                <v:fill on="f" focussize="0,0"/>
                <v:stroke color="#E7E9EC" joinstyle="miter"/>
                <v:imagedata o:title=""/>
                <o:lock v:ext="edit"/>
                <v:textbox inset="0mm,0mm,0mm,0mm">
                  <w:txbxContent>
                    <w:p>
                      <w:pPr>
                        <w:spacing w:before="51" w:line="273" w:lineRule="auto"/>
                        <w:ind w:left="180" w:right="180" w:firstLine="0"/>
                        <w:jc w:val="left"/>
                        <w:rPr>
                          <w:rFonts w:hint="default" w:ascii="新宋体" w:hAnsi="新宋体" w:eastAsia="新宋体" w:cs="新宋体"/>
                          <w:sz w:val="17"/>
                          <w:szCs w:val="17"/>
                        </w:rPr>
                      </w:pPr>
                      <w:r>
                        <w:rPr>
                          <w:rFonts w:hint="default" w:ascii="新宋体" w:hAnsi="新宋体" w:eastAsia="新宋体" w:cs="新宋体"/>
                          <w:color w:val="333333"/>
                          <w:w w:val="105"/>
                          <w:sz w:val="17"/>
                          <w:szCs w:val="17"/>
                        </w:rPr>
                        <w:t>使</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了</w:t>
                      </w:r>
                      <w:r>
                        <w:rPr>
                          <w:rFonts w:hint="default" w:ascii="Lucida Console" w:hAnsi="Lucida Console" w:eastAsia="Lucida Console" w:cs="Lucida Console"/>
                          <w:color w:val="333333"/>
                          <w:w w:val="105"/>
                          <w:sz w:val="17"/>
                          <w:szCs w:val="17"/>
                        </w:rPr>
                        <w:t>golang</w:t>
                      </w:r>
                      <w:r>
                        <w:rPr>
                          <w:rFonts w:hint="default" w:ascii="新宋体" w:hAnsi="新宋体" w:eastAsia="新宋体" w:cs="新宋体"/>
                          <w:color w:val="333333"/>
                          <w:w w:val="105"/>
                          <w:sz w:val="17"/>
                          <w:szCs w:val="17"/>
                        </w:rPr>
                        <w:t>内置</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 xml:space="preserve">法 </w:t>
                      </w:r>
                      <w:r>
                        <w:rPr>
                          <w:rFonts w:hint="default" w:ascii="Lucida Console" w:hAnsi="Lucida Console" w:eastAsia="Lucida Console" w:cs="Lucida Console"/>
                          <w:color w:val="333333"/>
                          <w:w w:val="105"/>
                          <w:sz w:val="17"/>
                          <w:szCs w:val="17"/>
                        </w:rPr>
                        <w:t xml:space="preserve">unicode.IsLetter </w:t>
                      </w:r>
                      <w:r>
                        <w:rPr>
                          <w:rFonts w:hint="default" w:ascii="新宋体" w:hAnsi="新宋体" w:eastAsia="新宋体" w:cs="新宋体"/>
                          <w:color w:val="333333"/>
                          <w:w w:val="105"/>
                          <w:sz w:val="17"/>
                          <w:szCs w:val="17"/>
                        </w:rPr>
                        <w:t>判断字符是否是字</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，之后使</w:t>
                      </w:r>
                      <w:r>
                        <w:rPr>
                          <w:rFonts w:hint="default" w:ascii="微软雅黑" w:hAnsi="微软雅黑" w:eastAsia="微软雅黑" w:cs="微软雅黑"/>
                          <w:color w:val="333333"/>
                          <w:w w:val="105"/>
                          <w:sz w:val="17"/>
                          <w:szCs w:val="17"/>
                        </w:rPr>
                        <w:t xml:space="preserve">⽤ </w:t>
                      </w:r>
                      <w:r>
                        <w:rPr>
                          <w:rFonts w:hint="default" w:ascii="Lucida Console" w:hAnsi="Lucida Console" w:eastAsia="Lucida Console" w:cs="Lucida Console"/>
                          <w:color w:val="333333"/>
                          <w:w w:val="105"/>
                          <w:sz w:val="17"/>
                          <w:szCs w:val="17"/>
                        </w:rPr>
                        <w:t>strings.Replace</w:t>
                      </w:r>
                      <w:r>
                        <w:rPr>
                          <w:rFonts w:hint="default" w:ascii="Lucida Console" w:hAnsi="Lucida Console" w:eastAsia="Lucida Console" w:cs="Lucida Console"/>
                          <w:color w:val="333333"/>
                          <w:spacing w:val="-69"/>
                          <w:w w:val="105"/>
                          <w:sz w:val="17"/>
                          <w:szCs w:val="17"/>
                        </w:rPr>
                        <w:t xml:space="preserve"> </w:t>
                      </w:r>
                      <w:r>
                        <w:rPr>
                          <w:rFonts w:hint="default" w:ascii="新宋体" w:hAnsi="新宋体" w:eastAsia="新宋体" w:cs="新宋体"/>
                          <w:color w:val="333333"/>
                          <w:w w:val="105"/>
                          <w:sz w:val="17"/>
                          <w:szCs w:val="17"/>
                        </w:rPr>
                        <w:t>来替换</w:t>
                      </w:r>
                      <w:r>
                        <w:rPr>
                          <w:rFonts w:hint="default" w:ascii="新宋体" w:hAnsi="新宋体" w:eastAsia="新宋体" w:cs="新宋体"/>
                          <w:color w:val="333333"/>
                          <w:w w:val="103"/>
                          <w:sz w:val="17"/>
                          <w:szCs w:val="17"/>
                        </w:rPr>
                        <w:t xml:space="preserve"> </w:t>
                      </w:r>
                      <w:r>
                        <w:rPr>
                          <w:rFonts w:hint="default" w:ascii="新宋体" w:hAnsi="新宋体" w:eastAsia="新宋体" w:cs="新宋体"/>
                          <w:color w:val="333333"/>
                          <w:w w:val="105"/>
                          <w:sz w:val="17"/>
                          <w:szCs w:val="17"/>
                        </w:rPr>
                        <w:t>空格</w:t>
                      </w:r>
                    </w:p>
                  </w:txbxContent>
                </v:textbox>
              </v:shape>
            </v:group>
            <w10:wrap type="none"/>
            <w10:anchorlock/>
          </v:group>
        </w:pict>
      </w:r>
    </w:p>
    <w:p>
      <w:pPr>
        <w:spacing w:after="0" w:line="795" w:lineRule="exact"/>
        <w:rPr>
          <w:rFonts w:hint="default" w:ascii="微软雅黑" w:hAnsi="微软雅黑" w:eastAsia="微软雅黑" w:cs="微软雅黑"/>
          <w:sz w:val="20"/>
          <w:szCs w:val="20"/>
        </w:rPr>
        <w:sectPr>
          <w:pgSz w:w="11900" w:h="16840"/>
          <w:pgMar w:top="460" w:right="1360" w:bottom="280" w:left="1380" w:header="720" w:footer="720" w:gutter="0"/>
          <w:cols w:space="720" w:num="1"/>
        </w:sectPr>
      </w:pPr>
    </w:p>
    <w:p>
      <w:pPr>
        <w:pStyle w:val="3"/>
        <w:tabs>
          <w:tab w:val="left" w:pos="9049"/>
        </w:tabs>
        <w:spacing w:line="441" w:lineRule="exact"/>
        <w:ind w:right="217"/>
        <w:jc w:val="left"/>
        <w:rPr>
          <w:b w:val="0"/>
          <w:bCs w:val="0"/>
        </w:rPr>
      </w:pPr>
      <w:bookmarkStart w:id="42" w:name="下列代码有什么问题  "/>
      <w:bookmarkEnd w:id="4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下列代码有什么问题</w:t>
      </w:r>
      <w:r>
        <w:rPr>
          <w:color w:val="333333"/>
          <w:u w:val="single" w:color="EDEDED"/>
        </w:rPr>
        <w:tab/>
      </w:r>
    </w:p>
    <w:p>
      <w:pPr>
        <w:spacing w:before="16" w:line="240" w:lineRule="auto"/>
        <w:rPr>
          <w:rFonts w:hint="default" w:ascii="微软雅黑" w:hAnsi="微软雅黑" w:eastAsia="微软雅黑" w:cs="微软雅黑"/>
          <w:b/>
          <w:bCs/>
          <w:sz w:val="13"/>
          <w:szCs w:val="13"/>
        </w:rPr>
      </w:pPr>
    </w:p>
    <w:p>
      <w:pPr>
        <w:spacing w:line="192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37"/>
          <w:sz w:val="20"/>
          <w:szCs w:val="20"/>
        </w:rPr>
        <w:pict>
          <v:group id="_x0000_s1280" o:spid="_x0000_s1280" o:spt="203" style="height:96pt;width:447pt;" coordsize="8940,1920">
            <o:lock v:ext="edit"/>
            <v:group id="_x0000_s1281" o:spid="_x0000_s1281" o:spt="203" style="position:absolute;left:8;top:8;height:1905;width:8925;" coordorigin="8,8" coordsize="8925,1905">
              <o:lock v:ext="edit"/>
              <v:shape id="_x0000_s1282" o:spid="_x0000_s1282" style="position:absolute;left:8;top:8;height:1905;width:8925;" fillcolor="#F7F7F7" filled="t" stroked="f" coordorigin="8,8" coordsize="8925,1905" path="m8900,1912l40,1912,35,1912,8,1880,8,40,40,8,8900,8,8932,40,8932,1880,8900,1912xe">
                <v:path arrowok="t"/>
                <v:fill on="t" focussize="0,0"/>
                <v:stroke on="f"/>
                <v:imagedata o:title=""/>
                <o:lock v:ext="edit"/>
              </v:shape>
            </v:group>
            <v:group id="_x0000_s1283" o:spid="_x0000_s1283" o:spt="203" style="position:absolute;left:8;top:8;height:1905;width:8925;" coordorigin="8,8" coordsize="8925,1905">
              <o:lock v:ext="edit"/>
              <v:shape id="_x0000_s1284" o:spid="_x0000_s1284" style="position:absolute;left:8;top:8;height:1905;width:8925;" filled="f" stroked="t" coordorigin="8,8" coordsize="8925,1905" path="m8,1875l8,45,8,40,8,35,10,31,12,26,15,22,18,18,22,15,26,12,31,10,35,8,40,8,45,8,8895,8,8900,8,8905,8,8909,10,8914,12,8918,15,8922,18,8925,22,8933,45,8933,1875,8909,1910,8905,1912,8900,1912,8895,1913,45,1913,40,1912,35,1912,31,1910,26,1908,10,1889,8,1885,8,1880,8,1875xe">
                <v:path arrowok="t"/>
                <v:fill on="f" focussize="0,0"/>
                <v:stroke color="#E7E9EC"/>
                <v:imagedata o:title=""/>
                <o:lock v:ext="edit"/>
              </v:shape>
            </v:group>
            <v:group id="_x0000_s1285" o:spid="_x0000_s1285" o:spt="203" style="position:absolute;left:75;top:135;height:1680;width:2;" coordorigin="75,135" coordsize="2,1680">
              <o:lock v:ext="edit"/>
              <v:shape id="_x0000_s1286" o:spid="_x0000_s1286" style="position:absolute;left:75;top:135;height:1680;width:2;" fillcolor="#F7F7F7" filled="t" stroked="f" coordorigin="75,135" coordsize="0,1680" path="m75,135l75,1815,75,135xe">
                <v:path arrowok="t"/>
                <v:fill on="t" focussize="0,0"/>
                <v:stroke on="f"/>
                <v:imagedata o:title=""/>
                <o:lock v:ext="edit"/>
              </v:shape>
            </v:group>
            <v:group id="_x0000_s1287" o:spid="_x0000_s1287" o:spt="203" style="position:absolute;left:75;top:135;height:1680;width:8790;" coordorigin="75,135" coordsize="8790,1680">
              <o:lock v:ext="edit"/>
              <v:shape id="_x0000_s1288" o:spid="_x0000_s1288" style="position:absolute;left:75;top:135;height:1680;width:8790;" fillcolor="#F7F7F7" filled="t" stroked="f" coordorigin="75,135" coordsize="8790,1680" path="m75,135l8865,135,8865,1815,75,1815,75,135xe">
                <v:path arrowok="t"/>
                <v:fill on="t" focussize="0,0"/>
                <v:stroke on="f"/>
                <v:imagedata o:title=""/>
                <o:lock v:ext="edit"/>
              </v:shape>
              <v:shape id="_x0000_s1289" o:spid="_x0000_s1289" o:spt="202" type="#_x0000_t202" style="position:absolute;left:8;top:8;height:1905;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b/>
                          <w:bCs/>
                          <w:sz w:val="9"/>
                          <w:szCs w:val="9"/>
                        </w:rPr>
                      </w:pPr>
                    </w:p>
                    <w:p>
                      <w:pPr>
                        <w:spacing w:before="0" w:line="391" w:lineRule="auto"/>
                        <w:ind w:left="180" w:right="7353" w:firstLine="0"/>
                        <w:jc w:val="left"/>
                        <w:rPr>
                          <w:rFonts w:hint="default" w:ascii="Lucida Console" w:hAnsi="Lucida Console" w:eastAsia="Lucida Console" w:cs="Lucida Console"/>
                          <w:sz w:val="17"/>
                          <w:szCs w:val="17"/>
                        </w:rPr>
                      </w:pPr>
                      <w:r>
                        <w:rPr>
                          <w:rFonts w:ascii="Lucida Console"/>
                          <w:color w:val="333333"/>
                          <w:w w:val="105"/>
                          <w:sz w:val="17"/>
                        </w:rPr>
                        <w:t>const i =</w:t>
                      </w:r>
                      <w:r>
                        <w:rPr>
                          <w:rFonts w:ascii="Lucida Console"/>
                          <w:color w:val="333333"/>
                          <w:spacing w:val="-24"/>
                          <w:w w:val="105"/>
                          <w:sz w:val="17"/>
                        </w:rPr>
                        <w:t xml:space="preserve"> </w:t>
                      </w:r>
                      <w:r>
                        <w:rPr>
                          <w:rFonts w:ascii="Lucida Console"/>
                          <w:color w:val="333333"/>
                          <w:w w:val="105"/>
                          <w:sz w:val="17"/>
                        </w:rPr>
                        <w:t>100</w:t>
                      </w:r>
                      <w:r>
                        <w:rPr>
                          <w:rFonts w:ascii="Lucida Console"/>
                          <w:color w:val="333333"/>
                          <w:w w:val="103"/>
                          <w:sz w:val="17"/>
                        </w:rPr>
                        <w:t xml:space="preserve"> </w:t>
                      </w:r>
                      <w:r>
                        <w:rPr>
                          <w:rFonts w:ascii="Lucida Console"/>
                          <w:color w:val="333333"/>
                          <w:w w:val="105"/>
                          <w:sz w:val="17"/>
                        </w:rPr>
                        <w:t>var j =</w:t>
                      </w:r>
                      <w:r>
                        <w:rPr>
                          <w:rFonts w:ascii="Lucida Console"/>
                          <w:color w:val="333333"/>
                          <w:spacing w:val="-15"/>
                          <w:w w:val="105"/>
                          <w:sz w:val="17"/>
                        </w:rPr>
                        <w:t xml:space="preserve"> </w:t>
                      </w:r>
                      <w:r>
                        <w:rPr>
                          <w:rFonts w:ascii="Lucida Console"/>
                          <w:color w:val="333333"/>
                          <w:w w:val="105"/>
                          <w:sz w:val="17"/>
                        </w:rPr>
                        <w:t>123</w:t>
                      </w:r>
                      <w:r>
                        <w:rPr>
                          <w:rFonts w:ascii="Lucida Console"/>
                          <w:color w:val="333333"/>
                          <w:w w:val="103"/>
                          <w:sz w:val="17"/>
                        </w:rPr>
                        <w:t xml:space="preserve"> </w:t>
                      </w:r>
                      <w:r>
                        <w:rPr>
                          <w:rFonts w:ascii="Lucida Console"/>
                          <w:color w:val="333333"/>
                          <w:w w:val="105"/>
                          <w:sz w:val="17"/>
                        </w:rPr>
                        <w:t>func main()</w:t>
                      </w:r>
                      <w:r>
                        <w:rPr>
                          <w:rFonts w:ascii="Lucida Console"/>
                          <w:color w:val="333333"/>
                          <w:spacing w:val="-25"/>
                          <w:w w:val="105"/>
                          <w:sz w:val="17"/>
                        </w:rPr>
                        <w:t xml:space="preserve"> </w:t>
                      </w:r>
                      <w:r>
                        <w:rPr>
                          <w:rFonts w:ascii="Lucida Console"/>
                          <w:color w:val="333333"/>
                          <w:w w:val="105"/>
                          <w:sz w:val="17"/>
                        </w:rPr>
                        <w:t>{</w:t>
                      </w:r>
                    </w:p>
                    <w:p>
                      <w:pPr>
                        <w:spacing w:before="8" w:line="403" w:lineRule="auto"/>
                        <w:ind w:left="285" w:right="6718" w:firstLine="0"/>
                        <w:jc w:val="left"/>
                        <w:rPr>
                          <w:rFonts w:hint="default" w:ascii="Lucida Console" w:hAnsi="Lucida Console" w:eastAsia="Lucida Console" w:cs="Lucida Console"/>
                          <w:sz w:val="17"/>
                          <w:szCs w:val="17"/>
                        </w:rPr>
                      </w:pPr>
                      <w:r>
                        <w:rPr>
                          <w:rFonts w:ascii="Lucida Console"/>
                          <w:color w:val="333333"/>
                          <w:w w:val="105"/>
                          <w:sz w:val="17"/>
                        </w:rPr>
                        <w:t>fmt.Println(&amp;j,</w:t>
                      </w:r>
                      <w:r>
                        <w:rPr>
                          <w:rFonts w:ascii="Lucida Console"/>
                          <w:color w:val="333333"/>
                          <w:spacing w:val="-29"/>
                          <w:w w:val="105"/>
                          <w:sz w:val="17"/>
                        </w:rPr>
                        <w:t xml:space="preserve"> </w:t>
                      </w:r>
                      <w:r>
                        <w:rPr>
                          <w:rFonts w:ascii="Lucida Console"/>
                          <w:color w:val="333333"/>
                          <w:w w:val="105"/>
                          <w:sz w:val="17"/>
                        </w:rPr>
                        <w:t>j)</w:t>
                      </w:r>
                      <w:r>
                        <w:rPr>
                          <w:rFonts w:ascii="Lucida Console"/>
                          <w:color w:val="333333"/>
                          <w:w w:val="103"/>
                          <w:sz w:val="17"/>
                        </w:rPr>
                        <w:t xml:space="preserve"> </w:t>
                      </w:r>
                      <w:r>
                        <w:rPr>
                          <w:rFonts w:ascii="Lucida Console"/>
                          <w:color w:val="333333"/>
                          <w:w w:val="105"/>
                          <w:sz w:val="17"/>
                        </w:rPr>
                        <w:t>fmt.Println(&amp;i,</w:t>
                      </w:r>
                      <w:r>
                        <w:rPr>
                          <w:rFonts w:ascii="Lucida Console"/>
                          <w:color w:val="333333"/>
                          <w:spacing w:val="-33"/>
                          <w:w w:val="105"/>
                          <w:sz w:val="17"/>
                        </w:rPr>
                        <w:t xml:space="preserve"> </w:t>
                      </w:r>
                      <w:r>
                        <w:rPr>
                          <w:rFonts w:ascii="Lucida Console"/>
                          <w:color w:val="333333"/>
                          <w:w w:val="105"/>
                          <w:sz w:val="17"/>
                        </w:rPr>
                        <w:t>i)</w:t>
                      </w:r>
                    </w:p>
                    <w:p>
                      <w:pPr>
                        <w:spacing w:before="0" w:line="154" w:lineRule="exact"/>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b/>
          <w:bCs/>
          <w:sz w:val="11"/>
          <w:szCs w:val="11"/>
        </w:rPr>
      </w:pPr>
    </w:p>
    <w:p>
      <w:pPr>
        <w:pStyle w:val="4"/>
        <w:spacing w:line="312" w:lineRule="exact"/>
        <w:ind w:right="217"/>
        <w:jc w:val="left"/>
      </w:pPr>
      <w:r>
        <w:rPr>
          <w:rFonts w:hint="default" w:ascii="Noto Sans" w:hAnsi="Noto Sans" w:eastAsia="Noto Sans" w:cs="Noto Sans"/>
          <w:color w:val="333333"/>
        </w:rPr>
        <w:t>go</w:t>
      </w:r>
      <w:r>
        <w:rPr>
          <w:color w:val="333333"/>
        </w:rPr>
        <w:t>语言中，常量无法寻址，是不能进行取地址操作的</w:t>
      </w:r>
    </w:p>
    <w:p>
      <w:pPr>
        <w:pStyle w:val="3"/>
        <w:tabs>
          <w:tab w:val="left" w:pos="9049"/>
        </w:tabs>
        <w:spacing w:before="61" w:line="240" w:lineRule="auto"/>
        <w:ind w:right="217"/>
        <w:jc w:val="left"/>
        <w:rPr>
          <w:b w:val="0"/>
          <w:bCs w:val="0"/>
        </w:rPr>
      </w:pPr>
      <w:bookmarkStart w:id="43" w:name="下列代码输出什么  "/>
      <w:bookmarkEnd w:id="4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下列代码输出什么</w:t>
      </w:r>
      <w:r>
        <w:rPr>
          <w:color w:val="333333"/>
          <w:u w:val="single" w:color="EDEDED"/>
        </w:rPr>
        <w:tab/>
      </w:r>
    </w:p>
    <w:p>
      <w:pPr>
        <w:spacing w:before="16" w:line="240" w:lineRule="auto"/>
        <w:rPr>
          <w:rFonts w:hint="default" w:ascii="微软雅黑" w:hAnsi="微软雅黑" w:eastAsia="微软雅黑" w:cs="微软雅黑"/>
          <w:b/>
          <w:bCs/>
          <w:sz w:val="13"/>
          <w:szCs w:val="13"/>
        </w:rPr>
      </w:pPr>
    </w:p>
    <w:p>
      <w:pPr>
        <w:spacing w:line="192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37"/>
          <w:sz w:val="20"/>
          <w:szCs w:val="20"/>
        </w:rPr>
        <w:pict>
          <v:group id="_x0000_s1290" o:spid="_x0000_s1290" o:spt="203" style="height:96pt;width:447pt;" coordsize="8940,1920">
            <o:lock v:ext="edit"/>
            <v:group id="_x0000_s1291" o:spid="_x0000_s1291" o:spt="203" style="position:absolute;left:8;top:8;height:1905;width:8925;" coordorigin="8,8" coordsize="8925,1905">
              <o:lock v:ext="edit"/>
              <v:shape id="_x0000_s1292" o:spid="_x0000_s1292" style="position:absolute;left:8;top:8;height:1905;width:8925;" fillcolor="#F7F7F7" filled="t" stroked="f" coordorigin="8,8" coordsize="8925,1905" path="m8900,1912l40,1912,35,1912,8,1880,8,40,40,8,8900,8,8932,40,8932,1880,8900,1912xe">
                <v:path arrowok="t"/>
                <v:fill on="t" focussize="0,0"/>
                <v:stroke on="f"/>
                <v:imagedata o:title=""/>
                <o:lock v:ext="edit"/>
              </v:shape>
            </v:group>
            <v:group id="_x0000_s1293" o:spid="_x0000_s1293" o:spt="203" style="position:absolute;left:8;top:8;height:1905;width:8925;" coordorigin="8,8" coordsize="8925,1905">
              <o:lock v:ext="edit"/>
              <v:shape id="_x0000_s1294" o:spid="_x0000_s1294" style="position:absolute;left:8;top:8;height:1905;width:8925;" filled="f" stroked="t" coordorigin="8,8" coordsize="8925,1905" path="m8,1875l8,45,8,40,8,35,10,31,12,26,15,22,18,18,22,15,26,12,31,10,35,8,40,8,45,8,8895,8,8900,8,8905,8,8909,10,8914,12,8918,15,8922,18,8925,22,8928,26,8930,31,8932,35,8932,40,8933,45,8933,1875,8909,1910,8905,1912,8900,1912,8895,1913,45,1913,40,1912,35,1912,31,1910,26,1908,8,1880,8,1875xe">
                <v:path arrowok="t"/>
                <v:fill on="f" focussize="0,0"/>
                <v:stroke color="#E7E9EC"/>
                <v:imagedata o:title=""/>
                <o:lock v:ext="edit"/>
              </v:shape>
            </v:group>
            <v:group id="_x0000_s1295" o:spid="_x0000_s1295" o:spt="203" style="position:absolute;left:75;top:135;height:1680;width:2;" coordorigin="75,135" coordsize="2,1680">
              <o:lock v:ext="edit"/>
              <v:shape id="_x0000_s1296" o:spid="_x0000_s1296" style="position:absolute;left:75;top:135;height:1680;width:2;" fillcolor="#F7F7F7" filled="t" stroked="f" coordorigin="75,135" coordsize="0,1680" path="m75,135l75,1815,75,135xe">
                <v:path arrowok="t"/>
                <v:fill on="t" focussize="0,0"/>
                <v:stroke on="f"/>
                <v:imagedata o:title=""/>
                <o:lock v:ext="edit"/>
              </v:shape>
            </v:group>
            <v:group id="_x0000_s1297" o:spid="_x0000_s1297" o:spt="203" style="position:absolute;left:75;top:135;height:1680;width:8790;" coordorigin="75,135" coordsize="8790,1680">
              <o:lock v:ext="edit"/>
              <v:shape id="_x0000_s1298" o:spid="_x0000_s1298" style="position:absolute;left:75;top:135;height:1680;width:8790;" fillcolor="#F7F7F7" filled="t" stroked="f" coordorigin="75,135" coordsize="8790,1680" path="m75,135l8865,135,8865,1815,75,1815,75,135xe">
                <v:path arrowok="t"/>
                <v:fill on="t" focussize="0,0"/>
                <v:stroke on="f"/>
                <v:imagedata o:title=""/>
                <o:lock v:ext="edit"/>
              </v:shape>
              <v:shape id="_x0000_s1299" o:spid="_x0000_s1299" o:spt="202" type="#_x0000_t202" style="position:absolute;left:8;top:8;height:1905;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b/>
                          <w:bCs/>
                          <w:sz w:val="9"/>
                          <w:szCs w:val="9"/>
                        </w:rPr>
                      </w:pPr>
                    </w:p>
                    <w:p>
                      <w:pPr>
                        <w:spacing w:before="0"/>
                        <w:ind w:left="180" w:right="0" w:firstLine="0"/>
                        <w:jc w:val="left"/>
                        <w:rPr>
                          <w:rFonts w:hint="default" w:ascii="Lucida Console" w:hAnsi="Lucida Console" w:eastAsia="Lucida Console" w:cs="Lucida Console"/>
                          <w:sz w:val="17"/>
                          <w:szCs w:val="17"/>
                        </w:rPr>
                      </w:pPr>
                      <w:r>
                        <w:rPr>
                          <w:rFonts w:ascii="Lucida Console"/>
                          <w:color w:val="333333"/>
                          <w:w w:val="105"/>
                          <w:sz w:val="17"/>
                        </w:rPr>
                        <w:t>func Test62(t *testing.T)</w:t>
                      </w:r>
                      <w:r>
                        <w:rPr>
                          <w:rFonts w:ascii="Lucida Console"/>
                          <w:color w:val="333333"/>
                          <w:spacing w:val="-50"/>
                          <w:w w:val="105"/>
                          <w:sz w:val="17"/>
                        </w:rPr>
                        <w:t xml:space="preserve"> </w:t>
                      </w:r>
                      <w:r>
                        <w:rPr>
                          <w:rFonts w:ascii="Lucida Console"/>
                          <w:color w:val="333333"/>
                          <w:w w:val="105"/>
                          <w:sz w:val="17"/>
                        </w:rPr>
                        <w:t>{</w:t>
                      </w:r>
                    </w:p>
                    <w:p>
                      <w:pPr>
                        <w:spacing w:before="115" w:line="391" w:lineRule="auto"/>
                        <w:ind w:left="285" w:right="5661" w:firstLine="0"/>
                        <w:jc w:val="left"/>
                        <w:rPr>
                          <w:rFonts w:hint="default" w:ascii="Lucida Console" w:hAnsi="Lucida Console" w:eastAsia="Lucida Console" w:cs="Lucida Console"/>
                          <w:sz w:val="17"/>
                          <w:szCs w:val="17"/>
                        </w:rPr>
                      </w:pPr>
                      <w:r>
                        <w:rPr>
                          <w:rFonts w:ascii="Lucida Console"/>
                          <w:color w:val="333333"/>
                          <w:w w:val="105"/>
                          <w:sz w:val="17"/>
                        </w:rPr>
                        <w:t>x := []string{"a", "b",</w:t>
                      </w:r>
                      <w:r>
                        <w:rPr>
                          <w:rFonts w:ascii="Lucida Console"/>
                          <w:color w:val="333333"/>
                          <w:spacing w:val="-50"/>
                          <w:w w:val="105"/>
                          <w:sz w:val="17"/>
                        </w:rPr>
                        <w:t xml:space="preserve"> </w:t>
                      </w:r>
                      <w:r>
                        <w:rPr>
                          <w:rFonts w:ascii="Lucida Console"/>
                          <w:color w:val="333333"/>
                          <w:w w:val="105"/>
                          <w:sz w:val="17"/>
                        </w:rPr>
                        <w:t>"c"}</w:t>
                      </w:r>
                      <w:r>
                        <w:rPr>
                          <w:rFonts w:ascii="Lucida Console"/>
                          <w:color w:val="333333"/>
                          <w:w w:val="103"/>
                          <w:sz w:val="17"/>
                        </w:rPr>
                        <w:t xml:space="preserve"> </w:t>
                      </w:r>
                      <w:r>
                        <w:rPr>
                          <w:rFonts w:ascii="Lucida Console"/>
                          <w:color w:val="333333"/>
                          <w:w w:val="105"/>
                          <w:sz w:val="17"/>
                        </w:rPr>
                        <w:t>for v := range x</w:t>
                      </w:r>
                      <w:r>
                        <w:rPr>
                          <w:rFonts w:ascii="Lucida Console"/>
                          <w:color w:val="333333"/>
                          <w:spacing w:val="-19"/>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fmt.Print(v)</w:t>
                      </w:r>
                    </w:p>
                    <w:p>
                      <w:pPr>
                        <w:spacing w:before="8"/>
                        <w:ind w:left="285"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00"/>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b/>
          <w:bCs/>
          <w:sz w:val="11"/>
          <w:szCs w:val="11"/>
        </w:rPr>
      </w:pPr>
    </w:p>
    <w:p>
      <w:pPr>
        <w:pStyle w:val="4"/>
        <w:spacing w:before="3" w:line="316" w:lineRule="exact"/>
        <w:ind w:right="217"/>
        <w:jc w:val="left"/>
        <w:rPr>
          <w:rFonts w:hint="default" w:ascii="Noto Sans" w:hAnsi="Noto Sans" w:eastAsia="Noto Sans" w:cs="Noto Sans"/>
        </w:rPr>
      </w:pPr>
      <w:r>
        <w:rPr>
          <w:color w:val="333333"/>
        </w:rPr>
        <w:t>对于切片，</w:t>
      </w:r>
      <w:r>
        <w:rPr>
          <w:rFonts w:hint="default" w:ascii="Noto Sans" w:hAnsi="Noto Sans" w:eastAsia="Noto Sans" w:cs="Noto Sans"/>
          <w:color w:val="333333"/>
        </w:rPr>
        <w:t>range</w:t>
      </w:r>
      <w:r>
        <w:rPr>
          <w:color w:val="333333"/>
        </w:rPr>
        <w:t>一个返回值时，返回的是切片的下标即索引。返回两个值时，第一个是下标，第二个是</w:t>
      </w:r>
      <w:r>
        <w:rPr>
          <w:color w:val="333333"/>
          <w:spacing w:val="43"/>
        </w:rPr>
        <w:t xml:space="preserve"> </w:t>
      </w:r>
      <w:r>
        <w:rPr>
          <w:color w:val="333333"/>
          <w:w w:val="105"/>
        </w:rPr>
        <w:t>值。</w:t>
      </w:r>
      <w:r>
        <w:rPr>
          <w:color w:val="333333"/>
          <w:w w:val="102"/>
        </w:rPr>
        <w:t xml:space="preserve"> </w:t>
      </w:r>
      <w:r>
        <w:rPr>
          <w:color w:val="333333"/>
          <w:w w:val="105"/>
        </w:rPr>
        <w:t>对于集合，</w:t>
      </w:r>
      <w:r>
        <w:rPr>
          <w:rFonts w:hint="default" w:ascii="Noto Sans" w:hAnsi="Noto Sans" w:eastAsia="Noto Sans" w:cs="Noto Sans"/>
          <w:color w:val="333333"/>
          <w:w w:val="105"/>
        </w:rPr>
        <w:t>range</w:t>
      </w:r>
      <w:r>
        <w:rPr>
          <w:color w:val="333333"/>
          <w:w w:val="105"/>
        </w:rPr>
        <w:t>一个返回值时，返回的是集合的</w:t>
      </w:r>
      <w:r>
        <w:rPr>
          <w:rFonts w:hint="default" w:ascii="Noto Sans" w:hAnsi="Noto Sans" w:eastAsia="Noto Sans" w:cs="Noto Sans"/>
          <w:color w:val="333333"/>
          <w:w w:val="105"/>
        </w:rPr>
        <w:t>key</w:t>
      </w:r>
      <w:r>
        <w:rPr>
          <w:color w:val="333333"/>
          <w:w w:val="105"/>
        </w:rPr>
        <w:t>值。返回两个值时，第一个是</w:t>
      </w:r>
      <w:r>
        <w:rPr>
          <w:rFonts w:hint="default" w:ascii="Noto Sans" w:hAnsi="Noto Sans" w:eastAsia="Noto Sans" w:cs="Noto Sans"/>
          <w:color w:val="333333"/>
          <w:w w:val="105"/>
        </w:rPr>
        <w:t>key</w:t>
      </w:r>
      <w:r>
        <w:rPr>
          <w:color w:val="333333"/>
          <w:w w:val="105"/>
        </w:rPr>
        <w:t>，第二个是值</w:t>
      </w:r>
      <w:r>
        <w:rPr>
          <w:color w:val="333333"/>
          <w:w w:val="102"/>
        </w:rPr>
        <w:t xml:space="preserve"> </w:t>
      </w:r>
      <w:r>
        <w:rPr>
          <w:color w:val="333333"/>
        </w:rPr>
        <w:t xml:space="preserve">因此，以上代码输出 </w:t>
      </w:r>
      <w:r>
        <w:rPr>
          <w:color w:val="333333"/>
          <w:spacing w:val="3"/>
        </w:rPr>
        <w:t xml:space="preserve"> </w:t>
      </w:r>
      <w:r>
        <w:rPr>
          <w:rFonts w:hint="default" w:ascii="Noto Sans" w:hAnsi="Noto Sans" w:eastAsia="Noto Sans" w:cs="Noto Sans"/>
          <w:color w:val="333333"/>
        </w:rPr>
        <w:t>012</w:t>
      </w:r>
    </w:p>
    <w:p>
      <w:pPr>
        <w:pStyle w:val="3"/>
        <w:tabs>
          <w:tab w:val="left" w:pos="9049"/>
        </w:tabs>
        <w:spacing w:before="38" w:line="240" w:lineRule="auto"/>
        <w:ind w:right="217"/>
        <w:jc w:val="left"/>
        <w:rPr>
          <w:b w:val="0"/>
          <w:bCs w:val="0"/>
        </w:rPr>
      </w:pPr>
      <w:bookmarkStart w:id="44" w:name="下列代码输出什么  "/>
      <w:bookmarkEnd w:id="44"/>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下列代码输出什么</w:t>
      </w:r>
      <w:r>
        <w:rPr>
          <w:color w:val="333333"/>
          <w:u w:val="single" w:color="EDEDED"/>
        </w:rPr>
        <w:tab/>
      </w:r>
    </w:p>
    <w:p>
      <w:pPr>
        <w:spacing w:before="16" w:line="240" w:lineRule="auto"/>
        <w:rPr>
          <w:rFonts w:hint="default" w:ascii="微软雅黑" w:hAnsi="微软雅黑" w:eastAsia="微软雅黑" w:cs="微软雅黑"/>
          <w:b/>
          <w:bCs/>
          <w:sz w:val="13"/>
          <w:szCs w:val="13"/>
        </w:rPr>
      </w:pPr>
    </w:p>
    <w:p>
      <w:pPr>
        <w:spacing w:line="361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71"/>
          <w:sz w:val="20"/>
          <w:szCs w:val="20"/>
        </w:rPr>
        <w:pict>
          <v:group id="_x0000_s1300" o:spid="_x0000_s1300" o:spt="203" style="height:180.75pt;width:447pt;" coordsize="8940,3615">
            <o:lock v:ext="edit"/>
            <v:group id="_x0000_s1301" o:spid="_x0000_s1301" o:spt="203" style="position:absolute;left:8;top:8;height:3600;width:8925;" coordorigin="8,8" coordsize="8925,3600">
              <o:lock v:ext="edit"/>
              <v:shape id="_x0000_s1302" o:spid="_x0000_s1302" style="position:absolute;left:8;top:8;height:3600;width:8925;" fillcolor="#F7F7F7" filled="t" stroked="f" coordorigin="8,8" coordsize="8925,3600" path="m8900,3607l40,3607,35,3607,8,3575,8,40,40,8,8900,8,8932,40,8932,3575,8900,3607xe">
                <v:path arrowok="t"/>
                <v:fill on="t" focussize="0,0"/>
                <v:stroke on="f"/>
                <v:imagedata o:title=""/>
                <o:lock v:ext="edit"/>
              </v:shape>
            </v:group>
            <v:group id="_x0000_s1303" o:spid="_x0000_s1303" o:spt="203" style="position:absolute;left:8;top:8;height:3600;width:8925;" coordorigin="8,8" coordsize="8925,3600">
              <o:lock v:ext="edit"/>
              <v:shape id="_x0000_s1304" o:spid="_x0000_s1304" style="position:absolute;left:8;top:8;height:3600;width:8925;" filled="f" stroked="t" coordorigin="8,8" coordsize="8925,3600" path="m8,3570l8,45,8,40,8,35,10,31,12,26,15,22,18,18,22,15,26,12,31,10,35,8,40,8,45,8,8895,8,8900,8,8905,8,8909,10,8914,12,8918,15,8922,18,8925,22,8933,45,8933,3570,8895,3608,45,3608,40,3607,35,3607,31,3605,26,3603,8,3575,8,3570xe">
                <v:path arrowok="t"/>
                <v:fill on="f" focussize="0,0"/>
                <v:stroke color="#E7E9EC"/>
                <v:imagedata o:title=""/>
                <o:lock v:ext="edit"/>
              </v:shape>
            </v:group>
            <v:group id="_x0000_s1305" o:spid="_x0000_s1305" o:spt="203" style="position:absolute;left:75;top:135;height:3375;width:2;" coordorigin="75,135" coordsize="2,3375">
              <o:lock v:ext="edit"/>
              <v:shape id="_x0000_s1306" o:spid="_x0000_s1306" style="position:absolute;left:75;top:135;height:3375;width:2;" fillcolor="#F7F7F7" filled="t" stroked="f" coordorigin="75,135" coordsize="0,3375" path="m75,135l75,3510,75,135xe">
                <v:path arrowok="t"/>
                <v:fill on="t" focussize="0,0"/>
                <v:stroke on="f"/>
                <v:imagedata o:title=""/>
                <o:lock v:ext="edit"/>
              </v:shape>
            </v:group>
            <v:group id="_x0000_s1307" o:spid="_x0000_s1307" o:spt="203" style="position:absolute;left:75;top:135;height:3375;width:8790;" coordorigin="75,135" coordsize="8790,3375">
              <o:lock v:ext="edit"/>
              <v:shape id="_x0000_s1308" o:spid="_x0000_s1308" style="position:absolute;left:75;top:135;height:3375;width:8790;" fillcolor="#F7F7F7" filled="t" stroked="f" coordorigin="75,135" coordsize="8790,3375" path="m75,135l8865,135,8865,3510,75,3510,75,135xe">
                <v:path arrowok="t"/>
                <v:fill on="t" focussize="0,0"/>
                <v:stroke on="f"/>
                <v:imagedata o:title=""/>
                <o:lock v:ext="edit"/>
              </v:shape>
              <v:shape id="_x0000_s1309" o:spid="_x0000_s1309" o:spt="202" type="#_x0000_t202" style="position:absolute;left:8;top:8;height:3600;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b/>
                          <w:bCs/>
                          <w:sz w:val="9"/>
                          <w:szCs w:val="9"/>
                        </w:rPr>
                      </w:pPr>
                    </w:p>
                    <w:p>
                      <w:pPr>
                        <w:spacing w:before="0"/>
                        <w:ind w:left="180" w:right="0" w:firstLine="0"/>
                        <w:jc w:val="left"/>
                        <w:rPr>
                          <w:rFonts w:hint="default" w:ascii="Lucida Console" w:hAnsi="Lucida Console" w:eastAsia="Lucida Console" w:cs="Lucida Console"/>
                          <w:sz w:val="17"/>
                          <w:szCs w:val="17"/>
                        </w:rPr>
                      </w:pPr>
                      <w:r>
                        <w:rPr>
                          <w:rFonts w:ascii="Lucida Console"/>
                          <w:color w:val="333333"/>
                          <w:w w:val="105"/>
                          <w:sz w:val="17"/>
                        </w:rPr>
                        <w:t>func main()</w:t>
                      </w:r>
                      <w:r>
                        <w:rPr>
                          <w:rFonts w:ascii="Lucida Console"/>
                          <w:color w:val="333333"/>
                          <w:spacing w:val="-25"/>
                          <w:w w:val="105"/>
                          <w:sz w:val="17"/>
                        </w:rPr>
                        <w:t xml:space="preserve"> </w:t>
                      </w:r>
                      <w:r>
                        <w:rPr>
                          <w:rFonts w:ascii="Lucida Console"/>
                          <w:color w:val="333333"/>
                          <w:w w:val="105"/>
                          <w:sz w:val="17"/>
                        </w:rPr>
                        <w:t>{</w:t>
                      </w:r>
                    </w:p>
                    <w:p>
                      <w:pPr>
                        <w:spacing w:before="115" w:line="403" w:lineRule="auto"/>
                        <w:ind w:left="603" w:right="6613" w:firstLine="0"/>
                        <w:jc w:val="left"/>
                        <w:rPr>
                          <w:rFonts w:hint="default" w:ascii="Lucida Console" w:hAnsi="Lucida Console" w:eastAsia="Lucida Console" w:cs="Lucida Console"/>
                          <w:sz w:val="17"/>
                          <w:szCs w:val="17"/>
                        </w:rPr>
                      </w:pPr>
                      <w:r>
                        <w:rPr>
                          <w:rFonts w:ascii="Lucida Console"/>
                          <w:color w:val="333333"/>
                          <w:w w:val="105"/>
                          <w:sz w:val="17"/>
                        </w:rPr>
                        <w:t>var x *int =</w:t>
                      </w:r>
                      <w:r>
                        <w:rPr>
                          <w:rFonts w:ascii="Lucida Console"/>
                          <w:color w:val="333333"/>
                          <w:spacing w:val="-30"/>
                          <w:w w:val="105"/>
                          <w:sz w:val="17"/>
                        </w:rPr>
                        <w:t xml:space="preserve"> </w:t>
                      </w:r>
                      <w:r>
                        <w:rPr>
                          <w:rFonts w:ascii="Lucida Console"/>
                          <w:color w:val="333333"/>
                          <w:w w:val="105"/>
                          <w:sz w:val="17"/>
                        </w:rPr>
                        <w:t>nil</w:t>
                      </w:r>
                      <w:r>
                        <w:rPr>
                          <w:rFonts w:ascii="Lucida Console"/>
                          <w:color w:val="333333"/>
                          <w:w w:val="103"/>
                          <w:sz w:val="17"/>
                        </w:rPr>
                        <w:t xml:space="preserve"> </w:t>
                      </w:r>
                      <w:r>
                        <w:rPr>
                          <w:rFonts w:ascii="Lucida Console"/>
                          <w:color w:val="333333"/>
                          <w:w w:val="105"/>
                          <w:sz w:val="17"/>
                        </w:rPr>
                        <w:t>Foo(x)</w:t>
                      </w:r>
                    </w:p>
                    <w:p>
                      <w:pPr>
                        <w:spacing w:before="0" w:line="154" w:lineRule="exact"/>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line="403" w:lineRule="auto"/>
                        <w:ind w:left="603" w:right="6084" w:hanging="424"/>
                        <w:jc w:val="left"/>
                        <w:rPr>
                          <w:rFonts w:hint="default" w:ascii="Lucida Console" w:hAnsi="Lucida Console" w:eastAsia="Lucida Console" w:cs="Lucida Console"/>
                          <w:sz w:val="17"/>
                          <w:szCs w:val="17"/>
                        </w:rPr>
                      </w:pPr>
                      <w:r>
                        <w:rPr>
                          <w:rFonts w:ascii="Lucida Console"/>
                          <w:color w:val="333333"/>
                          <w:w w:val="105"/>
                          <w:sz w:val="17"/>
                        </w:rPr>
                        <w:t>func Foo(x interface{})</w:t>
                      </w:r>
                      <w:r>
                        <w:rPr>
                          <w:rFonts w:ascii="Lucida Console"/>
                          <w:color w:val="333333"/>
                          <w:spacing w:val="-44"/>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if x == nil</w:t>
                      </w:r>
                      <w:r>
                        <w:rPr>
                          <w:rFonts w:ascii="Lucida Console"/>
                          <w:color w:val="333333"/>
                          <w:spacing w:val="-25"/>
                          <w:w w:val="105"/>
                          <w:sz w:val="17"/>
                        </w:rPr>
                        <w:t xml:space="preserve"> </w:t>
                      </w:r>
                      <w:r>
                        <w:rPr>
                          <w:rFonts w:ascii="Lucida Console"/>
                          <w:color w:val="333333"/>
                          <w:w w:val="105"/>
                          <w:sz w:val="17"/>
                        </w:rPr>
                        <w:t>{</w:t>
                      </w:r>
                    </w:p>
                    <w:p>
                      <w:pPr>
                        <w:spacing w:before="0" w:line="381" w:lineRule="auto"/>
                        <w:ind w:left="1026" w:right="4709" w:firstLine="0"/>
                        <w:jc w:val="left"/>
                        <w:rPr>
                          <w:rFonts w:hint="default" w:ascii="Lucida Console" w:hAnsi="Lucida Console" w:eastAsia="Lucida Console" w:cs="Lucida Console"/>
                          <w:sz w:val="17"/>
                          <w:szCs w:val="17"/>
                        </w:rPr>
                      </w:pPr>
                      <w:r>
                        <w:rPr>
                          <w:rFonts w:ascii="Lucida Console"/>
                          <w:color w:val="333333"/>
                          <w:w w:val="105"/>
                          <w:sz w:val="17"/>
                        </w:rPr>
                        <w:t>fmt.Println("empty</w:t>
                      </w:r>
                      <w:r>
                        <w:rPr>
                          <w:rFonts w:ascii="Lucida Console"/>
                          <w:color w:val="333333"/>
                          <w:spacing w:val="-47"/>
                          <w:w w:val="105"/>
                          <w:sz w:val="17"/>
                        </w:rPr>
                        <w:t xml:space="preserve"> </w:t>
                      </w:r>
                      <w:r>
                        <w:rPr>
                          <w:rFonts w:ascii="Lucida Console"/>
                          <w:color w:val="333333"/>
                          <w:w w:val="105"/>
                          <w:sz w:val="17"/>
                        </w:rPr>
                        <w:t>interface")</w:t>
                      </w:r>
                      <w:r>
                        <w:rPr>
                          <w:rFonts w:ascii="Lucida Console"/>
                          <w:color w:val="333333"/>
                          <w:w w:val="103"/>
                          <w:sz w:val="17"/>
                        </w:rPr>
                        <w:t xml:space="preserve"> </w:t>
                      </w:r>
                      <w:r>
                        <w:rPr>
                          <w:rFonts w:ascii="Lucida Console"/>
                          <w:color w:val="333333"/>
                          <w:w w:val="105"/>
                          <w:sz w:val="17"/>
                        </w:rPr>
                        <w:t>return</w:t>
                      </w:r>
                    </w:p>
                    <w:p>
                      <w:pPr>
                        <w:spacing w:before="14"/>
                        <w:ind w:left="603"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603" w:right="0" w:firstLine="0"/>
                        <w:jc w:val="left"/>
                        <w:rPr>
                          <w:rFonts w:hint="default" w:ascii="Lucida Console" w:hAnsi="Lucida Console" w:eastAsia="Lucida Console" w:cs="Lucida Console"/>
                          <w:sz w:val="17"/>
                          <w:szCs w:val="17"/>
                        </w:rPr>
                      </w:pPr>
                      <w:r>
                        <w:rPr>
                          <w:rFonts w:ascii="Lucida Console"/>
                          <w:color w:val="333333"/>
                          <w:w w:val="105"/>
                          <w:sz w:val="17"/>
                        </w:rPr>
                        <w:t>fmt.Println(x)</w:t>
                      </w:r>
                    </w:p>
                    <w:p>
                      <w:pPr>
                        <w:spacing w:before="100"/>
                        <w:ind w:left="603" w:right="0" w:firstLine="0"/>
                        <w:jc w:val="left"/>
                        <w:rPr>
                          <w:rFonts w:hint="default" w:ascii="Lucida Console" w:hAnsi="Lucida Console" w:eastAsia="Lucida Console" w:cs="Lucida Console"/>
                          <w:sz w:val="17"/>
                          <w:szCs w:val="17"/>
                        </w:rPr>
                      </w:pPr>
                      <w:r>
                        <w:rPr>
                          <w:rFonts w:ascii="Lucida Console"/>
                          <w:color w:val="333333"/>
                          <w:w w:val="105"/>
                          <w:sz w:val="17"/>
                        </w:rPr>
                        <w:t>fmt.Println("non-empty</w:t>
                      </w:r>
                      <w:r>
                        <w:rPr>
                          <w:rFonts w:ascii="Lucida Console"/>
                          <w:color w:val="333333"/>
                          <w:spacing w:val="-62"/>
                          <w:w w:val="105"/>
                          <w:sz w:val="17"/>
                        </w:rPr>
                        <w:t xml:space="preserve"> </w:t>
                      </w:r>
                      <w:r>
                        <w:rPr>
                          <w:rFonts w:ascii="Lucida Console"/>
                          <w:color w:val="333333"/>
                          <w:w w:val="105"/>
                          <w:sz w:val="17"/>
                        </w:rPr>
                        <w:t>interface")</w:t>
                      </w:r>
                    </w:p>
                    <w:p>
                      <w:pPr>
                        <w:spacing w:before="115"/>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8" w:line="240" w:lineRule="auto"/>
        <w:rPr>
          <w:rFonts w:hint="default" w:ascii="微软雅黑" w:hAnsi="微软雅黑" w:eastAsia="微软雅黑" w:cs="微软雅黑"/>
          <w:b/>
          <w:bCs/>
          <w:sz w:val="10"/>
          <w:szCs w:val="10"/>
        </w:rPr>
      </w:pPr>
    </w:p>
    <w:p>
      <w:pPr>
        <w:tabs>
          <w:tab w:val="left" w:pos="9049"/>
        </w:tabs>
        <w:spacing w:before="0" w:line="464" w:lineRule="exact"/>
        <w:ind w:left="110" w:right="0" w:firstLine="0"/>
        <w:jc w:val="both"/>
        <w:rPr>
          <w:rFonts w:hint="default" w:ascii="微软雅黑" w:hAnsi="微软雅黑" w:eastAsia="微软雅黑" w:cs="微软雅黑"/>
          <w:sz w:val="34"/>
          <w:szCs w:val="34"/>
        </w:rPr>
      </w:pPr>
      <w:bookmarkStart w:id="45" w:name="机器⼈坐标问题"/>
      <w:bookmarkEnd w:id="45"/>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机器⼈坐标问题</w:t>
      </w:r>
      <w:r>
        <w:rPr>
          <w:rFonts w:hint="default" w:ascii="微软雅黑" w:hAnsi="微软雅黑" w:eastAsia="微软雅黑" w:cs="微软雅黑"/>
          <w:b/>
          <w:bCs/>
          <w:color w:val="333333"/>
          <w:sz w:val="34"/>
          <w:szCs w:val="34"/>
          <w:u w:val="single" w:color="EDEDED"/>
        </w:rPr>
        <w:tab/>
      </w:r>
    </w:p>
    <w:p>
      <w:pPr>
        <w:pStyle w:val="4"/>
        <w:spacing w:before="157"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0"/>
          <w:w w:val="105"/>
        </w:rPr>
        <w:t xml:space="preserve"> </w:t>
      </w:r>
      <w:r>
        <w:rPr>
          <w:color w:val="333333"/>
          <w:w w:val="105"/>
        </w:rPr>
        <w:t>问题描述</w:t>
      </w:r>
    </w:p>
    <w:p>
      <w:pPr>
        <w:pStyle w:val="4"/>
        <w:spacing w:before="153" w:line="220" w:lineRule="auto"/>
        <w:ind w:right="190" w:firstLine="50"/>
        <w:jc w:val="both"/>
      </w:pPr>
      <w:r>
        <w:rPr>
          <w:color w:val="333333"/>
        </w:rPr>
        <w:t>有⼀个机器⼈，给⼀串指令，</w:t>
      </w:r>
      <w:r>
        <w:rPr>
          <w:rFonts w:hint="default" w:ascii="Noto Sans" w:hAnsi="Noto Sans" w:eastAsia="Noto Sans" w:cs="Noto Sans"/>
          <w:color w:val="333333"/>
        </w:rPr>
        <w:t>L</w:t>
      </w:r>
      <w:r>
        <w:rPr>
          <w:color w:val="333333"/>
        </w:rPr>
        <w:t xml:space="preserve">左转 </w:t>
      </w:r>
      <w:r>
        <w:rPr>
          <w:rFonts w:hint="default" w:ascii="Noto Sans" w:hAnsi="Noto Sans" w:eastAsia="Noto Sans" w:cs="Noto Sans"/>
          <w:color w:val="333333"/>
        </w:rPr>
        <w:t>R</w:t>
      </w:r>
      <w:r>
        <w:rPr>
          <w:color w:val="333333"/>
        </w:rPr>
        <w:t>右转，</w:t>
      </w:r>
      <w:r>
        <w:rPr>
          <w:rFonts w:hint="default" w:ascii="Noto Sans" w:hAnsi="Noto Sans" w:eastAsia="Noto Sans" w:cs="Noto Sans"/>
          <w:color w:val="333333"/>
        </w:rPr>
        <w:t>F</w:t>
      </w:r>
      <w:r>
        <w:rPr>
          <w:color w:val="333333"/>
        </w:rPr>
        <w:t>前进⼀步，</w:t>
      </w:r>
      <w:r>
        <w:rPr>
          <w:rFonts w:hint="default" w:ascii="Noto Sans" w:hAnsi="Noto Sans" w:eastAsia="Noto Sans" w:cs="Noto Sans"/>
          <w:color w:val="333333"/>
        </w:rPr>
        <w:t>B</w:t>
      </w:r>
      <w:r>
        <w:rPr>
          <w:color w:val="333333"/>
        </w:rPr>
        <w:t>后退⼀步，问最后机器⼈的 坐标，最开始，</w:t>
      </w:r>
      <w:r>
        <w:rPr>
          <w:color w:val="333333"/>
          <w:spacing w:val="-12"/>
        </w:rPr>
        <w:t xml:space="preserve"> </w:t>
      </w:r>
      <w:r>
        <w:rPr>
          <w:color w:val="333333"/>
          <w:w w:val="105"/>
        </w:rPr>
        <w:t>机器⼈位于</w:t>
      </w:r>
      <w:r>
        <w:rPr>
          <w:color w:val="333333"/>
          <w:spacing w:val="-30"/>
          <w:w w:val="105"/>
        </w:rPr>
        <w:t xml:space="preserve"> </w:t>
      </w:r>
      <w:r>
        <w:rPr>
          <w:rFonts w:hint="default" w:ascii="Noto Sans" w:hAnsi="Noto Sans" w:eastAsia="Noto Sans" w:cs="Noto Sans"/>
          <w:color w:val="333333"/>
          <w:w w:val="105"/>
        </w:rPr>
        <w:t>0</w:t>
      </w:r>
      <w:r>
        <w:rPr>
          <w:rFonts w:hint="default" w:ascii="Noto Sans" w:hAnsi="Noto Sans" w:eastAsia="Noto Sans" w:cs="Noto Sans"/>
          <w:color w:val="333333"/>
          <w:spacing w:val="-23"/>
          <w:w w:val="105"/>
        </w:rPr>
        <w:t xml:space="preserve"> </w:t>
      </w:r>
      <w:r>
        <w:rPr>
          <w:rFonts w:hint="default" w:ascii="Noto Sans" w:hAnsi="Noto Sans" w:eastAsia="Noto Sans" w:cs="Noto Sans"/>
          <w:color w:val="333333"/>
          <w:w w:val="105"/>
        </w:rPr>
        <w:t>0</w:t>
      </w:r>
      <w:r>
        <w:rPr>
          <w:color w:val="333333"/>
          <w:w w:val="105"/>
        </w:rPr>
        <w:t>，⽅向为正</w:t>
      </w:r>
      <w:r>
        <w:rPr>
          <w:rFonts w:hint="default" w:ascii="Noto Sans" w:hAnsi="Noto Sans" w:eastAsia="Noto Sans" w:cs="Noto Sans"/>
          <w:color w:val="333333"/>
          <w:w w:val="105"/>
        </w:rPr>
        <w:t>Y</w:t>
      </w:r>
      <w:r>
        <w:rPr>
          <w:color w:val="333333"/>
          <w:w w:val="105"/>
        </w:rPr>
        <w:t>。</w:t>
      </w:r>
      <w:r>
        <w:rPr>
          <w:color w:val="333333"/>
          <w:spacing w:val="-30"/>
          <w:w w:val="105"/>
        </w:rPr>
        <w:t xml:space="preserve"> </w:t>
      </w:r>
      <w:r>
        <w:rPr>
          <w:color w:val="333333"/>
          <w:w w:val="105"/>
        </w:rPr>
        <w:t>可以输⼊重复指令</w:t>
      </w:r>
      <w:r>
        <w:rPr>
          <w:rFonts w:hint="default" w:ascii="Noto Sans" w:hAnsi="Noto Sans" w:eastAsia="Noto Sans" w:cs="Noto Sans"/>
          <w:color w:val="333333"/>
          <w:w w:val="105"/>
        </w:rPr>
        <w:t>n</w:t>
      </w:r>
      <w:r>
        <w:rPr>
          <w:rFonts w:hint="default" w:ascii="Noto Sans" w:hAnsi="Noto Sans" w:eastAsia="Noto Sans" w:cs="Noto Sans"/>
          <w:color w:val="333333"/>
          <w:spacing w:val="-23"/>
          <w:w w:val="105"/>
        </w:rPr>
        <w:t xml:space="preserve"> </w:t>
      </w:r>
      <w:r>
        <w:rPr>
          <w:color w:val="333333"/>
          <w:w w:val="105"/>
        </w:rPr>
        <w:t>：</w:t>
      </w:r>
      <w:r>
        <w:rPr>
          <w:color w:val="333333"/>
          <w:spacing w:val="-30"/>
          <w:w w:val="105"/>
        </w:rPr>
        <w:t xml:space="preserve"> </w:t>
      </w:r>
      <w:r>
        <w:rPr>
          <w:color w:val="333333"/>
          <w:w w:val="105"/>
        </w:rPr>
        <w:t>⽐如</w:t>
      </w:r>
      <w:r>
        <w:rPr>
          <w:color w:val="333333"/>
          <w:spacing w:val="-30"/>
          <w:w w:val="105"/>
        </w:rPr>
        <w:t xml:space="preserve"> </w:t>
      </w:r>
      <w:r>
        <w:rPr>
          <w:rFonts w:hint="default" w:ascii="Noto Sans" w:hAnsi="Noto Sans" w:eastAsia="Noto Sans" w:cs="Noto Sans"/>
          <w:color w:val="333333"/>
          <w:w w:val="105"/>
        </w:rPr>
        <w:t>R2(LF)</w:t>
      </w:r>
      <w:r>
        <w:rPr>
          <w:rFonts w:hint="default" w:ascii="Noto Sans" w:hAnsi="Noto Sans" w:eastAsia="Noto Sans" w:cs="Noto Sans"/>
          <w:color w:val="333333"/>
          <w:spacing w:val="-23"/>
          <w:w w:val="105"/>
        </w:rPr>
        <w:t xml:space="preserve"> </w:t>
      </w:r>
      <w:r>
        <w:rPr>
          <w:color w:val="333333"/>
          <w:w w:val="105"/>
        </w:rPr>
        <w:t>这</w:t>
      </w:r>
      <w:r>
        <w:rPr>
          <w:color w:val="333333"/>
          <w:spacing w:val="-30"/>
          <w:w w:val="105"/>
        </w:rPr>
        <w:t xml:space="preserve"> </w:t>
      </w:r>
      <w:r>
        <w:rPr>
          <w:color w:val="333333"/>
          <w:w w:val="105"/>
        </w:rPr>
        <w:t>个等于指令</w:t>
      </w:r>
      <w:r>
        <w:rPr>
          <w:color w:val="333333"/>
          <w:spacing w:val="-30"/>
          <w:w w:val="105"/>
        </w:rPr>
        <w:t xml:space="preserve"> </w:t>
      </w:r>
      <w:r>
        <w:rPr>
          <w:rFonts w:hint="default" w:ascii="Noto Sans" w:hAnsi="Noto Sans" w:eastAsia="Noto Sans" w:cs="Noto Sans"/>
          <w:color w:val="333333"/>
          <w:w w:val="105"/>
        </w:rPr>
        <w:t>RLFLF</w:t>
      </w:r>
      <w:r>
        <w:rPr>
          <w:color w:val="333333"/>
          <w:w w:val="105"/>
        </w:rPr>
        <w:t>。</w:t>
      </w:r>
      <w:r>
        <w:rPr>
          <w:color w:val="333333"/>
          <w:spacing w:val="-30"/>
          <w:w w:val="105"/>
        </w:rPr>
        <w:t xml:space="preserve"> </w:t>
      </w:r>
      <w:r>
        <w:rPr>
          <w:color w:val="333333"/>
          <w:w w:val="105"/>
        </w:rPr>
        <w:t>问最后机器⼈</w:t>
      </w:r>
      <w:r>
        <w:rPr>
          <w:color w:val="333333"/>
          <w:w w:val="102"/>
        </w:rPr>
        <w:t xml:space="preserve"> </w:t>
      </w:r>
      <w:r>
        <w:rPr>
          <w:color w:val="333333"/>
          <w:w w:val="105"/>
        </w:rPr>
        <w:t>的坐标是多少？</w:t>
      </w:r>
    </w:p>
    <w:p>
      <w:pPr>
        <w:pStyle w:val="4"/>
        <w:spacing w:before="156" w:line="333" w:lineRule="auto"/>
        <w:ind w:left="160" w:right="2391" w:firstLine="184"/>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
          <w:w w:val="105"/>
        </w:rPr>
        <w:t xml:space="preserve"> </w:t>
      </w:r>
      <w:r>
        <w:rPr>
          <w:color w:val="333333"/>
          <w:w w:val="105"/>
        </w:rPr>
        <w:t>解题思路</w:t>
      </w:r>
      <w:r>
        <w:rPr>
          <w:color w:val="333333"/>
          <w:w w:val="102"/>
        </w:rPr>
        <w:t xml:space="preserve"> </w:t>
      </w:r>
      <w:r>
        <w:rPr>
          <w:color w:val="333333"/>
        </w:rPr>
        <w:t>这⾥的⼀个难点是解析重复指令。主要指令解析成功，计算坐标就简单了</w:t>
      </w:r>
    </w:p>
    <w:p>
      <w:pPr>
        <w:pStyle w:val="4"/>
        <w:spacing w:before="39"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0"/>
          <w:w w:val="105"/>
        </w:rPr>
        <w:t xml:space="preserve"> </w:t>
      </w:r>
      <w:r>
        <w:rPr>
          <w:color w:val="333333"/>
          <w:w w:val="105"/>
        </w:rPr>
        <w:t>源码参考</w:t>
      </w:r>
    </w:p>
    <w:p>
      <w:pPr>
        <w:spacing w:after="0" w:line="240" w:lineRule="auto"/>
        <w:jc w:val="left"/>
        <w:sectPr>
          <w:pgSz w:w="11900" w:h="16840"/>
          <w:pgMar w:top="520" w:right="1360" w:bottom="280" w:left="1380" w:header="720" w:footer="720" w:gutter="0"/>
          <w:cols w:space="720" w:num="1"/>
        </w:sectPr>
      </w:pPr>
    </w:p>
    <w:p>
      <w:pPr>
        <w:spacing w:before="3" w:line="240" w:lineRule="auto"/>
        <w:rPr>
          <w:rFonts w:hint="default" w:ascii="微软雅黑" w:hAnsi="微软雅黑" w:eastAsia="微软雅黑" w:cs="微软雅黑"/>
          <w:sz w:val="9"/>
          <w:szCs w:val="9"/>
        </w:rPr>
      </w:pPr>
      <w:r>
        <w:pict>
          <v:group id="_x0000_s1310" o:spid="_x0000_s1310" o:spt="203" style="position:absolute;left:0pt;margin-left:74.45pt;margin-top:27.95pt;height:784.5pt;width:447pt;mso-position-horizontal-relative:page;mso-position-vertical-relative:page;z-index:-251655168;mso-width-relative:page;mso-height-relative:page;" coordorigin="1490,560" coordsize="8940,15690">
            <o:lock v:ext="edit"/>
            <v:group id="_x0000_s1311" o:spid="_x0000_s1311" o:spt="203" style="position:absolute;left:1497;top:567;height:15675;width:8925;" coordorigin="1497,567" coordsize="8925,15675">
              <o:lock v:ext="edit"/>
              <v:shape id="_x0000_s1312" o:spid="_x0000_s1312" style="position:absolute;left:1497;top:567;height:15675;width:8925;" fillcolor="#F7F7F7" filled="t" stroked="f" coordorigin="1497,567" coordsize="8925,15675" path="m10390,16242l1530,16242,1525,16242,1497,16210,1497,600,1530,567,10390,567,10422,600,10422,16210,10390,16242xe">
                <v:path arrowok="t"/>
                <v:fill on="t" focussize="0,0"/>
                <v:stroke on="f"/>
                <v:imagedata o:title=""/>
                <o:lock v:ext="edit"/>
              </v:shape>
            </v:group>
            <v:group id="_x0000_s1313" o:spid="_x0000_s1313" o:spt="203" style="position:absolute;left:1497;top:567;height:15675;width:8925;" coordorigin="1497,567" coordsize="8925,15675">
              <o:lock v:ext="edit"/>
              <v:shape id="_x0000_s1314" o:spid="_x0000_s1314" style="position:absolute;left:1497;top:567;height:15675;width:8925;" filled="f" stroked="t" coordorigin="1497,567" coordsize="8925,15675" path="m1497,16205l1497,605,1497,600,1498,595,1500,591,1502,586,1505,582,1508,578,1512,575,1516,572,1521,570,1525,568,1530,567,1535,567,10385,567,10390,567,10395,568,10399,570,10404,572,10408,575,10412,578,10415,582,10422,605,10422,16205,10399,16240,10395,16242,10390,16242,10385,16242,1535,16242,1530,16242,1525,16242,1521,16240,1516,16238,1497,16210,1497,16205xe">
                <v:path arrowok="t"/>
                <v:fill on="f" focussize="0,0"/>
                <v:stroke color="#E7E9EC"/>
                <v:imagedata o:title=""/>
                <o:lock v:ext="edit"/>
              </v:shape>
            </v:group>
            <v:group id="_x0000_s1315" o:spid="_x0000_s1315" o:spt="203" style="position:absolute;left:1565;top:695;height:15450;width:2;" coordorigin="1565,695" coordsize="2,15450">
              <o:lock v:ext="edit"/>
              <v:shape id="_x0000_s1316" o:spid="_x0000_s1316" style="position:absolute;left:1565;top:695;height:15450;width:2;" fillcolor="#F7F7F7" filled="t" stroked="f" coordorigin="1565,695" coordsize="0,15450" path="m1565,695l1565,16145,1565,695xe">
                <v:path arrowok="t"/>
                <v:fill on="t" focussize="0,0"/>
                <v:stroke on="f"/>
                <v:imagedata o:title=""/>
                <o:lock v:ext="edit"/>
              </v:shape>
            </v:group>
            <v:group id="_x0000_s1317" o:spid="_x0000_s1317" o:spt="203" style="position:absolute;left:1565;top:695;height:15450;width:8790;" coordorigin="1565,695" coordsize="8790,15450">
              <o:lock v:ext="edit"/>
              <v:shape id="_x0000_s1318" o:spid="_x0000_s1318" style="position:absolute;left:1565;top:695;height:15450;width:8790;" fillcolor="#F7F7F7" filled="t" stroked="f" coordorigin="1565,695" coordsize="8790,15450" path="m1565,695l10355,695,10355,16145,1565,16145,1565,695xe">
                <v:path arrowok="t"/>
                <v:fill on="t" focussize="0,0"/>
                <v:stroke on="f"/>
                <v:imagedata o:title=""/>
                <o:lock v:ext="edit"/>
              </v:shape>
            </v:group>
          </v:group>
        </w:pict>
      </w:r>
    </w:p>
    <w:p>
      <w:pPr>
        <w:spacing w:before="104"/>
        <w:ind w:left="305" w:right="217" w:firstLine="0"/>
        <w:jc w:val="left"/>
        <w:rPr>
          <w:rFonts w:hint="default" w:ascii="Lucida Console" w:hAnsi="Lucida Console" w:eastAsia="Lucida Console" w:cs="Lucida Console"/>
          <w:sz w:val="17"/>
          <w:szCs w:val="17"/>
        </w:rPr>
      </w:pPr>
      <w:r>
        <w:rPr>
          <w:rFonts w:ascii="Lucida Console"/>
          <w:color w:val="333333"/>
          <w:w w:val="105"/>
          <w:sz w:val="17"/>
        </w:rPr>
        <w:t>package</w:t>
      </w:r>
      <w:r>
        <w:rPr>
          <w:rFonts w:ascii="Lucida Console"/>
          <w:color w:val="333333"/>
          <w:spacing w:val="-23"/>
          <w:w w:val="105"/>
          <w:sz w:val="17"/>
        </w:rPr>
        <w:t xml:space="preserve"> </w:t>
      </w:r>
      <w:r>
        <w:rPr>
          <w:rFonts w:ascii="Lucida Console"/>
          <w:color w:val="333333"/>
          <w:w w:val="105"/>
          <w:sz w:val="17"/>
        </w:rPr>
        <w:t>main</w:t>
      </w:r>
    </w:p>
    <w:p>
      <w:pPr>
        <w:spacing w:before="0" w:line="240" w:lineRule="auto"/>
        <w:rPr>
          <w:rFonts w:hint="default" w:ascii="Lucida Console" w:hAnsi="Lucida Console" w:eastAsia="Lucida Console" w:cs="Lucida Console"/>
          <w:sz w:val="18"/>
          <w:szCs w:val="18"/>
        </w:rPr>
      </w:pPr>
    </w:p>
    <w:p>
      <w:pPr>
        <w:spacing w:before="5" w:line="240" w:lineRule="auto"/>
        <w:rPr>
          <w:rFonts w:hint="default" w:ascii="Lucida Console" w:hAnsi="Lucida Console" w:eastAsia="Lucida Console" w:cs="Lucida Console"/>
          <w:sz w:val="20"/>
          <w:szCs w:val="20"/>
        </w:rPr>
      </w:pPr>
    </w:p>
    <w:p>
      <w:pPr>
        <w:spacing w:before="0"/>
        <w:ind w:left="305" w:right="217" w:firstLine="0"/>
        <w:jc w:val="left"/>
        <w:rPr>
          <w:rFonts w:hint="default" w:ascii="Lucida Console" w:hAnsi="Lucida Console" w:eastAsia="Lucida Console" w:cs="Lucida Console"/>
          <w:sz w:val="17"/>
          <w:szCs w:val="17"/>
        </w:rPr>
      </w:pPr>
      <w:r>
        <w:rPr>
          <w:rFonts w:ascii="Lucida Console"/>
          <w:color w:val="333333"/>
          <w:w w:val="105"/>
          <w:sz w:val="17"/>
        </w:rPr>
        <w:t>import</w:t>
      </w:r>
      <w:r>
        <w:rPr>
          <w:rFonts w:ascii="Lucida Console"/>
          <w:color w:val="333333"/>
          <w:spacing w:val="-15"/>
          <w:w w:val="105"/>
          <w:sz w:val="17"/>
        </w:rPr>
        <w:t xml:space="preserve"> </w:t>
      </w:r>
      <w:r>
        <w:rPr>
          <w:rFonts w:ascii="Lucida Console"/>
          <w:color w:val="333333"/>
          <w:w w:val="105"/>
          <w:sz w:val="17"/>
        </w:rPr>
        <w:t>(</w:t>
      </w:r>
    </w:p>
    <w:p>
      <w:pPr>
        <w:spacing w:before="115"/>
        <w:ind w:left="728" w:right="217" w:firstLine="0"/>
        <w:jc w:val="left"/>
        <w:rPr>
          <w:rFonts w:hint="default" w:ascii="Lucida Console" w:hAnsi="Lucida Console" w:eastAsia="Lucida Console" w:cs="Lucida Console"/>
          <w:sz w:val="17"/>
          <w:szCs w:val="17"/>
        </w:rPr>
      </w:pPr>
      <w:r>
        <w:rPr>
          <w:rFonts w:ascii="Lucida Console"/>
          <w:color w:val="333333"/>
          <w:w w:val="105"/>
          <w:sz w:val="17"/>
        </w:rPr>
        <w:t>"unicode"</w:t>
      </w:r>
    </w:p>
    <w:p>
      <w:pPr>
        <w:spacing w:before="115"/>
        <w:ind w:left="305" w:right="217"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0" w:line="240" w:lineRule="auto"/>
        <w:rPr>
          <w:rFonts w:hint="default" w:ascii="Lucida Console" w:hAnsi="Lucida Console" w:eastAsia="Lucida Console" w:cs="Lucida Console"/>
          <w:sz w:val="18"/>
          <w:szCs w:val="18"/>
        </w:rPr>
      </w:pPr>
    </w:p>
    <w:p>
      <w:pPr>
        <w:spacing w:before="5" w:line="240" w:lineRule="auto"/>
        <w:rPr>
          <w:rFonts w:hint="default" w:ascii="Lucida Console" w:hAnsi="Lucida Console" w:eastAsia="Lucida Console" w:cs="Lucida Console"/>
          <w:sz w:val="20"/>
          <w:szCs w:val="20"/>
        </w:rPr>
      </w:pPr>
    </w:p>
    <w:p>
      <w:pPr>
        <w:spacing w:before="0"/>
        <w:ind w:left="305" w:right="217" w:firstLine="0"/>
        <w:jc w:val="left"/>
        <w:rPr>
          <w:rFonts w:hint="default" w:ascii="Lucida Console" w:hAnsi="Lucida Console" w:eastAsia="Lucida Console" w:cs="Lucida Console"/>
          <w:sz w:val="17"/>
          <w:szCs w:val="17"/>
        </w:rPr>
      </w:pPr>
      <w:r>
        <w:rPr>
          <w:rFonts w:ascii="Lucida Console"/>
          <w:color w:val="333333"/>
          <w:w w:val="105"/>
          <w:sz w:val="17"/>
        </w:rPr>
        <w:t>const</w:t>
      </w:r>
      <w:r>
        <w:rPr>
          <w:rFonts w:ascii="Lucida Console"/>
          <w:color w:val="333333"/>
          <w:spacing w:val="-13"/>
          <w:w w:val="105"/>
          <w:sz w:val="17"/>
        </w:rPr>
        <w:t xml:space="preserve"> </w:t>
      </w:r>
      <w:r>
        <w:rPr>
          <w:rFonts w:ascii="Lucida Console"/>
          <w:color w:val="333333"/>
          <w:w w:val="105"/>
          <w:sz w:val="17"/>
        </w:rPr>
        <w:t>(</w:t>
      </w:r>
    </w:p>
    <w:p>
      <w:pPr>
        <w:spacing w:before="115" w:line="403" w:lineRule="auto"/>
        <w:ind w:left="728" w:right="7249" w:firstLine="0"/>
        <w:jc w:val="left"/>
        <w:rPr>
          <w:rFonts w:hint="default" w:ascii="Lucida Console" w:hAnsi="Lucida Console" w:eastAsia="Lucida Console" w:cs="Lucida Console"/>
          <w:sz w:val="17"/>
          <w:szCs w:val="17"/>
        </w:rPr>
      </w:pPr>
      <w:r>
        <w:rPr>
          <w:rFonts w:ascii="Lucida Console"/>
          <w:color w:val="333333"/>
          <w:w w:val="105"/>
          <w:sz w:val="17"/>
        </w:rPr>
        <w:t>Left =</w:t>
      </w:r>
      <w:r>
        <w:rPr>
          <w:rFonts w:ascii="Lucida Console"/>
          <w:color w:val="333333"/>
          <w:spacing w:val="-21"/>
          <w:w w:val="105"/>
          <w:sz w:val="17"/>
        </w:rPr>
        <w:t xml:space="preserve"> </w:t>
      </w:r>
      <w:r>
        <w:rPr>
          <w:rFonts w:ascii="Lucida Console"/>
          <w:color w:val="333333"/>
          <w:w w:val="105"/>
          <w:sz w:val="17"/>
        </w:rPr>
        <w:t>iota</w:t>
      </w:r>
      <w:r>
        <w:rPr>
          <w:rFonts w:ascii="Lucida Console"/>
          <w:color w:val="333333"/>
          <w:w w:val="103"/>
          <w:sz w:val="17"/>
        </w:rPr>
        <w:t xml:space="preserve"> </w:t>
      </w:r>
      <w:r>
        <w:rPr>
          <w:rFonts w:ascii="Lucida Console"/>
          <w:color w:val="333333"/>
          <w:w w:val="105"/>
          <w:sz w:val="17"/>
        </w:rPr>
        <w:t>Top</w:t>
      </w:r>
    </w:p>
    <w:p>
      <w:pPr>
        <w:spacing w:before="0" w:line="154" w:lineRule="exact"/>
        <w:ind w:left="728" w:right="217" w:firstLine="0"/>
        <w:jc w:val="left"/>
        <w:rPr>
          <w:rFonts w:hint="default" w:ascii="Lucida Console" w:hAnsi="Lucida Console" w:eastAsia="Lucida Console" w:cs="Lucida Console"/>
          <w:sz w:val="17"/>
          <w:szCs w:val="17"/>
        </w:rPr>
      </w:pPr>
      <w:r>
        <w:rPr>
          <w:rFonts w:ascii="Lucida Console"/>
          <w:color w:val="333333"/>
          <w:w w:val="105"/>
          <w:sz w:val="17"/>
        </w:rPr>
        <w:t>Right</w:t>
      </w:r>
    </w:p>
    <w:p>
      <w:pPr>
        <w:spacing w:before="115"/>
        <w:ind w:left="728" w:right="217" w:firstLine="0"/>
        <w:jc w:val="left"/>
        <w:rPr>
          <w:rFonts w:hint="default" w:ascii="Lucida Console" w:hAnsi="Lucida Console" w:eastAsia="Lucida Console" w:cs="Lucida Console"/>
          <w:sz w:val="17"/>
          <w:szCs w:val="17"/>
        </w:rPr>
      </w:pPr>
      <w:r>
        <w:rPr>
          <w:rFonts w:ascii="Lucida Console"/>
          <w:color w:val="333333"/>
          <w:w w:val="105"/>
          <w:sz w:val="17"/>
        </w:rPr>
        <w:t>Bottom</w:t>
      </w:r>
    </w:p>
    <w:p>
      <w:pPr>
        <w:spacing w:before="115"/>
        <w:ind w:left="305" w:right="217"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0" w:line="240" w:lineRule="auto"/>
        <w:rPr>
          <w:rFonts w:hint="default" w:ascii="Lucida Console" w:hAnsi="Lucida Console" w:eastAsia="Lucida Console" w:cs="Lucida Console"/>
          <w:sz w:val="18"/>
          <w:szCs w:val="18"/>
        </w:rPr>
      </w:pPr>
    </w:p>
    <w:p>
      <w:pPr>
        <w:spacing w:before="5" w:line="240" w:lineRule="auto"/>
        <w:rPr>
          <w:rFonts w:hint="default" w:ascii="Lucida Console" w:hAnsi="Lucida Console" w:eastAsia="Lucida Console" w:cs="Lucida Console"/>
          <w:sz w:val="20"/>
          <w:szCs w:val="20"/>
        </w:rPr>
      </w:pPr>
    </w:p>
    <w:p>
      <w:pPr>
        <w:spacing w:before="0"/>
        <w:ind w:left="305" w:right="217" w:firstLine="0"/>
        <w:jc w:val="left"/>
        <w:rPr>
          <w:rFonts w:hint="default" w:ascii="Lucida Console" w:hAnsi="Lucida Console" w:eastAsia="Lucida Console" w:cs="Lucida Console"/>
          <w:sz w:val="17"/>
          <w:szCs w:val="17"/>
        </w:rPr>
      </w:pPr>
      <w:r>
        <w:rPr>
          <w:rFonts w:ascii="Lucida Console"/>
          <w:color w:val="333333"/>
          <w:w w:val="105"/>
          <w:sz w:val="17"/>
        </w:rPr>
        <w:t>func main()</w:t>
      </w:r>
      <w:r>
        <w:rPr>
          <w:rFonts w:ascii="Lucida Console"/>
          <w:color w:val="333333"/>
          <w:spacing w:val="-25"/>
          <w:w w:val="105"/>
          <w:sz w:val="17"/>
        </w:rPr>
        <w:t xml:space="preserve"> </w:t>
      </w:r>
      <w:r>
        <w:rPr>
          <w:rFonts w:ascii="Lucida Console"/>
          <w:color w:val="333333"/>
          <w:w w:val="105"/>
          <w:sz w:val="17"/>
        </w:rPr>
        <w:t>{</w:t>
      </w:r>
    </w:p>
    <w:p>
      <w:pPr>
        <w:spacing w:before="115"/>
        <w:ind w:left="728" w:right="217" w:firstLine="0"/>
        <w:jc w:val="left"/>
        <w:rPr>
          <w:rFonts w:hint="default" w:ascii="Lucida Console" w:hAnsi="Lucida Console" w:eastAsia="Lucida Console" w:cs="Lucida Console"/>
          <w:sz w:val="17"/>
          <w:szCs w:val="17"/>
        </w:rPr>
      </w:pPr>
      <w:r>
        <w:rPr>
          <w:rFonts w:ascii="Lucida Console"/>
          <w:color w:val="333333"/>
          <w:w w:val="105"/>
          <w:sz w:val="17"/>
        </w:rPr>
        <w:t>println(move("R2(LF)", 0, 0,</w:t>
      </w:r>
      <w:r>
        <w:rPr>
          <w:rFonts w:ascii="Lucida Console"/>
          <w:color w:val="333333"/>
          <w:spacing w:val="-63"/>
          <w:w w:val="105"/>
          <w:sz w:val="17"/>
        </w:rPr>
        <w:t xml:space="preserve"> </w:t>
      </w:r>
      <w:r>
        <w:rPr>
          <w:rFonts w:ascii="Lucida Console"/>
          <w:color w:val="333333"/>
          <w:w w:val="105"/>
          <w:sz w:val="17"/>
        </w:rPr>
        <w:t>Top))</w:t>
      </w:r>
    </w:p>
    <w:p>
      <w:pPr>
        <w:spacing w:before="115"/>
        <w:ind w:left="305" w:right="217"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line="381" w:lineRule="auto"/>
        <w:ind w:left="728" w:right="2391" w:hanging="424"/>
        <w:jc w:val="left"/>
        <w:rPr>
          <w:rFonts w:hint="default" w:ascii="Lucida Console" w:hAnsi="Lucida Console" w:eastAsia="Lucida Console" w:cs="Lucida Console"/>
          <w:sz w:val="17"/>
          <w:szCs w:val="17"/>
        </w:rPr>
      </w:pPr>
      <w:r>
        <w:rPr>
          <w:rFonts w:ascii="Lucida Console"/>
          <w:color w:val="333333"/>
          <w:w w:val="105"/>
          <w:sz w:val="17"/>
        </w:rPr>
        <w:t>func</w:t>
      </w:r>
      <w:r>
        <w:rPr>
          <w:rFonts w:ascii="Lucida Console"/>
          <w:color w:val="333333"/>
          <w:spacing w:val="-9"/>
          <w:w w:val="105"/>
          <w:sz w:val="17"/>
        </w:rPr>
        <w:t xml:space="preserve"> </w:t>
      </w:r>
      <w:r>
        <w:rPr>
          <w:rFonts w:ascii="Lucida Console"/>
          <w:color w:val="333333"/>
          <w:w w:val="105"/>
          <w:sz w:val="17"/>
        </w:rPr>
        <w:t>move(cmd</w:t>
      </w:r>
      <w:r>
        <w:rPr>
          <w:rFonts w:ascii="Lucida Console"/>
          <w:color w:val="333333"/>
          <w:spacing w:val="-9"/>
          <w:w w:val="105"/>
          <w:sz w:val="17"/>
        </w:rPr>
        <w:t xml:space="preserve"> </w:t>
      </w:r>
      <w:r>
        <w:rPr>
          <w:rFonts w:ascii="Lucida Console"/>
          <w:color w:val="333333"/>
          <w:w w:val="105"/>
          <w:sz w:val="17"/>
        </w:rPr>
        <w:t>string,</w:t>
      </w:r>
      <w:r>
        <w:rPr>
          <w:rFonts w:ascii="Lucida Console"/>
          <w:color w:val="333333"/>
          <w:spacing w:val="-9"/>
          <w:w w:val="105"/>
          <w:sz w:val="17"/>
        </w:rPr>
        <w:t xml:space="preserve"> </w:t>
      </w:r>
      <w:r>
        <w:rPr>
          <w:rFonts w:ascii="Lucida Console"/>
          <w:color w:val="333333"/>
          <w:w w:val="105"/>
          <w:sz w:val="17"/>
        </w:rPr>
        <w:t>x0</w:t>
      </w:r>
      <w:r>
        <w:rPr>
          <w:rFonts w:ascii="Lucida Console"/>
          <w:color w:val="333333"/>
          <w:spacing w:val="-9"/>
          <w:w w:val="105"/>
          <w:sz w:val="17"/>
        </w:rPr>
        <w:t xml:space="preserve"> </w:t>
      </w:r>
      <w:r>
        <w:rPr>
          <w:rFonts w:ascii="Lucida Console"/>
          <w:color w:val="333333"/>
          <w:w w:val="105"/>
          <w:sz w:val="17"/>
        </w:rPr>
        <w:t>int,</w:t>
      </w:r>
      <w:r>
        <w:rPr>
          <w:rFonts w:ascii="Lucida Console"/>
          <w:color w:val="333333"/>
          <w:spacing w:val="-9"/>
          <w:w w:val="105"/>
          <w:sz w:val="17"/>
        </w:rPr>
        <w:t xml:space="preserve"> </w:t>
      </w:r>
      <w:r>
        <w:rPr>
          <w:rFonts w:ascii="Lucida Console"/>
          <w:color w:val="333333"/>
          <w:w w:val="105"/>
          <w:sz w:val="17"/>
        </w:rPr>
        <w:t>y0</w:t>
      </w:r>
      <w:r>
        <w:rPr>
          <w:rFonts w:ascii="Lucida Console"/>
          <w:color w:val="333333"/>
          <w:spacing w:val="-9"/>
          <w:w w:val="105"/>
          <w:sz w:val="17"/>
        </w:rPr>
        <w:t xml:space="preserve"> </w:t>
      </w:r>
      <w:r>
        <w:rPr>
          <w:rFonts w:ascii="Lucida Console"/>
          <w:color w:val="333333"/>
          <w:w w:val="105"/>
          <w:sz w:val="17"/>
        </w:rPr>
        <w:t>int,</w:t>
      </w:r>
      <w:r>
        <w:rPr>
          <w:rFonts w:ascii="Lucida Console"/>
          <w:color w:val="333333"/>
          <w:spacing w:val="-9"/>
          <w:w w:val="105"/>
          <w:sz w:val="17"/>
        </w:rPr>
        <w:t xml:space="preserve"> </w:t>
      </w:r>
      <w:r>
        <w:rPr>
          <w:rFonts w:ascii="Lucida Console"/>
          <w:color w:val="333333"/>
          <w:w w:val="105"/>
          <w:sz w:val="17"/>
        </w:rPr>
        <w:t>z0</w:t>
      </w:r>
      <w:r>
        <w:rPr>
          <w:rFonts w:ascii="Lucida Console"/>
          <w:color w:val="333333"/>
          <w:spacing w:val="-9"/>
          <w:w w:val="105"/>
          <w:sz w:val="17"/>
        </w:rPr>
        <w:t xml:space="preserve"> </w:t>
      </w:r>
      <w:r>
        <w:rPr>
          <w:rFonts w:ascii="Lucida Console"/>
          <w:color w:val="333333"/>
          <w:w w:val="105"/>
          <w:sz w:val="17"/>
        </w:rPr>
        <w:t>int)</w:t>
      </w:r>
      <w:r>
        <w:rPr>
          <w:rFonts w:ascii="Lucida Console"/>
          <w:color w:val="333333"/>
          <w:spacing w:val="-9"/>
          <w:w w:val="105"/>
          <w:sz w:val="17"/>
        </w:rPr>
        <w:t xml:space="preserve"> </w:t>
      </w:r>
      <w:r>
        <w:rPr>
          <w:rFonts w:ascii="Lucida Console"/>
          <w:color w:val="333333"/>
          <w:w w:val="105"/>
          <w:sz w:val="17"/>
        </w:rPr>
        <w:t>(x,</w:t>
      </w:r>
      <w:r>
        <w:rPr>
          <w:rFonts w:ascii="Lucida Console"/>
          <w:color w:val="333333"/>
          <w:spacing w:val="-9"/>
          <w:w w:val="105"/>
          <w:sz w:val="17"/>
        </w:rPr>
        <w:t xml:space="preserve"> </w:t>
      </w:r>
      <w:r>
        <w:rPr>
          <w:rFonts w:ascii="Lucida Console"/>
          <w:color w:val="333333"/>
          <w:w w:val="105"/>
          <w:sz w:val="17"/>
        </w:rPr>
        <w:t>y,</w:t>
      </w:r>
      <w:r>
        <w:rPr>
          <w:rFonts w:ascii="Lucida Console"/>
          <w:color w:val="333333"/>
          <w:spacing w:val="-9"/>
          <w:w w:val="105"/>
          <w:sz w:val="17"/>
        </w:rPr>
        <w:t xml:space="preserve"> </w:t>
      </w:r>
      <w:r>
        <w:rPr>
          <w:rFonts w:ascii="Lucida Console"/>
          <w:color w:val="333333"/>
          <w:w w:val="105"/>
          <w:sz w:val="17"/>
        </w:rPr>
        <w:t>z</w:t>
      </w:r>
      <w:r>
        <w:rPr>
          <w:rFonts w:ascii="Lucida Console"/>
          <w:color w:val="333333"/>
          <w:spacing w:val="-9"/>
          <w:w w:val="105"/>
          <w:sz w:val="17"/>
        </w:rPr>
        <w:t xml:space="preserve"> </w:t>
      </w:r>
      <w:r>
        <w:rPr>
          <w:rFonts w:ascii="Lucida Console"/>
          <w:color w:val="333333"/>
          <w:w w:val="105"/>
          <w:sz w:val="17"/>
        </w:rPr>
        <w:t>int)</w:t>
      </w:r>
      <w:r>
        <w:rPr>
          <w:rFonts w:ascii="Lucida Console"/>
          <w:color w:val="333333"/>
          <w:spacing w:val="-9"/>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x, y, z = x0, y0,</w:t>
      </w:r>
      <w:r>
        <w:rPr>
          <w:rFonts w:ascii="Lucida Console"/>
          <w:color w:val="333333"/>
          <w:spacing w:val="-39"/>
          <w:w w:val="105"/>
          <w:sz w:val="17"/>
        </w:rPr>
        <w:t xml:space="preserve"> </w:t>
      </w:r>
      <w:r>
        <w:rPr>
          <w:rFonts w:ascii="Lucida Console"/>
          <w:color w:val="333333"/>
          <w:w w:val="105"/>
          <w:sz w:val="17"/>
        </w:rPr>
        <w:t>z0</w:t>
      </w:r>
    </w:p>
    <w:p>
      <w:pPr>
        <w:spacing w:before="14" w:line="403" w:lineRule="auto"/>
        <w:ind w:left="728" w:right="6825" w:firstLine="0"/>
        <w:jc w:val="left"/>
        <w:rPr>
          <w:rFonts w:hint="default" w:ascii="Lucida Console" w:hAnsi="Lucida Console" w:eastAsia="Lucida Console" w:cs="Lucida Console"/>
          <w:sz w:val="17"/>
          <w:szCs w:val="17"/>
        </w:rPr>
      </w:pPr>
      <w:r>
        <w:rPr>
          <w:rFonts w:ascii="Lucida Console"/>
          <w:color w:val="333333"/>
          <w:w w:val="105"/>
          <w:sz w:val="17"/>
        </w:rPr>
        <w:t>repeat :=</w:t>
      </w:r>
      <w:r>
        <w:rPr>
          <w:rFonts w:ascii="Lucida Console"/>
          <w:color w:val="333333"/>
          <w:spacing w:val="-10"/>
          <w:w w:val="105"/>
          <w:sz w:val="17"/>
        </w:rPr>
        <w:t xml:space="preserve"> </w:t>
      </w:r>
      <w:r>
        <w:rPr>
          <w:rFonts w:ascii="Lucida Console"/>
          <w:color w:val="333333"/>
          <w:w w:val="105"/>
          <w:sz w:val="17"/>
        </w:rPr>
        <w:t>0</w:t>
      </w:r>
      <w:r>
        <w:rPr>
          <w:rFonts w:ascii="Lucida Console"/>
          <w:color w:val="333333"/>
          <w:w w:val="103"/>
          <w:sz w:val="17"/>
        </w:rPr>
        <w:t xml:space="preserve"> </w:t>
      </w:r>
      <w:r>
        <w:rPr>
          <w:rFonts w:ascii="Lucida Console"/>
          <w:color w:val="333333"/>
          <w:w w:val="105"/>
          <w:sz w:val="17"/>
        </w:rPr>
        <w:t>repeatCmd :=</w:t>
      </w:r>
      <w:r>
        <w:rPr>
          <w:rFonts w:ascii="Lucida Console"/>
          <w:color w:val="333333"/>
          <w:spacing w:val="-28"/>
          <w:w w:val="105"/>
          <w:sz w:val="17"/>
        </w:rPr>
        <w:t xml:space="preserve"> </w:t>
      </w:r>
      <w:r>
        <w:rPr>
          <w:rFonts w:ascii="Lucida Console"/>
          <w:color w:val="333333"/>
          <w:w w:val="105"/>
          <w:sz w:val="17"/>
        </w:rPr>
        <w:t>""</w:t>
      </w:r>
    </w:p>
    <w:p>
      <w:pPr>
        <w:spacing w:before="0" w:line="154" w:lineRule="exact"/>
        <w:ind w:left="728" w:right="217" w:firstLine="0"/>
        <w:jc w:val="left"/>
        <w:rPr>
          <w:rFonts w:hint="default" w:ascii="Lucida Console" w:hAnsi="Lucida Console" w:eastAsia="Lucida Console" w:cs="Lucida Console"/>
          <w:sz w:val="17"/>
          <w:szCs w:val="17"/>
        </w:rPr>
      </w:pPr>
      <w:r>
        <w:rPr>
          <w:rFonts w:ascii="Lucida Console"/>
          <w:color w:val="333333"/>
          <w:w w:val="105"/>
          <w:sz w:val="17"/>
        </w:rPr>
        <w:t>for _, s := range cmd</w:t>
      </w:r>
      <w:r>
        <w:rPr>
          <w:rFonts w:ascii="Lucida Console"/>
          <w:color w:val="333333"/>
          <w:spacing w:val="-44"/>
          <w:w w:val="105"/>
          <w:sz w:val="17"/>
        </w:rPr>
        <w:t xml:space="preserve"> </w:t>
      </w:r>
      <w:r>
        <w:rPr>
          <w:rFonts w:ascii="Lucida Console"/>
          <w:color w:val="333333"/>
          <w:w w:val="105"/>
          <w:sz w:val="17"/>
        </w:rPr>
        <w:t>{</w:t>
      </w:r>
    </w:p>
    <w:p>
      <w:pPr>
        <w:spacing w:before="115"/>
        <w:ind w:left="1151" w:right="217" w:firstLine="0"/>
        <w:jc w:val="left"/>
        <w:rPr>
          <w:rFonts w:hint="default" w:ascii="Lucida Console" w:hAnsi="Lucida Console" w:eastAsia="Lucida Console" w:cs="Lucida Console"/>
          <w:sz w:val="17"/>
          <w:szCs w:val="17"/>
        </w:rPr>
      </w:pPr>
      <w:r>
        <w:rPr>
          <w:rFonts w:ascii="Lucida Console"/>
          <w:color w:val="333333"/>
          <w:w w:val="105"/>
          <w:sz w:val="17"/>
        </w:rPr>
        <w:t>switch</w:t>
      </w:r>
      <w:r>
        <w:rPr>
          <w:rFonts w:ascii="Lucida Console"/>
          <w:color w:val="333333"/>
          <w:spacing w:val="-15"/>
          <w:w w:val="105"/>
          <w:sz w:val="17"/>
        </w:rPr>
        <w:t xml:space="preserve"> </w:t>
      </w:r>
      <w:r>
        <w:rPr>
          <w:rFonts w:ascii="Lucida Console"/>
          <w:color w:val="333333"/>
          <w:w w:val="105"/>
          <w:sz w:val="17"/>
        </w:rPr>
        <w:t>{</w:t>
      </w:r>
    </w:p>
    <w:p>
      <w:pPr>
        <w:spacing w:before="115"/>
        <w:ind w:left="1151" w:right="217" w:firstLine="0"/>
        <w:jc w:val="left"/>
        <w:rPr>
          <w:rFonts w:hint="default" w:ascii="Lucida Console" w:hAnsi="Lucida Console" w:eastAsia="Lucida Console" w:cs="Lucida Console"/>
          <w:sz w:val="17"/>
          <w:szCs w:val="17"/>
        </w:rPr>
      </w:pPr>
      <w:r>
        <w:rPr>
          <w:rFonts w:ascii="Lucida Console"/>
          <w:color w:val="333333"/>
          <w:w w:val="105"/>
          <w:sz w:val="17"/>
        </w:rPr>
        <w:t>case</w:t>
      </w:r>
      <w:r>
        <w:rPr>
          <w:rFonts w:ascii="Lucida Console"/>
          <w:color w:val="333333"/>
          <w:spacing w:val="-46"/>
          <w:w w:val="105"/>
          <w:sz w:val="17"/>
        </w:rPr>
        <w:t xml:space="preserve"> </w:t>
      </w:r>
      <w:r>
        <w:rPr>
          <w:rFonts w:ascii="Lucida Console"/>
          <w:color w:val="333333"/>
          <w:w w:val="105"/>
          <w:sz w:val="17"/>
        </w:rPr>
        <w:t>unicode.IsNumber(s):</w:t>
      </w:r>
    </w:p>
    <w:p>
      <w:pPr>
        <w:spacing w:before="115" w:line="381" w:lineRule="auto"/>
        <w:ind w:left="1151" w:right="3865" w:firstLine="423"/>
        <w:jc w:val="left"/>
        <w:rPr>
          <w:rFonts w:hint="default" w:ascii="Lucida Console" w:hAnsi="Lucida Console" w:eastAsia="Lucida Console" w:cs="Lucida Console"/>
          <w:sz w:val="17"/>
          <w:szCs w:val="17"/>
        </w:rPr>
      </w:pPr>
      <w:r>
        <w:rPr>
          <w:rFonts w:ascii="Lucida Console"/>
          <w:color w:val="333333"/>
          <w:w w:val="105"/>
          <w:sz w:val="17"/>
        </w:rPr>
        <w:t>repeat = repeat*10 + (int(s) -</w:t>
      </w:r>
      <w:r>
        <w:rPr>
          <w:rFonts w:ascii="Lucida Console"/>
          <w:color w:val="333333"/>
          <w:spacing w:val="-65"/>
          <w:w w:val="105"/>
          <w:sz w:val="17"/>
        </w:rPr>
        <w:t xml:space="preserve"> </w:t>
      </w:r>
      <w:r>
        <w:rPr>
          <w:rFonts w:ascii="Lucida Console"/>
          <w:color w:val="333333"/>
          <w:w w:val="105"/>
          <w:sz w:val="17"/>
        </w:rPr>
        <w:t>'0')</w:t>
      </w:r>
      <w:r>
        <w:rPr>
          <w:rFonts w:ascii="Lucida Console"/>
          <w:color w:val="333333"/>
          <w:w w:val="103"/>
          <w:sz w:val="17"/>
        </w:rPr>
        <w:t xml:space="preserve"> </w:t>
      </w:r>
      <w:r>
        <w:rPr>
          <w:rFonts w:ascii="Lucida Console"/>
          <w:color w:val="333333"/>
          <w:w w:val="105"/>
          <w:sz w:val="17"/>
        </w:rPr>
        <w:t>case s ==</w:t>
      </w:r>
      <w:r>
        <w:rPr>
          <w:rFonts w:ascii="Lucida Console"/>
          <w:color w:val="333333"/>
          <w:spacing w:val="-27"/>
          <w:w w:val="105"/>
          <w:sz w:val="17"/>
        </w:rPr>
        <w:t xml:space="preserve"> </w:t>
      </w:r>
      <w:r>
        <w:rPr>
          <w:rFonts w:ascii="Lucida Console"/>
          <w:color w:val="333333"/>
          <w:w w:val="105"/>
          <w:sz w:val="17"/>
        </w:rPr>
        <w:t>')':</w:t>
      </w:r>
    </w:p>
    <w:p>
      <w:pPr>
        <w:spacing w:before="14"/>
        <w:ind w:left="1574" w:right="217" w:firstLine="0"/>
        <w:jc w:val="left"/>
        <w:rPr>
          <w:rFonts w:hint="default" w:ascii="Lucida Console" w:hAnsi="Lucida Console" w:eastAsia="Lucida Console" w:cs="Lucida Console"/>
          <w:sz w:val="17"/>
          <w:szCs w:val="17"/>
        </w:rPr>
      </w:pPr>
      <w:r>
        <w:rPr>
          <w:rFonts w:ascii="Lucida Console"/>
          <w:color w:val="333333"/>
          <w:w w:val="105"/>
          <w:sz w:val="17"/>
        </w:rPr>
        <w:t>for i := 0; i &lt; repeat; i++</w:t>
      </w:r>
      <w:r>
        <w:rPr>
          <w:rFonts w:ascii="Lucida Console"/>
          <w:color w:val="333333"/>
          <w:spacing w:val="-56"/>
          <w:w w:val="105"/>
          <w:sz w:val="17"/>
        </w:rPr>
        <w:t xml:space="preserve"> </w:t>
      </w:r>
      <w:r>
        <w:rPr>
          <w:rFonts w:ascii="Lucida Console"/>
          <w:color w:val="333333"/>
          <w:w w:val="105"/>
          <w:sz w:val="17"/>
        </w:rPr>
        <w:t>{</w:t>
      </w:r>
    </w:p>
    <w:p>
      <w:pPr>
        <w:spacing w:before="115"/>
        <w:ind w:left="1997" w:right="217" w:firstLine="0"/>
        <w:jc w:val="left"/>
        <w:rPr>
          <w:rFonts w:hint="default" w:ascii="Lucida Console" w:hAnsi="Lucida Console" w:eastAsia="Lucida Console" w:cs="Lucida Console"/>
          <w:sz w:val="17"/>
          <w:szCs w:val="17"/>
        </w:rPr>
      </w:pPr>
      <w:r>
        <w:rPr>
          <w:rFonts w:ascii="Lucida Console"/>
          <w:color w:val="333333"/>
          <w:w w:val="105"/>
          <w:sz w:val="17"/>
        </w:rPr>
        <w:t>x, y, z = move(repeatCmd, x, y,</w:t>
      </w:r>
      <w:r>
        <w:rPr>
          <w:rFonts w:ascii="Lucida Console"/>
          <w:color w:val="333333"/>
          <w:spacing w:val="-64"/>
          <w:w w:val="105"/>
          <w:sz w:val="17"/>
        </w:rPr>
        <w:t xml:space="preserve"> </w:t>
      </w:r>
      <w:r>
        <w:rPr>
          <w:rFonts w:ascii="Lucida Console"/>
          <w:color w:val="333333"/>
          <w:w w:val="105"/>
          <w:sz w:val="17"/>
        </w:rPr>
        <w:t>z)</w:t>
      </w:r>
    </w:p>
    <w:p>
      <w:pPr>
        <w:spacing w:before="100"/>
        <w:ind w:left="1574" w:right="217"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line="403" w:lineRule="auto"/>
        <w:ind w:left="1574" w:right="6085" w:firstLine="0"/>
        <w:jc w:val="left"/>
        <w:rPr>
          <w:rFonts w:hint="default" w:ascii="Lucida Console" w:hAnsi="Lucida Console" w:eastAsia="Lucida Console" w:cs="Lucida Console"/>
          <w:sz w:val="17"/>
          <w:szCs w:val="17"/>
        </w:rPr>
      </w:pPr>
      <w:r>
        <w:rPr>
          <w:rFonts w:ascii="Lucida Console"/>
          <w:color w:val="333333"/>
          <w:w w:val="105"/>
          <w:sz w:val="17"/>
        </w:rPr>
        <w:t>repeat =</w:t>
      </w:r>
      <w:r>
        <w:rPr>
          <w:rFonts w:ascii="Lucida Console"/>
          <w:color w:val="333333"/>
          <w:spacing w:val="-10"/>
          <w:w w:val="105"/>
          <w:sz w:val="17"/>
        </w:rPr>
        <w:t xml:space="preserve"> </w:t>
      </w:r>
      <w:r>
        <w:rPr>
          <w:rFonts w:ascii="Lucida Console"/>
          <w:color w:val="333333"/>
          <w:w w:val="105"/>
          <w:sz w:val="17"/>
        </w:rPr>
        <w:t>0</w:t>
      </w:r>
      <w:r>
        <w:rPr>
          <w:rFonts w:ascii="Lucida Console"/>
          <w:color w:val="333333"/>
          <w:w w:val="103"/>
          <w:sz w:val="17"/>
        </w:rPr>
        <w:t xml:space="preserve"> </w:t>
      </w:r>
      <w:r>
        <w:rPr>
          <w:rFonts w:ascii="Lucida Console"/>
          <w:color w:val="333333"/>
          <w:w w:val="105"/>
          <w:sz w:val="17"/>
        </w:rPr>
        <w:t>repeatCmd =</w:t>
      </w:r>
      <w:r>
        <w:rPr>
          <w:rFonts w:ascii="Lucida Console"/>
          <w:color w:val="333333"/>
          <w:spacing w:val="-26"/>
          <w:w w:val="105"/>
          <w:sz w:val="17"/>
        </w:rPr>
        <w:t xml:space="preserve"> </w:t>
      </w:r>
      <w:r>
        <w:rPr>
          <w:rFonts w:ascii="Lucida Console"/>
          <w:color w:val="333333"/>
          <w:w w:val="105"/>
          <w:sz w:val="17"/>
        </w:rPr>
        <w:t>""</w:t>
      </w:r>
    </w:p>
    <w:p>
      <w:pPr>
        <w:spacing w:before="0" w:line="381" w:lineRule="auto"/>
        <w:ind w:left="1574" w:right="3764" w:hanging="424"/>
        <w:jc w:val="left"/>
        <w:rPr>
          <w:rFonts w:hint="default" w:ascii="Lucida Console" w:hAnsi="Lucida Console" w:eastAsia="Lucida Console" w:cs="Lucida Console"/>
          <w:sz w:val="17"/>
          <w:szCs w:val="17"/>
        </w:rPr>
      </w:pPr>
      <w:r>
        <w:rPr>
          <w:rFonts w:ascii="Lucida Console"/>
          <w:color w:val="333333"/>
          <w:w w:val="105"/>
          <w:sz w:val="17"/>
        </w:rPr>
        <w:t>case</w:t>
      </w:r>
      <w:r>
        <w:rPr>
          <w:rFonts w:ascii="Lucida Console"/>
          <w:color w:val="333333"/>
          <w:spacing w:val="-7"/>
          <w:w w:val="105"/>
          <w:sz w:val="17"/>
        </w:rPr>
        <w:t xml:space="preserve"> </w:t>
      </w:r>
      <w:r>
        <w:rPr>
          <w:rFonts w:ascii="Lucida Console"/>
          <w:color w:val="333333"/>
          <w:w w:val="105"/>
          <w:sz w:val="17"/>
        </w:rPr>
        <w:t>repeat</w:t>
      </w:r>
      <w:r>
        <w:rPr>
          <w:rFonts w:ascii="Lucida Console"/>
          <w:color w:val="333333"/>
          <w:spacing w:val="-7"/>
          <w:w w:val="105"/>
          <w:sz w:val="17"/>
        </w:rPr>
        <w:t xml:space="preserve"> </w:t>
      </w:r>
      <w:r>
        <w:rPr>
          <w:rFonts w:ascii="Lucida Console"/>
          <w:color w:val="333333"/>
          <w:w w:val="105"/>
          <w:sz w:val="17"/>
        </w:rPr>
        <w:t>&gt;</w:t>
      </w:r>
      <w:r>
        <w:rPr>
          <w:rFonts w:ascii="Lucida Console"/>
          <w:color w:val="333333"/>
          <w:spacing w:val="-7"/>
          <w:w w:val="105"/>
          <w:sz w:val="17"/>
        </w:rPr>
        <w:t xml:space="preserve"> </w:t>
      </w:r>
      <w:r>
        <w:rPr>
          <w:rFonts w:ascii="Lucida Console"/>
          <w:color w:val="333333"/>
          <w:w w:val="105"/>
          <w:sz w:val="17"/>
        </w:rPr>
        <w:t>0</w:t>
      </w:r>
      <w:r>
        <w:rPr>
          <w:rFonts w:ascii="Lucida Console"/>
          <w:color w:val="333333"/>
          <w:spacing w:val="-7"/>
          <w:w w:val="105"/>
          <w:sz w:val="17"/>
        </w:rPr>
        <w:t xml:space="preserve"> </w:t>
      </w:r>
      <w:r>
        <w:rPr>
          <w:rFonts w:ascii="Lucida Console"/>
          <w:color w:val="333333"/>
          <w:w w:val="105"/>
          <w:sz w:val="17"/>
        </w:rPr>
        <w:t>&amp;&amp;</w:t>
      </w:r>
      <w:r>
        <w:rPr>
          <w:rFonts w:ascii="Lucida Console"/>
          <w:color w:val="333333"/>
          <w:spacing w:val="-7"/>
          <w:w w:val="105"/>
          <w:sz w:val="17"/>
        </w:rPr>
        <w:t xml:space="preserve"> </w:t>
      </w:r>
      <w:r>
        <w:rPr>
          <w:rFonts w:ascii="Lucida Console"/>
          <w:color w:val="333333"/>
          <w:w w:val="105"/>
          <w:sz w:val="17"/>
        </w:rPr>
        <w:t>s</w:t>
      </w:r>
      <w:r>
        <w:rPr>
          <w:rFonts w:ascii="Lucida Console"/>
          <w:color w:val="333333"/>
          <w:spacing w:val="-7"/>
          <w:w w:val="105"/>
          <w:sz w:val="17"/>
        </w:rPr>
        <w:t xml:space="preserve"> </w:t>
      </w:r>
      <w:r>
        <w:rPr>
          <w:rFonts w:ascii="Lucida Console"/>
          <w:color w:val="333333"/>
          <w:w w:val="105"/>
          <w:sz w:val="17"/>
        </w:rPr>
        <w:t>!=</w:t>
      </w:r>
      <w:r>
        <w:rPr>
          <w:rFonts w:ascii="Lucida Console"/>
          <w:color w:val="333333"/>
          <w:spacing w:val="-7"/>
          <w:w w:val="105"/>
          <w:sz w:val="17"/>
        </w:rPr>
        <w:t xml:space="preserve"> </w:t>
      </w:r>
      <w:r>
        <w:rPr>
          <w:rFonts w:ascii="Lucida Console"/>
          <w:color w:val="333333"/>
          <w:w w:val="105"/>
          <w:sz w:val="17"/>
        </w:rPr>
        <w:t>'('</w:t>
      </w:r>
      <w:r>
        <w:rPr>
          <w:rFonts w:ascii="Lucida Console"/>
          <w:color w:val="333333"/>
          <w:spacing w:val="-7"/>
          <w:w w:val="105"/>
          <w:sz w:val="17"/>
        </w:rPr>
        <w:t xml:space="preserve"> </w:t>
      </w:r>
      <w:r>
        <w:rPr>
          <w:rFonts w:ascii="Lucida Console"/>
          <w:color w:val="333333"/>
          <w:w w:val="105"/>
          <w:sz w:val="17"/>
        </w:rPr>
        <w:t>&amp;&amp;</w:t>
      </w:r>
      <w:r>
        <w:rPr>
          <w:rFonts w:ascii="Lucida Console"/>
          <w:color w:val="333333"/>
          <w:spacing w:val="-7"/>
          <w:w w:val="105"/>
          <w:sz w:val="17"/>
        </w:rPr>
        <w:t xml:space="preserve"> </w:t>
      </w:r>
      <w:r>
        <w:rPr>
          <w:rFonts w:ascii="Lucida Console"/>
          <w:color w:val="333333"/>
          <w:w w:val="105"/>
          <w:sz w:val="17"/>
        </w:rPr>
        <w:t>s</w:t>
      </w:r>
      <w:r>
        <w:rPr>
          <w:rFonts w:ascii="Lucida Console"/>
          <w:color w:val="333333"/>
          <w:spacing w:val="-7"/>
          <w:w w:val="105"/>
          <w:sz w:val="17"/>
        </w:rPr>
        <w:t xml:space="preserve"> </w:t>
      </w:r>
      <w:r>
        <w:rPr>
          <w:rFonts w:ascii="Lucida Console"/>
          <w:color w:val="333333"/>
          <w:w w:val="105"/>
          <w:sz w:val="17"/>
        </w:rPr>
        <w:t>!=</w:t>
      </w:r>
      <w:r>
        <w:rPr>
          <w:rFonts w:ascii="Lucida Console"/>
          <w:color w:val="333333"/>
          <w:spacing w:val="-7"/>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repeatCmd = repeatCmd +</w:t>
      </w:r>
      <w:r>
        <w:rPr>
          <w:rFonts w:ascii="Lucida Console"/>
          <w:color w:val="333333"/>
          <w:spacing w:val="-61"/>
          <w:w w:val="105"/>
          <w:sz w:val="17"/>
        </w:rPr>
        <w:t xml:space="preserve"> </w:t>
      </w:r>
      <w:r>
        <w:rPr>
          <w:rFonts w:ascii="Lucida Console"/>
          <w:color w:val="333333"/>
          <w:w w:val="105"/>
          <w:sz w:val="17"/>
        </w:rPr>
        <w:t>string(s)</w:t>
      </w:r>
    </w:p>
    <w:p>
      <w:pPr>
        <w:spacing w:before="14"/>
        <w:ind w:left="1151" w:right="217" w:firstLine="0"/>
        <w:jc w:val="left"/>
        <w:rPr>
          <w:rFonts w:hint="default" w:ascii="Lucida Console" w:hAnsi="Lucida Console" w:eastAsia="Lucida Console" w:cs="Lucida Console"/>
          <w:sz w:val="17"/>
          <w:szCs w:val="17"/>
        </w:rPr>
      </w:pPr>
      <w:r>
        <w:rPr>
          <w:rFonts w:ascii="Lucida Console"/>
          <w:color w:val="333333"/>
          <w:w w:val="105"/>
          <w:sz w:val="17"/>
        </w:rPr>
        <w:t>case s ==</w:t>
      </w:r>
      <w:r>
        <w:rPr>
          <w:rFonts w:ascii="Lucida Console"/>
          <w:color w:val="333333"/>
          <w:spacing w:val="-27"/>
          <w:w w:val="105"/>
          <w:sz w:val="17"/>
        </w:rPr>
        <w:t xml:space="preserve"> </w:t>
      </w:r>
      <w:r>
        <w:rPr>
          <w:rFonts w:ascii="Lucida Console"/>
          <w:color w:val="333333"/>
          <w:w w:val="105"/>
          <w:sz w:val="17"/>
        </w:rPr>
        <w:t>'L':</w:t>
      </w:r>
    </w:p>
    <w:p>
      <w:pPr>
        <w:spacing w:before="115"/>
        <w:ind w:left="1574" w:right="217" w:firstLine="0"/>
        <w:jc w:val="left"/>
        <w:rPr>
          <w:rFonts w:hint="default" w:ascii="Lucida Console" w:hAnsi="Lucida Console" w:eastAsia="Lucida Console" w:cs="Lucida Console"/>
          <w:sz w:val="17"/>
          <w:szCs w:val="17"/>
        </w:rPr>
      </w:pPr>
      <w:r>
        <w:rPr>
          <w:rFonts w:ascii="Lucida Console"/>
          <w:color w:val="333333"/>
          <w:w w:val="105"/>
          <w:sz w:val="17"/>
        </w:rPr>
        <w:t>z = (z + 1) %</w:t>
      </w:r>
      <w:r>
        <w:rPr>
          <w:rFonts w:ascii="Lucida Console"/>
          <w:color w:val="333333"/>
          <w:spacing w:val="-30"/>
          <w:w w:val="105"/>
          <w:sz w:val="17"/>
        </w:rPr>
        <w:t xml:space="preserve"> </w:t>
      </w:r>
      <w:r>
        <w:rPr>
          <w:rFonts w:ascii="Lucida Console"/>
          <w:color w:val="333333"/>
          <w:w w:val="105"/>
          <w:sz w:val="17"/>
        </w:rPr>
        <w:t>4</w:t>
      </w:r>
    </w:p>
    <w:p>
      <w:pPr>
        <w:spacing w:before="100"/>
        <w:ind w:left="1151" w:right="217" w:firstLine="0"/>
        <w:jc w:val="left"/>
        <w:rPr>
          <w:rFonts w:hint="default" w:ascii="Lucida Console" w:hAnsi="Lucida Console" w:eastAsia="Lucida Console" w:cs="Lucida Console"/>
          <w:sz w:val="17"/>
          <w:szCs w:val="17"/>
        </w:rPr>
      </w:pPr>
      <w:r>
        <w:rPr>
          <w:rFonts w:ascii="Lucida Console"/>
          <w:color w:val="333333"/>
          <w:w w:val="105"/>
          <w:sz w:val="17"/>
        </w:rPr>
        <w:t>case s ==</w:t>
      </w:r>
      <w:r>
        <w:rPr>
          <w:rFonts w:ascii="Lucida Console"/>
          <w:color w:val="333333"/>
          <w:spacing w:val="-27"/>
          <w:w w:val="105"/>
          <w:sz w:val="17"/>
        </w:rPr>
        <w:t xml:space="preserve"> </w:t>
      </w:r>
      <w:r>
        <w:rPr>
          <w:rFonts w:ascii="Lucida Console"/>
          <w:color w:val="333333"/>
          <w:w w:val="105"/>
          <w:sz w:val="17"/>
        </w:rPr>
        <w:t>'R':</w:t>
      </w:r>
    </w:p>
    <w:p>
      <w:pPr>
        <w:spacing w:before="115"/>
        <w:ind w:left="1574" w:right="217" w:firstLine="0"/>
        <w:jc w:val="left"/>
        <w:rPr>
          <w:rFonts w:hint="default" w:ascii="Lucida Console" w:hAnsi="Lucida Console" w:eastAsia="Lucida Console" w:cs="Lucida Console"/>
          <w:sz w:val="17"/>
          <w:szCs w:val="17"/>
        </w:rPr>
      </w:pPr>
      <w:r>
        <w:rPr>
          <w:rFonts w:ascii="Lucida Console"/>
          <w:color w:val="333333"/>
          <w:w w:val="105"/>
          <w:sz w:val="17"/>
        </w:rPr>
        <w:t>z = (z - 1 + 4) %</w:t>
      </w:r>
      <w:r>
        <w:rPr>
          <w:rFonts w:ascii="Lucida Console"/>
          <w:color w:val="333333"/>
          <w:spacing w:val="-37"/>
          <w:w w:val="105"/>
          <w:sz w:val="17"/>
        </w:rPr>
        <w:t xml:space="preserve"> </w:t>
      </w:r>
      <w:r>
        <w:rPr>
          <w:rFonts w:ascii="Lucida Console"/>
          <w:color w:val="333333"/>
          <w:w w:val="105"/>
          <w:sz w:val="17"/>
        </w:rPr>
        <w:t>4</w:t>
      </w:r>
    </w:p>
    <w:p>
      <w:pPr>
        <w:spacing w:before="115" w:line="403" w:lineRule="auto"/>
        <w:ind w:left="1574" w:right="6509" w:hanging="424"/>
        <w:jc w:val="left"/>
        <w:rPr>
          <w:rFonts w:hint="default" w:ascii="Lucida Console" w:hAnsi="Lucida Console" w:eastAsia="Lucida Console" w:cs="Lucida Console"/>
          <w:sz w:val="17"/>
          <w:szCs w:val="17"/>
        </w:rPr>
      </w:pPr>
      <w:r>
        <w:rPr>
          <w:rFonts w:ascii="Lucida Console"/>
          <w:color w:val="333333"/>
          <w:w w:val="105"/>
          <w:sz w:val="17"/>
        </w:rPr>
        <w:t>case s ==</w:t>
      </w:r>
      <w:r>
        <w:rPr>
          <w:rFonts w:ascii="Lucida Console"/>
          <w:color w:val="333333"/>
          <w:spacing w:val="-26"/>
          <w:w w:val="105"/>
          <w:sz w:val="17"/>
        </w:rPr>
        <w:t xml:space="preserve"> </w:t>
      </w:r>
      <w:r>
        <w:rPr>
          <w:rFonts w:ascii="Lucida Console"/>
          <w:color w:val="333333"/>
          <w:w w:val="105"/>
          <w:sz w:val="17"/>
        </w:rPr>
        <w:t>'F':</w:t>
      </w:r>
      <w:r>
        <w:rPr>
          <w:rFonts w:ascii="Lucida Console"/>
          <w:color w:val="333333"/>
          <w:w w:val="103"/>
          <w:sz w:val="17"/>
        </w:rPr>
        <w:t xml:space="preserve"> </w:t>
      </w:r>
      <w:r>
        <w:rPr>
          <w:rFonts w:ascii="Lucida Console"/>
          <w:color w:val="333333"/>
          <w:w w:val="105"/>
          <w:sz w:val="17"/>
        </w:rPr>
        <w:t>switch</w:t>
      </w:r>
      <w:r>
        <w:rPr>
          <w:rFonts w:ascii="Lucida Console"/>
          <w:color w:val="333333"/>
          <w:spacing w:val="-15"/>
          <w:w w:val="105"/>
          <w:sz w:val="17"/>
        </w:rPr>
        <w:t xml:space="preserve"> </w:t>
      </w:r>
      <w:r>
        <w:rPr>
          <w:rFonts w:ascii="Lucida Console"/>
          <w:color w:val="333333"/>
          <w:w w:val="105"/>
          <w:sz w:val="17"/>
        </w:rPr>
        <w:t>{</w:t>
      </w:r>
    </w:p>
    <w:p>
      <w:pPr>
        <w:spacing w:before="0" w:line="154" w:lineRule="exact"/>
        <w:ind w:left="1574" w:right="217" w:firstLine="0"/>
        <w:jc w:val="left"/>
        <w:rPr>
          <w:rFonts w:hint="default" w:ascii="Lucida Console" w:hAnsi="Lucida Console" w:eastAsia="Lucida Console" w:cs="Lucida Console"/>
          <w:sz w:val="17"/>
          <w:szCs w:val="17"/>
        </w:rPr>
      </w:pPr>
      <w:r>
        <w:rPr>
          <w:rFonts w:ascii="Lucida Console"/>
          <w:color w:val="333333"/>
          <w:w w:val="105"/>
          <w:sz w:val="17"/>
        </w:rPr>
        <w:t>case z == Left || z ==</w:t>
      </w:r>
      <w:r>
        <w:rPr>
          <w:rFonts w:ascii="Lucida Console"/>
          <w:color w:val="333333"/>
          <w:spacing w:val="-55"/>
          <w:w w:val="105"/>
          <w:sz w:val="17"/>
        </w:rPr>
        <w:t xml:space="preserve"> </w:t>
      </w:r>
      <w:r>
        <w:rPr>
          <w:rFonts w:ascii="Lucida Console"/>
          <w:color w:val="333333"/>
          <w:w w:val="105"/>
          <w:sz w:val="17"/>
        </w:rPr>
        <w:t>Right:</w:t>
      </w:r>
    </w:p>
    <w:p>
      <w:pPr>
        <w:spacing w:before="115"/>
        <w:ind w:left="1997" w:right="217" w:firstLine="0"/>
        <w:jc w:val="left"/>
        <w:rPr>
          <w:rFonts w:hint="default" w:ascii="Lucida Console" w:hAnsi="Lucida Console" w:eastAsia="Lucida Console" w:cs="Lucida Console"/>
          <w:sz w:val="17"/>
          <w:szCs w:val="17"/>
        </w:rPr>
      </w:pPr>
      <w:r>
        <w:rPr>
          <w:rFonts w:ascii="Lucida Console"/>
          <w:color w:val="333333"/>
          <w:w w:val="105"/>
          <w:sz w:val="17"/>
        </w:rPr>
        <w:t>x = x - z +</w:t>
      </w:r>
      <w:r>
        <w:rPr>
          <w:rFonts w:ascii="Lucida Console"/>
          <w:color w:val="333333"/>
          <w:spacing w:val="-26"/>
          <w:w w:val="105"/>
          <w:sz w:val="17"/>
        </w:rPr>
        <w:t xml:space="preserve"> </w:t>
      </w:r>
      <w:r>
        <w:rPr>
          <w:rFonts w:ascii="Lucida Console"/>
          <w:color w:val="333333"/>
          <w:w w:val="105"/>
          <w:sz w:val="17"/>
        </w:rPr>
        <w:t>1</w:t>
      </w:r>
    </w:p>
    <w:p>
      <w:pPr>
        <w:spacing w:before="115" w:line="381" w:lineRule="auto"/>
        <w:ind w:left="1997" w:right="4502" w:hanging="424"/>
        <w:jc w:val="left"/>
        <w:rPr>
          <w:rFonts w:hint="default" w:ascii="Lucida Console" w:hAnsi="Lucida Console" w:eastAsia="Lucida Console" w:cs="Lucida Console"/>
          <w:sz w:val="17"/>
          <w:szCs w:val="17"/>
        </w:rPr>
      </w:pPr>
      <w:r>
        <w:rPr>
          <w:rFonts w:ascii="Lucida Console"/>
          <w:color w:val="333333"/>
          <w:w w:val="105"/>
          <w:sz w:val="17"/>
        </w:rPr>
        <w:t>case z == Top || z ==</w:t>
      </w:r>
      <w:r>
        <w:rPr>
          <w:rFonts w:ascii="Lucida Console"/>
          <w:color w:val="333333"/>
          <w:spacing w:val="-55"/>
          <w:w w:val="105"/>
          <w:sz w:val="17"/>
        </w:rPr>
        <w:t xml:space="preserve"> </w:t>
      </w:r>
      <w:r>
        <w:rPr>
          <w:rFonts w:ascii="Lucida Console"/>
          <w:color w:val="333333"/>
          <w:w w:val="105"/>
          <w:sz w:val="17"/>
        </w:rPr>
        <w:t>Bottom:</w:t>
      </w:r>
      <w:r>
        <w:rPr>
          <w:rFonts w:ascii="Lucida Console"/>
          <w:color w:val="333333"/>
          <w:w w:val="103"/>
          <w:sz w:val="17"/>
        </w:rPr>
        <w:t xml:space="preserve"> </w:t>
      </w:r>
      <w:r>
        <w:rPr>
          <w:rFonts w:ascii="Lucida Console"/>
          <w:color w:val="333333"/>
          <w:w w:val="105"/>
          <w:sz w:val="17"/>
        </w:rPr>
        <w:t>y = y - z +</w:t>
      </w:r>
      <w:r>
        <w:rPr>
          <w:rFonts w:ascii="Lucida Console"/>
          <w:color w:val="333333"/>
          <w:spacing w:val="-26"/>
          <w:w w:val="105"/>
          <w:sz w:val="17"/>
        </w:rPr>
        <w:t xml:space="preserve"> </w:t>
      </w:r>
      <w:r>
        <w:rPr>
          <w:rFonts w:ascii="Lucida Console"/>
          <w:color w:val="333333"/>
          <w:w w:val="105"/>
          <w:sz w:val="17"/>
        </w:rPr>
        <w:t>2</w:t>
      </w:r>
    </w:p>
    <w:p>
      <w:pPr>
        <w:spacing w:before="14"/>
        <w:ind w:left="1574" w:right="217"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line="403" w:lineRule="auto"/>
        <w:ind w:left="1574" w:right="6509" w:hanging="424"/>
        <w:jc w:val="left"/>
        <w:rPr>
          <w:rFonts w:hint="default" w:ascii="Lucida Console" w:hAnsi="Lucida Console" w:eastAsia="Lucida Console" w:cs="Lucida Console"/>
          <w:sz w:val="17"/>
          <w:szCs w:val="17"/>
        </w:rPr>
      </w:pPr>
      <w:r>
        <w:rPr>
          <w:rFonts w:ascii="Lucida Console"/>
          <w:color w:val="333333"/>
          <w:w w:val="105"/>
          <w:sz w:val="17"/>
        </w:rPr>
        <w:t>case s ==</w:t>
      </w:r>
      <w:r>
        <w:rPr>
          <w:rFonts w:ascii="Lucida Console"/>
          <w:color w:val="333333"/>
          <w:spacing w:val="-26"/>
          <w:w w:val="105"/>
          <w:sz w:val="17"/>
        </w:rPr>
        <w:t xml:space="preserve"> </w:t>
      </w:r>
      <w:r>
        <w:rPr>
          <w:rFonts w:ascii="Lucida Console"/>
          <w:color w:val="333333"/>
          <w:w w:val="105"/>
          <w:sz w:val="17"/>
        </w:rPr>
        <w:t>'B':</w:t>
      </w:r>
      <w:r>
        <w:rPr>
          <w:rFonts w:ascii="Lucida Console"/>
          <w:color w:val="333333"/>
          <w:w w:val="103"/>
          <w:sz w:val="17"/>
        </w:rPr>
        <w:t xml:space="preserve"> </w:t>
      </w:r>
      <w:r>
        <w:rPr>
          <w:rFonts w:ascii="Lucida Console"/>
          <w:color w:val="333333"/>
          <w:w w:val="105"/>
          <w:sz w:val="17"/>
        </w:rPr>
        <w:t>switch</w:t>
      </w:r>
      <w:r>
        <w:rPr>
          <w:rFonts w:ascii="Lucida Console"/>
          <w:color w:val="333333"/>
          <w:spacing w:val="-15"/>
          <w:w w:val="105"/>
          <w:sz w:val="17"/>
        </w:rPr>
        <w:t xml:space="preserve"> </w:t>
      </w:r>
      <w:r>
        <w:rPr>
          <w:rFonts w:ascii="Lucida Console"/>
          <w:color w:val="333333"/>
          <w:w w:val="105"/>
          <w:sz w:val="17"/>
        </w:rPr>
        <w:t>{</w:t>
      </w:r>
    </w:p>
    <w:p>
      <w:pPr>
        <w:spacing w:before="0" w:line="154" w:lineRule="exact"/>
        <w:ind w:left="1574" w:right="217" w:firstLine="0"/>
        <w:jc w:val="left"/>
        <w:rPr>
          <w:rFonts w:hint="default" w:ascii="Lucida Console" w:hAnsi="Lucida Console" w:eastAsia="Lucida Console" w:cs="Lucida Console"/>
          <w:sz w:val="17"/>
          <w:szCs w:val="17"/>
        </w:rPr>
      </w:pPr>
      <w:r>
        <w:rPr>
          <w:rFonts w:ascii="Lucida Console"/>
          <w:color w:val="333333"/>
          <w:w w:val="105"/>
          <w:sz w:val="17"/>
        </w:rPr>
        <w:t>case z == Left || z ==</w:t>
      </w:r>
      <w:r>
        <w:rPr>
          <w:rFonts w:ascii="Lucida Console"/>
          <w:color w:val="333333"/>
          <w:spacing w:val="-55"/>
          <w:w w:val="105"/>
          <w:sz w:val="17"/>
        </w:rPr>
        <w:t xml:space="preserve"> </w:t>
      </w:r>
      <w:r>
        <w:rPr>
          <w:rFonts w:ascii="Lucida Console"/>
          <w:color w:val="333333"/>
          <w:w w:val="105"/>
          <w:sz w:val="17"/>
        </w:rPr>
        <w:t>Right:</w:t>
      </w:r>
    </w:p>
    <w:p>
      <w:pPr>
        <w:spacing w:before="115"/>
        <w:ind w:left="1997" w:right="217" w:firstLine="0"/>
        <w:jc w:val="left"/>
        <w:rPr>
          <w:rFonts w:hint="default" w:ascii="Lucida Console" w:hAnsi="Lucida Console" w:eastAsia="Lucida Console" w:cs="Lucida Console"/>
          <w:sz w:val="17"/>
          <w:szCs w:val="17"/>
        </w:rPr>
      </w:pPr>
      <w:r>
        <w:rPr>
          <w:rFonts w:ascii="Lucida Console"/>
          <w:color w:val="333333"/>
          <w:w w:val="105"/>
          <w:sz w:val="17"/>
        </w:rPr>
        <w:t>x = x + z -</w:t>
      </w:r>
      <w:r>
        <w:rPr>
          <w:rFonts w:ascii="Lucida Console"/>
          <w:color w:val="333333"/>
          <w:spacing w:val="-26"/>
          <w:w w:val="105"/>
          <w:sz w:val="17"/>
        </w:rPr>
        <w:t xml:space="preserve"> </w:t>
      </w:r>
      <w:r>
        <w:rPr>
          <w:rFonts w:ascii="Lucida Console"/>
          <w:color w:val="333333"/>
          <w:w w:val="105"/>
          <w:sz w:val="17"/>
        </w:rPr>
        <w:t>1</w:t>
      </w:r>
    </w:p>
    <w:p>
      <w:pPr>
        <w:spacing w:before="115" w:line="403" w:lineRule="auto"/>
        <w:ind w:left="1997" w:right="4502" w:hanging="424"/>
        <w:jc w:val="left"/>
        <w:rPr>
          <w:rFonts w:hint="default" w:ascii="Lucida Console" w:hAnsi="Lucida Console" w:eastAsia="Lucida Console" w:cs="Lucida Console"/>
          <w:sz w:val="17"/>
          <w:szCs w:val="17"/>
        </w:rPr>
      </w:pPr>
      <w:r>
        <w:rPr>
          <w:rFonts w:ascii="Lucida Console"/>
          <w:color w:val="333333"/>
          <w:w w:val="105"/>
          <w:sz w:val="17"/>
        </w:rPr>
        <w:t>case z == Top || z ==</w:t>
      </w:r>
      <w:r>
        <w:rPr>
          <w:rFonts w:ascii="Lucida Console"/>
          <w:color w:val="333333"/>
          <w:spacing w:val="-55"/>
          <w:w w:val="105"/>
          <w:sz w:val="17"/>
        </w:rPr>
        <w:t xml:space="preserve"> </w:t>
      </w:r>
      <w:r>
        <w:rPr>
          <w:rFonts w:ascii="Lucida Console"/>
          <w:color w:val="333333"/>
          <w:w w:val="105"/>
          <w:sz w:val="17"/>
        </w:rPr>
        <w:t>Bottom:</w:t>
      </w:r>
      <w:r>
        <w:rPr>
          <w:rFonts w:ascii="Lucida Console"/>
          <w:color w:val="333333"/>
          <w:w w:val="103"/>
          <w:sz w:val="17"/>
        </w:rPr>
        <w:t xml:space="preserve"> </w:t>
      </w:r>
      <w:r>
        <w:rPr>
          <w:rFonts w:ascii="Lucida Console"/>
          <w:color w:val="333333"/>
          <w:w w:val="105"/>
          <w:sz w:val="17"/>
        </w:rPr>
        <w:t>y = y + z -</w:t>
      </w:r>
      <w:r>
        <w:rPr>
          <w:rFonts w:ascii="Lucida Console"/>
          <w:color w:val="333333"/>
          <w:spacing w:val="-26"/>
          <w:w w:val="105"/>
          <w:sz w:val="17"/>
        </w:rPr>
        <w:t xml:space="preserve"> </w:t>
      </w:r>
      <w:r>
        <w:rPr>
          <w:rFonts w:ascii="Lucida Console"/>
          <w:color w:val="333333"/>
          <w:w w:val="105"/>
          <w:sz w:val="17"/>
        </w:rPr>
        <w:t>2</w:t>
      </w:r>
    </w:p>
    <w:p>
      <w:pPr>
        <w:spacing w:before="0" w:line="154" w:lineRule="exact"/>
        <w:ind w:left="1574" w:right="217"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1151" w:right="217"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728" w:right="217"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00"/>
        <w:ind w:left="728" w:right="217" w:firstLine="0"/>
        <w:jc w:val="left"/>
        <w:rPr>
          <w:rFonts w:hint="default" w:ascii="Lucida Console" w:hAnsi="Lucida Console" w:eastAsia="Lucida Console" w:cs="Lucida Console"/>
          <w:sz w:val="17"/>
          <w:szCs w:val="17"/>
        </w:rPr>
      </w:pPr>
      <w:r>
        <w:rPr>
          <w:rFonts w:ascii="Lucida Console"/>
          <w:color w:val="333333"/>
          <w:w w:val="105"/>
          <w:sz w:val="17"/>
        </w:rPr>
        <w:t>return</w:t>
      </w:r>
    </w:p>
    <w:p>
      <w:pPr>
        <w:spacing w:before="115"/>
        <w:ind w:left="305" w:right="217"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after="0"/>
        <w:jc w:val="left"/>
        <w:rPr>
          <w:rFonts w:hint="default" w:ascii="Lucida Console" w:hAnsi="Lucida Console" w:eastAsia="Lucida Console" w:cs="Lucida Console"/>
          <w:sz w:val="17"/>
          <w:szCs w:val="17"/>
        </w:rPr>
        <w:sectPr>
          <w:pgSz w:w="11900" w:h="16840"/>
          <w:pgMar w:top="460" w:right="1360" w:bottom="280" w:left="1380" w:header="720" w:footer="720" w:gutter="0"/>
          <w:cols w:space="720" w:num="1"/>
        </w:sectPr>
      </w:pPr>
    </w:p>
    <w:p>
      <w:pPr>
        <w:pStyle w:val="4"/>
        <w:spacing w:line="282" w:lineRule="exact"/>
        <w:ind w:left="345" w:right="217"/>
        <w:jc w:val="left"/>
      </w:pPr>
      <w:r>
        <w:rPr>
          <w:rFonts w:hint="default" w:ascii="Noto Sans" w:hAnsi="Noto Sans" w:eastAsia="Noto Sans" w:cs="Noto Sans"/>
          <w:color w:val="333333"/>
          <w:w w:val="105"/>
        </w:rPr>
        <w:t>4.</w:t>
      </w:r>
      <w:r>
        <w:rPr>
          <w:rFonts w:hint="default" w:ascii="Noto Sans" w:hAnsi="Noto Sans" w:eastAsia="Noto Sans" w:cs="Noto Sans"/>
          <w:color w:val="333333"/>
          <w:spacing w:val="-20"/>
          <w:w w:val="105"/>
        </w:rPr>
        <w:t xml:space="preserve"> </w:t>
      </w:r>
      <w:r>
        <w:rPr>
          <w:color w:val="333333"/>
          <w:w w:val="105"/>
        </w:rPr>
        <w:t>源码解析</w:t>
      </w:r>
    </w:p>
    <w:p>
      <w:pPr>
        <w:pStyle w:val="4"/>
        <w:spacing w:before="156" w:line="316" w:lineRule="exact"/>
        <w:ind w:right="217" w:firstLine="50"/>
        <w:jc w:val="left"/>
      </w:pPr>
      <w:r>
        <w:rPr>
          <w:color w:val="333333"/>
        </w:rPr>
        <w:t>这⾥使⽤三个值表示机器⼈当前的状况，分别是：</w:t>
      </w:r>
      <w:r>
        <w:rPr>
          <w:rFonts w:hint="default" w:ascii="Noto Sans" w:hAnsi="Noto Sans" w:eastAsia="Noto Sans" w:cs="Noto Sans"/>
          <w:color w:val="333333"/>
        </w:rPr>
        <w:t>x</w:t>
      </w:r>
      <w:r>
        <w:rPr>
          <w:color w:val="333333"/>
        </w:rPr>
        <w:t>表示</w:t>
      </w:r>
      <w:r>
        <w:rPr>
          <w:rFonts w:hint="default" w:ascii="Noto Sans" w:hAnsi="Noto Sans" w:eastAsia="Noto Sans" w:cs="Noto Sans"/>
          <w:color w:val="333333"/>
        </w:rPr>
        <w:t>x</w:t>
      </w:r>
      <w:r>
        <w:rPr>
          <w:color w:val="333333"/>
        </w:rPr>
        <w:t>坐标，</w:t>
      </w:r>
      <w:r>
        <w:rPr>
          <w:rFonts w:hint="default" w:ascii="Noto Sans" w:hAnsi="Noto Sans" w:eastAsia="Noto Sans" w:cs="Noto Sans"/>
          <w:color w:val="333333"/>
        </w:rPr>
        <w:t>y</w:t>
      </w:r>
      <w:r>
        <w:rPr>
          <w:color w:val="333333"/>
        </w:rPr>
        <w:t>表示</w:t>
      </w:r>
      <w:r>
        <w:rPr>
          <w:rFonts w:hint="default" w:ascii="Noto Sans" w:hAnsi="Noto Sans" w:eastAsia="Noto Sans" w:cs="Noto Sans"/>
          <w:color w:val="333333"/>
        </w:rPr>
        <w:t>y</w:t>
      </w:r>
      <w:r>
        <w:rPr>
          <w:color w:val="333333"/>
        </w:rPr>
        <w:t>坐标，</w:t>
      </w:r>
      <w:r>
        <w:rPr>
          <w:rFonts w:hint="default" w:ascii="Noto Sans" w:hAnsi="Noto Sans" w:eastAsia="Noto Sans" w:cs="Noto Sans"/>
          <w:color w:val="333333"/>
        </w:rPr>
        <w:t>z</w:t>
      </w:r>
      <w:r>
        <w:rPr>
          <w:color w:val="333333"/>
        </w:rPr>
        <w:t xml:space="preserve">表示当 前⽅向。 </w:t>
      </w:r>
      <w:r>
        <w:rPr>
          <w:rFonts w:hint="default" w:ascii="Noto Sans" w:hAnsi="Noto Sans" w:eastAsia="Noto Sans" w:cs="Noto Sans"/>
          <w:color w:val="333333"/>
        </w:rPr>
        <w:t>L</w:t>
      </w:r>
      <w:r>
        <w:rPr>
          <w:color w:val="333333"/>
        </w:rPr>
        <w:t>、</w:t>
      </w:r>
      <w:r>
        <w:rPr>
          <w:rFonts w:hint="default" w:ascii="Noto Sans" w:hAnsi="Noto Sans" w:eastAsia="Noto Sans" w:cs="Noto Sans"/>
          <w:color w:val="333333"/>
        </w:rPr>
        <w:t>R</w:t>
      </w:r>
      <w:r>
        <w:rPr>
          <w:rFonts w:hint="default" w:ascii="Noto Sans" w:hAnsi="Noto Sans" w:eastAsia="Noto Sans" w:cs="Noto Sans"/>
          <w:color w:val="333333"/>
          <w:spacing w:val="36"/>
        </w:rPr>
        <w:t xml:space="preserve"> </w:t>
      </w:r>
      <w:r>
        <w:rPr>
          <w:color w:val="333333"/>
        </w:rPr>
        <w:t>命</w:t>
      </w:r>
      <w:r>
        <w:rPr>
          <w:color w:val="333333"/>
          <w:w w:val="102"/>
        </w:rPr>
        <w:t xml:space="preserve"> </w:t>
      </w:r>
      <w:r>
        <w:rPr>
          <w:color w:val="333333"/>
        </w:rPr>
        <w:t>令会改变值</w:t>
      </w:r>
      <w:r>
        <w:rPr>
          <w:rFonts w:hint="default" w:ascii="Noto Sans" w:hAnsi="Noto Sans" w:eastAsia="Noto Sans" w:cs="Noto Sans"/>
          <w:color w:val="333333"/>
        </w:rPr>
        <w:t>z</w:t>
      </w:r>
      <w:r>
        <w:rPr>
          <w:color w:val="333333"/>
        </w:rPr>
        <w:t>，</w:t>
      </w:r>
      <w:r>
        <w:rPr>
          <w:rFonts w:hint="default" w:ascii="Noto Sans" w:hAnsi="Noto Sans" w:eastAsia="Noto Sans" w:cs="Noto Sans"/>
          <w:color w:val="333333"/>
        </w:rPr>
        <w:t>F</w:t>
      </w:r>
      <w:r>
        <w:rPr>
          <w:color w:val="333333"/>
        </w:rPr>
        <w:t>、</w:t>
      </w:r>
      <w:r>
        <w:rPr>
          <w:rFonts w:hint="default" w:ascii="Noto Sans" w:hAnsi="Noto Sans" w:eastAsia="Noto Sans" w:cs="Noto Sans"/>
          <w:color w:val="333333"/>
        </w:rPr>
        <w:t>B</w:t>
      </w:r>
      <w:r>
        <w:rPr>
          <w:color w:val="333333"/>
        </w:rPr>
        <w:t>命令会改变值</w:t>
      </w:r>
      <w:r>
        <w:rPr>
          <w:rFonts w:hint="default" w:ascii="Noto Sans" w:hAnsi="Noto Sans" w:eastAsia="Noto Sans" w:cs="Noto Sans"/>
          <w:color w:val="333333"/>
        </w:rPr>
        <w:t>x</w:t>
      </w:r>
      <w:r>
        <w:rPr>
          <w:color w:val="333333"/>
        </w:rPr>
        <w:t>、</w:t>
      </w:r>
      <w:r>
        <w:rPr>
          <w:rFonts w:hint="default" w:ascii="Noto Sans" w:hAnsi="Noto Sans" w:eastAsia="Noto Sans" w:cs="Noto Sans"/>
          <w:color w:val="333333"/>
        </w:rPr>
        <w:t>y</w:t>
      </w:r>
      <w:r>
        <w:rPr>
          <w:color w:val="333333"/>
        </w:rPr>
        <w:t>。 值</w:t>
      </w:r>
      <w:r>
        <w:rPr>
          <w:rFonts w:hint="default" w:ascii="Noto Sans" w:hAnsi="Noto Sans" w:eastAsia="Noto Sans" w:cs="Noto Sans"/>
          <w:color w:val="333333"/>
        </w:rPr>
        <w:t>x</w:t>
      </w:r>
      <w:r>
        <w:rPr>
          <w:color w:val="333333"/>
        </w:rPr>
        <w:t>、</w:t>
      </w:r>
      <w:r>
        <w:rPr>
          <w:rFonts w:hint="default" w:ascii="Noto Sans" w:hAnsi="Noto Sans" w:eastAsia="Noto Sans" w:cs="Noto Sans"/>
          <w:color w:val="333333"/>
        </w:rPr>
        <w:t>y</w:t>
      </w:r>
      <w:r>
        <w:rPr>
          <w:color w:val="333333"/>
        </w:rPr>
        <w:t>的改变还受当前的</w:t>
      </w:r>
      <w:r>
        <w:rPr>
          <w:rFonts w:hint="default" w:ascii="Noto Sans" w:hAnsi="Noto Sans" w:eastAsia="Noto Sans" w:cs="Noto Sans"/>
          <w:color w:val="333333"/>
        </w:rPr>
        <w:t>z</w:t>
      </w:r>
      <w:r>
        <w:rPr>
          <w:color w:val="333333"/>
        </w:rPr>
        <w:t>值 影响。 如果是重复指令，那么将</w:t>
      </w:r>
      <w:r>
        <w:rPr>
          <w:color w:val="333333"/>
          <w:spacing w:val="28"/>
        </w:rPr>
        <w:t xml:space="preserve"> </w:t>
      </w:r>
      <w:r>
        <w:rPr>
          <w:color w:val="333333"/>
          <w:w w:val="105"/>
        </w:rPr>
        <w:t>重复次数和重复的指令存起来递归调⽤即可</w:t>
      </w:r>
    </w:p>
    <w:p>
      <w:pPr>
        <w:pStyle w:val="3"/>
        <w:tabs>
          <w:tab w:val="left" w:pos="9049"/>
        </w:tabs>
        <w:spacing w:before="53" w:line="240" w:lineRule="auto"/>
        <w:ind w:right="217"/>
        <w:jc w:val="left"/>
        <w:rPr>
          <w:b w:val="0"/>
          <w:bCs w:val="0"/>
        </w:rPr>
      </w:pPr>
      <w:bookmarkStart w:id="46" w:name="nil切片和空切片的区别"/>
      <w:bookmarkEnd w:id="4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nil</w:t>
      </w:r>
      <w:r>
        <w:rPr>
          <w:color w:val="333333"/>
          <w:u w:val="single" w:color="EDEDED"/>
        </w:rPr>
        <w:t>切片和空切片的区别</w:t>
      </w:r>
      <w:r>
        <w:rPr>
          <w:color w:val="333333"/>
          <w:u w:val="single" w:color="EDEDED"/>
        </w:rPr>
        <w:tab/>
      </w:r>
    </w:p>
    <w:p>
      <w:pPr>
        <w:pStyle w:val="4"/>
        <w:spacing w:before="126"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16"/>
        </w:rPr>
        <w:t xml:space="preserve"> </w:t>
      </w:r>
      <w:r>
        <w:rPr>
          <w:rFonts w:hint="default" w:ascii="Noto Sans" w:hAnsi="Noto Sans" w:eastAsia="Noto Sans" w:cs="Noto Sans"/>
          <w:color w:val="333333"/>
        </w:rPr>
        <w:t>nil</w:t>
      </w:r>
      <w:r>
        <w:rPr>
          <w:color w:val="333333"/>
        </w:rPr>
        <w:t>切片表示该切片尚未初始化，仅有一个类型声明，并不存在示例。引用数组指针地址为</w:t>
      </w:r>
      <w:r>
        <w:rPr>
          <w:rFonts w:hint="default" w:ascii="Noto Sans" w:hAnsi="Noto Sans" w:eastAsia="Noto Sans" w:cs="Noto Sans"/>
          <w:color w:val="333333"/>
        </w:rPr>
        <w:t>0</w:t>
      </w:r>
      <w:r>
        <w:rPr>
          <w:color w:val="333333"/>
        </w:rPr>
        <w:t>。</w:t>
      </w:r>
    </w:p>
    <w:p>
      <w:pPr>
        <w:pStyle w:val="4"/>
        <w:spacing w:before="111" w:line="316" w:lineRule="exact"/>
        <w:ind w:left="560" w:right="217" w:hanging="215"/>
        <w:jc w:val="left"/>
      </w:pPr>
      <w:r>
        <w:rPr>
          <w:rFonts w:hint="default" w:ascii="Noto Sans" w:hAnsi="Noto Sans" w:eastAsia="Noto Sans" w:cs="Noto Sans"/>
          <w:color w:val="333333"/>
        </w:rPr>
        <w:t xml:space="preserve">2. </w:t>
      </w:r>
      <w:r>
        <w:rPr>
          <w:color w:val="333333"/>
        </w:rPr>
        <w:t>空切片表示该切片以及被初始化，有一个切实存在的对象，只是该切片的元素个数为</w:t>
      </w:r>
      <w:r>
        <w:rPr>
          <w:rFonts w:hint="default" w:ascii="Noto Sans" w:hAnsi="Noto Sans" w:eastAsia="Noto Sans" w:cs="Noto Sans"/>
          <w:color w:val="333333"/>
        </w:rPr>
        <w:t>0</w:t>
      </w:r>
      <w:r>
        <w:rPr>
          <w:color w:val="333333"/>
        </w:rPr>
        <w:t>。引用的数</w:t>
      </w:r>
      <w:r>
        <w:rPr>
          <w:color w:val="333333"/>
          <w:spacing w:val="-29"/>
        </w:rPr>
        <w:t xml:space="preserve"> </w:t>
      </w:r>
      <w:r>
        <w:rPr>
          <w:color w:val="333333"/>
          <w:w w:val="105"/>
        </w:rPr>
        <w:t>组指针地址也是一个存在的内存地址</w:t>
      </w:r>
    </w:p>
    <w:p>
      <w:pPr>
        <w:pStyle w:val="4"/>
        <w:spacing w:before="123" w:line="240" w:lineRule="auto"/>
        <w:ind w:right="217"/>
        <w:jc w:val="left"/>
      </w:pPr>
      <w:r>
        <w:rPr>
          <w:color w:val="333333"/>
          <w:w w:val="105"/>
        </w:rPr>
        <w:t>例如：</w:t>
      </w:r>
    </w:p>
    <w:p>
      <w:pPr>
        <w:spacing w:before="6" w:line="240" w:lineRule="auto"/>
        <w:rPr>
          <w:rFonts w:hint="default" w:ascii="微软雅黑" w:hAnsi="微软雅黑" w:eastAsia="微软雅黑" w:cs="微软雅黑"/>
          <w:sz w:val="15"/>
          <w:szCs w:val="15"/>
        </w:rPr>
      </w:pPr>
    </w:p>
    <w:p>
      <w:pPr>
        <w:spacing w:line="640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127"/>
          <w:sz w:val="20"/>
          <w:szCs w:val="20"/>
        </w:rPr>
        <w:pict>
          <v:group id="_x0000_s1319" o:spid="_x0000_s1319" o:spt="203" style="height:320.25pt;width:447pt;" coordsize="8940,6405">
            <o:lock v:ext="edit"/>
            <v:group id="_x0000_s1320" o:spid="_x0000_s1320" o:spt="203" style="position:absolute;left:8;top:8;height:6390;width:8925;" coordorigin="8,8" coordsize="8925,6390">
              <o:lock v:ext="edit"/>
              <v:shape id="_x0000_s1321" o:spid="_x0000_s1321" style="position:absolute;left:8;top:8;height:6390;width:8925;" fillcolor="#F7F7F7" filled="t" stroked="f" coordorigin="8,8" coordsize="8925,6390" path="m8900,6397l40,6397,35,6397,8,6365,8,40,40,8,8900,8,8932,40,8932,6365,8900,6397xe">
                <v:path arrowok="t"/>
                <v:fill on="t" focussize="0,0"/>
                <v:stroke on="f"/>
                <v:imagedata o:title=""/>
                <o:lock v:ext="edit"/>
              </v:shape>
            </v:group>
            <v:group id="_x0000_s1322" o:spid="_x0000_s1322" o:spt="203" style="position:absolute;left:8;top:8;height:6390;width:8925;" coordorigin="8,8" coordsize="8925,6390">
              <o:lock v:ext="edit"/>
              <v:shape id="_x0000_s1323" o:spid="_x0000_s1323" style="position:absolute;left:8;top:8;height:6390;width:8925;" filled="f" stroked="t" coordorigin="8,8" coordsize="8925,6390" path="m8,6360l8,45,8,40,8,35,10,31,12,26,15,22,18,18,22,15,26,12,31,10,35,8,40,8,45,8,8895,8,8900,8,8905,8,8909,10,8914,12,8918,15,8922,18,8925,22,8933,45,8933,6360,8932,6365,8932,6370,8930,6374,8928,6379,8895,6398,45,6398,8,6365,8,6360xe">
                <v:path arrowok="t"/>
                <v:fill on="f" focussize="0,0"/>
                <v:stroke color="#E7E9EC"/>
                <v:imagedata o:title=""/>
                <o:lock v:ext="edit"/>
              </v:shape>
            </v:group>
            <v:group id="_x0000_s1324" o:spid="_x0000_s1324" o:spt="203" style="position:absolute;left:75;top:135;height:6165;width:2;" coordorigin="75,135" coordsize="2,6165">
              <o:lock v:ext="edit"/>
              <v:shape id="_x0000_s1325" o:spid="_x0000_s1325" style="position:absolute;left:75;top:135;height:6165;width:2;" fillcolor="#F7F7F7" filled="t" stroked="f" coordorigin="75,135" coordsize="0,6165" path="m75,135l75,6300,75,135xe">
                <v:path arrowok="t"/>
                <v:fill on="t" focussize="0,0"/>
                <v:stroke on="f"/>
                <v:imagedata o:title=""/>
                <o:lock v:ext="edit"/>
              </v:shape>
            </v:group>
            <v:group id="_x0000_s1326" o:spid="_x0000_s1326" o:spt="203" style="position:absolute;left:75;top:135;height:6165;width:8790;" coordorigin="75,135" coordsize="8790,6165">
              <o:lock v:ext="edit"/>
              <v:shape id="_x0000_s1327" o:spid="_x0000_s1327" style="position:absolute;left:75;top:135;height:6165;width:8790;" fillcolor="#F7F7F7" filled="t" stroked="f" coordorigin="75,135" coordsize="8790,6165" path="m75,135l8865,135,8865,6300,75,6300,75,135xe">
                <v:path arrowok="t"/>
                <v:fill on="t" focussize="0,0"/>
                <v:stroke on="f"/>
                <v:imagedata o:title=""/>
                <o:lock v:ext="edit"/>
              </v:shape>
              <v:shape id="_x0000_s1328" o:spid="_x0000_s1328" o:spt="202" type="#_x0000_t202" style="position:absolute;left:8;top:8;height:6390;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sz w:val="9"/>
                          <w:szCs w:val="9"/>
                        </w:rPr>
                      </w:pPr>
                    </w:p>
                    <w:p>
                      <w:pPr>
                        <w:spacing w:before="0"/>
                        <w:ind w:left="180" w:right="0" w:firstLine="0"/>
                        <w:jc w:val="left"/>
                        <w:rPr>
                          <w:rFonts w:hint="default" w:ascii="Lucida Console" w:hAnsi="Lucida Console" w:eastAsia="Lucida Console" w:cs="Lucida Console"/>
                          <w:sz w:val="17"/>
                          <w:szCs w:val="17"/>
                        </w:rPr>
                      </w:pPr>
                      <w:r>
                        <w:rPr>
                          <w:rFonts w:ascii="Lucida Console"/>
                          <w:color w:val="333333"/>
                          <w:w w:val="105"/>
                          <w:sz w:val="17"/>
                        </w:rPr>
                        <w:t>package</w:t>
                      </w:r>
                      <w:r>
                        <w:rPr>
                          <w:rFonts w:ascii="Lucida Console"/>
                          <w:color w:val="333333"/>
                          <w:spacing w:val="-23"/>
                          <w:w w:val="105"/>
                          <w:sz w:val="17"/>
                        </w:rPr>
                        <w:t xml:space="preserve"> </w:t>
                      </w:r>
                      <w:r>
                        <w:rPr>
                          <w:rFonts w:ascii="Lucida Console"/>
                          <w:color w:val="333333"/>
                          <w:w w:val="105"/>
                          <w:sz w:val="17"/>
                        </w:rPr>
                        <w:t>main</w:t>
                      </w:r>
                    </w:p>
                    <w:p>
                      <w:pPr>
                        <w:spacing w:before="5" w:line="240" w:lineRule="auto"/>
                        <w:rPr>
                          <w:rFonts w:hint="default" w:ascii="微软雅黑" w:hAnsi="微软雅黑" w:eastAsia="微软雅黑" w:cs="微软雅黑"/>
                          <w:sz w:val="22"/>
                          <w:szCs w:val="22"/>
                        </w:rPr>
                      </w:pPr>
                    </w:p>
                    <w:p>
                      <w:pPr>
                        <w:spacing w:before="0"/>
                        <w:ind w:left="180" w:right="0" w:firstLine="0"/>
                        <w:jc w:val="left"/>
                        <w:rPr>
                          <w:rFonts w:hint="default" w:ascii="Lucida Console" w:hAnsi="Lucida Console" w:eastAsia="Lucida Console" w:cs="Lucida Console"/>
                          <w:sz w:val="17"/>
                          <w:szCs w:val="17"/>
                        </w:rPr>
                      </w:pPr>
                      <w:r>
                        <w:rPr>
                          <w:rFonts w:ascii="Lucida Console"/>
                          <w:color w:val="333333"/>
                          <w:w w:val="105"/>
                          <w:sz w:val="17"/>
                        </w:rPr>
                        <w:t>import</w:t>
                      </w:r>
                      <w:r>
                        <w:rPr>
                          <w:rFonts w:ascii="Lucida Console"/>
                          <w:color w:val="333333"/>
                          <w:spacing w:val="-15"/>
                          <w:w w:val="105"/>
                          <w:sz w:val="17"/>
                        </w:rPr>
                        <w:t xml:space="preserve"> </w:t>
                      </w:r>
                      <w:r>
                        <w:rPr>
                          <w:rFonts w:ascii="Lucida Console"/>
                          <w:color w:val="333333"/>
                          <w:w w:val="105"/>
                          <w:sz w:val="17"/>
                        </w:rPr>
                        <w:t>(</w:t>
                      </w:r>
                    </w:p>
                    <w:p>
                      <w:pPr>
                        <w:spacing w:before="115" w:line="391" w:lineRule="auto"/>
                        <w:ind w:left="603" w:right="7353" w:firstLine="0"/>
                        <w:jc w:val="left"/>
                        <w:rPr>
                          <w:rFonts w:hint="default" w:ascii="Lucida Console" w:hAnsi="Lucida Console" w:eastAsia="Lucida Console" w:cs="Lucida Console"/>
                          <w:sz w:val="17"/>
                          <w:szCs w:val="17"/>
                        </w:rPr>
                      </w:pPr>
                      <w:r>
                        <w:rPr>
                          <w:rFonts w:ascii="Lucida Console"/>
                          <w:color w:val="333333"/>
                          <w:w w:val="105"/>
                          <w:sz w:val="17"/>
                        </w:rPr>
                        <w:t>"fmt"</w:t>
                      </w:r>
                      <w:r>
                        <w:rPr>
                          <w:rFonts w:ascii="Lucida Console"/>
                          <w:color w:val="333333"/>
                          <w:w w:val="103"/>
                          <w:sz w:val="17"/>
                        </w:rPr>
                        <w:t xml:space="preserve"> </w:t>
                      </w:r>
                      <w:r>
                        <w:rPr>
                          <w:rFonts w:ascii="Lucida Console"/>
                          <w:color w:val="333333"/>
                          <w:sz w:val="17"/>
                        </w:rPr>
                        <w:t>"reflect"</w:t>
                      </w:r>
                      <w:r>
                        <w:rPr>
                          <w:rFonts w:ascii="Lucida Console"/>
                          <w:color w:val="333333"/>
                          <w:spacing w:val="-73"/>
                          <w:sz w:val="17"/>
                        </w:rPr>
                        <w:t xml:space="preserve"> </w:t>
                      </w:r>
                      <w:r>
                        <w:rPr>
                          <w:rFonts w:ascii="Lucida Console"/>
                          <w:color w:val="333333"/>
                          <w:w w:val="105"/>
                          <w:sz w:val="17"/>
                        </w:rPr>
                        <w:t>"unsafe"</w:t>
                      </w:r>
                    </w:p>
                    <w:p>
                      <w:pPr>
                        <w:spacing w:before="8"/>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5" w:line="240" w:lineRule="auto"/>
                        <w:rPr>
                          <w:rFonts w:hint="default" w:ascii="微软雅黑" w:hAnsi="微软雅黑" w:eastAsia="微软雅黑" w:cs="微软雅黑"/>
                          <w:sz w:val="22"/>
                          <w:szCs w:val="22"/>
                        </w:rPr>
                      </w:pPr>
                    </w:p>
                    <w:p>
                      <w:pPr>
                        <w:spacing w:before="0"/>
                        <w:ind w:left="180" w:right="0" w:firstLine="0"/>
                        <w:jc w:val="left"/>
                        <w:rPr>
                          <w:rFonts w:hint="default" w:ascii="Lucida Console" w:hAnsi="Lucida Console" w:eastAsia="Lucida Console" w:cs="Lucida Console"/>
                          <w:sz w:val="17"/>
                          <w:szCs w:val="17"/>
                        </w:rPr>
                      </w:pPr>
                      <w:r>
                        <w:rPr>
                          <w:rFonts w:ascii="Lucida Console"/>
                          <w:color w:val="333333"/>
                          <w:w w:val="105"/>
                          <w:sz w:val="17"/>
                        </w:rPr>
                        <w:t>func main()</w:t>
                      </w:r>
                      <w:r>
                        <w:rPr>
                          <w:rFonts w:ascii="Lucida Console"/>
                          <w:color w:val="333333"/>
                          <w:spacing w:val="-25"/>
                          <w:w w:val="105"/>
                          <w:sz w:val="17"/>
                        </w:rPr>
                        <w:t xml:space="preserve"> </w:t>
                      </w:r>
                      <w:r>
                        <w:rPr>
                          <w:rFonts w:ascii="Lucida Console"/>
                          <w:color w:val="333333"/>
                          <w:w w:val="105"/>
                          <w:sz w:val="17"/>
                        </w:rPr>
                        <w:t>{</w:t>
                      </w:r>
                    </w:p>
                    <w:p>
                      <w:pPr>
                        <w:spacing w:before="3" w:line="240" w:lineRule="auto"/>
                        <w:rPr>
                          <w:rFonts w:hint="default" w:ascii="微软雅黑" w:hAnsi="微软雅黑" w:eastAsia="微软雅黑" w:cs="微软雅黑"/>
                          <w:sz w:val="23"/>
                          <w:szCs w:val="23"/>
                        </w:rPr>
                      </w:pPr>
                    </w:p>
                    <w:p>
                      <w:pPr>
                        <w:spacing w:before="0"/>
                        <w:ind w:left="603" w:right="0" w:firstLine="0"/>
                        <w:jc w:val="left"/>
                        <w:rPr>
                          <w:rFonts w:hint="default" w:ascii="Lucida Console" w:hAnsi="Lucida Console" w:eastAsia="Lucida Console" w:cs="Lucida Console"/>
                          <w:sz w:val="17"/>
                          <w:szCs w:val="17"/>
                        </w:rPr>
                      </w:pPr>
                      <w:r>
                        <w:rPr>
                          <w:rFonts w:ascii="Lucida Console"/>
                          <w:color w:val="333333"/>
                          <w:w w:val="105"/>
                          <w:sz w:val="17"/>
                        </w:rPr>
                        <w:t>var s1</w:t>
                      </w:r>
                      <w:r>
                        <w:rPr>
                          <w:rFonts w:ascii="Lucida Console"/>
                          <w:color w:val="333333"/>
                          <w:spacing w:val="-23"/>
                          <w:w w:val="105"/>
                          <w:sz w:val="17"/>
                        </w:rPr>
                        <w:t xml:space="preserve"> </w:t>
                      </w:r>
                      <w:r>
                        <w:rPr>
                          <w:rFonts w:ascii="Lucida Console"/>
                          <w:color w:val="333333"/>
                          <w:w w:val="105"/>
                          <w:sz w:val="17"/>
                        </w:rPr>
                        <w:t>[]int</w:t>
                      </w:r>
                    </w:p>
                    <w:p>
                      <w:pPr>
                        <w:spacing w:before="100"/>
                        <w:ind w:left="603" w:right="0" w:firstLine="0"/>
                        <w:jc w:val="left"/>
                        <w:rPr>
                          <w:rFonts w:hint="default" w:ascii="Lucida Console" w:hAnsi="Lucida Console" w:eastAsia="Lucida Console" w:cs="Lucida Console"/>
                          <w:sz w:val="17"/>
                          <w:szCs w:val="17"/>
                        </w:rPr>
                      </w:pPr>
                      <w:r>
                        <w:rPr>
                          <w:rFonts w:ascii="Lucida Console"/>
                          <w:color w:val="333333"/>
                          <w:w w:val="105"/>
                          <w:sz w:val="17"/>
                        </w:rPr>
                        <w:t>s2 := make([]int,</w:t>
                      </w:r>
                      <w:r>
                        <w:rPr>
                          <w:rFonts w:ascii="Lucida Console"/>
                          <w:color w:val="333333"/>
                          <w:spacing w:val="-38"/>
                          <w:w w:val="105"/>
                          <w:sz w:val="17"/>
                        </w:rPr>
                        <w:t xml:space="preserve"> </w:t>
                      </w:r>
                      <w:r>
                        <w:rPr>
                          <w:rFonts w:ascii="Lucida Console"/>
                          <w:color w:val="333333"/>
                          <w:w w:val="105"/>
                          <w:sz w:val="17"/>
                        </w:rPr>
                        <w:t>0)</w:t>
                      </w:r>
                    </w:p>
                    <w:p>
                      <w:pPr>
                        <w:spacing w:before="115"/>
                        <w:ind w:left="603" w:right="0" w:firstLine="0"/>
                        <w:jc w:val="left"/>
                        <w:rPr>
                          <w:rFonts w:hint="default" w:ascii="Lucida Console" w:hAnsi="Lucida Console" w:eastAsia="Lucida Console" w:cs="Lucida Console"/>
                          <w:sz w:val="17"/>
                          <w:szCs w:val="17"/>
                        </w:rPr>
                      </w:pPr>
                      <w:r>
                        <w:rPr>
                          <w:rFonts w:ascii="Lucida Console"/>
                          <w:color w:val="333333"/>
                          <w:w w:val="105"/>
                          <w:sz w:val="17"/>
                        </w:rPr>
                        <w:t>s4 := make([]int,</w:t>
                      </w:r>
                      <w:r>
                        <w:rPr>
                          <w:rFonts w:ascii="Lucida Console"/>
                          <w:color w:val="333333"/>
                          <w:spacing w:val="-38"/>
                          <w:w w:val="105"/>
                          <w:sz w:val="17"/>
                        </w:rPr>
                        <w:t xml:space="preserve"> </w:t>
                      </w:r>
                      <w:r>
                        <w:rPr>
                          <w:rFonts w:ascii="Lucida Console"/>
                          <w:color w:val="333333"/>
                          <w:w w:val="105"/>
                          <w:sz w:val="17"/>
                        </w:rPr>
                        <w:t>0)</w:t>
                      </w:r>
                    </w:p>
                    <w:p>
                      <w:pPr>
                        <w:spacing w:before="3" w:line="240" w:lineRule="auto"/>
                        <w:rPr>
                          <w:rFonts w:hint="default" w:ascii="微软雅黑" w:hAnsi="微软雅黑" w:eastAsia="微软雅黑" w:cs="微软雅黑"/>
                          <w:sz w:val="23"/>
                          <w:szCs w:val="23"/>
                        </w:rPr>
                      </w:pPr>
                    </w:p>
                    <w:p>
                      <w:pPr>
                        <w:spacing w:before="0" w:line="391" w:lineRule="auto"/>
                        <w:ind w:left="180" w:right="1325" w:firstLine="423"/>
                        <w:jc w:val="left"/>
                        <w:rPr>
                          <w:rFonts w:hint="default" w:ascii="Lucida Console" w:hAnsi="Lucida Console" w:eastAsia="Lucida Console" w:cs="Lucida Console"/>
                          <w:sz w:val="17"/>
                          <w:szCs w:val="17"/>
                        </w:rPr>
                      </w:pPr>
                      <w:r>
                        <w:rPr>
                          <w:rFonts w:ascii="Lucida Console"/>
                          <w:color w:val="333333"/>
                          <w:w w:val="105"/>
                          <w:sz w:val="17"/>
                        </w:rPr>
                        <w:t>fmt.Printf("s1</w:t>
                      </w:r>
                      <w:r>
                        <w:rPr>
                          <w:rFonts w:ascii="Lucida Console"/>
                          <w:color w:val="333333"/>
                          <w:spacing w:val="-17"/>
                          <w:w w:val="105"/>
                          <w:sz w:val="17"/>
                        </w:rPr>
                        <w:t xml:space="preserve"> </w:t>
                      </w:r>
                      <w:r>
                        <w:rPr>
                          <w:rFonts w:ascii="Lucida Console"/>
                          <w:color w:val="333333"/>
                          <w:w w:val="105"/>
                          <w:sz w:val="17"/>
                        </w:rPr>
                        <w:t>pointer:%+v,</w:t>
                      </w:r>
                      <w:r>
                        <w:rPr>
                          <w:rFonts w:ascii="Lucida Console"/>
                          <w:color w:val="333333"/>
                          <w:spacing w:val="-17"/>
                          <w:w w:val="105"/>
                          <w:sz w:val="17"/>
                        </w:rPr>
                        <w:t xml:space="preserve"> </w:t>
                      </w:r>
                      <w:r>
                        <w:rPr>
                          <w:rFonts w:ascii="Lucida Console"/>
                          <w:color w:val="333333"/>
                          <w:w w:val="105"/>
                          <w:sz w:val="17"/>
                        </w:rPr>
                        <w:t>s2</w:t>
                      </w:r>
                      <w:r>
                        <w:rPr>
                          <w:rFonts w:ascii="Lucida Console"/>
                          <w:color w:val="333333"/>
                          <w:spacing w:val="-17"/>
                          <w:w w:val="105"/>
                          <w:sz w:val="17"/>
                        </w:rPr>
                        <w:t xml:space="preserve"> </w:t>
                      </w:r>
                      <w:r>
                        <w:rPr>
                          <w:rFonts w:ascii="Lucida Console"/>
                          <w:color w:val="333333"/>
                          <w:w w:val="105"/>
                          <w:sz w:val="17"/>
                        </w:rPr>
                        <w:t>pointer:%+v,</w:t>
                      </w:r>
                      <w:r>
                        <w:rPr>
                          <w:rFonts w:ascii="Lucida Console"/>
                          <w:color w:val="333333"/>
                          <w:spacing w:val="-17"/>
                          <w:w w:val="105"/>
                          <w:sz w:val="17"/>
                        </w:rPr>
                        <w:t xml:space="preserve"> </w:t>
                      </w:r>
                      <w:r>
                        <w:rPr>
                          <w:rFonts w:ascii="Lucida Console"/>
                          <w:color w:val="333333"/>
                          <w:w w:val="105"/>
                          <w:sz w:val="17"/>
                        </w:rPr>
                        <w:t>s4</w:t>
                      </w:r>
                      <w:r>
                        <w:rPr>
                          <w:rFonts w:ascii="Lucida Console"/>
                          <w:color w:val="333333"/>
                          <w:spacing w:val="-17"/>
                          <w:w w:val="105"/>
                          <w:sz w:val="17"/>
                        </w:rPr>
                        <w:t xml:space="preserve"> </w:t>
                      </w:r>
                      <w:r>
                        <w:rPr>
                          <w:rFonts w:ascii="Lucida Console"/>
                          <w:color w:val="333333"/>
                          <w:w w:val="105"/>
                          <w:sz w:val="17"/>
                        </w:rPr>
                        <w:t>pointer:%+v,</w:t>
                      </w:r>
                      <w:r>
                        <w:rPr>
                          <w:rFonts w:ascii="Lucida Console"/>
                          <w:color w:val="333333"/>
                          <w:spacing w:val="-17"/>
                          <w:w w:val="105"/>
                          <w:sz w:val="17"/>
                        </w:rPr>
                        <w:t xml:space="preserve"> </w:t>
                      </w:r>
                      <w:r>
                        <w:rPr>
                          <w:rFonts w:ascii="Lucida Console"/>
                          <w:color w:val="333333"/>
                          <w:w w:val="105"/>
                          <w:sz w:val="17"/>
                        </w:rPr>
                        <w:t>\n",</w:t>
                      </w:r>
                      <w:r>
                        <w:rPr>
                          <w:rFonts w:ascii="Lucida Console"/>
                          <w:color w:val="333333"/>
                          <w:spacing w:val="-17"/>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(*reflect.SliceHeader)(unsafe.Pointer(&amp;s1)),</w:t>
                      </w:r>
                      <w:r>
                        <w:rPr>
                          <w:rFonts w:ascii="Lucida Console"/>
                          <w:color w:val="333333"/>
                          <w:spacing w:val="-41"/>
                          <w:w w:val="105"/>
                          <w:sz w:val="17"/>
                        </w:rPr>
                        <w:t xml:space="preserve"> </w:t>
                      </w:r>
                      <w:r>
                        <w:rPr>
                          <w:rFonts w:ascii="Lucida Console"/>
                          <w:color w:val="333333"/>
                          <w:w w:val="105"/>
                          <w:sz w:val="17"/>
                        </w:rPr>
                        <w:t>*(*reflect.SliceHeader)</w:t>
                      </w:r>
                      <w:r>
                        <w:rPr>
                          <w:rFonts w:ascii="Lucida Console"/>
                          <w:color w:val="333333"/>
                          <w:w w:val="103"/>
                          <w:sz w:val="17"/>
                        </w:rPr>
                        <w:t xml:space="preserve"> </w:t>
                      </w:r>
                      <w:r>
                        <w:rPr>
                          <w:rFonts w:ascii="Lucida Console"/>
                          <w:color w:val="333333"/>
                          <w:sz w:val="17"/>
                        </w:rPr>
                        <w:t xml:space="preserve">(unsafe.Pointer(&amp;s2)),  </w:t>
                      </w:r>
                      <w:r>
                        <w:rPr>
                          <w:rFonts w:ascii="Lucida Console"/>
                          <w:color w:val="333333"/>
                          <w:spacing w:val="20"/>
                          <w:sz w:val="17"/>
                        </w:rPr>
                        <w:t xml:space="preserve"> </w:t>
                      </w:r>
                      <w:r>
                        <w:rPr>
                          <w:rFonts w:ascii="Lucida Console"/>
                          <w:color w:val="333333"/>
                          <w:sz w:val="17"/>
                        </w:rPr>
                        <w:t>*(*reflect.SliceHeader)(unsafe.Pointer(&amp;s4)))</w:t>
                      </w:r>
                    </w:p>
                    <w:p>
                      <w:pPr>
                        <w:spacing w:before="8" w:line="381" w:lineRule="auto"/>
                        <w:ind w:left="180" w:right="268" w:firstLine="423"/>
                        <w:jc w:val="left"/>
                        <w:rPr>
                          <w:rFonts w:hint="default" w:ascii="Lucida Console" w:hAnsi="Lucida Console" w:eastAsia="Lucida Console" w:cs="Lucida Console"/>
                          <w:sz w:val="17"/>
                          <w:szCs w:val="17"/>
                        </w:rPr>
                      </w:pPr>
                      <w:r>
                        <w:rPr>
                          <w:rFonts w:ascii="Lucida Console"/>
                          <w:color w:val="333333"/>
                          <w:w w:val="105"/>
                          <w:sz w:val="17"/>
                        </w:rPr>
                        <w:t>fmt.Printf("%v\n",</w:t>
                      </w:r>
                      <w:r>
                        <w:rPr>
                          <w:rFonts w:ascii="Lucida Console"/>
                          <w:color w:val="333333"/>
                          <w:spacing w:val="-44"/>
                          <w:w w:val="105"/>
                          <w:sz w:val="17"/>
                        </w:rPr>
                        <w:t xml:space="preserve"> </w:t>
                      </w:r>
                      <w:r>
                        <w:rPr>
                          <w:rFonts w:ascii="Lucida Console"/>
                          <w:color w:val="333333"/>
                          <w:w w:val="105"/>
                          <w:sz w:val="17"/>
                        </w:rPr>
                        <w:t>(*(*reflect.SliceHeader)(unsafe.Pointer(&amp;s1))).Data</w:t>
                      </w:r>
                      <w:r>
                        <w:rPr>
                          <w:rFonts w:ascii="Lucida Console"/>
                          <w:color w:val="333333"/>
                          <w:spacing w:val="-44"/>
                          <w:w w:val="105"/>
                          <w:sz w:val="17"/>
                        </w:rPr>
                        <w:t xml:space="preserve"> </w:t>
                      </w:r>
                      <w:r>
                        <w:rPr>
                          <w:rFonts w:ascii="Lucida Console"/>
                          <w:color w:val="333333"/>
                          <w:w w:val="105"/>
                          <w:sz w:val="17"/>
                        </w:rPr>
                        <w:t>==</w:t>
                      </w:r>
                      <w:r>
                        <w:rPr>
                          <w:rFonts w:ascii="Lucida Console"/>
                          <w:color w:val="333333"/>
                          <w:spacing w:val="-44"/>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(*reflect.SliceHeader)(unsafe.Pointer(&amp;s2))).Data)</w:t>
                      </w:r>
                    </w:p>
                    <w:p>
                      <w:pPr>
                        <w:spacing w:before="14" w:line="403" w:lineRule="auto"/>
                        <w:ind w:left="180" w:right="268" w:firstLine="423"/>
                        <w:jc w:val="left"/>
                        <w:rPr>
                          <w:rFonts w:hint="default" w:ascii="Lucida Console" w:hAnsi="Lucida Console" w:eastAsia="Lucida Console" w:cs="Lucida Console"/>
                          <w:sz w:val="17"/>
                          <w:szCs w:val="17"/>
                        </w:rPr>
                      </w:pPr>
                      <w:r>
                        <w:rPr>
                          <w:rFonts w:ascii="Lucida Console"/>
                          <w:color w:val="333333"/>
                          <w:w w:val="105"/>
                          <w:sz w:val="17"/>
                        </w:rPr>
                        <w:t>fmt.Printf("%v\n",</w:t>
                      </w:r>
                      <w:r>
                        <w:rPr>
                          <w:rFonts w:ascii="Lucida Console"/>
                          <w:color w:val="333333"/>
                          <w:spacing w:val="-44"/>
                          <w:w w:val="105"/>
                          <w:sz w:val="17"/>
                        </w:rPr>
                        <w:t xml:space="preserve"> </w:t>
                      </w:r>
                      <w:r>
                        <w:rPr>
                          <w:rFonts w:ascii="Lucida Console"/>
                          <w:color w:val="333333"/>
                          <w:w w:val="105"/>
                          <w:sz w:val="17"/>
                        </w:rPr>
                        <w:t>(*(*reflect.SliceHeader)(unsafe.Pointer(&amp;s2))).Data</w:t>
                      </w:r>
                      <w:r>
                        <w:rPr>
                          <w:rFonts w:ascii="Lucida Console"/>
                          <w:color w:val="333333"/>
                          <w:spacing w:val="-44"/>
                          <w:w w:val="105"/>
                          <w:sz w:val="17"/>
                        </w:rPr>
                        <w:t xml:space="preserve"> </w:t>
                      </w:r>
                      <w:r>
                        <w:rPr>
                          <w:rFonts w:ascii="Lucida Console"/>
                          <w:color w:val="333333"/>
                          <w:w w:val="105"/>
                          <w:sz w:val="17"/>
                        </w:rPr>
                        <w:t>==</w:t>
                      </w:r>
                      <w:r>
                        <w:rPr>
                          <w:rFonts w:ascii="Lucida Console"/>
                          <w:color w:val="333333"/>
                          <w:spacing w:val="-44"/>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(*reflect.SliceHeader)(unsafe.Pointer(&amp;s4))).Data)</w:t>
                      </w:r>
                    </w:p>
                    <w:p>
                      <w:pPr>
                        <w:spacing w:before="0" w:line="169" w:lineRule="exact"/>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line="306" w:lineRule="exact"/>
        <w:ind w:right="217"/>
        <w:jc w:val="left"/>
      </w:pPr>
      <w:r>
        <w:rPr>
          <w:color w:val="333333"/>
          <w:w w:val="105"/>
        </w:rPr>
        <w:t>切片数据结构</w:t>
      </w:r>
    </w:p>
    <w:p>
      <w:pPr>
        <w:spacing w:before="6" w:line="240" w:lineRule="auto"/>
        <w:rPr>
          <w:rFonts w:hint="default" w:ascii="微软雅黑" w:hAnsi="微软雅黑" w:eastAsia="微软雅黑" w:cs="微软雅黑"/>
          <w:sz w:val="15"/>
          <w:szCs w:val="15"/>
        </w:rPr>
      </w:pPr>
    </w:p>
    <w:p>
      <w:pPr>
        <w:spacing w:line="165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32"/>
          <w:sz w:val="20"/>
          <w:szCs w:val="20"/>
        </w:rPr>
        <w:pict>
          <v:group id="_x0000_s1329" o:spid="_x0000_s1329" o:spt="203" style="height:82.5pt;width:447pt;" coordsize="8940,1650">
            <o:lock v:ext="edit"/>
            <v:group id="_x0000_s1330" o:spid="_x0000_s1330" o:spt="203" style="position:absolute;left:8;top:8;height:1635;width:8925;" coordorigin="8,8" coordsize="8925,1635">
              <o:lock v:ext="edit"/>
              <v:shape id="_x0000_s1331" o:spid="_x0000_s1331" style="position:absolute;left:8;top:8;height:1635;width:8925;" fillcolor="#F7F7F7" filled="t" stroked="f" coordorigin="8,8" coordsize="8925,1635" path="m8900,1642l40,1642,35,1642,8,1610,8,40,40,8,8900,8,8932,40,8932,1610,8900,1642xe">
                <v:path arrowok="t"/>
                <v:fill on="t" focussize="0,0"/>
                <v:stroke on="f"/>
                <v:imagedata o:title=""/>
                <o:lock v:ext="edit"/>
              </v:shape>
            </v:group>
            <v:group id="_x0000_s1332" o:spid="_x0000_s1332" o:spt="203" style="position:absolute;left:8;top:8;height:1635;width:8925;" coordorigin="8,8" coordsize="8925,1635">
              <o:lock v:ext="edit"/>
              <v:shape id="_x0000_s1333" o:spid="_x0000_s1333" style="position:absolute;left:8;top:8;height:1635;width:8925;" filled="f" stroked="t" coordorigin="8,8" coordsize="8925,1635" path="m8,1605l8,45,8,40,8,35,10,31,12,26,15,22,18,18,22,15,26,12,31,10,35,8,40,8,45,8,8895,8,8900,8,8905,8,8909,10,8914,12,8918,15,8922,18,8925,22,8933,45,8933,1605,8895,1643,45,1643,8,1610,8,1605xe">
                <v:path arrowok="t"/>
                <v:fill on="f" focussize="0,0"/>
                <v:stroke color="#E7E9EC"/>
                <v:imagedata o:title=""/>
                <o:lock v:ext="edit"/>
              </v:shape>
            </v:group>
            <v:group id="_x0000_s1334" o:spid="_x0000_s1334" o:spt="203" style="position:absolute;left:75;top:135;height:1410;width:2;" coordorigin="75,135" coordsize="2,1410">
              <o:lock v:ext="edit"/>
              <v:shape id="_x0000_s1335" o:spid="_x0000_s1335" style="position:absolute;left:75;top:135;height:1410;width:2;" fillcolor="#F7F7F7" filled="t" stroked="f" coordorigin="75,135" coordsize="0,1410" path="m75,135l75,1545,75,135xe">
                <v:path arrowok="t"/>
                <v:fill on="t" focussize="0,0"/>
                <v:stroke on="f"/>
                <v:imagedata o:title=""/>
                <o:lock v:ext="edit"/>
              </v:shape>
            </v:group>
            <v:group id="_x0000_s1336" o:spid="_x0000_s1336" o:spt="203" style="position:absolute;left:75;top:135;height:1410;width:8790;" coordorigin="75,135" coordsize="8790,1410">
              <o:lock v:ext="edit"/>
              <v:shape id="_x0000_s1337" o:spid="_x0000_s1337" style="position:absolute;left:75;top:135;height:1410;width:8790;" fillcolor="#F7F7F7" filled="t" stroked="f" coordorigin="75,135" coordsize="8790,1410" path="m75,135l8865,135,8865,1545,75,1545,75,135xe">
                <v:path arrowok="t"/>
                <v:fill on="t" focussize="0,0"/>
                <v:stroke on="f"/>
                <v:imagedata o:title=""/>
                <o:lock v:ext="edit"/>
              </v:shape>
              <v:shape id="_x0000_s1338" o:spid="_x0000_s1338" o:spt="202" type="#_x0000_t202" style="position:absolute;left:8;top:8;height:1635;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sz w:val="9"/>
                          <w:szCs w:val="9"/>
                        </w:rPr>
                      </w:pPr>
                    </w:p>
                    <w:p>
                      <w:pPr>
                        <w:spacing w:before="0"/>
                        <w:ind w:left="180" w:right="0" w:firstLine="0"/>
                        <w:jc w:val="left"/>
                        <w:rPr>
                          <w:rFonts w:hint="default" w:ascii="Lucida Console" w:hAnsi="Lucida Console" w:eastAsia="Lucida Console" w:cs="Lucida Console"/>
                          <w:sz w:val="17"/>
                          <w:szCs w:val="17"/>
                        </w:rPr>
                      </w:pPr>
                      <w:r>
                        <w:rPr>
                          <w:rFonts w:ascii="Lucida Console"/>
                          <w:color w:val="333333"/>
                          <w:w w:val="105"/>
                          <w:sz w:val="17"/>
                        </w:rPr>
                        <w:t>type SliceHeader struct</w:t>
                      </w:r>
                      <w:r>
                        <w:rPr>
                          <w:rFonts w:ascii="Lucida Console"/>
                          <w:color w:val="333333"/>
                          <w:spacing w:val="-47"/>
                          <w:w w:val="105"/>
                          <w:sz w:val="17"/>
                        </w:rPr>
                        <w:t xml:space="preserve"> </w:t>
                      </w:r>
                      <w:r>
                        <w:rPr>
                          <w:rFonts w:ascii="Lucida Console"/>
                          <w:color w:val="333333"/>
                          <w:w w:val="105"/>
                          <w:sz w:val="17"/>
                        </w:rPr>
                        <w:t>{</w:t>
                      </w:r>
                    </w:p>
                    <w:p>
                      <w:pPr>
                        <w:tabs>
                          <w:tab w:val="left" w:pos="814"/>
                          <w:tab w:val="left" w:pos="1660"/>
                        </w:tabs>
                        <w:spacing w:before="50" w:line="283" w:lineRule="auto"/>
                        <w:ind w:left="285" w:right="535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w w:val="105"/>
                          <w:sz w:val="17"/>
                          <w:szCs w:val="17"/>
                        </w:rPr>
                        <w:t>Data</w:t>
                      </w:r>
                      <w:r>
                        <w:rPr>
                          <w:rFonts w:hint="default" w:ascii="Lucida Console" w:hAnsi="Lucida Console" w:eastAsia="Lucida Console" w:cs="Lucida Console"/>
                          <w:color w:val="333333"/>
                          <w:spacing w:val="-23"/>
                          <w:w w:val="105"/>
                          <w:sz w:val="17"/>
                          <w:szCs w:val="17"/>
                        </w:rPr>
                        <w:t xml:space="preserve"> </w:t>
                      </w:r>
                      <w:r>
                        <w:rPr>
                          <w:rFonts w:hint="default" w:ascii="Lucida Console" w:hAnsi="Lucida Console" w:eastAsia="Lucida Console" w:cs="Lucida Console"/>
                          <w:color w:val="333333"/>
                          <w:w w:val="105"/>
                          <w:sz w:val="17"/>
                          <w:szCs w:val="17"/>
                        </w:rPr>
                        <w:t>uintptr</w:t>
                      </w:r>
                      <w:r>
                        <w:rPr>
                          <w:rFonts w:hint="default" w:ascii="Lucida Console" w:hAnsi="Lucida Console" w:eastAsia="Lucida Console" w:cs="Lucida Console"/>
                          <w:color w:val="333333"/>
                          <w:w w:val="105"/>
                          <w:sz w:val="17"/>
                          <w:szCs w:val="17"/>
                        </w:rPr>
                        <w:tab/>
                      </w:r>
                      <w:r>
                        <w:rPr>
                          <w:rFonts w:hint="default" w:ascii="Lucida Console" w:hAnsi="Lucida Console" w:eastAsia="Lucida Console" w:cs="Lucida Console"/>
                          <w:color w:val="333333"/>
                          <w:w w:val="105"/>
                          <w:sz w:val="17"/>
                          <w:szCs w:val="17"/>
                        </w:rPr>
                        <w:t>//</w:t>
                      </w:r>
                      <w:r>
                        <w:rPr>
                          <w:rFonts w:hint="default" w:ascii="新宋体" w:hAnsi="新宋体" w:eastAsia="新宋体" w:cs="新宋体"/>
                          <w:color w:val="333333"/>
                          <w:w w:val="105"/>
                          <w:sz w:val="17"/>
                          <w:szCs w:val="17"/>
                        </w:rPr>
                        <w:t>引用数组指针地址</w:t>
                      </w:r>
                      <w:r>
                        <w:rPr>
                          <w:rFonts w:hint="default" w:ascii="新宋体" w:hAnsi="新宋体" w:eastAsia="新宋体" w:cs="新宋体"/>
                          <w:color w:val="333333"/>
                          <w:w w:val="103"/>
                          <w:sz w:val="17"/>
                          <w:szCs w:val="17"/>
                        </w:rPr>
                        <w:t xml:space="preserve"> </w:t>
                      </w:r>
                      <w:r>
                        <w:rPr>
                          <w:rFonts w:hint="default" w:ascii="Lucida Console" w:hAnsi="Lucida Console" w:eastAsia="Lucida Console" w:cs="Lucida Console"/>
                          <w:color w:val="333333"/>
                          <w:sz w:val="17"/>
                          <w:szCs w:val="17"/>
                        </w:rPr>
                        <w:t>Len</w:t>
                      </w:r>
                      <w:r>
                        <w:rPr>
                          <w:rFonts w:hint="default" w:ascii="Lucida Console" w:hAnsi="Lucida Console" w:eastAsia="Lucida Console" w:cs="Lucida Console"/>
                          <w:color w:val="333333"/>
                          <w:sz w:val="17"/>
                          <w:szCs w:val="17"/>
                        </w:rPr>
                        <w:tab/>
                      </w:r>
                      <w:r>
                        <w:rPr>
                          <w:rFonts w:hint="default" w:ascii="Lucida Console" w:hAnsi="Lucida Console" w:eastAsia="Lucida Console" w:cs="Lucida Console"/>
                          <w:color w:val="333333"/>
                          <w:sz w:val="17"/>
                          <w:szCs w:val="17"/>
                        </w:rPr>
                        <w:t>int</w:t>
                      </w:r>
                      <w:r>
                        <w:rPr>
                          <w:rFonts w:hint="default" w:ascii="Lucida Console" w:hAnsi="Lucida Console" w:eastAsia="Lucida Console" w:cs="Lucida Console"/>
                          <w:color w:val="333333"/>
                          <w:sz w:val="17"/>
                          <w:szCs w:val="17"/>
                        </w:rPr>
                        <w:tab/>
                      </w:r>
                      <w:r>
                        <w:rPr>
                          <w:rFonts w:hint="default" w:ascii="Lucida Console" w:hAnsi="Lucida Console" w:eastAsia="Lucida Console" w:cs="Lucida Console"/>
                          <w:color w:val="333333"/>
                          <w:w w:val="105"/>
                          <w:sz w:val="17"/>
                          <w:szCs w:val="17"/>
                        </w:rPr>
                        <w:t>//</w:t>
                      </w:r>
                      <w:r>
                        <w:rPr>
                          <w:rFonts w:hint="default" w:ascii="Lucida Console" w:hAnsi="Lucida Console" w:eastAsia="Lucida Console" w:cs="Lucida Console"/>
                          <w:color w:val="333333"/>
                          <w:spacing w:val="-33"/>
                          <w:w w:val="105"/>
                          <w:sz w:val="17"/>
                          <w:szCs w:val="17"/>
                        </w:rPr>
                        <w:t xml:space="preserve"> </w:t>
                      </w:r>
                      <w:r>
                        <w:rPr>
                          <w:rFonts w:hint="default" w:ascii="新宋体" w:hAnsi="新宋体" w:eastAsia="新宋体" w:cs="新宋体"/>
                          <w:color w:val="333333"/>
                          <w:w w:val="105"/>
                          <w:sz w:val="17"/>
                          <w:szCs w:val="17"/>
                        </w:rPr>
                        <w:t>切片的目前使用长度</w:t>
                      </w:r>
                      <w:r>
                        <w:rPr>
                          <w:rFonts w:hint="default" w:ascii="新宋体" w:hAnsi="新宋体" w:eastAsia="新宋体" w:cs="新宋体"/>
                          <w:color w:val="333333"/>
                          <w:w w:val="103"/>
                          <w:sz w:val="17"/>
                          <w:szCs w:val="17"/>
                        </w:rPr>
                        <w:t xml:space="preserve"> </w:t>
                      </w:r>
                      <w:r>
                        <w:rPr>
                          <w:rFonts w:hint="default" w:ascii="Lucida Console" w:hAnsi="Lucida Console" w:eastAsia="Lucida Console" w:cs="Lucida Console"/>
                          <w:color w:val="333333"/>
                          <w:sz w:val="17"/>
                          <w:szCs w:val="17"/>
                        </w:rPr>
                        <w:t>Cap</w:t>
                      </w:r>
                      <w:r>
                        <w:rPr>
                          <w:rFonts w:hint="default" w:ascii="Lucida Console" w:hAnsi="Lucida Console" w:eastAsia="Lucida Console" w:cs="Lucida Console"/>
                          <w:color w:val="333333"/>
                          <w:sz w:val="17"/>
                          <w:szCs w:val="17"/>
                        </w:rPr>
                        <w:tab/>
                      </w:r>
                      <w:r>
                        <w:rPr>
                          <w:rFonts w:hint="default" w:ascii="Lucida Console" w:hAnsi="Lucida Console" w:eastAsia="Lucida Console" w:cs="Lucida Console"/>
                          <w:color w:val="333333"/>
                          <w:sz w:val="17"/>
                          <w:szCs w:val="17"/>
                        </w:rPr>
                        <w:t>int</w:t>
                      </w:r>
                      <w:r>
                        <w:rPr>
                          <w:rFonts w:hint="default" w:ascii="Lucida Console" w:hAnsi="Lucida Console" w:eastAsia="Lucida Console" w:cs="Lucida Console"/>
                          <w:color w:val="333333"/>
                          <w:sz w:val="17"/>
                          <w:szCs w:val="17"/>
                        </w:rPr>
                        <w:tab/>
                      </w:r>
                      <w:r>
                        <w:rPr>
                          <w:rFonts w:hint="default" w:ascii="Lucida Console" w:hAnsi="Lucida Console" w:eastAsia="Lucida Console" w:cs="Lucida Console"/>
                          <w:color w:val="333333"/>
                          <w:w w:val="105"/>
                          <w:sz w:val="17"/>
                          <w:szCs w:val="17"/>
                        </w:rPr>
                        <w:t>//</w:t>
                      </w:r>
                      <w:r>
                        <w:rPr>
                          <w:rFonts w:hint="default" w:ascii="Lucida Console" w:hAnsi="Lucida Console" w:eastAsia="Lucida Console" w:cs="Lucida Console"/>
                          <w:color w:val="333333"/>
                          <w:spacing w:val="-21"/>
                          <w:w w:val="105"/>
                          <w:sz w:val="17"/>
                          <w:szCs w:val="17"/>
                        </w:rPr>
                        <w:t xml:space="preserve"> </w:t>
                      </w:r>
                      <w:r>
                        <w:rPr>
                          <w:rFonts w:hint="default" w:ascii="新宋体" w:hAnsi="新宋体" w:eastAsia="新宋体" w:cs="新宋体"/>
                          <w:color w:val="333333"/>
                          <w:w w:val="105"/>
                          <w:sz w:val="17"/>
                          <w:szCs w:val="17"/>
                        </w:rPr>
                        <w:t>切片的容量</w:t>
                      </w:r>
                    </w:p>
                    <w:p>
                      <w:pPr>
                        <w:spacing w:before="82"/>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8" w:line="240" w:lineRule="auto"/>
        <w:rPr>
          <w:rFonts w:hint="default" w:ascii="微软雅黑" w:hAnsi="微软雅黑" w:eastAsia="微软雅黑" w:cs="微软雅黑"/>
          <w:sz w:val="10"/>
          <w:szCs w:val="10"/>
        </w:rPr>
      </w:pPr>
    </w:p>
    <w:p>
      <w:pPr>
        <w:pStyle w:val="3"/>
        <w:tabs>
          <w:tab w:val="left" w:pos="9049"/>
        </w:tabs>
        <w:spacing w:line="480" w:lineRule="exact"/>
        <w:ind w:right="217"/>
        <w:jc w:val="left"/>
        <w:rPr>
          <w:b w:val="0"/>
          <w:bCs w:val="0"/>
        </w:rPr>
      </w:pPr>
      <w:bookmarkStart w:id="47" w:name="字符串转成byte切片，无内存拷贝的实现"/>
      <w:bookmarkEnd w:id="47"/>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字符串转成</w:t>
      </w:r>
      <w:r>
        <w:rPr>
          <w:rFonts w:hint="default" w:ascii="Arial Black" w:hAnsi="Arial Black" w:eastAsia="Arial Black" w:cs="Arial Black"/>
          <w:b/>
          <w:bCs/>
          <w:color w:val="333333"/>
          <w:u w:val="single" w:color="EDEDED"/>
        </w:rPr>
        <w:t>byte</w:t>
      </w:r>
      <w:r>
        <w:rPr>
          <w:color w:val="333333"/>
          <w:u w:val="single" w:color="EDEDED"/>
        </w:rPr>
        <w:t>切片，无内存拷贝的实现</w:t>
      </w:r>
      <w:r>
        <w:rPr>
          <w:color w:val="333333"/>
          <w:u w:val="single" w:color="EDEDED"/>
        </w:rPr>
        <w:tab/>
      </w:r>
    </w:p>
    <w:p>
      <w:pPr>
        <w:pStyle w:val="4"/>
        <w:spacing w:before="141"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0"/>
          <w:w w:val="105"/>
        </w:rPr>
        <w:t xml:space="preserve"> </w:t>
      </w:r>
      <w:r>
        <w:rPr>
          <w:color w:val="333333"/>
          <w:w w:val="105"/>
        </w:rPr>
        <w:t>源码参考</w:t>
      </w:r>
    </w:p>
    <w:p>
      <w:pPr>
        <w:spacing w:before="3" w:line="240" w:lineRule="auto"/>
        <w:rPr>
          <w:rFonts w:hint="default" w:ascii="微软雅黑" w:hAnsi="微软雅黑" w:eastAsia="微软雅黑" w:cs="微软雅黑"/>
          <w:sz w:val="14"/>
          <w:szCs w:val="14"/>
        </w:rPr>
      </w:pPr>
    </w:p>
    <w:p>
      <w:pPr>
        <w:spacing w:line="1587"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31"/>
          <w:sz w:val="20"/>
          <w:szCs w:val="20"/>
        </w:rPr>
        <w:pict>
          <v:group id="_x0000_s1339" o:spid="_x0000_s1339" o:spt="203" style="height:79.4pt;width:447pt;" coordsize="8940,1588">
            <o:lock v:ext="edit"/>
            <v:group id="_x0000_s1340" o:spid="_x0000_s1340" o:spt="203" style="position:absolute;left:7;top:8;height:1568;width:8925;" coordorigin="7,8" coordsize="8925,1568">
              <o:lock v:ext="edit"/>
              <v:shape id="_x0000_s1341" o:spid="_x0000_s1341" style="position:absolute;left:7;top:8;height:1568;width:8925;" fillcolor="#F7F7F7" filled="t" stroked="f" coordorigin="7,8" coordsize="8925,1568" path="m8932,1575l7,1575,7,40,40,8,8900,8,8932,1575xe">
                <v:path arrowok="t"/>
                <v:fill on="t" focussize="0,0"/>
                <v:stroke on="f"/>
                <v:imagedata o:title=""/>
                <o:lock v:ext="edit"/>
              </v:shape>
            </v:group>
            <v:group id="_x0000_s1342" o:spid="_x0000_s1342" o:spt="203" style="position:absolute;left:13;top:12;height:2;width:8914;" coordorigin="13,12" coordsize="8914,2">
              <o:lock v:ext="edit"/>
              <v:shape id="_x0000_s1343" o:spid="_x0000_s1343" style="position:absolute;left:13;top:12;height:2;width:8914;" filled="f" stroked="t" coordorigin="13,12" coordsize="8914,0" path="m13,12l8927,12e">
                <v:path arrowok="t"/>
                <v:fill on="f" focussize="0,0"/>
                <v:stroke weight="1.18897637795276pt" color="#E7E9EC"/>
                <v:imagedata o:title=""/>
                <o:lock v:ext="edit"/>
              </v:shape>
            </v:group>
            <v:group id="_x0000_s1344" o:spid="_x0000_s1344" o:spt="203" style="position:absolute;left:8928;top:12;height:1563;width:2;" coordorigin="8928,12" coordsize="2,1563">
              <o:lock v:ext="edit"/>
              <v:shape id="_x0000_s1345" o:spid="_x0000_s1345" style="position:absolute;left:8928;top:12;height:1563;width:2;" filled="f" stroked="t" coordorigin="8928,12" coordsize="0,1563" path="m8928,12l8928,1575e">
                <v:path arrowok="t"/>
                <v:fill on="f" focussize="0,0"/>
                <v:stroke weight="1.22677165354331pt" color="#E7E9EC"/>
                <v:imagedata o:title=""/>
                <o:lock v:ext="edit"/>
              </v:shape>
            </v:group>
            <v:group id="_x0000_s1346" o:spid="_x0000_s1346" o:spt="203" style="position:absolute;left:12;top:12;height:1563;width:2;" coordorigin="12,12" coordsize="2,1563">
              <o:lock v:ext="edit"/>
              <v:shape id="_x0000_s1347" o:spid="_x0000_s1347" style="position:absolute;left:12;top:12;height:1563;width:2;" filled="f" stroked="t" coordorigin="12,12" coordsize="0,1563" path="m12,12l12,1575e">
                <v:path arrowok="t"/>
                <v:fill on="f" focussize="0,0"/>
                <v:stroke weight="1.22685039370079pt" color="#E7E9EC"/>
                <v:imagedata o:title=""/>
                <o:lock v:ext="edit"/>
              </v:shape>
            </v:group>
            <v:group id="_x0000_s1348" o:spid="_x0000_s1348" o:spt="203" style="position:absolute;left:75;top:135;height:1440;width:2;" coordorigin="75,135" coordsize="2,1440">
              <o:lock v:ext="edit"/>
              <v:shape id="_x0000_s1349" o:spid="_x0000_s1349" style="position:absolute;left:75;top:135;height:1440;width:2;" fillcolor="#F7F7F7" filled="t" stroked="f" coordorigin="75,135" coordsize="0,1440" path="m75,135l75,1575,75,135xe">
                <v:path arrowok="t"/>
                <v:fill on="t" focussize="0,0"/>
                <v:stroke on="f"/>
                <v:imagedata o:title=""/>
                <o:lock v:ext="edit"/>
              </v:shape>
            </v:group>
            <v:group id="_x0000_s1350" o:spid="_x0000_s1350" o:spt="203" style="position:absolute;left:75;top:135;height:1440;width:8790;" coordorigin="75,135" coordsize="8790,1440">
              <o:lock v:ext="edit"/>
              <v:shape id="_x0000_s1351" o:spid="_x0000_s1351" style="position:absolute;left:75;top:135;height:1440;width:8790;" fillcolor="#F7F7F7" filled="t" stroked="f" coordorigin="75,135" coordsize="8790,1440" path="m75,135l8865,135,8865,1575,75,1575,75,135xe">
                <v:path arrowok="t"/>
                <v:fill on="t" focussize="0,0"/>
                <v:stroke on="f"/>
                <v:imagedata o:title=""/>
                <o:lock v:ext="edit"/>
              </v:shape>
              <v:shape id="_x0000_s1352" o:spid="_x0000_s1352" o:spt="202" type="#_x0000_t202" style="position:absolute;left:0;top:0;height:1588;width:8940;" filled="f" stroked="f" coordsize="21600,21600">
                <v:path/>
                <v:fill on="f" focussize="0,0"/>
                <v:stroke on="f" joinstyle="miter"/>
                <v:imagedata o:title=""/>
                <o:lock v:ext="edit"/>
                <v:textbox inset="0mm,0mm,0mm,0mm">
                  <w:txbxContent>
                    <w:p>
                      <w:pPr>
                        <w:spacing w:before="8" w:line="240" w:lineRule="auto"/>
                        <w:rPr>
                          <w:rFonts w:hint="default" w:ascii="微软雅黑" w:hAnsi="微软雅黑" w:eastAsia="微软雅黑" w:cs="微软雅黑"/>
                          <w:sz w:val="10"/>
                          <w:szCs w:val="10"/>
                        </w:rPr>
                      </w:pPr>
                    </w:p>
                    <w:p>
                      <w:pPr>
                        <w:spacing w:before="0"/>
                        <w:ind w:left="194" w:right="0" w:firstLine="0"/>
                        <w:jc w:val="left"/>
                        <w:rPr>
                          <w:rFonts w:hint="default" w:ascii="Lucida Console" w:hAnsi="Lucida Console" w:eastAsia="Lucida Console" w:cs="Lucida Console"/>
                          <w:sz w:val="17"/>
                          <w:szCs w:val="17"/>
                        </w:rPr>
                      </w:pPr>
                      <w:r>
                        <w:rPr>
                          <w:rFonts w:ascii="Lucida Console"/>
                          <w:color w:val="333333"/>
                          <w:w w:val="105"/>
                          <w:sz w:val="17"/>
                        </w:rPr>
                        <w:t>package</w:t>
                      </w:r>
                      <w:r>
                        <w:rPr>
                          <w:rFonts w:ascii="Lucida Console"/>
                          <w:color w:val="333333"/>
                          <w:spacing w:val="-23"/>
                          <w:w w:val="105"/>
                          <w:sz w:val="17"/>
                        </w:rPr>
                        <w:t xml:space="preserve"> </w:t>
                      </w:r>
                      <w:r>
                        <w:rPr>
                          <w:rFonts w:ascii="Lucida Console"/>
                          <w:color w:val="333333"/>
                          <w:w w:val="105"/>
                          <w:sz w:val="17"/>
                        </w:rPr>
                        <w:t>main</w:t>
                      </w:r>
                    </w:p>
                    <w:p>
                      <w:pPr>
                        <w:spacing w:before="3" w:line="240" w:lineRule="auto"/>
                        <w:rPr>
                          <w:rFonts w:hint="default" w:ascii="微软雅黑" w:hAnsi="微软雅黑" w:eastAsia="微软雅黑" w:cs="微软雅黑"/>
                          <w:sz w:val="23"/>
                          <w:szCs w:val="23"/>
                        </w:rPr>
                      </w:pPr>
                    </w:p>
                    <w:p>
                      <w:pPr>
                        <w:spacing w:before="0"/>
                        <w:ind w:left="194" w:right="0" w:firstLine="0"/>
                        <w:jc w:val="left"/>
                        <w:rPr>
                          <w:rFonts w:hint="default" w:ascii="Lucida Console" w:hAnsi="Lucida Console" w:eastAsia="Lucida Console" w:cs="Lucida Console"/>
                          <w:sz w:val="17"/>
                          <w:szCs w:val="17"/>
                        </w:rPr>
                      </w:pPr>
                      <w:r>
                        <w:rPr>
                          <w:rFonts w:ascii="Lucida Console"/>
                          <w:color w:val="333333"/>
                          <w:w w:val="105"/>
                          <w:sz w:val="17"/>
                        </w:rPr>
                        <w:t>import</w:t>
                      </w:r>
                      <w:r>
                        <w:rPr>
                          <w:rFonts w:ascii="Lucida Console"/>
                          <w:color w:val="333333"/>
                          <w:spacing w:val="-15"/>
                          <w:w w:val="105"/>
                          <w:sz w:val="17"/>
                        </w:rPr>
                        <w:t xml:space="preserve"> </w:t>
                      </w:r>
                      <w:r>
                        <w:rPr>
                          <w:rFonts w:ascii="Lucida Console"/>
                          <w:color w:val="333333"/>
                          <w:w w:val="105"/>
                          <w:sz w:val="17"/>
                        </w:rPr>
                        <w:t>(</w:t>
                      </w:r>
                    </w:p>
                    <w:p>
                      <w:pPr>
                        <w:spacing w:before="115" w:line="381" w:lineRule="auto"/>
                        <w:ind w:left="618" w:right="7368" w:firstLine="0"/>
                        <w:jc w:val="left"/>
                        <w:rPr>
                          <w:rFonts w:hint="default" w:ascii="Lucida Console" w:hAnsi="Lucida Console" w:eastAsia="Lucida Console" w:cs="Lucida Console"/>
                          <w:sz w:val="17"/>
                          <w:szCs w:val="17"/>
                        </w:rPr>
                      </w:pPr>
                      <w:r>
                        <w:rPr>
                          <w:rFonts w:ascii="Lucida Console"/>
                          <w:color w:val="333333"/>
                          <w:w w:val="105"/>
                          <w:sz w:val="17"/>
                        </w:rPr>
                        <w:t>"fmt"</w:t>
                      </w:r>
                      <w:r>
                        <w:rPr>
                          <w:rFonts w:ascii="Lucida Console"/>
                          <w:color w:val="333333"/>
                          <w:w w:val="103"/>
                          <w:sz w:val="17"/>
                        </w:rPr>
                        <w:t xml:space="preserve"> </w:t>
                      </w:r>
                      <w:r>
                        <w:rPr>
                          <w:rFonts w:ascii="Lucida Console"/>
                          <w:color w:val="333333"/>
                          <w:sz w:val="17"/>
                        </w:rPr>
                        <w:t>"reflect"</w:t>
                      </w:r>
                    </w:p>
                  </w:txbxContent>
                </v:textbox>
              </v:shape>
            </v:group>
            <w10:wrap type="none"/>
            <w10:anchorlock/>
          </v:group>
        </w:pict>
      </w:r>
    </w:p>
    <w:p>
      <w:pPr>
        <w:spacing w:after="0" w:line="1587" w:lineRule="exact"/>
        <w:rPr>
          <w:rFonts w:hint="default" w:ascii="微软雅黑" w:hAnsi="微软雅黑" w:eastAsia="微软雅黑" w:cs="微软雅黑"/>
          <w:sz w:val="20"/>
          <w:szCs w:val="20"/>
        </w:rPr>
        <w:sectPr>
          <w:pgSz w:w="11900" w:h="16840"/>
          <w:pgMar w:top="540" w:right="1360" w:bottom="280" w:left="1380" w:header="720" w:footer="720" w:gutter="0"/>
          <w:cols w:space="720" w:num="1"/>
        </w:sectPr>
      </w:pPr>
    </w:p>
    <w:p>
      <w:pPr>
        <w:spacing w:before="3" w:line="240" w:lineRule="auto"/>
        <w:rPr>
          <w:rFonts w:hint="default" w:ascii="微软雅黑" w:hAnsi="微软雅黑" w:eastAsia="微软雅黑" w:cs="微软雅黑"/>
          <w:sz w:val="5"/>
          <w:szCs w:val="5"/>
        </w:rPr>
      </w:pPr>
    </w:p>
    <w:p>
      <w:pPr>
        <w:spacing w:line="3492"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69"/>
          <w:sz w:val="20"/>
          <w:szCs w:val="20"/>
        </w:rPr>
        <w:pict>
          <v:group id="_x0000_s1353" o:spid="_x0000_s1353" o:spt="203" style="height:174.65pt;width:447pt;" coordsize="8940,3493">
            <o:lock v:ext="edit"/>
            <v:group id="_x0000_s1354" o:spid="_x0000_s1354" o:spt="203" style="position:absolute;left:7;top:12;height:3473;width:8925;" coordorigin="7,12" coordsize="8925,3473">
              <o:lock v:ext="edit"/>
              <v:shape id="_x0000_s1355" o:spid="_x0000_s1355" style="position:absolute;left:7;top:12;height:3473;width:8925;" fillcolor="#F7F7F7" filled="t" stroked="f" coordorigin="7,12" coordsize="8925,3473" path="m8900,3485l40,3485,35,3484,7,3452,7,12,8932,12,8932,3452,8900,3485xe">
                <v:path arrowok="t"/>
                <v:fill on="t" focussize="0,0"/>
                <v:stroke on="f"/>
                <v:imagedata o:title=""/>
                <o:lock v:ext="edit"/>
              </v:shape>
            </v:group>
            <v:group id="_x0000_s1356" o:spid="_x0000_s1356" o:spt="203" style="position:absolute;left:13;top:3480;height:2;width:8914;" coordorigin="13,3480" coordsize="8914,2">
              <o:lock v:ext="edit"/>
              <v:shape id="_x0000_s1357" o:spid="_x0000_s1357" style="position:absolute;left:13;top:3480;height:2;width:8914;" filled="f" stroked="t" coordorigin="13,3480" coordsize="8914,0" path="m13,3480l8927,3480e">
                <v:path arrowok="t"/>
                <v:fill on="f" focussize="0,0"/>
                <v:stroke weight="1.18937007874016pt" color="#E7E9EC"/>
                <v:imagedata o:title=""/>
                <o:lock v:ext="edit"/>
              </v:shape>
            </v:group>
            <v:group id="_x0000_s1358" o:spid="_x0000_s1358" o:spt="203" style="position:absolute;left:8928;top:12;height:3468;width:2;" coordorigin="8928,12" coordsize="2,3468">
              <o:lock v:ext="edit"/>
              <v:shape id="_x0000_s1359" o:spid="_x0000_s1359" style="position:absolute;left:8928;top:12;height:3468;width:2;" filled="f" stroked="t" coordorigin="8928,12" coordsize="0,3468" path="m8928,12l8928,3480e">
                <v:path arrowok="t"/>
                <v:fill on="f" focussize="0,0"/>
                <v:stroke weight="1.22677165354331pt" color="#E7E9EC"/>
                <v:imagedata o:title=""/>
                <o:lock v:ext="edit"/>
              </v:shape>
            </v:group>
            <v:group id="_x0000_s1360" o:spid="_x0000_s1360" o:spt="203" style="position:absolute;left:12;top:12;height:3468;width:2;" coordorigin="12,12" coordsize="2,3468">
              <o:lock v:ext="edit"/>
              <v:shape id="_x0000_s1361" o:spid="_x0000_s1361" style="position:absolute;left:12;top:12;height:3468;width:2;" filled="f" stroked="t" coordorigin="12,12" coordsize="0,3468" path="m12,12l12,3480e">
                <v:path arrowok="t"/>
                <v:fill on="f" focussize="0,0"/>
                <v:stroke weight="1.22685039370079pt" color="#E7E9EC"/>
                <v:imagedata o:title=""/>
                <o:lock v:ext="edit"/>
              </v:shape>
            </v:group>
            <v:group id="_x0000_s1362" o:spid="_x0000_s1362" o:spt="203" style="position:absolute;left:75;top:12;height:3375;width:2;" coordorigin="75,12" coordsize="2,3375">
              <o:lock v:ext="edit"/>
              <v:shape id="_x0000_s1363" o:spid="_x0000_s1363" style="position:absolute;left:75;top:12;height:3375;width:2;" fillcolor="#F7F7F7" filled="t" stroked="f" coordorigin="75,12" coordsize="0,3375" path="m75,12l75,3387,75,12xe">
                <v:path arrowok="t"/>
                <v:fill on="t" focussize="0,0"/>
                <v:stroke on="f"/>
                <v:imagedata o:title=""/>
                <o:lock v:ext="edit"/>
              </v:shape>
            </v:group>
            <v:group id="_x0000_s1364" o:spid="_x0000_s1364" o:spt="203" style="position:absolute;left:75;top:12;height:3375;width:8790;" coordorigin="75,12" coordsize="8790,3375">
              <o:lock v:ext="edit"/>
              <v:shape id="_x0000_s1365" o:spid="_x0000_s1365" style="position:absolute;left:75;top:12;height:3375;width:8790;" fillcolor="#F7F7F7" filled="t" stroked="f" coordorigin="75,12" coordsize="8790,3375" path="m75,12l8865,12,8865,3387,75,3387,75,12xe">
                <v:path arrowok="t"/>
                <v:fill on="t" focussize="0,0"/>
                <v:stroke on="f"/>
                <v:imagedata o:title=""/>
                <o:lock v:ext="edit"/>
              </v:shape>
              <v:shape id="_x0000_s1366" o:spid="_x0000_s1366" o:spt="202" type="#_x0000_t202" style="position:absolute;left:0;top:0;height:3493;width:8940;" filled="f" stroked="f" coordsize="21600,21600">
                <v:path/>
                <v:fill on="f" focussize="0,0"/>
                <v:stroke on="f" joinstyle="miter"/>
                <v:imagedata o:title=""/>
                <o:lock v:ext="edit"/>
                <v:textbox inset="0mm,0mm,0mm,0mm">
                  <w:txbxContent>
                    <w:p>
                      <w:pPr>
                        <w:spacing w:before="58"/>
                        <w:ind w:left="618" w:right="0" w:firstLine="0"/>
                        <w:jc w:val="left"/>
                        <w:rPr>
                          <w:rFonts w:hint="default" w:ascii="Lucida Console" w:hAnsi="Lucida Console" w:eastAsia="Lucida Console" w:cs="Lucida Console"/>
                          <w:sz w:val="17"/>
                          <w:szCs w:val="17"/>
                        </w:rPr>
                      </w:pPr>
                      <w:r>
                        <w:rPr>
                          <w:rFonts w:ascii="Lucida Console"/>
                          <w:color w:val="333333"/>
                          <w:w w:val="105"/>
                          <w:sz w:val="17"/>
                        </w:rPr>
                        <w:t>"unsafe"</w:t>
                      </w:r>
                    </w:p>
                    <w:p>
                      <w:pPr>
                        <w:spacing w:before="115"/>
                        <w:ind w:left="194"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5" w:line="240" w:lineRule="auto"/>
                        <w:rPr>
                          <w:rFonts w:hint="default" w:ascii="微软雅黑" w:hAnsi="微软雅黑" w:eastAsia="微软雅黑" w:cs="微软雅黑"/>
                          <w:sz w:val="22"/>
                          <w:szCs w:val="22"/>
                        </w:rPr>
                      </w:pPr>
                    </w:p>
                    <w:p>
                      <w:pPr>
                        <w:spacing w:before="0"/>
                        <w:ind w:left="194" w:right="0" w:firstLine="0"/>
                        <w:jc w:val="left"/>
                        <w:rPr>
                          <w:rFonts w:hint="default" w:ascii="Lucida Console" w:hAnsi="Lucida Console" w:eastAsia="Lucida Console" w:cs="Lucida Console"/>
                          <w:sz w:val="17"/>
                          <w:szCs w:val="17"/>
                        </w:rPr>
                      </w:pPr>
                      <w:r>
                        <w:rPr>
                          <w:rFonts w:ascii="Lucida Console"/>
                          <w:color w:val="333333"/>
                          <w:w w:val="105"/>
                          <w:sz w:val="17"/>
                        </w:rPr>
                        <w:t>func main()</w:t>
                      </w:r>
                      <w:r>
                        <w:rPr>
                          <w:rFonts w:ascii="Lucida Console"/>
                          <w:color w:val="333333"/>
                          <w:spacing w:val="-25"/>
                          <w:w w:val="105"/>
                          <w:sz w:val="17"/>
                        </w:rPr>
                        <w:t xml:space="preserve"> </w:t>
                      </w:r>
                      <w:r>
                        <w:rPr>
                          <w:rFonts w:ascii="Lucida Console"/>
                          <w:color w:val="333333"/>
                          <w:w w:val="105"/>
                          <w:sz w:val="17"/>
                        </w:rPr>
                        <w:t>{</w:t>
                      </w:r>
                    </w:p>
                    <w:p>
                      <w:pPr>
                        <w:numPr>
                          <w:ilvl w:val="0"/>
                          <w:numId w:val="3"/>
                        </w:numPr>
                        <w:tabs>
                          <w:tab w:val="left" w:pos="830"/>
                        </w:tabs>
                        <w:spacing w:before="115"/>
                        <w:ind w:left="618" w:right="0"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15"/>
                          <w:w w:val="105"/>
                          <w:sz w:val="17"/>
                        </w:rPr>
                        <w:t xml:space="preserve"> </w:t>
                      </w:r>
                      <w:r>
                        <w:rPr>
                          <w:rFonts w:ascii="Lucida Console"/>
                          <w:color w:val="333333"/>
                          <w:w w:val="105"/>
                          <w:sz w:val="17"/>
                        </w:rPr>
                        <w:t>"abc"</w:t>
                      </w:r>
                    </w:p>
                    <w:p>
                      <w:pPr>
                        <w:spacing w:before="115" w:line="381" w:lineRule="auto"/>
                        <w:ind w:left="618" w:right="2926" w:firstLine="0"/>
                        <w:jc w:val="left"/>
                        <w:rPr>
                          <w:rFonts w:hint="default" w:ascii="Lucida Console" w:hAnsi="Lucida Console" w:eastAsia="Lucida Console" w:cs="Lucida Console"/>
                          <w:sz w:val="17"/>
                          <w:szCs w:val="17"/>
                        </w:rPr>
                      </w:pPr>
                      <w:r>
                        <w:rPr>
                          <w:rFonts w:ascii="Lucida Console"/>
                          <w:color w:val="333333"/>
                          <w:w w:val="105"/>
                          <w:sz w:val="17"/>
                        </w:rPr>
                        <w:t>ssh</w:t>
                      </w:r>
                      <w:r>
                        <w:rPr>
                          <w:rFonts w:ascii="Lucida Console"/>
                          <w:color w:val="333333"/>
                          <w:spacing w:val="-46"/>
                          <w:w w:val="105"/>
                          <w:sz w:val="17"/>
                        </w:rPr>
                        <w:t xml:space="preserve"> </w:t>
                      </w:r>
                      <w:r>
                        <w:rPr>
                          <w:rFonts w:ascii="Lucida Console"/>
                          <w:color w:val="333333"/>
                          <w:w w:val="105"/>
                          <w:sz w:val="17"/>
                        </w:rPr>
                        <w:t>:=</w:t>
                      </w:r>
                      <w:r>
                        <w:rPr>
                          <w:rFonts w:ascii="Lucida Console"/>
                          <w:color w:val="333333"/>
                          <w:spacing w:val="-46"/>
                          <w:w w:val="105"/>
                          <w:sz w:val="17"/>
                        </w:rPr>
                        <w:t xml:space="preserve"> </w:t>
                      </w:r>
                      <w:r>
                        <w:rPr>
                          <w:rFonts w:ascii="Lucida Console"/>
                          <w:color w:val="333333"/>
                          <w:w w:val="105"/>
                          <w:sz w:val="17"/>
                        </w:rPr>
                        <w:t>*(*reflect.StringHeader)(unsafe.Pointer(&amp;a))</w:t>
                      </w:r>
                      <w:r>
                        <w:rPr>
                          <w:rFonts w:ascii="Lucida Console"/>
                          <w:color w:val="333333"/>
                          <w:w w:val="103"/>
                          <w:sz w:val="17"/>
                        </w:rPr>
                        <w:t xml:space="preserve"> </w:t>
                      </w:r>
                      <w:r>
                        <w:rPr>
                          <w:rFonts w:ascii="Lucida Console"/>
                          <w:color w:val="333333"/>
                          <w:w w:val="105"/>
                          <w:sz w:val="17"/>
                        </w:rPr>
                        <w:t>fmt.Printf("%+v\n",</w:t>
                      </w:r>
                      <w:r>
                        <w:rPr>
                          <w:rFonts w:ascii="Lucida Console"/>
                          <w:color w:val="333333"/>
                          <w:spacing w:val="-44"/>
                          <w:w w:val="105"/>
                          <w:sz w:val="17"/>
                        </w:rPr>
                        <w:t xml:space="preserve"> </w:t>
                      </w:r>
                      <w:r>
                        <w:rPr>
                          <w:rFonts w:ascii="Lucida Console"/>
                          <w:color w:val="333333"/>
                          <w:w w:val="105"/>
                          <w:sz w:val="17"/>
                        </w:rPr>
                        <w:t>ssh)</w:t>
                      </w:r>
                    </w:p>
                    <w:p>
                      <w:pPr>
                        <w:numPr>
                          <w:ilvl w:val="0"/>
                          <w:numId w:val="3"/>
                        </w:numPr>
                        <w:tabs>
                          <w:tab w:val="left" w:pos="830"/>
                        </w:tabs>
                        <w:spacing w:before="14" w:line="403" w:lineRule="auto"/>
                        <w:ind w:left="618" w:right="4407"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62"/>
                          <w:w w:val="105"/>
                          <w:sz w:val="17"/>
                        </w:rPr>
                        <w:t xml:space="preserve"> </w:t>
                      </w:r>
                      <w:r>
                        <w:rPr>
                          <w:rFonts w:ascii="Lucida Console"/>
                          <w:color w:val="333333"/>
                          <w:w w:val="105"/>
                          <w:sz w:val="17"/>
                        </w:rPr>
                        <w:t>*(*[]byte)(unsafe.Pointer(&amp;ssh))</w:t>
                      </w:r>
                      <w:r>
                        <w:rPr>
                          <w:rFonts w:ascii="Lucida Console"/>
                          <w:color w:val="333333"/>
                          <w:w w:val="103"/>
                          <w:sz w:val="17"/>
                        </w:rPr>
                        <w:t xml:space="preserve"> </w:t>
                      </w:r>
                      <w:r>
                        <w:rPr>
                          <w:rFonts w:ascii="Lucida Console"/>
                          <w:color w:val="333333"/>
                          <w:w w:val="105"/>
                          <w:sz w:val="17"/>
                        </w:rPr>
                        <w:t>fmt.Printf("%+v\n",</w:t>
                      </w:r>
                      <w:r>
                        <w:rPr>
                          <w:rFonts w:ascii="Lucida Console"/>
                          <w:color w:val="333333"/>
                          <w:spacing w:val="-41"/>
                          <w:w w:val="105"/>
                          <w:sz w:val="17"/>
                        </w:rPr>
                        <w:t xml:space="preserve"> </w:t>
                      </w:r>
                      <w:r>
                        <w:rPr>
                          <w:rFonts w:ascii="Lucida Console"/>
                          <w:color w:val="333333"/>
                          <w:w w:val="105"/>
                          <w:sz w:val="17"/>
                        </w:rPr>
                        <w:t>b)</w:t>
                      </w:r>
                    </w:p>
                    <w:p>
                      <w:pPr>
                        <w:spacing w:before="0" w:line="154" w:lineRule="exact"/>
                        <w:ind w:left="618" w:right="0" w:firstLine="0"/>
                        <w:jc w:val="left"/>
                        <w:rPr>
                          <w:rFonts w:hint="default" w:ascii="Lucida Console" w:hAnsi="Lucida Console" w:eastAsia="Lucida Console" w:cs="Lucida Console"/>
                          <w:sz w:val="17"/>
                          <w:szCs w:val="17"/>
                        </w:rPr>
                      </w:pPr>
                      <w:r>
                        <w:rPr>
                          <w:rFonts w:ascii="Lucida Console"/>
                          <w:color w:val="333333"/>
                          <w:sz w:val="17"/>
                        </w:rPr>
                        <w:t xml:space="preserve">fmt.Printf("%+v\n",  </w:t>
                      </w:r>
                      <w:r>
                        <w:rPr>
                          <w:rFonts w:ascii="Lucida Console"/>
                          <w:color w:val="333333"/>
                          <w:spacing w:val="6"/>
                          <w:sz w:val="17"/>
                        </w:rPr>
                        <w:t xml:space="preserve"> </w:t>
                      </w:r>
                      <w:r>
                        <w:rPr>
                          <w:rFonts w:ascii="Lucida Console"/>
                          <w:color w:val="333333"/>
                          <w:sz w:val="17"/>
                        </w:rPr>
                        <w:t>*(*reflect.SliceHeader)(unsafe.Pointer(&amp;b)))</w:t>
                      </w:r>
                    </w:p>
                    <w:p>
                      <w:pPr>
                        <w:spacing w:before="115"/>
                        <w:ind w:left="194"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line="312" w:lineRule="exact"/>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0"/>
          <w:w w:val="105"/>
        </w:rPr>
        <w:t xml:space="preserve"> </w:t>
      </w:r>
      <w:r>
        <w:rPr>
          <w:color w:val="333333"/>
          <w:w w:val="105"/>
        </w:rPr>
        <w:t>源码分析</w:t>
      </w:r>
    </w:p>
    <w:p>
      <w:pPr>
        <w:spacing w:before="3" w:line="240" w:lineRule="auto"/>
        <w:rPr>
          <w:rFonts w:hint="default" w:ascii="微软雅黑" w:hAnsi="微软雅黑" w:eastAsia="微软雅黑" w:cs="微软雅黑"/>
          <w:sz w:val="14"/>
          <w:szCs w:val="14"/>
        </w:rPr>
      </w:pPr>
    </w:p>
    <w:p>
      <w:pPr>
        <w:spacing w:line="52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10"/>
          <w:sz w:val="20"/>
          <w:szCs w:val="20"/>
        </w:rPr>
        <w:pict>
          <v:group id="_x0000_s1367" o:spid="_x0000_s1367" o:spt="203" style="height:26.25pt;width:447pt;" coordsize="8940,525">
            <o:lock v:ext="edit"/>
            <v:group id="_x0000_s1368" o:spid="_x0000_s1368" o:spt="203" style="position:absolute;left:8;top:8;height:510;width:8925;" coordorigin="8,8" coordsize="8925,510">
              <o:lock v:ext="edit"/>
              <v:shape id="_x0000_s1369" o:spid="_x0000_s1369" style="position:absolute;left:8;top:8;height:510;width:8925;" fillcolor="#F7F7F7" filled="t" stroked="f" coordorigin="8,8" coordsize="8925,510" path="m8900,517l40,517,35,517,8,485,8,40,40,8,8900,8,8932,40,8932,485,8900,517xe">
                <v:path arrowok="t"/>
                <v:fill on="t" focussize="0,0"/>
                <v:stroke on="f"/>
                <v:imagedata o:title=""/>
                <o:lock v:ext="edit"/>
              </v:shape>
            </v:group>
            <v:group id="_x0000_s1370" o:spid="_x0000_s1370" o:spt="203" style="position:absolute;left:8;top:8;height:510;width:8925;" coordorigin="8,8" coordsize="8925,510">
              <o:lock v:ext="edit"/>
              <v:shape id="_x0000_s1371" o:spid="_x0000_s1371" style="position:absolute;left:8;top:8;height:510;width:8925;" filled="f" stroked="t" coordorigin="8,8" coordsize="8925,510" path="m8,480l8,45,8,40,8,35,10,31,12,26,15,22,18,18,22,15,26,12,31,10,35,8,40,8,45,8,8895,8,8900,8,8905,8,8909,10,8914,12,8918,15,8922,18,8925,22,8933,45,8933,480,8909,515,8905,517,8900,517,8895,518,45,518,40,517,35,517,31,515,26,513,8,485,8,480xe">
                <v:path arrowok="t"/>
                <v:fill on="f" focussize="0,0"/>
                <v:stroke color="#E7E9EC"/>
                <v:imagedata o:title=""/>
                <o:lock v:ext="edit"/>
              </v:shape>
            </v:group>
            <v:group id="_x0000_s1372" o:spid="_x0000_s1372" o:spt="203" style="position:absolute;left:75;top:135;height:285;width:2;" coordorigin="75,135" coordsize="2,285">
              <o:lock v:ext="edit"/>
              <v:shape id="_x0000_s1373" o:spid="_x0000_s1373" style="position:absolute;left:75;top:135;height:285;width:2;" fillcolor="#F7F7F7" filled="t" stroked="f" coordorigin="75,135" coordsize="0,285" path="m75,135l75,420,75,135xe">
                <v:path arrowok="t"/>
                <v:fill on="t" focussize="0,0"/>
                <v:stroke on="f"/>
                <v:imagedata o:title=""/>
                <o:lock v:ext="edit"/>
              </v:shape>
            </v:group>
            <v:group id="_x0000_s1374" o:spid="_x0000_s1374" o:spt="203" style="position:absolute;left:75;top:135;height:285;width:8790;" coordorigin="75,135" coordsize="8790,285">
              <o:lock v:ext="edit"/>
              <v:shape id="_x0000_s1375" o:spid="_x0000_s1375" style="position:absolute;left:75;top:135;height:285;width:8790;" fillcolor="#F7F7F7" filled="t" stroked="f" coordorigin="75,135" coordsize="8790,285" path="m75,135l8865,135,8865,420,75,420,75,135xe">
                <v:path arrowok="t"/>
                <v:fill on="t" focussize="0,0"/>
                <v:stroke on="f"/>
                <v:imagedata o:title=""/>
                <o:lock v:ext="edit"/>
              </v:shape>
              <v:shape id="_x0000_s1376" o:spid="_x0000_s1376" o:spt="202" type="#_x0000_t202" style="position:absolute;left:8;top:8;height:510;width:8925;" filled="f" stroked="t" coordsize="21600,21600">
                <v:path/>
                <v:fill on="f" focussize="0,0"/>
                <v:stroke color="#E7E9EC" joinstyle="miter"/>
                <v:imagedata o:title=""/>
                <o:lock v:ext="edit"/>
                <v:textbox inset="0mm,0mm,0mm,0mm">
                  <w:txbxContent>
                    <w:p>
                      <w:pPr>
                        <w:spacing w:before="101"/>
                        <w:ind w:left="180"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w w:val="105"/>
                          <w:sz w:val="17"/>
                          <w:szCs w:val="17"/>
                        </w:rPr>
                        <w:t>StringHeader</w:t>
                      </w:r>
                      <w:r>
                        <w:rPr>
                          <w:rFonts w:hint="default" w:ascii="Lucida Console" w:hAnsi="Lucida Console" w:eastAsia="Lucida Console" w:cs="Lucida Console"/>
                          <w:color w:val="333333"/>
                          <w:spacing w:val="-58"/>
                          <w:w w:val="105"/>
                          <w:sz w:val="17"/>
                          <w:szCs w:val="17"/>
                        </w:rPr>
                        <w:t xml:space="preserve"> </w:t>
                      </w:r>
                      <w:r>
                        <w:rPr>
                          <w:rFonts w:hint="default" w:ascii="新宋体" w:hAnsi="新宋体" w:eastAsia="新宋体" w:cs="新宋体"/>
                          <w:color w:val="333333"/>
                          <w:w w:val="105"/>
                          <w:sz w:val="17"/>
                          <w:szCs w:val="17"/>
                        </w:rPr>
                        <w:t>是字符串在</w:t>
                      </w:r>
                      <w:r>
                        <w:rPr>
                          <w:rFonts w:hint="default" w:ascii="Lucida Console" w:hAnsi="Lucida Console" w:eastAsia="Lucida Console" w:cs="Lucida Console"/>
                          <w:color w:val="333333"/>
                          <w:w w:val="105"/>
                          <w:sz w:val="17"/>
                          <w:szCs w:val="17"/>
                        </w:rPr>
                        <w:t>go</w:t>
                      </w:r>
                      <w:r>
                        <w:rPr>
                          <w:rFonts w:hint="default" w:ascii="新宋体" w:hAnsi="新宋体" w:eastAsia="新宋体" w:cs="新宋体"/>
                          <w:color w:val="333333"/>
                          <w:w w:val="105"/>
                          <w:sz w:val="17"/>
                          <w:szCs w:val="17"/>
                        </w:rPr>
                        <w:t>的底层结构</w:t>
                      </w:r>
                    </w:p>
                  </w:txbxContent>
                </v:textbox>
              </v:shape>
            </v:group>
            <w10:wrap type="none"/>
            <w10:anchorlock/>
          </v:group>
        </w:pict>
      </w:r>
    </w:p>
    <w:p>
      <w:pPr>
        <w:spacing w:before="0" w:line="240" w:lineRule="auto"/>
        <w:rPr>
          <w:rFonts w:hint="default" w:ascii="微软雅黑" w:hAnsi="微软雅黑" w:eastAsia="微软雅黑" w:cs="微软雅黑"/>
          <w:sz w:val="13"/>
          <w:szCs w:val="13"/>
        </w:rPr>
      </w:pPr>
    </w:p>
    <w:p>
      <w:pPr>
        <w:spacing w:line="136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26"/>
          <w:sz w:val="20"/>
          <w:szCs w:val="20"/>
        </w:rPr>
        <w:pict>
          <v:group id="_x0000_s1377" o:spid="_x0000_s1377" o:spt="203" style="height:68.25pt;width:447pt;" coordsize="8940,1365">
            <o:lock v:ext="edit"/>
            <v:group id="_x0000_s1378" o:spid="_x0000_s1378" o:spt="203" style="position:absolute;left:8;top:8;height:1350;width:8925;" coordorigin="8,8" coordsize="8925,1350">
              <o:lock v:ext="edit"/>
              <v:shape id="_x0000_s1379" o:spid="_x0000_s1379" style="position:absolute;left:8;top:8;height:1350;width:8925;" fillcolor="#F7F7F7" filled="t" stroked="f" coordorigin="8,8" coordsize="8925,1350" path="m8900,1357l40,1357,35,1357,8,1325,8,40,40,8,8900,8,8932,40,8932,1325,8900,1357xe">
                <v:path arrowok="t"/>
                <v:fill on="t" focussize="0,0"/>
                <v:stroke on="f"/>
                <v:imagedata o:title=""/>
                <o:lock v:ext="edit"/>
              </v:shape>
            </v:group>
            <v:group id="_x0000_s1380" o:spid="_x0000_s1380" o:spt="203" style="position:absolute;left:8;top:8;height:1350;width:8925;" coordorigin="8,8" coordsize="8925,1350">
              <o:lock v:ext="edit"/>
              <v:shape id="_x0000_s1381" o:spid="_x0000_s1381" style="position:absolute;left:8;top:8;height:1350;width:8925;" filled="f" stroked="t" coordorigin="8,8" coordsize="8925,1350" path="m8,1320l8,45,8,40,8,35,10,31,12,26,15,22,18,18,22,15,26,12,31,10,35,8,40,8,45,8,8895,8,8900,8,8905,8,8909,10,8914,12,8918,15,8922,18,8925,22,8928,26,8930,31,8932,35,8932,40,8933,45,8933,1320,8909,1355,8905,1357,8900,1357,8895,1358,45,1358,40,1357,35,1357,31,1355,26,1353,8,1325,8,1320xe">
                <v:path arrowok="t"/>
                <v:fill on="f" focussize="0,0"/>
                <v:stroke color="#E7E9EC"/>
                <v:imagedata o:title=""/>
                <o:lock v:ext="edit"/>
              </v:shape>
            </v:group>
            <v:group id="_x0000_s1382" o:spid="_x0000_s1382" o:spt="203" style="position:absolute;left:75;top:135;height:1125;width:2;" coordorigin="75,135" coordsize="2,1125">
              <o:lock v:ext="edit"/>
              <v:shape id="_x0000_s1383" o:spid="_x0000_s1383" style="position:absolute;left:75;top:135;height:1125;width:2;" fillcolor="#F7F7F7" filled="t" stroked="f" coordorigin="75,135" coordsize="0,1125" path="m75,135l75,1260,75,135xe">
                <v:path arrowok="t"/>
                <v:fill on="t" focussize="0,0"/>
                <v:stroke on="f"/>
                <v:imagedata o:title=""/>
                <o:lock v:ext="edit"/>
              </v:shape>
            </v:group>
            <v:group id="_x0000_s1384" o:spid="_x0000_s1384" o:spt="203" style="position:absolute;left:75;top:135;height:1125;width:8790;" coordorigin="75,135" coordsize="8790,1125">
              <o:lock v:ext="edit"/>
              <v:shape id="_x0000_s1385" o:spid="_x0000_s1385" style="position:absolute;left:75;top:135;height:1125;width:8790;" fillcolor="#F7F7F7" filled="t" stroked="f" coordorigin="75,135" coordsize="8790,1125" path="m75,135l8865,135,8865,1260,75,1260,75,135xe">
                <v:path arrowok="t"/>
                <v:fill on="t" focussize="0,0"/>
                <v:stroke on="f"/>
                <v:imagedata o:title=""/>
                <o:lock v:ext="edit"/>
              </v:shape>
              <v:shape id="_x0000_s1386" o:spid="_x0000_s1386" o:spt="202" type="#_x0000_t202" style="position:absolute;left:8;top:8;height:1350;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sz w:val="9"/>
                          <w:szCs w:val="9"/>
                        </w:rPr>
                      </w:pPr>
                    </w:p>
                    <w:p>
                      <w:pPr>
                        <w:spacing w:before="0" w:line="403" w:lineRule="auto"/>
                        <w:ind w:left="285" w:right="5978" w:hanging="106"/>
                        <w:jc w:val="left"/>
                        <w:rPr>
                          <w:rFonts w:hint="default" w:ascii="Lucida Console" w:hAnsi="Lucida Console" w:eastAsia="Lucida Console" w:cs="Lucida Console"/>
                          <w:sz w:val="17"/>
                          <w:szCs w:val="17"/>
                        </w:rPr>
                      </w:pPr>
                      <w:r>
                        <w:rPr>
                          <w:rFonts w:ascii="Lucida Console"/>
                          <w:color w:val="333333"/>
                          <w:w w:val="105"/>
                          <w:sz w:val="17"/>
                        </w:rPr>
                        <w:t>type StringHeader struct</w:t>
                      </w:r>
                      <w:r>
                        <w:rPr>
                          <w:rFonts w:ascii="Lucida Console"/>
                          <w:color w:val="333333"/>
                          <w:spacing w:val="-46"/>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Data</w:t>
                      </w:r>
                      <w:r>
                        <w:rPr>
                          <w:rFonts w:ascii="Lucida Console"/>
                          <w:color w:val="333333"/>
                          <w:spacing w:val="-23"/>
                          <w:w w:val="105"/>
                          <w:sz w:val="17"/>
                        </w:rPr>
                        <w:t xml:space="preserve"> </w:t>
                      </w:r>
                      <w:r>
                        <w:rPr>
                          <w:rFonts w:ascii="Lucida Console"/>
                          <w:color w:val="333333"/>
                          <w:w w:val="105"/>
                          <w:sz w:val="17"/>
                        </w:rPr>
                        <w:t>uintptr</w:t>
                      </w:r>
                    </w:p>
                    <w:p>
                      <w:pPr>
                        <w:tabs>
                          <w:tab w:val="left" w:pos="814"/>
                        </w:tabs>
                        <w:spacing w:before="0" w:line="169" w:lineRule="exact"/>
                        <w:ind w:left="285" w:right="0" w:firstLine="0"/>
                        <w:jc w:val="left"/>
                        <w:rPr>
                          <w:rFonts w:hint="default" w:ascii="Lucida Console" w:hAnsi="Lucida Console" w:eastAsia="Lucida Console" w:cs="Lucida Console"/>
                          <w:sz w:val="17"/>
                          <w:szCs w:val="17"/>
                        </w:rPr>
                      </w:pPr>
                      <w:r>
                        <w:rPr>
                          <w:rFonts w:ascii="Lucida Console"/>
                          <w:color w:val="333333"/>
                          <w:sz w:val="17"/>
                        </w:rPr>
                        <w:t>Len</w:t>
                      </w:r>
                      <w:r>
                        <w:rPr>
                          <w:rFonts w:ascii="Lucida Console"/>
                          <w:color w:val="333333"/>
                          <w:sz w:val="17"/>
                        </w:rPr>
                        <w:tab/>
                      </w:r>
                      <w:r>
                        <w:rPr>
                          <w:rFonts w:ascii="Lucida Console"/>
                          <w:color w:val="333333"/>
                          <w:w w:val="105"/>
                          <w:sz w:val="17"/>
                        </w:rPr>
                        <w:t>int</w:t>
                      </w:r>
                    </w:p>
                    <w:p>
                      <w:pPr>
                        <w:spacing w:before="100"/>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0" w:line="240" w:lineRule="auto"/>
        <w:rPr>
          <w:rFonts w:hint="default" w:ascii="微软雅黑" w:hAnsi="微软雅黑" w:eastAsia="微软雅黑" w:cs="微软雅黑"/>
          <w:sz w:val="13"/>
          <w:szCs w:val="13"/>
        </w:rPr>
      </w:pPr>
    </w:p>
    <w:p>
      <w:pPr>
        <w:spacing w:line="52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10"/>
          <w:sz w:val="20"/>
          <w:szCs w:val="20"/>
        </w:rPr>
        <w:pict>
          <v:group id="_x0000_s1387" o:spid="_x0000_s1387" o:spt="203" style="height:26.25pt;width:447pt;" coordsize="8940,525">
            <o:lock v:ext="edit"/>
            <v:group id="_x0000_s1388" o:spid="_x0000_s1388" o:spt="203" style="position:absolute;left:8;top:8;height:510;width:8925;" coordorigin="8,8" coordsize="8925,510">
              <o:lock v:ext="edit"/>
              <v:shape id="_x0000_s1389" o:spid="_x0000_s1389" style="position:absolute;left:8;top:8;height:510;width:8925;" fillcolor="#F7F7F7" filled="t" stroked="f" coordorigin="8,8" coordsize="8925,510" path="m8900,517l40,517,35,517,8,485,8,40,40,8,8900,8,8932,40,8932,485,8900,517xe">
                <v:path arrowok="t"/>
                <v:fill on="t" focussize="0,0"/>
                <v:stroke on="f"/>
                <v:imagedata o:title=""/>
                <o:lock v:ext="edit"/>
              </v:shape>
            </v:group>
            <v:group id="_x0000_s1390" o:spid="_x0000_s1390" o:spt="203" style="position:absolute;left:8;top:8;height:510;width:8925;" coordorigin="8,8" coordsize="8925,510">
              <o:lock v:ext="edit"/>
              <v:shape id="_x0000_s1391" o:spid="_x0000_s1391" style="position:absolute;left:8;top:8;height:510;width:8925;" filled="f" stroked="t" coordorigin="8,8" coordsize="8925,510" path="m8,480l8,45,8,40,8,35,10,31,12,26,15,22,18,18,22,15,26,12,31,10,35,8,40,8,45,8,8895,8,8900,8,8905,8,8909,10,8914,12,8918,15,8922,18,8925,22,8933,45,8933,480,8909,515,8905,517,8900,517,8895,518,45,518,40,517,35,517,31,515,26,513,8,485,8,480xe">
                <v:path arrowok="t"/>
                <v:fill on="f" focussize="0,0"/>
                <v:stroke color="#E7E9EC"/>
                <v:imagedata o:title=""/>
                <o:lock v:ext="edit"/>
              </v:shape>
            </v:group>
            <v:group id="_x0000_s1392" o:spid="_x0000_s1392" o:spt="203" style="position:absolute;left:75;top:135;height:285;width:2;" coordorigin="75,135" coordsize="2,285">
              <o:lock v:ext="edit"/>
              <v:shape id="_x0000_s1393" o:spid="_x0000_s1393" style="position:absolute;left:75;top:135;height:285;width:2;" fillcolor="#F7F7F7" filled="t" stroked="f" coordorigin="75,135" coordsize="0,285" path="m75,135l75,420,75,135xe">
                <v:path arrowok="t"/>
                <v:fill on="t" focussize="0,0"/>
                <v:stroke on="f"/>
                <v:imagedata o:title=""/>
                <o:lock v:ext="edit"/>
              </v:shape>
            </v:group>
            <v:group id="_x0000_s1394" o:spid="_x0000_s1394" o:spt="203" style="position:absolute;left:75;top:135;height:285;width:8790;" coordorigin="75,135" coordsize="8790,285">
              <o:lock v:ext="edit"/>
              <v:shape id="_x0000_s1395" o:spid="_x0000_s1395" style="position:absolute;left:75;top:135;height:285;width:8790;" fillcolor="#F7F7F7" filled="t" stroked="f" coordorigin="75,135" coordsize="8790,285" path="m75,135l8865,135,8865,420,75,420,75,135xe">
                <v:path arrowok="t"/>
                <v:fill on="t" focussize="0,0"/>
                <v:stroke on="f"/>
                <v:imagedata o:title=""/>
                <o:lock v:ext="edit"/>
              </v:shape>
              <v:shape id="_x0000_s1396" o:spid="_x0000_s1396" o:spt="202" type="#_x0000_t202" style="position:absolute;left:8;top:8;height:510;width:8925;" filled="f" stroked="t" coordsize="21600,21600">
                <v:path/>
                <v:fill on="f" focussize="0,0"/>
                <v:stroke color="#E7E9EC" joinstyle="miter"/>
                <v:imagedata o:title=""/>
                <o:lock v:ext="edit"/>
                <v:textbox inset="0mm,0mm,0mm,0mm">
                  <w:txbxContent>
                    <w:p>
                      <w:pPr>
                        <w:spacing w:before="101"/>
                        <w:ind w:left="180"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w w:val="105"/>
                          <w:sz w:val="17"/>
                          <w:szCs w:val="17"/>
                        </w:rPr>
                        <w:t>SliceHeader</w:t>
                      </w:r>
                      <w:r>
                        <w:rPr>
                          <w:rFonts w:hint="default" w:ascii="Lucida Console" w:hAnsi="Lucida Console" w:eastAsia="Lucida Console" w:cs="Lucida Console"/>
                          <w:color w:val="333333"/>
                          <w:spacing w:val="-53"/>
                          <w:w w:val="105"/>
                          <w:sz w:val="17"/>
                          <w:szCs w:val="17"/>
                        </w:rPr>
                        <w:t xml:space="preserve"> </w:t>
                      </w:r>
                      <w:r>
                        <w:rPr>
                          <w:rFonts w:hint="default" w:ascii="新宋体" w:hAnsi="新宋体" w:eastAsia="新宋体" w:cs="新宋体"/>
                          <w:color w:val="333333"/>
                          <w:w w:val="105"/>
                          <w:sz w:val="17"/>
                          <w:szCs w:val="17"/>
                        </w:rPr>
                        <w:t>是切片在</w:t>
                      </w:r>
                      <w:r>
                        <w:rPr>
                          <w:rFonts w:hint="default" w:ascii="Lucida Console" w:hAnsi="Lucida Console" w:eastAsia="Lucida Console" w:cs="Lucida Console"/>
                          <w:color w:val="333333"/>
                          <w:w w:val="105"/>
                          <w:sz w:val="17"/>
                          <w:szCs w:val="17"/>
                        </w:rPr>
                        <w:t>go</w:t>
                      </w:r>
                      <w:r>
                        <w:rPr>
                          <w:rFonts w:hint="default" w:ascii="新宋体" w:hAnsi="新宋体" w:eastAsia="新宋体" w:cs="新宋体"/>
                          <w:color w:val="333333"/>
                          <w:w w:val="105"/>
                          <w:sz w:val="17"/>
                          <w:szCs w:val="17"/>
                        </w:rPr>
                        <w:t>的底层结构</w:t>
                      </w:r>
                    </w:p>
                  </w:txbxContent>
                </v:textbox>
              </v:shape>
            </v:group>
            <w10:wrap type="none"/>
            <w10:anchorlock/>
          </v:group>
        </w:pict>
      </w:r>
    </w:p>
    <w:p>
      <w:pPr>
        <w:spacing w:before="0" w:line="240" w:lineRule="auto"/>
        <w:rPr>
          <w:rFonts w:hint="default" w:ascii="微软雅黑" w:hAnsi="微软雅黑" w:eastAsia="微软雅黑" w:cs="微软雅黑"/>
          <w:sz w:val="13"/>
          <w:szCs w:val="13"/>
        </w:rPr>
      </w:pPr>
    </w:p>
    <w:p>
      <w:pPr>
        <w:spacing w:line="163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32"/>
          <w:sz w:val="20"/>
          <w:szCs w:val="20"/>
        </w:rPr>
        <w:pict>
          <v:group id="_x0000_s1397" o:spid="_x0000_s1397" o:spt="203" style="height:81.75pt;width:447pt;" coordsize="8940,1635">
            <o:lock v:ext="edit"/>
            <v:group id="_x0000_s1398" o:spid="_x0000_s1398" o:spt="203" style="position:absolute;left:8;top:8;height:1620;width:8925;" coordorigin="8,8" coordsize="8925,1620">
              <o:lock v:ext="edit"/>
              <v:shape id="_x0000_s1399" o:spid="_x0000_s1399" style="position:absolute;left:8;top:8;height:1620;width:8925;" fillcolor="#F7F7F7" filled="t" stroked="f" coordorigin="8,8" coordsize="8925,1620" path="m8900,1627l40,1627,35,1627,8,1595,8,40,40,8,8900,8,8932,40,8932,1595,8900,1627xe">
                <v:path arrowok="t"/>
                <v:fill on="t" focussize="0,0"/>
                <v:stroke on="f"/>
                <v:imagedata o:title=""/>
                <o:lock v:ext="edit"/>
              </v:shape>
            </v:group>
            <v:group id="_x0000_s1400" o:spid="_x0000_s1400" o:spt="203" style="position:absolute;left:8;top:8;height:1620;width:8925;" coordorigin="8,8" coordsize="8925,1620">
              <o:lock v:ext="edit"/>
              <v:shape id="_x0000_s1401" o:spid="_x0000_s1401" style="position:absolute;left:8;top:8;height:1620;width:8925;" filled="f" stroked="t" coordorigin="8,8" coordsize="8925,1620" path="m8,1590l8,45,8,40,8,35,10,31,12,26,15,22,18,18,22,15,26,12,31,10,35,8,40,8,45,8,8895,8,8900,8,8905,8,8909,10,8914,12,8918,15,8922,18,8925,22,8933,45,8933,1590,8895,1628,45,1628,40,1627,35,1627,31,1625,26,1623,10,1604,8,1600,8,1595,8,1590xe">
                <v:path arrowok="t"/>
                <v:fill on="f" focussize="0,0"/>
                <v:stroke color="#E7E9EC"/>
                <v:imagedata o:title=""/>
                <o:lock v:ext="edit"/>
              </v:shape>
            </v:group>
            <v:group id="_x0000_s1402" o:spid="_x0000_s1402" o:spt="203" style="position:absolute;left:75;top:135;height:1395;width:2;" coordorigin="75,135" coordsize="2,1395">
              <o:lock v:ext="edit"/>
              <v:shape id="_x0000_s1403" o:spid="_x0000_s1403" style="position:absolute;left:75;top:135;height:1395;width:2;" fillcolor="#F7F7F7" filled="t" stroked="f" coordorigin="75,135" coordsize="0,1395" path="m75,135l75,1530,75,135xe">
                <v:path arrowok="t"/>
                <v:fill on="t" focussize="0,0"/>
                <v:stroke on="f"/>
                <v:imagedata o:title=""/>
                <o:lock v:ext="edit"/>
              </v:shape>
            </v:group>
            <v:group id="_x0000_s1404" o:spid="_x0000_s1404" o:spt="203" style="position:absolute;left:75;top:135;height:1395;width:8790;" coordorigin="75,135" coordsize="8790,1395">
              <o:lock v:ext="edit"/>
              <v:shape id="_x0000_s1405" o:spid="_x0000_s1405" style="position:absolute;left:75;top:135;height:1395;width:8790;" fillcolor="#F7F7F7" filled="t" stroked="f" coordorigin="75,135" coordsize="8790,1395" path="m75,135l8865,135,8865,1530,75,1530,75,135xe">
                <v:path arrowok="t"/>
                <v:fill on="t" focussize="0,0"/>
                <v:stroke on="f"/>
                <v:imagedata o:title=""/>
                <o:lock v:ext="edit"/>
              </v:shape>
              <v:shape id="_x0000_s1406" o:spid="_x0000_s1406" o:spt="202" type="#_x0000_t202" style="position:absolute;left:8;top:8;height:1620;width:8925;" filled="f" stroked="t" coordsize="21600,21600">
                <v:path/>
                <v:fill on="f" focussize="0,0"/>
                <v:stroke color="#E7E9EC" joinstyle="miter"/>
                <v:imagedata o:title=""/>
                <o:lock v:ext="edit"/>
                <v:textbox inset="0mm,0mm,0mm,0mm">
                  <w:txbxContent>
                    <w:p>
                      <w:pPr>
                        <w:spacing w:before="10" w:line="240" w:lineRule="auto"/>
                        <w:rPr>
                          <w:rFonts w:hint="default" w:ascii="微软雅黑" w:hAnsi="微软雅黑" w:eastAsia="微软雅黑" w:cs="微软雅黑"/>
                          <w:sz w:val="9"/>
                          <w:szCs w:val="9"/>
                        </w:rPr>
                      </w:pPr>
                    </w:p>
                    <w:p>
                      <w:pPr>
                        <w:spacing w:before="0" w:line="381" w:lineRule="auto"/>
                        <w:ind w:left="285" w:right="6084" w:hanging="106"/>
                        <w:jc w:val="left"/>
                        <w:rPr>
                          <w:rFonts w:hint="default" w:ascii="Lucida Console" w:hAnsi="Lucida Console" w:eastAsia="Lucida Console" w:cs="Lucida Console"/>
                          <w:sz w:val="17"/>
                          <w:szCs w:val="17"/>
                        </w:rPr>
                      </w:pPr>
                      <w:r>
                        <w:rPr>
                          <w:rFonts w:ascii="Lucida Console"/>
                          <w:color w:val="333333"/>
                          <w:w w:val="105"/>
                          <w:sz w:val="17"/>
                        </w:rPr>
                        <w:t>type SliceHeader struct</w:t>
                      </w:r>
                      <w:r>
                        <w:rPr>
                          <w:rFonts w:ascii="Lucida Console"/>
                          <w:color w:val="333333"/>
                          <w:spacing w:val="-44"/>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Data</w:t>
                      </w:r>
                      <w:r>
                        <w:rPr>
                          <w:rFonts w:ascii="Lucida Console"/>
                          <w:color w:val="333333"/>
                          <w:spacing w:val="-23"/>
                          <w:w w:val="105"/>
                          <w:sz w:val="17"/>
                        </w:rPr>
                        <w:t xml:space="preserve"> </w:t>
                      </w:r>
                      <w:r>
                        <w:rPr>
                          <w:rFonts w:ascii="Lucida Console"/>
                          <w:color w:val="333333"/>
                          <w:w w:val="105"/>
                          <w:sz w:val="17"/>
                        </w:rPr>
                        <w:t>uintptr</w:t>
                      </w:r>
                    </w:p>
                    <w:p>
                      <w:pPr>
                        <w:tabs>
                          <w:tab w:val="left" w:pos="814"/>
                        </w:tabs>
                        <w:spacing w:before="14"/>
                        <w:ind w:left="285" w:right="0" w:firstLine="0"/>
                        <w:jc w:val="left"/>
                        <w:rPr>
                          <w:rFonts w:hint="default" w:ascii="Lucida Console" w:hAnsi="Lucida Console" w:eastAsia="Lucida Console" w:cs="Lucida Console"/>
                          <w:sz w:val="17"/>
                          <w:szCs w:val="17"/>
                        </w:rPr>
                      </w:pPr>
                      <w:r>
                        <w:rPr>
                          <w:rFonts w:ascii="Lucida Console"/>
                          <w:color w:val="333333"/>
                          <w:sz w:val="17"/>
                        </w:rPr>
                        <w:t>Len</w:t>
                      </w:r>
                      <w:r>
                        <w:rPr>
                          <w:rFonts w:ascii="Lucida Console"/>
                          <w:color w:val="333333"/>
                          <w:sz w:val="17"/>
                        </w:rPr>
                        <w:tab/>
                      </w:r>
                      <w:r>
                        <w:rPr>
                          <w:rFonts w:ascii="Lucida Console"/>
                          <w:color w:val="333333"/>
                          <w:w w:val="105"/>
                          <w:sz w:val="17"/>
                        </w:rPr>
                        <w:t>int</w:t>
                      </w:r>
                    </w:p>
                    <w:p>
                      <w:pPr>
                        <w:tabs>
                          <w:tab w:val="left" w:pos="814"/>
                        </w:tabs>
                        <w:spacing w:before="115"/>
                        <w:ind w:left="285" w:right="0" w:firstLine="0"/>
                        <w:jc w:val="left"/>
                        <w:rPr>
                          <w:rFonts w:hint="default" w:ascii="Lucida Console" w:hAnsi="Lucida Console" w:eastAsia="Lucida Console" w:cs="Lucida Console"/>
                          <w:sz w:val="17"/>
                          <w:szCs w:val="17"/>
                        </w:rPr>
                      </w:pPr>
                      <w:r>
                        <w:rPr>
                          <w:rFonts w:ascii="Lucida Console"/>
                          <w:color w:val="333333"/>
                          <w:sz w:val="17"/>
                        </w:rPr>
                        <w:t>Cap</w:t>
                      </w:r>
                      <w:r>
                        <w:rPr>
                          <w:rFonts w:ascii="Lucida Console"/>
                          <w:color w:val="333333"/>
                          <w:sz w:val="17"/>
                        </w:rPr>
                        <w:tab/>
                      </w:r>
                      <w:r>
                        <w:rPr>
                          <w:rFonts w:ascii="Lucida Console"/>
                          <w:color w:val="333333"/>
                          <w:w w:val="105"/>
                          <w:sz w:val="17"/>
                        </w:rPr>
                        <w:t>int</w:t>
                      </w:r>
                    </w:p>
                    <w:p>
                      <w:pPr>
                        <w:spacing w:before="115"/>
                        <w:ind w:left="18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0" w:line="240" w:lineRule="auto"/>
        <w:rPr>
          <w:rFonts w:hint="default" w:ascii="微软雅黑" w:hAnsi="微软雅黑" w:eastAsia="微软雅黑" w:cs="微软雅黑"/>
          <w:sz w:val="13"/>
          <w:szCs w:val="13"/>
        </w:rPr>
      </w:pPr>
    </w:p>
    <w:p>
      <w:pPr>
        <w:spacing w:line="52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10"/>
          <w:sz w:val="20"/>
          <w:szCs w:val="20"/>
        </w:rPr>
        <w:pict>
          <v:group id="_x0000_s1407" o:spid="_x0000_s1407" o:spt="203" style="height:26.25pt;width:447pt;" coordsize="8940,525">
            <o:lock v:ext="edit"/>
            <v:group id="_x0000_s1408" o:spid="_x0000_s1408" o:spt="203" style="position:absolute;left:8;top:8;height:510;width:8925;" coordorigin="8,8" coordsize="8925,510">
              <o:lock v:ext="edit"/>
              <v:shape id="_x0000_s1409" o:spid="_x0000_s1409" style="position:absolute;left:8;top:8;height:510;width:8925;" fillcolor="#F7F7F7" filled="t" stroked="f" coordorigin="8,8" coordsize="8925,510" path="m8900,517l40,517,35,517,8,485,8,40,40,8,8900,8,8932,40,8932,485,8900,517xe">
                <v:path arrowok="t"/>
                <v:fill on="t" focussize="0,0"/>
                <v:stroke on="f"/>
                <v:imagedata o:title=""/>
                <o:lock v:ext="edit"/>
              </v:shape>
            </v:group>
            <v:group id="_x0000_s1410" o:spid="_x0000_s1410" o:spt="203" style="position:absolute;left:8;top:8;height:510;width:8925;" coordorigin="8,8" coordsize="8925,510">
              <o:lock v:ext="edit"/>
              <v:shape id="_x0000_s1411" o:spid="_x0000_s1411" style="position:absolute;left:8;top:8;height:510;width:8925;" filled="f" stroked="t" coordorigin="8,8" coordsize="8925,510" path="m8,480l8,45,8,40,8,35,10,31,12,26,15,22,18,18,22,15,26,12,31,10,35,8,40,8,45,8,8895,8,8900,8,8905,8,8909,10,8914,12,8918,15,8922,18,8925,22,8933,45,8933,480,8909,515,8905,517,8900,517,8895,518,45,518,40,517,35,517,31,515,26,513,8,485,8,480xe">
                <v:path arrowok="t"/>
                <v:fill on="f" focussize="0,0"/>
                <v:stroke color="#E7E9EC"/>
                <v:imagedata o:title=""/>
                <o:lock v:ext="edit"/>
              </v:shape>
            </v:group>
            <v:group id="_x0000_s1412" o:spid="_x0000_s1412" o:spt="203" style="position:absolute;left:75;top:135;height:285;width:2;" coordorigin="75,135" coordsize="2,285">
              <o:lock v:ext="edit"/>
              <v:shape id="_x0000_s1413" o:spid="_x0000_s1413" style="position:absolute;left:75;top:135;height:285;width:2;" fillcolor="#F7F7F7" filled="t" stroked="f" coordorigin="75,135" coordsize="0,285" path="m75,135l75,420,75,135xe">
                <v:path arrowok="t"/>
                <v:fill on="t" focussize="0,0"/>
                <v:stroke on="f"/>
                <v:imagedata o:title=""/>
                <o:lock v:ext="edit"/>
              </v:shape>
            </v:group>
            <v:group id="_x0000_s1414" o:spid="_x0000_s1414" o:spt="203" style="position:absolute;left:75;top:135;height:285;width:8790;" coordorigin="75,135" coordsize="8790,285">
              <o:lock v:ext="edit"/>
              <v:shape id="_x0000_s1415" o:spid="_x0000_s1415" style="position:absolute;left:75;top:135;height:285;width:8790;" fillcolor="#F7F7F7" filled="t" stroked="f" coordorigin="75,135" coordsize="8790,285" path="m75,135l8865,135,8865,420,75,420,75,135xe">
                <v:path arrowok="t"/>
                <v:fill on="t" focussize="0,0"/>
                <v:stroke on="f"/>
                <v:imagedata o:title=""/>
                <o:lock v:ext="edit"/>
              </v:shape>
              <v:shape id="_x0000_s1416" o:spid="_x0000_s1416" o:spt="202" type="#_x0000_t202" style="position:absolute;left:8;top:8;height:510;width:8925;" filled="f" stroked="t" coordsize="21600,21600">
                <v:path/>
                <v:fill on="f" focussize="0,0"/>
                <v:stroke color="#E7E9EC" joinstyle="miter"/>
                <v:imagedata o:title=""/>
                <o:lock v:ext="edit"/>
                <v:textbox inset="0mm,0mm,0mm,0mm">
                  <w:txbxContent>
                    <w:p>
                      <w:pPr>
                        <w:spacing w:before="101"/>
                        <w:ind w:left="180" w:right="0" w:firstLine="0"/>
                        <w:jc w:val="left"/>
                        <w:rPr>
                          <w:rFonts w:hint="default" w:ascii="新宋体" w:hAnsi="新宋体" w:eastAsia="新宋体" w:cs="新宋体"/>
                          <w:sz w:val="17"/>
                          <w:szCs w:val="17"/>
                        </w:rPr>
                      </w:pPr>
                      <w:r>
                        <w:rPr>
                          <w:rFonts w:hint="default" w:ascii="新宋体" w:hAnsi="新宋体" w:eastAsia="新宋体" w:cs="新宋体"/>
                          <w:color w:val="333333"/>
                          <w:w w:val="105"/>
                          <w:sz w:val="17"/>
                          <w:szCs w:val="17"/>
                        </w:rPr>
                        <w:t xml:space="preserve">在底层转换二者，只需要把 </w:t>
                      </w:r>
                      <w:r>
                        <w:rPr>
                          <w:rFonts w:hint="default" w:ascii="Lucida Console" w:hAnsi="Lucida Console" w:eastAsia="Lucida Console" w:cs="Lucida Console"/>
                          <w:color w:val="333333"/>
                          <w:w w:val="105"/>
                          <w:sz w:val="17"/>
                          <w:szCs w:val="17"/>
                        </w:rPr>
                        <w:t xml:space="preserve">StringHeader </w:t>
                      </w:r>
                      <w:r>
                        <w:rPr>
                          <w:rFonts w:hint="default" w:ascii="新宋体" w:hAnsi="新宋体" w:eastAsia="新宋体" w:cs="新宋体"/>
                          <w:color w:val="333333"/>
                          <w:w w:val="105"/>
                          <w:sz w:val="17"/>
                          <w:szCs w:val="17"/>
                        </w:rPr>
                        <w:t xml:space="preserve">的地址强转成 </w:t>
                      </w:r>
                      <w:r>
                        <w:rPr>
                          <w:rFonts w:hint="default" w:ascii="Lucida Console" w:hAnsi="Lucida Console" w:eastAsia="Lucida Console" w:cs="Lucida Console"/>
                          <w:color w:val="333333"/>
                          <w:w w:val="105"/>
                          <w:sz w:val="17"/>
                          <w:szCs w:val="17"/>
                        </w:rPr>
                        <w:t>SliceHeader</w:t>
                      </w:r>
                      <w:r>
                        <w:rPr>
                          <w:rFonts w:hint="default" w:ascii="Lucida Console" w:hAnsi="Lucida Console" w:eastAsia="Lucida Console" w:cs="Lucida Console"/>
                          <w:color w:val="333333"/>
                          <w:spacing w:val="-78"/>
                          <w:w w:val="105"/>
                          <w:sz w:val="17"/>
                          <w:szCs w:val="17"/>
                        </w:rPr>
                        <w:t xml:space="preserve"> </w:t>
                      </w:r>
                      <w:r>
                        <w:rPr>
                          <w:rFonts w:hint="default" w:ascii="新宋体" w:hAnsi="新宋体" w:eastAsia="新宋体" w:cs="新宋体"/>
                          <w:color w:val="333333"/>
                          <w:w w:val="105"/>
                          <w:sz w:val="17"/>
                          <w:szCs w:val="17"/>
                        </w:rPr>
                        <w:t>就行。</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spacing w:before="3" w:line="218" w:lineRule="auto"/>
        <w:ind w:left="110" w:right="2391" w:firstLine="0"/>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unsafe.Pointer(&amp;a)</w:t>
      </w:r>
      <w:r>
        <w:rPr>
          <w:rFonts w:hint="default" w:ascii="微软雅黑" w:hAnsi="微软雅黑" w:eastAsia="微软雅黑" w:cs="微软雅黑"/>
          <w:color w:val="333333"/>
          <w:sz w:val="19"/>
          <w:szCs w:val="19"/>
        </w:rPr>
        <w:t>方法可以得到变量</w:t>
      </w:r>
      <w:r>
        <w:rPr>
          <w:rFonts w:hint="default" w:ascii="Noto Sans" w:hAnsi="Noto Sans" w:eastAsia="Noto Sans" w:cs="Noto Sans"/>
          <w:color w:val="333333"/>
          <w:sz w:val="19"/>
          <w:szCs w:val="19"/>
        </w:rPr>
        <w:t>a</w:t>
      </w:r>
      <w:r>
        <w:rPr>
          <w:rFonts w:hint="default" w:ascii="微软雅黑" w:hAnsi="微软雅黑" w:eastAsia="微软雅黑" w:cs="微软雅黑"/>
          <w:color w:val="333333"/>
          <w:sz w:val="19"/>
          <w:szCs w:val="19"/>
        </w:rPr>
        <w:t>的地址</w:t>
      </w:r>
      <w:r>
        <w:rPr>
          <w:rFonts w:hint="default" w:ascii="微软雅黑" w:hAnsi="微软雅黑" w:eastAsia="微软雅黑" w:cs="微软雅黑"/>
          <w:color w:val="333333"/>
          <w:spacing w:val="10"/>
          <w:sz w:val="19"/>
          <w:szCs w:val="19"/>
        </w:rPr>
        <w:t xml:space="preserve"> </w:t>
      </w:r>
      <w:r>
        <w:rPr>
          <w:rFonts w:hint="default" w:ascii="Noto Sans" w:hAnsi="Noto Sans" w:eastAsia="Noto Sans" w:cs="Noto Sans"/>
          <w:color w:val="333333"/>
          <w:sz w:val="19"/>
          <w:szCs w:val="19"/>
        </w:rPr>
        <w:t>(</w:t>
      </w:r>
      <w:r>
        <w:rPr>
          <w:rFonts w:hint="default" w:ascii="Calibri" w:hAnsi="Calibri" w:eastAsia="Calibri" w:cs="Calibri"/>
          <w:i/>
          <w:color w:val="333333"/>
          <w:sz w:val="19"/>
          <w:szCs w:val="19"/>
        </w:rPr>
        <w:t xml:space="preserve">reflect.StringHeader)(unsafe.Pointer(&amp;a)) </w:t>
      </w:r>
      <w:r>
        <w:rPr>
          <w:rFonts w:hint="default" w:ascii="微软雅黑" w:hAnsi="微软雅黑" w:eastAsia="微软雅黑" w:cs="微软雅黑"/>
          <w:i/>
          <w:color w:val="333333"/>
          <w:sz w:val="20"/>
          <w:szCs w:val="20"/>
        </w:rPr>
        <w:t>可以把字符串</w:t>
      </w:r>
      <w:r>
        <w:rPr>
          <w:rFonts w:hint="default" w:ascii="Calibri" w:hAnsi="Calibri" w:eastAsia="Calibri" w:cs="Calibri"/>
          <w:i/>
          <w:color w:val="333333"/>
          <w:sz w:val="19"/>
          <w:szCs w:val="19"/>
        </w:rPr>
        <w:t>a</w:t>
      </w:r>
      <w:r>
        <w:rPr>
          <w:rFonts w:hint="default" w:ascii="微软雅黑" w:hAnsi="微软雅黑" w:eastAsia="微软雅黑" w:cs="微软雅黑"/>
          <w:i/>
          <w:color w:val="333333"/>
          <w:sz w:val="20"/>
          <w:szCs w:val="20"/>
        </w:rPr>
        <w:t>转成底层结构的形式</w:t>
      </w:r>
      <w:r>
        <w:rPr>
          <w:rFonts w:hint="default" w:ascii="微软雅黑" w:hAnsi="微软雅黑" w:eastAsia="微软雅黑" w:cs="微软雅黑"/>
          <w:i/>
          <w:color w:val="333333"/>
          <w:spacing w:val="-19"/>
          <w:sz w:val="20"/>
          <w:szCs w:val="20"/>
        </w:rPr>
        <w:t xml:space="preserve"> </w:t>
      </w:r>
      <w:r>
        <w:rPr>
          <w:rFonts w:hint="default" w:ascii="Calibri" w:hAnsi="Calibri" w:eastAsia="Calibri" w:cs="Calibri"/>
          <w:i/>
          <w:color w:val="333333"/>
          <w:sz w:val="19"/>
          <w:szCs w:val="19"/>
        </w:rPr>
        <w:t>(</w:t>
      </w:r>
      <w:r>
        <w:rPr>
          <w:rFonts w:hint="default" w:ascii="Noto Sans" w:hAnsi="Noto Sans" w:eastAsia="Noto Sans" w:cs="Noto Sans"/>
          <w:color w:val="333333"/>
          <w:sz w:val="19"/>
          <w:szCs w:val="19"/>
        </w:rPr>
        <w:t xml:space="preserve">[]byte)(unsafe.Pointer(&amp;ssh)) </w:t>
      </w:r>
      <w:r>
        <w:rPr>
          <w:rFonts w:hint="default" w:ascii="微软雅黑" w:hAnsi="微软雅黑" w:eastAsia="微软雅黑" w:cs="微软雅黑"/>
          <w:color w:val="333333"/>
          <w:sz w:val="19"/>
          <w:szCs w:val="19"/>
        </w:rPr>
        <w:t>可以把</w:t>
      </w:r>
      <w:r>
        <w:rPr>
          <w:rFonts w:hint="default" w:ascii="Noto Sans" w:hAnsi="Noto Sans" w:eastAsia="Noto Sans" w:cs="Noto Sans"/>
          <w:color w:val="333333"/>
          <w:sz w:val="19"/>
          <w:szCs w:val="19"/>
        </w:rPr>
        <w:t>ssh</w:t>
      </w:r>
      <w:r>
        <w:rPr>
          <w:rFonts w:hint="default" w:ascii="微软雅黑" w:hAnsi="微软雅黑" w:eastAsia="微软雅黑" w:cs="微软雅黑"/>
          <w:color w:val="333333"/>
          <w:sz w:val="19"/>
          <w:szCs w:val="19"/>
        </w:rPr>
        <w:t>底层结构体转成</w:t>
      </w:r>
      <w:r>
        <w:rPr>
          <w:rFonts w:hint="default" w:ascii="Noto Sans" w:hAnsi="Noto Sans" w:eastAsia="Noto Sans" w:cs="Noto Sans"/>
          <w:color w:val="333333"/>
          <w:sz w:val="19"/>
          <w:szCs w:val="19"/>
        </w:rPr>
        <w:t>byte</w:t>
      </w:r>
      <w:r>
        <w:rPr>
          <w:rFonts w:hint="default" w:ascii="微软雅黑" w:hAnsi="微软雅黑" w:eastAsia="微软雅黑" w:cs="微软雅黑"/>
          <w:color w:val="333333"/>
          <w:sz w:val="19"/>
          <w:szCs w:val="19"/>
        </w:rPr>
        <w:t>的切片的指针</w:t>
      </w:r>
      <w:r>
        <w:rPr>
          <w:rFonts w:hint="default" w:ascii="微软雅黑" w:hAnsi="微软雅黑" w:eastAsia="微软雅黑" w:cs="微软雅黑"/>
          <w:color w:val="333333"/>
          <w:spacing w:val="-29"/>
          <w:sz w:val="19"/>
          <w:szCs w:val="19"/>
        </w:rPr>
        <w:t xml:space="preserve"> </w:t>
      </w:r>
      <w:r>
        <w:rPr>
          <w:rFonts w:hint="default" w:ascii="微软雅黑" w:hAnsi="微软雅黑" w:eastAsia="微软雅黑" w:cs="微软雅黑"/>
          <w:color w:val="333333"/>
          <w:sz w:val="19"/>
          <w:szCs w:val="19"/>
        </w:rPr>
        <w:t xml:space="preserve">再通过  </w:t>
      </w:r>
      <w:r>
        <w:rPr>
          <w:rFonts w:hint="default" w:ascii="Noto Sans" w:hAnsi="Noto Sans" w:eastAsia="Noto Sans" w:cs="Noto Sans"/>
          <w:color w:val="333333"/>
          <w:sz w:val="19"/>
          <w:szCs w:val="19"/>
        </w:rPr>
        <w:t>*</w:t>
      </w:r>
      <w:r>
        <w:rPr>
          <w:rFonts w:hint="default" w:ascii="微软雅黑" w:hAnsi="微软雅黑" w:eastAsia="微软雅黑" w:cs="微软雅黑"/>
          <w:color w:val="333333"/>
          <w:sz w:val="19"/>
          <w:szCs w:val="19"/>
        </w:rPr>
        <w:t>转为指针指向的实际内容</w:t>
      </w:r>
    </w:p>
    <w:p>
      <w:pPr>
        <w:pStyle w:val="3"/>
        <w:tabs>
          <w:tab w:val="left" w:pos="9049"/>
        </w:tabs>
        <w:spacing w:before="66" w:line="240" w:lineRule="auto"/>
        <w:ind w:right="217"/>
        <w:jc w:val="left"/>
        <w:rPr>
          <w:b w:val="0"/>
          <w:bCs w:val="0"/>
        </w:rPr>
      </w:pPr>
      <w:bookmarkStart w:id="48" w:name="如何获取结构体tag信息"/>
      <w:bookmarkEnd w:id="48"/>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如何获取结构体</w:t>
      </w:r>
      <w:r>
        <w:rPr>
          <w:rFonts w:hint="default" w:ascii="Arial Black" w:hAnsi="Arial Black" w:eastAsia="Arial Black" w:cs="Arial Black"/>
          <w:b/>
          <w:bCs/>
          <w:color w:val="333333"/>
          <w:u w:val="single" w:color="EDEDED"/>
        </w:rPr>
        <w:t>tag</w:t>
      </w:r>
      <w:r>
        <w:rPr>
          <w:color w:val="333333"/>
          <w:u w:val="single" w:color="EDEDED"/>
        </w:rPr>
        <w:t>信息</w:t>
      </w:r>
      <w:r>
        <w:rPr>
          <w:color w:val="333333"/>
          <w:u w:val="single" w:color="EDEDED"/>
        </w:rPr>
        <w:tab/>
      </w:r>
    </w:p>
    <w:p>
      <w:pPr>
        <w:pStyle w:val="4"/>
        <w:spacing w:before="167" w:line="316" w:lineRule="exact"/>
        <w:ind w:right="4710"/>
        <w:jc w:val="left"/>
      </w:pPr>
      <w:r>
        <w:rPr>
          <w:rFonts w:hint="default" w:ascii="Noto Sans" w:hAnsi="Noto Sans" w:eastAsia="Noto Sans" w:cs="Noto Sans"/>
          <w:color w:val="333333"/>
        </w:rPr>
        <w:t>tag</w:t>
      </w:r>
      <w:r>
        <w:rPr>
          <w:rFonts w:hint="default" w:ascii="Noto Sans" w:hAnsi="Noto Sans" w:eastAsia="Noto Sans" w:cs="Noto Sans"/>
          <w:color w:val="333333"/>
          <w:spacing w:val="16"/>
        </w:rPr>
        <w:t xml:space="preserve"> </w:t>
      </w:r>
      <w:r>
        <w:rPr>
          <w:color w:val="333333"/>
        </w:rPr>
        <w:t>信息可以通过反射（</w:t>
      </w:r>
      <w:r>
        <w:rPr>
          <w:rFonts w:hint="default" w:ascii="Noto Sans" w:hAnsi="Noto Sans" w:eastAsia="Noto Sans" w:cs="Noto Sans"/>
          <w:color w:val="333333"/>
        </w:rPr>
        <w:t>reflect</w:t>
      </w:r>
      <w:r>
        <w:rPr>
          <w:color w:val="333333"/>
        </w:rPr>
        <w:t>包）获取。</w:t>
      </w:r>
      <w:r>
        <w:rPr>
          <w:color w:val="333333"/>
          <w:spacing w:val="-51"/>
        </w:rPr>
        <w:t xml:space="preserve"> </w:t>
      </w:r>
      <w:r>
        <w:rPr>
          <w:color w:val="333333"/>
        </w:rPr>
        <w:t>示例代码：</w:t>
      </w:r>
    </w:p>
    <w:p>
      <w:pPr>
        <w:spacing w:before="7" w:line="240" w:lineRule="auto"/>
        <w:rPr>
          <w:rFonts w:hint="default" w:ascii="微软雅黑" w:hAnsi="微软雅黑" w:eastAsia="微软雅黑" w:cs="微软雅黑"/>
          <w:sz w:val="22"/>
          <w:szCs w:val="22"/>
        </w:rPr>
      </w:pPr>
    </w:p>
    <w:p>
      <w:pPr>
        <w:spacing w:line="2745" w:lineRule="exact"/>
        <w:ind w:left="185" w:right="0" w:firstLine="0"/>
        <w:rPr>
          <w:rFonts w:hint="default" w:ascii="微软雅黑" w:hAnsi="微软雅黑" w:eastAsia="微软雅黑" w:cs="微软雅黑"/>
          <w:sz w:val="20"/>
          <w:szCs w:val="20"/>
        </w:rPr>
      </w:pPr>
      <w:r>
        <w:rPr>
          <w:rFonts w:hint="default" w:ascii="微软雅黑" w:hAnsi="微软雅黑" w:eastAsia="微软雅黑" w:cs="微软雅黑"/>
          <w:position w:val="-54"/>
          <w:sz w:val="20"/>
          <w:szCs w:val="20"/>
        </w:rPr>
        <w:pict>
          <v:shape id="_x0000_s1417" o:spid="_x0000_s1417" o:spt="202" type="#_x0000_t202" style="height:137.25pt;width:439.5pt;" fillcolor="#F7F7F7" filled="t" stroked="f" coordsize="21600,21600">
            <v:path/>
            <v:fill on="t" focussize="0,0"/>
            <v:stroke on="f" joinstyle="miter"/>
            <v:imagedata o:title=""/>
            <o:lock v:ext="edit"/>
            <v:textbox inset="0mm,0mm,0mm,0mm">
              <w:txbxContent>
                <w:p>
                  <w:pPr>
                    <w:spacing w:before="46"/>
                    <w:ind w:left="120" w:right="0" w:firstLine="0"/>
                    <w:jc w:val="left"/>
                    <w:rPr>
                      <w:rFonts w:hint="default" w:ascii="Lucida Console" w:hAnsi="Lucida Console" w:eastAsia="Lucida Console" w:cs="Lucida Console"/>
                      <w:sz w:val="17"/>
                      <w:szCs w:val="17"/>
                    </w:rPr>
                  </w:pPr>
                  <w:r>
                    <w:rPr>
                      <w:rFonts w:ascii="Lucida Console"/>
                      <w:color w:val="333333"/>
                      <w:w w:val="105"/>
                      <w:sz w:val="17"/>
                    </w:rPr>
                    <w:t>package</w:t>
                  </w:r>
                  <w:r>
                    <w:rPr>
                      <w:rFonts w:ascii="Lucida Console"/>
                      <w:color w:val="333333"/>
                      <w:spacing w:val="-22"/>
                      <w:w w:val="105"/>
                      <w:sz w:val="17"/>
                    </w:rPr>
                    <w:t xml:space="preserve"> </w:t>
                  </w:r>
                  <w:r>
                    <w:rPr>
                      <w:rFonts w:ascii="Lucida Console"/>
                      <w:color w:val="333333"/>
                      <w:w w:val="105"/>
                      <w:sz w:val="17"/>
                    </w:rPr>
                    <w:t>main</w:t>
                  </w:r>
                </w:p>
                <w:p>
                  <w:pPr>
                    <w:spacing w:before="5" w:line="240" w:lineRule="auto"/>
                    <w:rPr>
                      <w:rFonts w:hint="default" w:ascii="微软雅黑" w:hAnsi="微软雅黑" w:eastAsia="微软雅黑" w:cs="微软雅黑"/>
                      <w:sz w:val="22"/>
                      <w:szCs w:val="22"/>
                    </w:rPr>
                  </w:pPr>
                </w:p>
                <w:p>
                  <w:pPr>
                    <w:spacing w:before="0"/>
                    <w:ind w:left="120" w:right="0" w:firstLine="0"/>
                    <w:jc w:val="left"/>
                    <w:rPr>
                      <w:rFonts w:hint="default" w:ascii="Lucida Console" w:hAnsi="Lucida Console" w:eastAsia="Lucida Console" w:cs="Lucida Console"/>
                      <w:sz w:val="17"/>
                      <w:szCs w:val="17"/>
                    </w:rPr>
                  </w:pPr>
                  <w:r>
                    <w:rPr>
                      <w:rFonts w:ascii="Lucida Console"/>
                      <w:color w:val="333333"/>
                      <w:w w:val="105"/>
                      <w:sz w:val="17"/>
                    </w:rPr>
                    <w:t>import</w:t>
                  </w:r>
                  <w:r>
                    <w:rPr>
                      <w:rFonts w:ascii="Lucida Console"/>
                      <w:color w:val="333333"/>
                      <w:spacing w:val="-15"/>
                      <w:w w:val="105"/>
                      <w:sz w:val="17"/>
                    </w:rPr>
                    <w:t xml:space="preserve"> </w:t>
                  </w:r>
                  <w:r>
                    <w:rPr>
                      <w:rFonts w:ascii="Lucida Console"/>
                      <w:color w:val="333333"/>
                      <w:w w:val="105"/>
                      <w:sz w:val="17"/>
                    </w:rPr>
                    <w:t>(</w:t>
                  </w:r>
                </w:p>
                <w:p>
                  <w:pPr>
                    <w:spacing w:before="115" w:line="403" w:lineRule="auto"/>
                    <w:ind w:left="543" w:right="7293" w:firstLine="0"/>
                    <w:jc w:val="left"/>
                    <w:rPr>
                      <w:rFonts w:hint="default" w:ascii="Lucida Console" w:hAnsi="Lucida Console" w:eastAsia="Lucida Console" w:cs="Lucida Console"/>
                      <w:sz w:val="17"/>
                      <w:szCs w:val="17"/>
                    </w:rPr>
                  </w:pPr>
                  <w:r>
                    <w:rPr>
                      <w:rFonts w:ascii="Lucida Console"/>
                      <w:color w:val="333333"/>
                      <w:w w:val="105"/>
                      <w:sz w:val="17"/>
                    </w:rPr>
                    <w:t>"fmt"</w:t>
                  </w:r>
                  <w:r>
                    <w:rPr>
                      <w:rFonts w:ascii="Lucida Console"/>
                      <w:color w:val="333333"/>
                      <w:w w:val="103"/>
                      <w:sz w:val="17"/>
                    </w:rPr>
                    <w:t xml:space="preserve"> </w:t>
                  </w:r>
                  <w:r>
                    <w:rPr>
                      <w:rFonts w:ascii="Lucida Console"/>
                      <w:color w:val="333333"/>
                      <w:sz w:val="17"/>
                    </w:rPr>
                    <w:t>"reflect"</w:t>
                  </w:r>
                </w:p>
                <w:p>
                  <w:pPr>
                    <w:spacing w:before="0" w:line="154" w:lineRule="exact"/>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3" w:line="240" w:lineRule="auto"/>
                    <w:rPr>
                      <w:rFonts w:hint="default" w:ascii="微软雅黑" w:hAnsi="微软雅黑" w:eastAsia="微软雅黑" w:cs="微软雅黑"/>
                      <w:sz w:val="23"/>
                      <w:szCs w:val="23"/>
                    </w:rPr>
                  </w:pPr>
                </w:p>
                <w:p>
                  <w:pPr>
                    <w:spacing w:before="0"/>
                    <w:ind w:left="120" w:right="0" w:firstLine="0"/>
                    <w:jc w:val="left"/>
                    <w:rPr>
                      <w:rFonts w:hint="default" w:ascii="Lucida Console" w:hAnsi="Lucida Console" w:eastAsia="Lucida Console" w:cs="Lucida Console"/>
                      <w:sz w:val="17"/>
                      <w:szCs w:val="17"/>
                    </w:rPr>
                  </w:pPr>
                  <w:r>
                    <w:rPr>
                      <w:rFonts w:ascii="Lucida Console"/>
                      <w:color w:val="333333"/>
                      <w:w w:val="105"/>
                      <w:sz w:val="17"/>
                    </w:rPr>
                    <w:t>type J struct</w:t>
                  </w:r>
                  <w:r>
                    <w:rPr>
                      <w:rFonts w:ascii="Lucida Console"/>
                      <w:color w:val="333333"/>
                      <w:spacing w:val="-29"/>
                      <w:w w:val="105"/>
                      <w:sz w:val="17"/>
                    </w:rPr>
                    <w:t xml:space="preserve"> </w:t>
                  </w:r>
                  <w:r>
                    <w:rPr>
                      <w:rFonts w:ascii="Lucida Console"/>
                      <w:color w:val="333333"/>
                      <w:w w:val="105"/>
                      <w:sz w:val="17"/>
                    </w:rPr>
                    <w:t>{</w:t>
                  </w:r>
                </w:p>
                <w:p>
                  <w:pPr>
                    <w:spacing w:before="35"/>
                    <w:ind w:left="543" w:right="0" w:firstLine="0"/>
                    <w:jc w:val="left"/>
                    <w:rPr>
                      <w:rFonts w:hint="default" w:ascii="Lucida Console" w:hAnsi="Lucida Console" w:eastAsia="Lucida Console" w:cs="Lucida Console"/>
                      <w:sz w:val="17"/>
                      <w:szCs w:val="17"/>
                    </w:rPr>
                  </w:pPr>
                  <w:r>
                    <w:rPr>
                      <w:rFonts w:hint="default" w:ascii="Lucida Console" w:hAnsi="Lucida Console" w:eastAsia="Lucida Console" w:cs="Lucida Console"/>
                      <w:color w:val="333333"/>
                      <w:w w:val="105"/>
                      <w:sz w:val="17"/>
                      <w:szCs w:val="17"/>
                    </w:rPr>
                    <w:t>a string</w:t>
                  </w:r>
                  <w:r>
                    <w:rPr>
                      <w:rFonts w:hint="default" w:ascii="Lucida Console" w:hAnsi="Lucida Console" w:eastAsia="Lucida Console" w:cs="Lucida Console"/>
                      <w:color w:val="333333"/>
                      <w:spacing w:val="-35"/>
                      <w:w w:val="105"/>
                      <w:sz w:val="17"/>
                      <w:szCs w:val="17"/>
                    </w:rPr>
                    <w:t xml:space="preserve"> </w:t>
                  </w:r>
                  <w:r>
                    <w:rPr>
                      <w:rFonts w:hint="default" w:ascii="Lucida Console" w:hAnsi="Lucida Console" w:eastAsia="Lucida Console" w:cs="Lucida Console"/>
                      <w:color w:val="333333"/>
                      <w:w w:val="105"/>
                      <w:sz w:val="17"/>
                      <w:szCs w:val="17"/>
                    </w:rPr>
                    <w:t>//</w:t>
                  </w:r>
                  <w:r>
                    <w:rPr>
                      <w:rFonts w:hint="default" w:ascii="新宋体" w:hAnsi="新宋体" w:eastAsia="新宋体" w:cs="新宋体"/>
                      <w:color w:val="333333"/>
                      <w:w w:val="105"/>
                      <w:sz w:val="17"/>
                      <w:szCs w:val="17"/>
                    </w:rPr>
                    <w:t>小写无</w:t>
                  </w:r>
                  <w:r>
                    <w:rPr>
                      <w:rFonts w:hint="default" w:ascii="Lucida Console" w:hAnsi="Lucida Console" w:eastAsia="Lucida Console" w:cs="Lucida Console"/>
                      <w:color w:val="333333"/>
                      <w:w w:val="105"/>
                      <w:sz w:val="17"/>
                      <w:szCs w:val="17"/>
                    </w:rPr>
                    <w:t>tag</w:t>
                  </w:r>
                </w:p>
              </w:txbxContent>
            </v:textbox>
            <w10:wrap type="none"/>
            <w10:anchorlock/>
          </v:shape>
        </w:pict>
      </w:r>
    </w:p>
    <w:p>
      <w:pPr>
        <w:spacing w:after="0" w:line="2745" w:lineRule="exact"/>
        <w:rPr>
          <w:rFonts w:hint="default" w:ascii="微软雅黑" w:hAnsi="微软雅黑" w:eastAsia="微软雅黑" w:cs="微软雅黑"/>
          <w:sz w:val="20"/>
          <w:szCs w:val="20"/>
        </w:rPr>
        <w:sectPr>
          <w:pgSz w:w="11900" w:h="16840"/>
          <w:pgMar w:top="440" w:right="1360" w:bottom="280" w:left="1380" w:header="720" w:footer="720" w:gutter="0"/>
          <w:cols w:space="720" w:num="1"/>
        </w:sectPr>
      </w:pPr>
    </w:p>
    <w:p>
      <w:pPr>
        <w:spacing w:before="13" w:line="240" w:lineRule="auto"/>
        <w:rPr>
          <w:rFonts w:hint="default" w:ascii="微软雅黑" w:hAnsi="微软雅黑" w:eastAsia="微软雅黑" w:cs="微软雅黑"/>
          <w:sz w:val="4"/>
          <w:szCs w:val="4"/>
        </w:rPr>
      </w:pPr>
    </w:p>
    <w:p>
      <w:pPr>
        <w:spacing w:line="6465" w:lineRule="exact"/>
        <w:ind w:left="185" w:right="0" w:firstLine="0"/>
        <w:rPr>
          <w:rFonts w:hint="default" w:ascii="微软雅黑" w:hAnsi="微软雅黑" w:eastAsia="微软雅黑" w:cs="微软雅黑"/>
          <w:sz w:val="20"/>
          <w:szCs w:val="20"/>
        </w:rPr>
      </w:pPr>
      <w:r>
        <w:rPr>
          <w:rFonts w:hint="default" w:ascii="微软雅黑" w:hAnsi="微软雅黑" w:eastAsia="微软雅黑" w:cs="微软雅黑"/>
          <w:position w:val="-128"/>
          <w:sz w:val="20"/>
          <w:szCs w:val="20"/>
        </w:rPr>
        <w:pict>
          <v:shape id="_x0000_s1418" o:spid="_x0000_s1418" o:spt="202" type="#_x0000_t202" style="height:323.25pt;width:439.5pt;" fillcolor="#F7F7F7" filled="t" stroked="f" coordsize="21600,21600">
            <v:path/>
            <v:fill on="t" focussize="0,0"/>
            <v:stroke on="f" joinstyle="miter"/>
            <v:imagedata o:title=""/>
            <o:lock v:ext="edit"/>
            <v:textbox inset="0mm,0mm,0mm,0mm">
              <w:txbxContent>
                <w:p>
                  <w:pPr>
                    <w:spacing w:before="0" w:line="216" w:lineRule="exact"/>
                    <w:ind w:left="543" w:right="0" w:firstLine="0"/>
                    <w:jc w:val="left"/>
                    <w:rPr>
                      <w:rFonts w:hint="default" w:ascii="Lucida Console" w:hAnsi="Lucida Console" w:eastAsia="Lucida Console" w:cs="Lucida Console"/>
                      <w:sz w:val="17"/>
                      <w:szCs w:val="17"/>
                    </w:rPr>
                  </w:pPr>
                  <w:r>
                    <w:rPr>
                      <w:rFonts w:hint="default" w:ascii="Lucida Console" w:hAnsi="Lucida Console" w:eastAsia="Lucida Console" w:cs="Lucida Console"/>
                      <w:color w:val="333333"/>
                      <w:w w:val="105"/>
                      <w:sz w:val="17"/>
                      <w:szCs w:val="17"/>
                    </w:rPr>
                    <w:t>b string `json:"B"`</w:t>
                  </w:r>
                  <w:r>
                    <w:rPr>
                      <w:rFonts w:hint="default" w:ascii="Lucida Console" w:hAnsi="Lucida Console" w:eastAsia="Lucida Console" w:cs="Lucida Console"/>
                      <w:color w:val="333333"/>
                      <w:spacing w:val="-54"/>
                      <w:w w:val="105"/>
                      <w:sz w:val="17"/>
                      <w:szCs w:val="17"/>
                    </w:rPr>
                    <w:t xml:space="preserve"> </w:t>
                  </w:r>
                  <w:r>
                    <w:rPr>
                      <w:rFonts w:hint="default" w:ascii="Lucida Console" w:hAnsi="Lucida Console" w:eastAsia="Lucida Console" w:cs="Lucida Console"/>
                      <w:color w:val="333333"/>
                      <w:w w:val="105"/>
                      <w:sz w:val="17"/>
                      <w:szCs w:val="17"/>
                    </w:rPr>
                    <w:t>//</w:t>
                  </w:r>
                  <w:r>
                    <w:rPr>
                      <w:rFonts w:hint="default" w:ascii="新宋体" w:hAnsi="新宋体" w:eastAsia="新宋体" w:cs="新宋体"/>
                      <w:color w:val="333333"/>
                      <w:w w:val="105"/>
                      <w:sz w:val="17"/>
                      <w:szCs w:val="17"/>
                    </w:rPr>
                    <w:t>小写</w:t>
                  </w:r>
                  <w:r>
                    <w:rPr>
                      <w:rFonts w:hint="default" w:ascii="Lucida Console" w:hAnsi="Lucida Console" w:eastAsia="Lucida Console" w:cs="Lucida Console"/>
                      <w:color w:val="333333"/>
                      <w:w w:val="105"/>
                      <w:sz w:val="17"/>
                      <w:szCs w:val="17"/>
                    </w:rPr>
                    <w:t>+tag</w:t>
                  </w:r>
                </w:p>
                <w:p>
                  <w:pPr>
                    <w:pStyle w:val="8"/>
                    <w:numPr>
                      <w:ilvl w:val="0"/>
                      <w:numId w:val="4"/>
                    </w:numPr>
                    <w:tabs>
                      <w:tab w:val="left" w:pos="755"/>
                    </w:tabs>
                    <w:spacing w:before="50" w:after="0" w:line="240" w:lineRule="auto"/>
                    <w:ind w:left="754" w:right="0" w:hanging="211"/>
                    <w:jc w:val="left"/>
                    <w:rPr>
                      <w:rFonts w:hint="default" w:ascii="Lucida Console" w:hAnsi="Lucida Console" w:eastAsia="Lucida Console" w:cs="Lucida Console"/>
                      <w:sz w:val="17"/>
                      <w:szCs w:val="17"/>
                    </w:rPr>
                  </w:pPr>
                  <w:r>
                    <w:rPr>
                      <w:rFonts w:hint="default" w:ascii="Lucida Console" w:hAnsi="Lucida Console" w:eastAsia="Lucida Console" w:cs="Lucida Console"/>
                      <w:color w:val="333333"/>
                      <w:w w:val="105"/>
                      <w:sz w:val="17"/>
                      <w:szCs w:val="17"/>
                    </w:rPr>
                    <w:t>string</w:t>
                  </w:r>
                  <w:r>
                    <w:rPr>
                      <w:rFonts w:hint="default" w:ascii="Lucida Console" w:hAnsi="Lucida Console" w:eastAsia="Lucida Console" w:cs="Lucida Console"/>
                      <w:color w:val="333333"/>
                      <w:spacing w:val="-31"/>
                      <w:w w:val="105"/>
                      <w:sz w:val="17"/>
                      <w:szCs w:val="17"/>
                    </w:rPr>
                    <w:t xml:space="preserve"> </w:t>
                  </w:r>
                  <w:r>
                    <w:rPr>
                      <w:rFonts w:hint="default" w:ascii="Lucida Console" w:hAnsi="Lucida Console" w:eastAsia="Lucida Console" w:cs="Lucida Console"/>
                      <w:color w:val="333333"/>
                      <w:w w:val="105"/>
                      <w:sz w:val="17"/>
                      <w:szCs w:val="17"/>
                    </w:rPr>
                    <w:t>//</w:t>
                  </w:r>
                  <w:r>
                    <w:rPr>
                      <w:rFonts w:hint="default" w:ascii="新宋体" w:hAnsi="新宋体" w:eastAsia="新宋体" w:cs="新宋体"/>
                      <w:color w:val="333333"/>
                      <w:w w:val="105"/>
                      <w:sz w:val="17"/>
                      <w:szCs w:val="17"/>
                    </w:rPr>
                    <w:t>大写无</w:t>
                  </w:r>
                  <w:r>
                    <w:rPr>
                      <w:rFonts w:hint="default" w:ascii="Lucida Console" w:hAnsi="Lucida Console" w:eastAsia="Lucida Console" w:cs="Lucida Console"/>
                      <w:color w:val="333333"/>
                      <w:w w:val="105"/>
                      <w:sz w:val="17"/>
                      <w:szCs w:val="17"/>
                    </w:rPr>
                    <w:t>tag</w:t>
                  </w:r>
                </w:p>
                <w:p>
                  <w:pPr>
                    <w:pStyle w:val="8"/>
                    <w:numPr>
                      <w:ilvl w:val="0"/>
                      <w:numId w:val="4"/>
                    </w:numPr>
                    <w:tabs>
                      <w:tab w:val="left" w:pos="755"/>
                    </w:tabs>
                    <w:spacing w:before="35" w:after="0" w:line="240" w:lineRule="auto"/>
                    <w:ind w:left="754" w:right="0" w:hanging="211"/>
                    <w:jc w:val="left"/>
                    <w:rPr>
                      <w:rFonts w:hint="default" w:ascii="Lucida Console" w:hAnsi="Lucida Console" w:eastAsia="Lucida Console" w:cs="Lucida Console"/>
                      <w:sz w:val="17"/>
                      <w:szCs w:val="17"/>
                    </w:rPr>
                  </w:pPr>
                  <w:r>
                    <w:rPr>
                      <w:rFonts w:hint="default" w:ascii="Lucida Console" w:hAnsi="Lucida Console" w:eastAsia="Lucida Console" w:cs="Lucida Console"/>
                      <w:color w:val="333333"/>
                      <w:w w:val="105"/>
                      <w:sz w:val="17"/>
                      <w:szCs w:val="17"/>
                    </w:rPr>
                    <w:t>string</w:t>
                  </w:r>
                  <w:r>
                    <w:rPr>
                      <w:rFonts w:hint="default" w:ascii="Lucida Console" w:hAnsi="Lucida Console" w:eastAsia="Lucida Console" w:cs="Lucida Console"/>
                      <w:color w:val="333333"/>
                      <w:spacing w:val="-28"/>
                      <w:w w:val="105"/>
                      <w:sz w:val="17"/>
                      <w:szCs w:val="17"/>
                    </w:rPr>
                    <w:t xml:space="preserve"> </w:t>
                  </w:r>
                  <w:r>
                    <w:rPr>
                      <w:rFonts w:hint="default" w:ascii="Lucida Console" w:hAnsi="Lucida Console" w:eastAsia="Lucida Console" w:cs="Lucida Console"/>
                      <w:color w:val="333333"/>
                      <w:w w:val="105"/>
                      <w:sz w:val="17"/>
                      <w:szCs w:val="17"/>
                    </w:rPr>
                    <w:t>`json:"DD"</w:t>
                  </w:r>
                  <w:r>
                    <w:rPr>
                      <w:rFonts w:hint="default" w:ascii="Lucida Console" w:hAnsi="Lucida Console" w:eastAsia="Lucida Console" w:cs="Lucida Console"/>
                      <w:color w:val="333333"/>
                      <w:spacing w:val="-28"/>
                      <w:w w:val="105"/>
                      <w:sz w:val="17"/>
                      <w:szCs w:val="17"/>
                    </w:rPr>
                    <w:t xml:space="preserve"> </w:t>
                  </w:r>
                  <w:r>
                    <w:rPr>
                      <w:rFonts w:hint="default" w:ascii="Lucida Console" w:hAnsi="Lucida Console" w:eastAsia="Lucida Console" w:cs="Lucida Console"/>
                      <w:color w:val="333333"/>
                      <w:w w:val="105"/>
                      <w:sz w:val="17"/>
                      <w:szCs w:val="17"/>
                    </w:rPr>
                    <w:t>otherTag:"good"`</w:t>
                  </w:r>
                  <w:r>
                    <w:rPr>
                      <w:rFonts w:hint="default" w:ascii="Lucida Console" w:hAnsi="Lucida Console" w:eastAsia="Lucida Console" w:cs="Lucida Console"/>
                      <w:color w:val="333333"/>
                      <w:spacing w:val="-28"/>
                      <w:w w:val="105"/>
                      <w:sz w:val="17"/>
                      <w:szCs w:val="17"/>
                    </w:rPr>
                    <w:t xml:space="preserve"> </w:t>
                  </w:r>
                  <w:r>
                    <w:rPr>
                      <w:rFonts w:hint="default" w:ascii="Lucida Console" w:hAnsi="Lucida Console" w:eastAsia="Lucida Console" w:cs="Lucida Console"/>
                      <w:color w:val="333333"/>
                      <w:w w:val="105"/>
                      <w:sz w:val="17"/>
                      <w:szCs w:val="17"/>
                    </w:rPr>
                    <w:t>//</w:t>
                  </w:r>
                  <w:r>
                    <w:rPr>
                      <w:rFonts w:hint="default" w:ascii="新宋体" w:hAnsi="新宋体" w:eastAsia="新宋体" w:cs="新宋体"/>
                      <w:color w:val="333333"/>
                      <w:w w:val="105"/>
                      <w:sz w:val="17"/>
                      <w:szCs w:val="17"/>
                    </w:rPr>
                    <w:t>大写</w:t>
                  </w:r>
                  <w:r>
                    <w:rPr>
                      <w:rFonts w:hint="default" w:ascii="Lucida Console" w:hAnsi="Lucida Console" w:eastAsia="Lucida Console" w:cs="Lucida Console"/>
                      <w:color w:val="333333"/>
                      <w:w w:val="105"/>
                      <w:sz w:val="17"/>
                      <w:szCs w:val="17"/>
                    </w:rPr>
                    <w:t>+tag</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3" w:line="240" w:lineRule="auto"/>
                    <w:rPr>
                      <w:rFonts w:hint="default" w:ascii="微软雅黑" w:hAnsi="微软雅黑" w:eastAsia="微软雅黑" w:cs="微软雅黑"/>
                      <w:sz w:val="23"/>
                      <w:szCs w:val="23"/>
                    </w:rPr>
                  </w:pPr>
                </w:p>
                <w:p>
                  <w:pPr>
                    <w:spacing w:before="0"/>
                    <w:ind w:left="120" w:right="0" w:firstLine="0"/>
                    <w:jc w:val="left"/>
                    <w:rPr>
                      <w:rFonts w:hint="default" w:ascii="Lucida Console" w:hAnsi="Lucida Console" w:eastAsia="Lucida Console" w:cs="Lucida Console"/>
                      <w:sz w:val="17"/>
                      <w:szCs w:val="17"/>
                    </w:rPr>
                  </w:pPr>
                  <w:r>
                    <w:rPr>
                      <w:rFonts w:ascii="Lucida Console"/>
                      <w:color w:val="333333"/>
                      <w:w w:val="105"/>
                      <w:sz w:val="17"/>
                    </w:rPr>
                    <w:t>func printTag(stru interface{})</w:t>
                  </w:r>
                  <w:r>
                    <w:rPr>
                      <w:rFonts w:ascii="Lucida Console"/>
                      <w:color w:val="333333"/>
                      <w:spacing w:val="-61"/>
                      <w:w w:val="105"/>
                      <w:sz w:val="17"/>
                    </w:rPr>
                    <w:t xml:space="preserve"> </w:t>
                  </w:r>
                  <w:r>
                    <w:rPr>
                      <w:rFonts w:ascii="Lucida Console"/>
                      <w:color w:val="333333"/>
                      <w:w w:val="105"/>
                      <w:sz w:val="17"/>
                    </w:rPr>
                    <w:t>{</w:t>
                  </w:r>
                </w:p>
                <w:p>
                  <w:pPr>
                    <w:spacing w:before="100"/>
                    <w:ind w:left="543" w:right="0" w:firstLine="0"/>
                    <w:jc w:val="left"/>
                    <w:rPr>
                      <w:rFonts w:hint="default" w:ascii="Lucida Console" w:hAnsi="Lucida Console" w:eastAsia="Lucida Console" w:cs="Lucida Console"/>
                      <w:sz w:val="17"/>
                      <w:szCs w:val="17"/>
                    </w:rPr>
                  </w:pPr>
                  <w:r>
                    <w:rPr>
                      <w:rFonts w:ascii="Lucida Console"/>
                      <w:color w:val="333333"/>
                      <w:w w:val="105"/>
                      <w:sz w:val="17"/>
                    </w:rPr>
                    <w:t>t :=</w:t>
                  </w:r>
                  <w:r>
                    <w:rPr>
                      <w:rFonts w:ascii="Lucida Console"/>
                      <w:color w:val="333333"/>
                      <w:spacing w:val="-59"/>
                      <w:w w:val="105"/>
                      <w:sz w:val="17"/>
                    </w:rPr>
                    <w:t xml:space="preserve"> </w:t>
                  </w:r>
                  <w:r>
                    <w:rPr>
                      <w:rFonts w:ascii="Lucida Console"/>
                      <w:color w:val="333333"/>
                      <w:w w:val="105"/>
                      <w:sz w:val="17"/>
                    </w:rPr>
                    <w:t>reflect.TypeOf(stru).Elem()</w:t>
                  </w:r>
                </w:p>
                <w:p>
                  <w:pPr>
                    <w:spacing w:before="115"/>
                    <w:ind w:left="543" w:right="0" w:firstLine="0"/>
                    <w:jc w:val="left"/>
                    <w:rPr>
                      <w:rFonts w:hint="default" w:ascii="Lucida Console" w:hAnsi="Lucida Console" w:eastAsia="Lucida Console" w:cs="Lucida Console"/>
                      <w:sz w:val="17"/>
                      <w:szCs w:val="17"/>
                    </w:rPr>
                  </w:pPr>
                  <w:r>
                    <w:rPr>
                      <w:rFonts w:ascii="Lucida Console"/>
                      <w:color w:val="333333"/>
                      <w:w w:val="105"/>
                      <w:sz w:val="17"/>
                    </w:rPr>
                    <w:t>for i := 0; i &lt; t.NumField(); i++</w:t>
                  </w:r>
                  <w:r>
                    <w:rPr>
                      <w:rFonts w:ascii="Lucida Console"/>
                      <w:color w:val="333333"/>
                      <w:spacing w:val="-66"/>
                      <w:w w:val="105"/>
                      <w:sz w:val="17"/>
                    </w:rPr>
                    <w:t xml:space="preserve"> </w:t>
                  </w:r>
                  <w:r>
                    <w:rPr>
                      <w:rFonts w:ascii="Lucida Console"/>
                      <w:color w:val="333333"/>
                      <w:w w:val="105"/>
                      <w:sz w:val="17"/>
                    </w:rPr>
                    <w:t>{</w:t>
                  </w:r>
                </w:p>
                <w:p>
                  <w:pPr>
                    <w:spacing w:before="50"/>
                    <w:ind w:left="966" w:right="0" w:firstLine="0"/>
                    <w:jc w:val="left"/>
                    <w:rPr>
                      <w:rFonts w:hint="default" w:ascii="Lucida Console" w:hAnsi="Lucida Console" w:eastAsia="Lucida Console" w:cs="Lucida Console"/>
                      <w:sz w:val="17"/>
                      <w:szCs w:val="17"/>
                    </w:rPr>
                  </w:pPr>
                  <w:r>
                    <w:rPr>
                      <w:rFonts w:hint="default" w:ascii="Lucida Console" w:hAnsi="Lucida Console" w:eastAsia="Lucida Console" w:cs="Lucida Console"/>
                      <w:color w:val="333333"/>
                      <w:w w:val="105"/>
                      <w:sz w:val="17"/>
                      <w:szCs w:val="17"/>
                    </w:rPr>
                    <w:t>fmt.Printf("</w:t>
                  </w:r>
                  <w:r>
                    <w:rPr>
                      <w:rFonts w:hint="default" w:ascii="新宋体" w:hAnsi="新宋体" w:eastAsia="新宋体" w:cs="新宋体"/>
                      <w:color w:val="333333"/>
                      <w:w w:val="105"/>
                      <w:sz w:val="17"/>
                      <w:szCs w:val="17"/>
                    </w:rPr>
                    <w:t>结构体内第</w:t>
                  </w:r>
                  <w:r>
                    <w:rPr>
                      <w:rFonts w:hint="default" w:ascii="Lucida Console" w:hAnsi="Lucida Console" w:eastAsia="Lucida Console" w:cs="Lucida Console"/>
                      <w:color w:val="333333"/>
                      <w:w w:val="105"/>
                      <w:sz w:val="17"/>
                      <w:szCs w:val="17"/>
                    </w:rPr>
                    <w:t>%v</w:t>
                  </w:r>
                  <w:r>
                    <w:rPr>
                      <w:rFonts w:hint="default" w:ascii="新宋体" w:hAnsi="新宋体" w:eastAsia="新宋体" w:cs="新宋体"/>
                      <w:color w:val="333333"/>
                      <w:w w:val="105"/>
                      <w:sz w:val="17"/>
                      <w:szCs w:val="17"/>
                    </w:rPr>
                    <w:t xml:space="preserve">个字段 </w:t>
                  </w:r>
                  <w:r>
                    <w:rPr>
                      <w:rFonts w:hint="default" w:ascii="Lucida Console" w:hAnsi="Lucida Console" w:eastAsia="Lucida Console" w:cs="Lucida Console"/>
                      <w:color w:val="333333"/>
                      <w:w w:val="105"/>
                      <w:sz w:val="17"/>
                      <w:szCs w:val="17"/>
                    </w:rPr>
                    <w:t xml:space="preserve">%v </w:t>
                  </w:r>
                  <w:r>
                    <w:rPr>
                      <w:rFonts w:hint="default" w:ascii="新宋体" w:hAnsi="新宋体" w:eastAsia="新宋体" w:cs="新宋体"/>
                      <w:color w:val="333333"/>
                      <w:w w:val="105"/>
                      <w:sz w:val="17"/>
                      <w:szCs w:val="17"/>
                    </w:rPr>
                    <w:t>对应的</w:t>
                  </w:r>
                  <w:r>
                    <w:rPr>
                      <w:rFonts w:hint="default" w:ascii="Lucida Console" w:hAnsi="Lucida Console" w:eastAsia="Lucida Console" w:cs="Lucida Console"/>
                      <w:color w:val="333333"/>
                      <w:w w:val="105"/>
                      <w:sz w:val="17"/>
                      <w:szCs w:val="17"/>
                    </w:rPr>
                    <w:t>json tag</w:t>
                  </w:r>
                  <w:r>
                    <w:rPr>
                      <w:rFonts w:hint="default" w:ascii="新宋体" w:hAnsi="新宋体" w:eastAsia="新宋体" w:cs="新宋体"/>
                      <w:color w:val="333333"/>
                      <w:w w:val="105"/>
                      <w:sz w:val="17"/>
                      <w:szCs w:val="17"/>
                    </w:rPr>
                    <w:t xml:space="preserve">是 </w:t>
                  </w:r>
                  <w:r>
                    <w:rPr>
                      <w:rFonts w:hint="default" w:ascii="Lucida Console" w:hAnsi="Lucida Console" w:eastAsia="Lucida Console" w:cs="Lucida Console"/>
                      <w:color w:val="333333"/>
                      <w:w w:val="105"/>
                      <w:sz w:val="17"/>
                      <w:szCs w:val="17"/>
                    </w:rPr>
                    <w:t xml:space="preserve">%v , </w:t>
                  </w:r>
                  <w:r>
                    <w:rPr>
                      <w:rFonts w:hint="default" w:ascii="新宋体" w:hAnsi="新宋体" w:eastAsia="新宋体" w:cs="新宋体"/>
                      <w:color w:val="333333"/>
                      <w:w w:val="105"/>
                      <w:sz w:val="17"/>
                      <w:szCs w:val="17"/>
                    </w:rPr>
                    <w:t>还有</w:t>
                  </w:r>
                  <w:r>
                    <w:rPr>
                      <w:rFonts w:hint="default" w:ascii="Lucida Console" w:hAnsi="Lucida Console" w:eastAsia="Lucida Console" w:cs="Lucida Console"/>
                      <w:color w:val="333333"/>
                      <w:w w:val="105"/>
                      <w:sz w:val="17"/>
                      <w:szCs w:val="17"/>
                    </w:rPr>
                    <w:t>otherTag</w:t>
                  </w:r>
                  <w:r>
                    <w:rPr>
                      <w:rFonts w:hint="default" w:ascii="新宋体" w:hAnsi="新宋体" w:eastAsia="新宋体" w:cs="新宋体"/>
                      <w:color w:val="333333"/>
                      <w:w w:val="105"/>
                      <w:sz w:val="17"/>
                      <w:szCs w:val="17"/>
                    </w:rPr>
                    <w:t xml:space="preserve">？ </w:t>
                  </w:r>
                  <w:r>
                    <w:rPr>
                      <w:rFonts w:hint="default" w:ascii="Lucida Console" w:hAnsi="Lucida Console" w:eastAsia="Lucida Console" w:cs="Lucida Console"/>
                      <w:color w:val="333333"/>
                      <w:w w:val="105"/>
                      <w:sz w:val="17"/>
                      <w:szCs w:val="17"/>
                    </w:rPr>
                    <w:t>=</w:t>
                  </w:r>
                  <w:r>
                    <w:rPr>
                      <w:rFonts w:hint="default" w:ascii="Lucida Console" w:hAnsi="Lucida Console" w:eastAsia="Lucida Console" w:cs="Lucida Console"/>
                      <w:color w:val="333333"/>
                      <w:spacing w:val="-76"/>
                      <w:w w:val="105"/>
                      <w:sz w:val="17"/>
                      <w:szCs w:val="17"/>
                    </w:rPr>
                    <w:t xml:space="preserve"> </w:t>
                  </w:r>
                  <w:r>
                    <w:rPr>
                      <w:rFonts w:hint="default" w:ascii="Lucida Console" w:hAnsi="Lucida Console" w:eastAsia="Lucida Console" w:cs="Lucida Console"/>
                      <w:color w:val="333333"/>
                      <w:w w:val="105"/>
                      <w:sz w:val="17"/>
                      <w:szCs w:val="17"/>
                    </w:rPr>
                    <w:t>%v</w:t>
                  </w:r>
                </w:p>
                <w:p>
                  <w:pPr>
                    <w:spacing w:before="100" w:line="403" w:lineRule="auto"/>
                    <w:ind w:left="120" w:right="2957" w:firstLine="0"/>
                    <w:jc w:val="left"/>
                    <w:rPr>
                      <w:rFonts w:hint="default" w:ascii="Lucida Console" w:hAnsi="Lucida Console" w:eastAsia="Lucida Console" w:cs="Lucida Console"/>
                      <w:sz w:val="17"/>
                      <w:szCs w:val="17"/>
                    </w:rPr>
                  </w:pPr>
                  <w:r>
                    <w:rPr>
                      <w:rFonts w:ascii="Lucida Console"/>
                      <w:color w:val="333333"/>
                      <w:w w:val="105"/>
                      <w:sz w:val="17"/>
                    </w:rPr>
                    <w:t>\n",</w:t>
                  </w:r>
                  <w:r>
                    <w:rPr>
                      <w:rFonts w:ascii="Lucida Console"/>
                      <w:color w:val="333333"/>
                      <w:spacing w:val="-33"/>
                      <w:w w:val="105"/>
                      <w:sz w:val="17"/>
                    </w:rPr>
                    <w:t xml:space="preserve"> </w:t>
                  </w:r>
                  <w:r>
                    <w:rPr>
                      <w:rFonts w:ascii="Lucida Console"/>
                      <w:color w:val="333333"/>
                      <w:w w:val="105"/>
                      <w:sz w:val="17"/>
                    </w:rPr>
                    <w:t>i+1,</w:t>
                  </w:r>
                  <w:r>
                    <w:rPr>
                      <w:rFonts w:ascii="Lucida Console"/>
                      <w:color w:val="333333"/>
                      <w:spacing w:val="-33"/>
                      <w:w w:val="105"/>
                      <w:sz w:val="17"/>
                    </w:rPr>
                    <w:t xml:space="preserve"> </w:t>
                  </w:r>
                  <w:r>
                    <w:rPr>
                      <w:rFonts w:ascii="Lucida Console"/>
                      <w:color w:val="333333"/>
                      <w:w w:val="105"/>
                      <w:sz w:val="17"/>
                    </w:rPr>
                    <w:t>t.Field(i).Name,</w:t>
                  </w:r>
                  <w:r>
                    <w:rPr>
                      <w:rFonts w:ascii="Lucida Console"/>
                      <w:color w:val="333333"/>
                      <w:spacing w:val="-33"/>
                      <w:w w:val="105"/>
                      <w:sz w:val="17"/>
                    </w:rPr>
                    <w:t xml:space="preserve"> </w:t>
                  </w:r>
                  <w:r>
                    <w:rPr>
                      <w:rFonts w:ascii="Lucida Console"/>
                      <w:color w:val="333333"/>
                      <w:w w:val="105"/>
                      <w:sz w:val="17"/>
                    </w:rPr>
                    <w:t>t.Field(i).Tag.Get("json"),</w:t>
                  </w:r>
                  <w:r>
                    <w:rPr>
                      <w:rFonts w:ascii="Lucida Console"/>
                      <w:color w:val="333333"/>
                      <w:w w:val="103"/>
                      <w:sz w:val="17"/>
                    </w:rPr>
                    <w:t xml:space="preserve"> </w:t>
                  </w:r>
                  <w:r>
                    <w:rPr>
                      <w:rFonts w:ascii="Lucida Console"/>
                      <w:color w:val="333333"/>
                      <w:w w:val="105"/>
                      <w:sz w:val="17"/>
                    </w:rPr>
                    <w:t>t.Field(i).Tag.Get("otherTag"))</w:t>
                  </w:r>
                </w:p>
                <w:p>
                  <w:pPr>
                    <w:spacing w:before="0" w:line="169" w:lineRule="exact"/>
                    <w:ind w:left="225"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5" w:line="240" w:lineRule="auto"/>
                    <w:rPr>
                      <w:rFonts w:hint="default" w:ascii="微软雅黑" w:hAnsi="微软雅黑" w:eastAsia="微软雅黑" w:cs="微软雅黑"/>
                      <w:sz w:val="22"/>
                      <w:szCs w:val="22"/>
                    </w:rPr>
                  </w:pPr>
                </w:p>
                <w:p>
                  <w:pPr>
                    <w:spacing w:before="0"/>
                    <w:ind w:left="120" w:right="0" w:firstLine="0"/>
                    <w:jc w:val="left"/>
                    <w:rPr>
                      <w:rFonts w:hint="default" w:ascii="Lucida Console" w:hAnsi="Lucida Console" w:eastAsia="Lucida Console" w:cs="Lucida Console"/>
                      <w:sz w:val="17"/>
                      <w:szCs w:val="17"/>
                    </w:rPr>
                  </w:pPr>
                  <w:r>
                    <w:rPr>
                      <w:rFonts w:ascii="Lucida Console"/>
                      <w:color w:val="333333"/>
                      <w:w w:val="105"/>
                      <w:sz w:val="17"/>
                    </w:rPr>
                    <w:t>func main()</w:t>
                  </w:r>
                  <w:r>
                    <w:rPr>
                      <w:rFonts w:ascii="Lucida Console"/>
                      <w:color w:val="333333"/>
                      <w:spacing w:val="-25"/>
                      <w:w w:val="105"/>
                      <w:sz w:val="17"/>
                    </w:rPr>
                    <w:t xml:space="preserve"> </w:t>
                  </w:r>
                  <w:r>
                    <w:rPr>
                      <w:rFonts w:ascii="Lucida Console"/>
                      <w:color w:val="333333"/>
                      <w:w w:val="105"/>
                      <w:sz w:val="17"/>
                    </w:rPr>
                    <w:t>{</w:t>
                  </w:r>
                </w:p>
                <w:p>
                  <w:pPr>
                    <w:spacing w:before="115"/>
                    <w:ind w:left="543" w:right="0" w:firstLine="0"/>
                    <w:jc w:val="left"/>
                    <w:rPr>
                      <w:rFonts w:hint="default" w:ascii="Lucida Console" w:hAnsi="Lucida Console" w:eastAsia="Lucida Console" w:cs="Lucida Console"/>
                      <w:sz w:val="17"/>
                      <w:szCs w:val="17"/>
                    </w:rPr>
                  </w:pPr>
                  <w:r>
                    <w:rPr>
                      <w:rFonts w:ascii="Lucida Console"/>
                      <w:color w:val="333333"/>
                      <w:w w:val="105"/>
                      <w:sz w:val="17"/>
                    </w:rPr>
                    <w:t>j :=</w:t>
                  </w:r>
                  <w:r>
                    <w:rPr>
                      <w:rFonts w:ascii="Lucida Console"/>
                      <w:color w:val="333333"/>
                      <w:spacing w:val="-14"/>
                      <w:w w:val="105"/>
                      <w:sz w:val="17"/>
                    </w:rPr>
                    <w:t xml:space="preserve"> </w:t>
                  </w:r>
                  <w:r>
                    <w:rPr>
                      <w:rFonts w:ascii="Lucida Console"/>
                      <w:color w:val="333333"/>
                      <w:w w:val="105"/>
                      <w:sz w:val="17"/>
                    </w:rPr>
                    <w:t>J{</w:t>
                  </w:r>
                </w:p>
                <w:p>
                  <w:pPr>
                    <w:spacing w:before="115"/>
                    <w:ind w:left="0" w:right="6538" w:firstLine="0"/>
                    <w:jc w:val="center"/>
                    <w:rPr>
                      <w:rFonts w:hint="default" w:ascii="Lucida Console" w:hAnsi="Lucida Console" w:eastAsia="Lucida Console" w:cs="Lucida Console"/>
                      <w:sz w:val="17"/>
                      <w:szCs w:val="17"/>
                    </w:rPr>
                  </w:pPr>
                  <w:r>
                    <w:rPr>
                      <w:rFonts w:ascii="Lucida Console"/>
                      <w:color w:val="333333"/>
                      <w:w w:val="105"/>
                      <w:sz w:val="17"/>
                    </w:rPr>
                    <w:t>a:</w:t>
                  </w:r>
                  <w:r>
                    <w:rPr>
                      <w:rFonts w:ascii="Lucida Console"/>
                      <w:color w:val="333333"/>
                      <w:spacing w:val="-13"/>
                      <w:w w:val="105"/>
                      <w:sz w:val="17"/>
                    </w:rPr>
                    <w:t xml:space="preserve"> </w:t>
                  </w:r>
                  <w:r>
                    <w:rPr>
                      <w:rFonts w:ascii="Lucida Console"/>
                      <w:color w:val="333333"/>
                      <w:w w:val="105"/>
                      <w:sz w:val="17"/>
                    </w:rPr>
                    <w:t>"1",</w:t>
                  </w:r>
                </w:p>
                <w:p>
                  <w:pPr>
                    <w:spacing w:before="100"/>
                    <w:ind w:left="0" w:right="6538" w:firstLine="0"/>
                    <w:jc w:val="center"/>
                    <w:rPr>
                      <w:rFonts w:hint="default" w:ascii="Lucida Console" w:hAnsi="Lucida Console" w:eastAsia="Lucida Console" w:cs="Lucida Console"/>
                      <w:sz w:val="17"/>
                      <w:szCs w:val="17"/>
                    </w:rPr>
                  </w:pPr>
                  <w:r>
                    <w:rPr>
                      <w:rFonts w:ascii="Lucida Console"/>
                      <w:color w:val="333333"/>
                      <w:w w:val="105"/>
                      <w:sz w:val="17"/>
                    </w:rPr>
                    <w:t>b:</w:t>
                  </w:r>
                  <w:r>
                    <w:rPr>
                      <w:rFonts w:ascii="Lucida Console"/>
                      <w:color w:val="333333"/>
                      <w:spacing w:val="-13"/>
                      <w:w w:val="105"/>
                      <w:sz w:val="17"/>
                    </w:rPr>
                    <w:t xml:space="preserve"> </w:t>
                  </w:r>
                  <w:r>
                    <w:rPr>
                      <w:rFonts w:ascii="Lucida Console"/>
                      <w:color w:val="333333"/>
                      <w:w w:val="105"/>
                      <w:sz w:val="17"/>
                    </w:rPr>
                    <w:t>"2",</w:t>
                  </w:r>
                </w:p>
                <w:p>
                  <w:pPr>
                    <w:spacing w:before="115"/>
                    <w:ind w:left="0" w:right="6538" w:firstLine="0"/>
                    <w:jc w:val="center"/>
                    <w:rPr>
                      <w:rFonts w:hint="default" w:ascii="Lucida Console" w:hAnsi="Lucida Console" w:eastAsia="Lucida Console" w:cs="Lucida Console"/>
                      <w:sz w:val="17"/>
                      <w:szCs w:val="17"/>
                    </w:rPr>
                  </w:pPr>
                  <w:r>
                    <w:rPr>
                      <w:rFonts w:ascii="Lucida Console"/>
                      <w:color w:val="333333"/>
                      <w:w w:val="105"/>
                      <w:sz w:val="17"/>
                    </w:rPr>
                    <w:t>C:</w:t>
                  </w:r>
                  <w:r>
                    <w:rPr>
                      <w:rFonts w:ascii="Lucida Console"/>
                      <w:color w:val="333333"/>
                      <w:spacing w:val="-13"/>
                      <w:w w:val="105"/>
                      <w:sz w:val="17"/>
                    </w:rPr>
                    <w:t xml:space="preserve"> </w:t>
                  </w:r>
                  <w:r>
                    <w:rPr>
                      <w:rFonts w:ascii="Lucida Console"/>
                      <w:color w:val="333333"/>
                      <w:w w:val="105"/>
                      <w:sz w:val="17"/>
                    </w:rPr>
                    <w:t>"3",</w:t>
                  </w:r>
                </w:p>
                <w:p>
                  <w:pPr>
                    <w:spacing w:before="115"/>
                    <w:ind w:left="0" w:right="6538" w:firstLine="0"/>
                    <w:jc w:val="center"/>
                    <w:rPr>
                      <w:rFonts w:hint="default" w:ascii="Lucida Console" w:hAnsi="Lucida Console" w:eastAsia="Lucida Console" w:cs="Lucida Console"/>
                      <w:sz w:val="17"/>
                      <w:szCs w:val="17"/>
                    </w:rPr>
                  </w:pPr>
                  <w:r>
                    <w:rPr>
                      <w:rFonts w:ascii="Lucida Console"/>
                      <w:color w:val="333333"/>
                      <w:w w:val="105"/>
                      <w:sz w:val="17"/>
                    </w:rPr>
                    <w:t>D:</w:t>
                  </w:r>
                  <w:r>
                    <w:rPr>
                      <w:rFonts w:ascii="Lucida Console"/>
                      <w:color w:val="333333"/>
                      <w:spacing w:val="-13"/>
                      <w:w w:val="105"/>
                      <w:sz w:val="17"/>
                    </w:rPr>
                    <w:t xml:space="preserve"> </w:t>
                  </w:r>
                  <w:r>
                    <w:rPr>
                      <w:rFonts w:ascii="Lucida Console"/>
                      <w:color w:val="333333"/>
                      <w:w w:val="105"/>
                      <w:sz w:val="17"/>
                    </w:rPr>
                    <w:t>"4",</w:t>
                  </w:r>
                </w:p>
                <w:p>
                  <w:pPr>
                    <w:spacing w:before="100"/>
                    <w:ind w:left="543"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543" w:right="0" w:firstLine="0"/>
                    <w:jc w:val="left"/>
                    <w:rPr>
                      <w:rFonts w:hint="default" w:ascii="Lucida Console" w:hAnsi="Lucida Console" w:eastAsia="Lucida Console" w:cs="Lucida Console"/>
                      <w:sz w:val="17"/>
                      <w:szCs w:val="17"/>
                    </w:rPr>
                  </w:pPr>
                  <w:r>
                    <w:rPr>
                      <w:rFonts w:ascii="Lucida Console"/>
                      <w:color w:val="333333"/>
                      <w:w w:val="105"/>
                      <w:sz w:val="17"/>
                    </w:rPr>
                    <w:t>printTag(&amp;j)</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w10:wrap type="none"/>
            <w10:anchorlock/>
          </v:shape>
        </w:pict>
      </w:r>
    </w:p>
    <w:p>
      <w:pPr>
        <w:spacing w:before="9" w:line="240" w:lineRule="auto"/>
        <w:rPr>
          <w:rFonts w:hint="default" w:ascii="微软雅黑" w:hAnsi="微软雅黑" w:eastAsia="微软雅黑" w:cs="微软雅黑"/>
          <w:sz w:val="16"/>
          <w:szCs w:val="16"/>
        </w:rPr>
      </w:pPr>
    </w:p>
    <w:p>
      <w:pPr>
        <w:pStyle w:val="3"/>
        <w:tabs>
          <w:tab w:val="left" w:pos="9049"/>
        </w:tabs>
        <w:spacing w:line="464" w:lineRule="exact"/>
        <w:ind w:right="217"/>
        <w:jc w:val="left"/>
        <w:rPr>
          <w:b w:val="0"/>
          <w:bCs w:val="0"/>
        </w:rPr>
      </w:pPr>
      <w:bookmarkStart w:id="49" w:name="下列代码会造成死循环吗？"/>
      <w:bookmarkEnd w:id="49"/>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下列代码会造成死循环吗？</w:t>
      </w:r>
      <w:r>
        <w:rPr>
          <w:color w:val="333333"/>
          <w:u w:val="single" w:color="EDEDED"/>
        </w:rPr>
        <w:tab/>
      </w:r>
    </w:p>
    <w:p>
      <w:pPr>
        <w:spacing w:before="1" w:line="240" w:lineRule="auto"/>
        <w:rPr>
          <w:rFonts w:hint="default" w:ascii="微软雅黑" w:hAnsi="微软雅黑" w:eastAsia="微软雅黑" w:cs="微软雅黑"/>
          <w:b/>
          <w:bCs/>
          <w:sz w:val="13"/>
          <w:szCs w:val="13"/>
        </w:rPr>
      </w:pPr>
    </w:p>
    <w:p>
      <w:pPr>
        <w:spacing w:line="333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66"/>
          <w:sz w:val="20"/>
          <w:szCs w:val="20"/>
        </w:rPr>
        <w:pict>
          <v:group id="_x0000_s1419" o:spid="_x0000_s1419" o:spt="203" style="height:166.5pt;width:447pt;" coordsize="8940,3330">
            <o:lock v:ext="edit"/>
            <v:group id="_x0000_s1420" o:spid="_x0000_s1420" o:spt="203" style="position:absolute;left:8;top:8;height:3315;width:8925;" coordorigin="8,8" coordsize="8925,3315">
              <o:lock v:ext="edit"/>
              <v:shape id="_x0000_s1421" o:spid="_x0000_s1421" style="position:absolute;left:8;top:8;height:3315;width:8925;" filled="f" stroked="t" coordorigin="8,8" coordsize="8925,3315" path="m8,3285l8,45,8,40,8,35,40,8,45,8,8895,8,8900,8,8905,8,8933,45,8933,3285,8895,3323,45,3323,40,3322,35,3322,31,3320,26,3318,10,3299,8,3295,8,3290,8,3285xe">
                <v:path arrowok="t"/>
                <v:fill on="f" focussize="0,0"/>
                <v:stroke color="#E7E9EC"/>
                <v:imagedata o:title=""/>
                <o:lock v:ext="edit"/>
              </v:shape>
              <v:shape id="_x0000_s1422" o:spid="_x0000_s1422" o:spt="202" type="#_x0000_t202" style="position:absolute;left:75;top:135;height:3090;width:8790;" fillcolor="#F7F7F7" filled="t" stroked="f" coordsize="21600,21600">
                <v:path/>
                <v:fill on="t" focussize="0,0"/>
                <v:stroke on="f" joinstyle="miter"/>
                <v:imagedata o:title=""/>
                <o:lock v:ext="edit"/>
                <v:textbox inset="0mm,0mm,0mm,0mm">
                  <w:txbxContent>
                    <w:p>
                      <w:pPr>
                        <w:spacing w:before="46"/>
                        <w:ind w:left="120" w:right="0" w:firstLine="0"/>
                        <w:jc w:val="left"/>
                        <w:rPr>
                          <w:rFonts w:hint="default" w:ascii="Lucida Console" w:hAnsi="Lucida Console" w:eastAsia="Lucida Console" w:cs="Lucida Console"/>
                          <w:sz w:val="17"/>
                          <w:szCs w:val="17"/>
                        </w:rPr>
                      </w:pPr>
                      <w:r>
                        <w:rPr>
                          <w:rFonts w:ascii="Lucida Console"/>
                          <w:color w:val="333333"/>
                          <w:w w:val="105"/>
                          <w:sz w:val="17"/>
                        </w:rPr>
                        <w:t>package</w:t>
                      </w:r>
                      <w:r>
                        <w:rPr>
                          <w:rFonts w:ascii="Lucida Console"/>
                          <w:color w:val="333333"/>
                          <w:spacing w:val="-22"/>
                          <w:w w:val="105"/>
                          <w:sz w:val="17"/>
                        </w:rPr>
                        <w:t xml:space="preserve"> </w:t>
                      </w:r>
                      <w:r>
                        <w:rPr>
                          <w:rFonts w:ascii="Lucida Console"/>
                          <w:color w:val="333333"/>
                          <w:w w:val="105"/>
                          <w:sz w:val="17"/>
                        </w:rPr>
                        <w:t>main</w:t>
                      </w:r>
                    </w:p>
                    <w:p>
                      <w:pPr>
                        <w:spacing w:before="3" w:line="240" w:lineRule="auto"/>
                        <w:rPr>
                          <w:rFonts w:hint="default" w:ascii="微软雅黑" w:hAnsi="微软雅黑" w:eastAsia="微软雅黑" w:cs="微软雅黑"/>
                          <w:b/>
                          <w:bCs/>
                          <w:sz w:val="23"/>
                          <w:szCs w:val="23"/>
                        </w:rPr>
                      </w:pPr>
                    </w:p>
                    <w:p>
                      <w:pPr>
                        <w:spacing w:before="0"/>
                        <w:ind w:left="120" w:right="0" w:firstLine="0"/>
                        <w:jc w:val="left"/>
                        <w:rPr>
                          <w:rFonts w:hint="default" w:ascii="Lucida Console" w:hAnsi="Lucida Console" w:eastAsia="Lucida Console" w:cs="Lucida Console"/>
                          <w:sz w:val="17"/>
                          <w:szCs w:val="17"/>
                        </w:rPr>
                      </w:pPr>
                      <w:r>
                        <w:rPr>
                          <w:rFonts w:ascii="Lucida Console"/>
                          <w:color w:val="333333"/>
                          <w:w w:val="105"/>
                          <w:sz w:val="17"/>
                        </w:rPr>
                        <w:t>import</w:t>
                      </w:r>
                      <w:r>
                        <w:rPr>
                          <w:rFonts w:ascii="Lucida Console"/>
                          <w:color w:val="333333"/>
                          <w:spacing w:val="-22"/>
                          <w:w w:val="105"/>
                          <w:sz w:val="17"/>
                        </w:rPr>
                        <w:t xml:space="preserve"> </w:t>
                      </w:r>
                      <w:r>
                        <w:rPr>
                          <w:rFonts w:ascii="Lucida Console"/>
                          <w:color w:val="333333"/>
                          <w:w w:val="105"/>
                          <w:sz w:val="17"/>
                        </w:rPr>
                        <w:t>"fmt"</w:t>
                      </w:r>
                    </w:p>
                    <w:p>
                      <w:pPr>
                        <w:spacing w:before="5" w:line="240" w:lineRule="auto"/>
                        <w:rPr>
                          <w:rFonts w:hint="default" w:ascii="微软雅黑" w:hAnsi="微软雅黑" w:eastAsia="微软雅黑" w:cs="微软雅黑"/>
                          <w:b/>
                          <w:bCs/>
                          <w:sz w:val="22"/>
                          <w:szCs w:val="22"/>
                        </w:rPr>
                      </w:pPr>
                    </w:p>
                    <w:p>
                      <w:pPr>
                        <w:spacing w:before="0"/>
                        <w:ind w:left="120" w:right="0" w:firstLine="0"/>
                        <w:jc w:val="left"/>
                        <w:rPr>
                          <w:rFonts w:hint="default" w:ascii="Lucida Console" w:hAnsi="Lucida Console" w:eastAsia="Lucida Console" w:cs="Lucida Console"/>
                          <w:sz w:val="17"/>
                          <w:szCs w:val="17"/>
                        </w:rPr>
                      </w:pPr>
                      <w:r>
                        <w:rPr>
                          <w:rFonts w:ascii="Lucida Console"/>
                          <w:color w:val="333333"/>
                          <w:w w:val="105"/>
                          <w:sz w:val="17"/>
                        </w:rPr>
                        <w:t>func main()</w:t>
                      </w:r>
                      <w:r>
                        <w:rPr>
                          <w:rFonts w:ascii="Lucida Console"/>
                          <w:color w:val="333333"/>
                          <w:spacing w:val="-25"/>
                          <w:w w:val="105"/>
                          <w:sz w:val="17"/>
                        </w:rPr>
                        <w:t xml:space="preserve"> </w:t>
                      </w:r>
                      <w:r>
                        <w:rPr>
                          <w:rFonts w:ascii="Lucida Console"/>
                          <w:color w:val="333333"/>
                          <w:w w:val="105"/>
                          <w:sz w:val="17"/>
                        </w:rPr>
                        <w:t>{</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s :=</w:t>
                      </w:r>
                      <w:r>
                        <w:rPr>
                          <w:rFonts w:ascii="Lucida Console"/>
                          <w:color w:val="333333"/>
                          <w:spacing w:val="-39"/>
                          <w:w w:val="105"/>
                          <w:sz w:val="17"/>
                        </w:rPr>
                        <w:t xml:space="preserve"> </w:t>
                      </w:r>
                      <w:r>
                        <w:rPr>
                          <w:rFonts w:ascii="Lucida Console"/>
                          <w:color w:val="333333"/>
                          <w:w w:val="105"/>
                          <w:sz w:val="17"/>
                        </w:rPr>
                        <w:t>[]int{1,2,3,4,5}</w:t>
                      </w:r>
                    </w:p>
                    <w:p>
                      <w:pPr>
                        <w:spacing w:before="115" w:line="381" w:lineRule="auto"/>
                        <w:ind w:left="331" w:right="6552" w:hanging="106"/>
                        <w:jc w:val="left"/>
                        <w:rPr>
                          <w:rFonts w:hint="default" w:ascii="Lucida Console" w:hAnsi="Lucida Console" w:eastAsia="Lucida Console" w:cs="Lucida Console"/>
                          <w:sz w:val="17"/>
                          <w:szCs w:val="17"/>
                        </w:rPr>
                      </w:pPr>
                      <w:r>
                        <w:rPr>
                          <w:rFonts w:ascii="Lucida Console"/>
                          <w:color w:val="333333"/>
                          <w:w w:val="105"/>
                          <w:sz w:val="17"/>
                        </w:rPr>
                        <w:t>for _, v:=range s</w:t>
                      </w:r>
                      <w:r>
                        <w:rPr>
                          <w:rFonts w:ascii="Lucida Console"/>
                          <w:color w:val="333333"/>
                          <w:spacing w:val="-36"/>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s =append(s,</w:t>
                      </w:r>
                      <w:r>
                        <w:rPr>
                          <w:rFonts w:ascii="Lucida Console"/>
                          <w:color w:val="333333"/>
                          <w:spacing w:val="-28"/>
                          <w:w w:val="105"/>
                          <w:sz w:val="17"/>
                        </w:rPr>
                        <w:t xml:space="preserve"> </w:t>
                      </w:r>
                      <w:r>
                        <w:rPr>
                          <w:rFonts w:ascii="Lucida Console"/>
                          <w:color w:val="333333"/>
                          <w:w w:val="105"/>
                          <w:sz w:val="17"/>
                        </w:rPr>
                        <w:t>v)</w:t>
                      </w:r>
                    </w:p>
                    <w:p>
                      <w:pPr>
                        <w:spacing w:before="14"/>
                        <w:ind w:left="331" w:right="0" w:firstLine="0"/>
                        <w:jc w:val="left"/>
                        <w:rPr>
                          <w:rFonts w:hint="default" w:ascii="Lucida Console" w:hAnsi="Lucida Console" w:eastAsia="Lucida Console" w:cs="Lucida Console"/>
                          <w:sz w:val="17"/>
                          <w:szCs w:val="17"/>
                        </w:rPr>
                      </w:pPr>
                      <w:r>
                        <w:rPr>
                          <w:rFonts w:ascii="Lucida Console"/>
                          <w:color w:val="333333"/>
                          <w:w w:val="105"/>
                          <w:sz w:val="17"/>
                        </w:rPr>
                        <w:t>fmt.Printf("len(s)=%v\n",len(s))</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b/>
          <w:bCs/>
          <w:sz w:val="11"/>
          <w:szCs w:val="11"/>
        </w:rPr>
      </w:pPr>
    </w:p>
    <w:p>
      <w:pPr>
        <w:pStyle w:val="4"/>
        <w:spacing w:before="3" w:line="316" w:lineRule="exact"/>
        <w:ind w:right="15"/>
        <w:jc w:val="left"/>
      </w:pPr>
      <w:r>
        <w:rPr>
          <w:color w:val="333333"/>
        </w:rPr>
        <w:t>不会死循环，</w:t>
      </w:r>
      <w:r>
        <w:rPr>
          <w:rFonts w:hint="default" w:ascii="Noto Sans" w:hAnsi="Noto Sans" w:eastAsia="Noto Sans" w:cs="Noto Sans"/>
          <w:color w:val="333333"/>
        </w:rPr>
        <w:t>for</w:t>
      </w:r>
      <w:r>
        <w:rPr>
          <w:rFonts w:hint="default" w:ascii="Noto Sans" w:hAnsi="Noto Sans" w:eastAsia="Noto Sans" w:cs="Noto Sans"/>
          <w:color w:val="333333"/>
          <w:spacing w:val="26"/>
        </w:rPr>
        <w:t xml:space="preserve"> </w:t>
      </w:r>
      <w:r>
        <w:rPr>
          <w:rFonts w:hint="default" w:ascii="Noto Sans" w:hAnsi="Noto Sans" w:eastAsia="Noto Sans" w:cs="Noto Sans"/>
          <w:color w:val="333333"/>
        </w:rPr>
        <w:t>range</w:t>
      </w:r>
      <w:r>
        <w:rPr>
          <w:color w:val="333333"/>
        </w:rPr>
        <w:t>其实是</w:t>
      </w:r>
      <w:r>
        <w:rPr>
          <w:rFonts w:hint="default" w:ascii="Noto Sans" w:hAnsi="Noto Sans" w:eastAsia="Noto Sans" w:cs="Noto Sans"/>
          <w:color w:val="333333"/>
        </w:rPr>
        <w:t>golang</w:t>
      </w:r>
      <w:r>
        <w:rPr>
          <w:color w:val="333333"/>
        </w:rPr>
        <w:t>的语法糖，在循环开始前会获取切片的长度</w:t>
      </w:r>
      <w:r>
        <w:rPr>
          <w:color w:val="333333"/>
          <w:spacing w:val="11"/>
        </w:rPr>
        <w:t xml:space="preserve"> </w:t>
      </w:r>
      <w:r>
        <w:rPr>
          <w:rFonts w:hint="default" w:ascii="Noto Sans" w:hAnsi="Noto Sans" w:eastAsia="Noto Sans" w:cs="Noto Sans"/>
          <w:color w:val="333333"/>
        </w:rPr>
        <w:t>len(</w:t>
      </w:r>
      <w:r>
        <w:rPr>
          <w:color w:val="333333"/>
        </w:rPr>
        <w:t>切片</w:t>
      </w:r>
      <w:r>
        <w:rPr>
          <w:rFonts w:hint="default" w:ascii="Noto Sans" w:hAnsi="Noto Sans" w:eastAsia="Noto Sans" w:cs="Noto Sans"/>
          <w:color w:val="333333"/>
        </w:rPr>
        <w:t>)</w:t>
      </w:r>
      <w:r>
        <w:rPr>
          <w:color w:val="333333"/>
        </w:rPr>
        <w:t>，然后再执行</w:t>
      </w:r>
      <w:r>
        <w:rPr>
          <w:color w:val="333333"/>
          <w:spacing w:val="-50"/>
        </w:rPr>
        <w:t xml:space="preserve"> </w:t>
      </w:r>
      <w:r>
        <w:rPr>
          <w:rFonts w:hint="default" w:ascii="Noto Sans" w:hAnsi="Noto Sans" w:eastAsia="Noto Sans" w:cs="Noto Sans"/>
          <w:color w:val="333333"/>
        </w:rPr>
        <w:t>len(</w:t>
      </w:r>
      <w:r>
        <w:rPr>
          <w:color w:val="333333"/>
        </w:rPr>
        <w:t>切片</w:t>
      </w:r>
      <w:r>
        <w:rPr>
          <w:rFonts w:hint="default" w:ascii="Noto Sans" w:hAnsi="Noto Sans" w:eastAsia="Noto Sans" w:cs="Noto Sans"/>
          <w:color w:val="333333"/>
        </w:rPr>
        <w:t>)</w:t>
      </w:r>
      <w:r>
        <w:rPr>
          <w:color w:val="333333"/>
        </w:rPr>
        <w:t>次数的循环</w:t>
      </w:r>
    </w:p>
    <w:p>
      <w:pPr>
        <w:pStyle w:val="3"/>
        <w:tabs>
          <w:tab w:val="left" w:pos="9049"/>
        </w:tabs>
        <w:spacing w:before="53" w:line="240" w:lineRule="auto"/>
        <w:ind w:right="217"/>
        <w:jc w:val="left"/>
        <w:rPr>
          <w:b w:val="0"/>
          <w:bCs w:val="0"/>
        </w:rPr>
      </w:pPr>
      <w:bookmarkStart w:id="50" w:name="uintptr和unsafe.Pointer的区别"/>
      <w:bookmarkEnd w:id="50"/>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uintptr</w:t>
      </w:r>
      <w:r>
        <w:rPr>
          <w:color w:val="333333"/>
          <w:u w:val="single" w:color="EDEDED"/>
        </w:rPr>
        <w:t>和</w:t>
      </w:r>
      <w:r>
        <w:rPr>
          <w:rFonts w:hint="default" w:ascii="Arial Black" w:hAnsi="Arial Black" w:eastAsia="Arial Black" w:cs="Arial Black"/>
          <w:b/>
          <w:bCs/>
          <w:color w:val="333333"/>
          <w:u w:val="single" w:color="EDEDED"/>
        </w:rPr>
        <w:t>unsafe.Pointer</w:t>
      </w:r>
      <w:r>
        <w:rPr>
          <w:color w:val="333333"/>
          <w:u w:val="single" w:color="EDEDED"/>
        </w:rPr>
        <w:t>的区别</w:t>
      </w:r>
      <w:r>
        <w:rPr>
          <w:color w:val="333333"/>
          <w:u w:val="single" w:color="EDEDED"/>
        </w:rPr>
        <w:tab/>
      </w:r>
    </w:p>
    <w:p>
      <w:pPr>
        <w:pStyle w:val="4"/>
        <w:spacing w:before="141"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5"/>
        </w:rPr>
        <w:t xml:space="preserve"> </w:t>
      </w:r>
      <w:r>
        <w:rPr>
          <w:rFonts w:hint="default" w:ascii="Noto Sans" w:hAnsi="Noto Sans" w:eastAsia="Noto Sans" w:cs="Noto Sans"/>
          <w:color w:val="333333"/>
        </w:rPr>
        <w:t>unsafe.Pointer</w:t>
      </w:r>
      <w:r>
        <w:rPr>
          <w:color w:val="333333"/>
        </w:rPr>
        <w:t>只是单纯的通用指针类型，用于转换不同类型指针，它不可以参与指针运算；</w:t>
      </w:r>
    </w:p>
    <w:p>
      <w:pPr>
        <w:pStyle w:val="4"/>
        <w:spacing w:before="96" w:line="316" w:lineRule="exact"/>
        <w:ind w:left="560" w:right="206"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23"/>
        </w:rPr>
        <w:t xml:space="preserve"> </w:t>
      </w:r>
      <w:r>
        <w:rPr>
          <w:rFonts w:hint="default" w:ascii="Noto Sans" w:hAnsi="Noto Sans" w:eastAsia="Noto Sans" w:cs="Noto Sans"/>
          <w:color w:val="333333"/>
        </w:rPr>
        <w:t>uintptr</w:t>
      </w:r>
      <w:r>
        <w:rPr>
          <w:color w:val="333333"/>
        </w:rPr>
        <w:t>是用于指针运算的，</w:t>
      </w:r>
      <w:r>
        <w:rPr>
          <w:rFonts w:hint="default" w:ascii="Noto Sans" w:hAnsi="Noto Sans" w:eastAsia="Noto Sans" w:cs="Noto Sans"/>
          <w:color w:val="333333"/>
        </w:rPr>
        <w:t>GC</w:t>
      </w:r>
      <w:r>
        <w:rPr>
          <w:rFonts w:hint="default" w:ascii="Noto Sans" w:hAnsi="Noto Sans" w:eastAsia="Noto Sans" w:cs="Noto Sans"/>
          <w:color w:val="333333"/>
          <w:spacing w:val="23"/>
        </w:rPr>
        <w:t xml:space="preserve"> </w:t>
      </w:r>
      <w:r>
        <w:rPr>
          <w:color w:val="333333"/>
        </w:rPr>
        <w:t>不把</w:t>
      </w:r>
      <w:r>
        <w:rPr>
          <w:color w:val="333333"/>
          <w:spacing w:val="16"/>
        </w:rPr>
        <w:t xml:space="preserve"> </w:t>
      </w:r>
      <w:r>
        <w:rPr>
          <w:rFonts w:hint="default" w:ascii="Noto Sans" w:hAnsi="Noto Sans" w:eastAsia="Noto Sans" w:cs="Noto Sans"/>
          <w:color w:val="333333"/>
        </w:rPr>
        <w:t>uintptr</w:t>
      </w:r>
      <w:r>
        <w:rPr>
          <w:rFonts w:hint="default" w:ascii="Noto Sans" w:hAnsi="Noto Sans" w:eastAsia="Noto Sans" w:cs="Noto Sans"/>
          <w:color w:val="333333"/>
          <w:spacing w:val="23"/>
        </w:rPr>
        <w:t xml:space="preserve"> </w:t>
      </w:r>
      <w:r>
        <w:rPr>
          <w:color w:val="333333"/>
        </w:rPr>
        <w:t>当指针，也就是说</w:t>
      </w:r>
      <w:r>
        <w:rPr>
          <w:color w:val="333333"/>
          <w:spacing w:val="16"/>
        </w:rPr>
        <w:t xml:space="preserve"> </w:t>
      </w:r>
      <w:r>
        <w:rPr>
          <w:rFonts w:hint="default" w:ascii="Noto Sans" w:hAnsi="Noto Sans" w:eastAsia="Noto Sans" w:cs="Noto Sans"/>
          <w:color w:val="333333"/>
        </w:rPr>
        <w:t>uintptr</w:t>
      </w:r>
      <w:r>
        <w:rPr>
          <w:rFonts w:hint="default" w:ascii="Noto Sans" w:hAnsi="Noto Sans" w:eastAsia="Noto Sans" w:cs="Noto Sans"/>
          <w:color w:val="333333"/>
          <w:spacing w:val="23"/>
        </w:rPr>
        <w:t xml:space="preserve"> </w:t>
      </w:r>
      <w:r>
        <w:rPr>
          <w:color w:val="333333"/>
        </w:rPr>
        <w:t>无法持有对象，</w:t>
      </w:r>
      <w:r>
        <w:rPr>
          <w:color w:val="333333"/>
          <w:spacing w:val="16"/>
        </w:rPr>
        <w:t xml:space="preserve"> </w:t>
      </w:r>
      <w:r>
        <w:rPr>
          <w:rFonts w:hint="default" w:ascii="Noto Sans" w:hAnsi="Noto Sans" w:eastAsia="Noto Sans" w:cs="Noto Sans"/>
          <w:color w:val="333333"/>
        </w:rPr>
        <w:t>uintptr</w:t>
      </w:r>
      <w:r>
        <w:rPr>
          <w:rFonts w:hint="default" w:ascii="Noto Sans" w:hAnsi="Noto Sans" w:eastAsia="Noto Sans" w:cs="Noto Sans"/>
          <w:color w:val="333333"/>
          <w:spacing w:val="23"/>
        </w:rPr>
        <w:t xml:space="preserve"> </w:t>
      </w:r>
      <w:r>
        <w:rPr>
          <w:color w:val="333333"/>
        </w:rPr>
        <w:t>类</w:t>
      </w:r>
      <w:r>
        <w:rPr>
          <w:color w:val="333333"/>
          <w:spacing w:val="-53"/>
        </w:rPr>
        <w:t xml:space="preserve"> </w:t>
      </w:r>
      <w:r>
        <w:rPr>
          <w:color w:val="333333"/>
        </w:rPr>
        <w:t>型的目标会被回收；</w:t>
      </w:r>
    </w:p>
    <w:p>
      <w:pPr>
        <w:pStyle w:val="4"/>
        <w:spacing w:before="63"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7"/>
          <w:w w:val="105"/>
        </w:rPr>
        <w:t xml:space="preserve"> </w:t>
      </w:r>
      <w:r>
        <w:rPr>
          <w:rFonts w:hint="default" w:ascii="Noto Sans" w:hAnsi="Noto Sans" w:eastAsia="Noto Sans" w:cs="Noto Sans"/>
          <w:color w:val="333333"/>
          <w:w w:val="105"/>
        </w:rPr>
        <w:t>unsafe.Pointer</w:t>
      </w:r>
      <w:r>
        <w:rPr>
          <w:rFonts w:hint="default" w:ascii="Noto Sans" w:hAnsi="Noto Sans" w:eastAsia="Noto Sans" w:cs="Noto Sans"/>
          <w:color w:val="333333"/>
          <w:spacing w:val="-27"/>
          <w:w w:val="105"/>
        </w:rPr>
        <w:t xml:space="preserve"> </w:t>
      </w:r>
      <w:r>
        <w:rPr>
          <w:color w:val="333333"/>
          <w:w w:val="105"/>
        </w:rPr>
        <w:t>可以和</w:t>
      </w:r>
      <w:r>
        <w:rPr>
          <w:color w:val="333333"/>
          <w:spacing w:val="-34"/>
          <w:w w:val="105"/>
        </w:rPr>
        <w:t xml:space="preserve"> </w:t>
      </w:r>
      <w:r>
        <w:rPr>
          <w:color w:val="333333"/>
          <w:w w:val="105"/>
        </w:rPr>
        <w:t>普通指针</w:t>
      </w:r>
      <w:r>
        <w:rPr>
          <w:color w:val="333333"/>
          <w:spacing w:val="-34"/>
          <w:w w:val="105"/>
        </w:rPr>
        <w:t xml:space="preserve"> </w:t>
      </w:r>
      <w:r>
        <w:rPr>
          <w:color w:val="333333"/>
          <w:w w:val="105"/>
        </w:rPr>
        <w:t>进行相互转换</w:t>
      </w:r>
    </w:p>
    <w:p>
      <w:pPr>
        <w:pStyle w:val="4"/>
        <w:spacing w:before="71" w:line="345" w:lineRule="auto"/>
        <w:ind w:right="4716" w:firstLine="235"/>
        <w:jc w:val="left"/>
      </w:pPr>
      <w:r>
        <w:rPr>
          <w:rFonts w:hint="default" w:ascii="Noto Sans" w:hAnsi="Noto Sans" w:eastAsia="Noto Sans" w:cs="Noto Sans"/>
          <w:color w:val="333333"/>
          <w:w w:val="105"/>
        </w:rPr>
        <w:t>4.</w:t>
      </w:r>
      <w:r>
        <w:rPr>
          <w:rFonts w:hint="default" w:ascii="Noto Sans" w:hAnsi="Noto Sans" w:eastAsia="Noto Sans" w:cs="Noto Sans"/>
          <w:color w:val="333333"/>
          <w:spacing w:val="-27"/>
          <w:w w:val="105"/>
        </w:rPr>
        <w:t xml:space="preserve"> </w:t>
      </w:r>
      <w:r>
        <w:rPr>
          <w:rFonts w:hint="default" w:ascii="Noto Sans" w:hAnsi="Noto Sans" w:eastAsia="Noto Sans" w:cs="Noto Sans"/>
          <w:color w:val="333333"/>
          <w:w w:val="105"/>
        </w:rPr>
        <w:t>unsafe.Pointer</w:t>
      </w:r>
      <w:r>
        <w:rPr>
          <w:rFonts w:hint="default" w:ascii="Noto Sans" w:hAnsi="Noto Sans" w:eastAsia="Noto Sans" w:cs="Noto Sans"/>
          <w:color w:val="333333"/>
          <w:spacing w:val="-27"/>
          <w:w w:val="105"/>
        </w:rPr>
        <w:t xml:space="preserve"> </w:t>
      </w:r>
      <w:r>
        <w:rPr>
          <w:color w:val="333333"/>
          <w:w w:val="105"/>
        </w:rPr>
        <w:t>可以和</w:t>
      </w:r>
      <w:r>
        <w:rPr>
          <w:color w:val="333333"/>
          <w:spacing w:val="-34"/>
          <w:w w:val="105"/>
        </w:rPr>
        <w:t xml:space="preserve"> </w:t>
      </w:r>
      <w:r>
        <w:rPr>
          <w:rFonts w:hint="default" w:ascii="Noto Sans" w:hAnsi="Noto Sans" w:eastAsia="Noto Sans" w:cs="Noto Sans"/>
          <w:color w:val="333333"/>
          <w:w w:val="105"/>
        </w:rPr>
        <w:t>uintptr</w:t>
      </w:r>
      <w:r>
        <w:rPr>
          <w:rFonts w:hint="default" w:ascii="Noto Sans" w:hAnsi="Noto Sans" w:eastAsia="Noto Sans" w:cs="Noto Sans"/>
          <w:color w:val="333333"/>
          <w:spacing w:val="-27"/>
          <w:w w:val="105"/>
        </w:rPr>
        <w:t xml:space="preserve"> </w:t>
      </w:r>
      <w:r>
        <w:rPr>
          <w:color w:val="333333"/>
          <w:w w:val="105"/>
        </w:rPr>
        <w:t>进行相互转换</w:t>
      </w:r>
      <w:r>
        <w:rPr>
          <w:color w:val="333333"/>
          <w:w w:val="102"/>
        </w:rPr>
        <w:t xml:space="preserve"> </w:t>
      </w:r>
      <w:r>
        <w:rPr>
          <w:color w:val="333333"/>
          <w:w w:val="105"/>
        </w:rPr>
        <w:t>示例代码：</w:t>
      </w:r>
    </w:p>
    <w:p>
      <w:pPr>
        <w:spacing w:before="16" w:line="240" w:lineRule="auto"/>
        <w:rPr>
          <w:rFonts w:hint="default" w:ascii="微软雅黑" w:hAnsi="微软雅黑" w:eastAsia="微软雅黑" w:cs="微软雅黑"/>
          <w:sz w:val="15"/>
          <w:szCs w:val="15"/>
        </w:rPr>
      </w:pPr>
    </w:p>
    <w:p>
      <w:pPr>
        <w:spacing w:line="615" w:lineRule="exact"/>
        <w:ind w:left="185" w:right="0" w:firstLine="0"/>
        <w:rPr>
          <w:rFonts w:hint="default" w:ascii="微软雅黑" w:hAnsi="微软雅黑" w:eastAsia="微软雅黑" w:cs="微软雅黑"/>
          <w:sz w:val="20"/>
          <w:szCs w:val="20"/>
        </w:rPr>
      </w:pPr>
      <w:r>
        <w:rPr>
          <w:rFonts w:hint="default" w:ascii="微软雅黑" w:hAnsi="微软雅黑" w:eastAsia="微软雅黑" w:cs="微软雅黑"/>
          <w:position w:val="-11"/>
          <w:sz w:val="20"/>
          <w:szCs w:val="20"/>
        </w:rPr>
        <w:pict>
          <v:shape id="_x0000_s1423" o:spid="_x0000_s1423" o:spt="202" type="#_x0000_t202" style="height:30.75pt;width:439.5pt;" fillcolor="#F7F7F7" filled="t" stroked="f" coordsize="21600,21600">
            <v:path/>
            <v:fill on="t" focussize="0,0"/>
            <v:stroke on="f" joinstyle="miter"/>
            <v:imagedata o:title=""/>
            <o:lock v:ext="edit"/>
            <v:textbox inset="0mm,0mm,0mm,0mm">
              <w:txbxContent>
                <w:p>
                  <w:pPr>
                    <w:spacing w:before="46"/>
                    <w:ind w:left="120" w:right="0" w:firstLine="0"/>
                    <w:jc w:val="left"/>
                    <w:rPr>
                      <w:rFonts w:hint="default" w:ascii="Lucida Console" w:hAnsi="Lucida Console" w:eastAsia="Lucida Console" w:cs="Lucida Console"/>
                      <w:sz w:val="17"/>
                      <w:szCs w:val="17"/>
                    </w:rPr>
                  </w:pPr>
                  <w:r>
                    <w:rPr>
                      <w:rFonts w:ascii="Lucida Console"/>
                      <w:color w:val="333333"/>
                      <w:w w:val="105"/>
                      <w:sz w:val="17"/>
                    </w:rPr>
                    <w:t>package</w:t>
                  </w:r>
                  <w:r>
                    <w:rPr>
                      <w:rFonts w:ascii="Lucida Console"/>
                      <w:color w:val="333333"/>
                      <w:spacing w:val="-23"/>
                      <w:w w:val="105"/>
                      <w:sz w:val="17"/>
                    </w:rPr>
                    <w:t xml:space="preserve"> </w:t>
                  </w:r>
                  <w:r>
                    <w:rPr>
                      <w:rFonts w:ascii="Lucida Console"/>
                      <w:color w:val="333333"/>
                      <w:w w:val="105"/>
                      <w:sz w:val="17"/>
                    </w:rPr>
                    <w:t>main</w:t>
                  </w:r>
                </w:p>
              </w:txbxContent>
            </v:textbox>
            <w10:wrap type="none"/>
            <w10:anchorlock/>
          </v:shape>
        </w:pict>
      </w:r>
    </w:p>
    <w:p>
      <w:pPr>
        <w:spacing w:after="0" w:line="615" w:lineRule="exact"/>
        <w:rPr>
          <w:rFonts w:hint="default" w:ascii="微软雅黑" w:hAnsi="微软雅黑" w:eastAsia="微软雅黑" w:cs="微软雅黑"/>
          <w:sz w:val="20"/>
          <w:szCs w:val="20"/>
        </w:rPr>
        <w:sectPr>
          <w:pgSz w:w="11900" w:h="16840"/>
          <w:pgMar w:top="460" w:right="1360" w:bottom="280" w:left="1380" w:header="720" w:footer="720" w:gutter="0"/>
          <w:cols w:space="720" w:num="1"/>
        </w:sectPr>
      </w:pPr>
    </w:p>
    <w:p>
      <w:pPr>
        <w:spacing w:before="13" w:line="240" w:lineRule="auto"/>
        <w:rPr>
          <w:rFonts w:hint="default" w:ascii="微软雅黑" w:hAnsi="微软雅黑" w:eastAsia="微软雅黑" w:cs="微软雅黑"/>
          <w:sz w:val="4"/>
          <w:szCs w:val="4"/>
        </w:rPr>
      </w:pPr>
    </w:p>
    <w:p>
      <w:pPr>
        <w:spacing w:line="5895" w:lineRule="exact"/>
        <w:ind w:left="185" w:right="0" w:firstLine="0"/>
        <w:rPr>
          <w:rFonts w:hint="default" w:ascii="微软雅黑" w:hAnsi="微软雅黑" w:eastAsia="微软雅黑" w:cs="微软雅黑"/>
          <w:sz w:val="20"/>
          <w:szCs w:val="20"/>
        </w:rPr>
      </w:pPr>
      <w:r>
        <w:rPr>
          <w:rFonts w:hint="default" w:ascii="微软雅黑" w:hAnsi="微软雅黑" w:eastAsia="微软雅黑" w:cs="微软雅黑"/>
          <w:position w:val="-117"/>
          <w:sz w:val="20"/>
          <w:szCs w:val="20"/>
        </w:rPr>
        <w:pict>
          <v:shape id="_x0000_s1424" o:spid="_x0000_s1424" o:spt="202" type="#_x0000_t202" style="height:294.75pt;width:439.5pt;" fillcolor="#F7F7F7" filled="t" stroked="f" coordsize="21600,21600">
            <v:path/>
            <v:fill on="t" focussize="0,0"/>
            <v:stroke on="f" joinstyle="miter"/>
            <v:imagedata o:title=""/>
            <o:lock v:ext="edit"/>
            <v:textbox inset="0mm,0mm,0mm,0mm">
              <w:txbxContent>
                <w:p>
                  <w:pPr>
                    <w:spacing w:before="46" w:line="391" w:lineRule="auto"/>
                    <w:ind w:left="225" w:right="7716" w:hanging="106"/>
                    <w:jc w:val="left"/>
                    <w:rPr>
                      <w:rFonts w:hint="default" w:ascii="Lucida Console" w:hAnsi="Lucida Console" w:eastAsia="Lucida Console" w:cs="Lucida Console"/>
                      <w:sz w:val="17"/>
                      <w:szCs w:val="17"/>
                    </w:rPr>
                  </w:pPr>
                  <w:r>
                    <w:rPr>
                      <w:rFonts w:ascii="Lucida Console"/>
                      <w:color w:val="333333"/>
                      <w:w w:val="105"/>
                      <w:sz w:val="17"/>
                    </w:rPr>
                    <w:t>import</w:t>
                  </w:r>
                  <w:r>
                    <w:rPr>
                      <w:rFonts w:ascii="Lucida Console"/>
                      <w:color w:val="333333"/>
                      <w:spacing w:val="-9"/>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"fmt"</w:t>
                  </w:r>
                  <w:r>
                    <w:rPr>
                      <w:rFonts w:ascii="Lucida Console"/>
                      <w:color w:val="333333"/>
                      <w:w w:val="103"/>
                      <w:sz w:val="17"/>
                    </w:rPr>
                    <w:t xml:space="preserve"> </w:t>
                  </w:r>
                  <w:r>
                    <w:rPr>
                      <w:rFonts w:ascii="Lucida Console"/>
                      <w:color w:val="333333"/>
                      <w:sz w:val="17"/>
                    </w:rPr>
                    <w:t>"unsafe"</w:t>
                  </w:r>
                </w:p>
                <w:p>
                  <w:pPr>
                    <w:spacing w:before="8"/>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3" w:line="240" w:lineRule="auto"/>
                    <w:rPr>
                      <w:rFonts w:hint="default" w:ascii="微软雅黑" w:hAnsi="微软雅黑" w:eastAsia="微软雅黑" w:cs="微软雅黑"/>
                      <w:sz w:val="23"/>
                      <w:szCs w:val="23"/>
                    </w:rPr>
                  </w:pPr>
                </w:p>
                <w:p>
                  <w:pPr>
                    <w:spacing w:before="0" w:line="381" w:lineRule="auto"/>
                    <w:ind w:left="225" w:right="7081" w:hanging="106"/>
                    <w:jc w:val="left"/>
                    <w:rPr>
                      <w:rFonts w:hint="default" w:ascii="Lucida Console" w:hAnsi="Lucida Console" w:eastAsia="Lucida Console" w:cs="Lucida Console"/>
                      <w:sz w:val="17"/>
                      <w:szCs w:val="17"/>
                    </w:rPr>
                  </w:pPr>
                  <w:r>
                    <w:rPr>
                      <w:rFonts w:ascii="Lucida Console"/>
                      <w:color w:val="333333"/>
                      <w:w w:val="105"/>
                      <w:sz w:val="17"/>
                    </w:rPr>
                    <w:t>type W struct</w:t>
                  </w:r>
                  <w:r>
                    <w:rPr>
                      <w:rFonts w:ascii="Lucida Console"/>
                      <w:color w:val="333333"/>
                      <w:spacing w:val="-28"/>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b</w:t>
                  </w:r>
                  <w:r>
                    <w:rPr>
                      <w:rFonts w:ascii="Lucida Console"/>
                      <w:color w:val="333333"/>
                      <w:spacing w:val="-13"/>
                      <w:w w:val="105"/>
                      <w:sz w:val="17"/>
                    </w:rPr>
                    <w:t xml:space="preserve"> </w:t>
                  </w:r>
                  <w:r>
                    <w:rPr>
                      <w:rFonts w:ascii="Lucida Console"/>
                      <w:color w:val="333333"/>
                      <w:w w:val="105"/>
                      <w:sz w:val="17"/>
                    </w:rPr>
                    <w:t>int32</w:t>
                  </w:r>
                </w:p>
                <w:p>
                  <w:pPr>
                    <w:spacing w:before="14"/>
                    <w:ind w:left="225" w:right="0" w:firstLine="0"/>
                    <w:jc w:val="left"/>
                    <w:rPr>
                      <w:rFonts w:hint="default" w:ascii="Lucida Console" w:hAnsi="Lucida Console" w:eastAsia="Lucida Console" w:cs="Lucida Console"/>
                      <w:sz w:val="17"/>
                      <w:szCs w:val="17"/>
                    </w:rPr>
                  </w:pPr>
                  <w:r>
                    <w:rPr>
                      <w:rFonts w:ascii="Lucida Console"/>
                      <w:color w:val="333333"/>
                      <w:w w:val="105"/>
                      <w:sz w:val="17"/>
                    </w:rPr>
                    <w:t>c</w:t>
                  </w:r>
                  <w:r>
                    <w:rPr>
                      <w:rFonts w:ascii="Lucida Console"/>
                      <w:color w:val="333333"/>
                      <w:spacing w:val="-13"/>
                      <w:w w:val="105"/>
                      <w:sz w:val="17"/>
                    </w:rPr>
                    <w:t xml:space="preserve"> </w:t>
                  </w:r>
                  <w:r>
                    <w:rPr>
                      <w:rFonts w:ascii="Lucida Console"/>
                      <w:color w:val="333333"/>
                      <w:w w:val="105"/>
                      <w:sz w:val="17"/>
                    </w:rPr>
                    <w:t>int64</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5" w:line="240" w:lineRule="auto"/>
                    <w:rPr>
                      <w:rFonts w:hint="default" w:ascii="微软雅黑" w:hAnsi="微软雅黑" w:eastAsia="微软雅黑" w:cs="微软雅黑"/>
                      <w:sz w:val="22"/>
                      <w:szCs w:val="22"/>
                    </w:rPr>
                  </w:pPr>
                </w:p>
                <w:p>
                  <w:pPr>
                    <w:spacing w:before="0"/>
                    <w:ind w:left="120" w:right="0" w:firstLine="0"/>
                    <w:jc w:val="left"/>
                    <w:rPr>
                      <w:rFonts w:hint="default" w:ascii="Lucida Console" w:hAnsi="Lucida Console" w:eastAsia="Lucida Console" w:cs="Lucida Console"/>
                      <w:sz w:val="17"/>
                      <w:szCs w:val="17"/>
                    </w:rPr>
                  </w:pPr>
                  <w:r>
                    <w:rPr>
                      <w:rFonts w:ascii="Lucida Console"/>
                      <w:color w:val="333333"/>
                      <w:w w:val="105"/>
                      <w:sz w:val="17"/>
                    </w:rPr>
                    <w:t>func main()</w:t>
                  </w:r>
                  <w:r>
                    <w:rPr>
                      <w:rFonts w:ascii="Lucida Console"/>
                      <w:color w:val="333333"/>
                      <w:spacing w:val="-25"/>
                      <w:w w:val="105"/>
                      <w:sz w:val="17"/>
                    </w:rPr>
                    <w:t xml:space="preserve"> </w:t>
                  </w:r>
                  <w:r>
                    <w:rPr>
                      <w:rFonts w:ascii="Lucida Console"/>
                      <w:color w:val="333333"/>
                      <w:w w:val="105"/>
                      <w:sz w:val="17"/>
                    </w:rPr>
                    <w:t>{</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var w *W =</w:t>
                  </w:r>
                  <w:r>
                    <w:rPr>
                      <w:rFonts w:ascii="Lucida Console"/>
                      <w:color w:val="333333"/>
                      <w:spacing w:val="-33"/>
                      <w:w w:val="105"/>
                      <w:sz w:val="17"/>
                    </w:rPr>
                    <w:t xml:space="preserve"> </w:t>
                  </w:r>
                  <w:r>
                    <w:rPr>
                      <w:rFonts w:ascii="Lucida Console"/>
                      <w:color w:val="333333"/>
                      <w:w w:val="105"/>
                      <w:sz w:val="17"/>
                    </w:rPr>
                    <w:t>new(W)</w:t>
                  </w:r>
                </w:p>
                <w:p>
                  <w:pPr>
                    <w:spacing w:before="50" w:line="343" w:lineRule="auto"/>
                    <w:ind w:left="225" w:right="5400" w:firstLine="0"/>
                    <w:jc w:val="left"/>
                    <w:rPr>
                      <w:rFonts w:hint="default" w:ascii="Lucida Console" w:hAnsi="Lucida Console" w:eastAsia="Lucida Console" w:cs="Lucida Console"/>
                      <w:sz w:val="17"/>
                      <w:szCs w:val="17"/>
                    </w:rPr>
                  </w:pPr>
                  <w:r>
                    <w:rPr>
                      <w:rFonts w:hint="default" w:ascii="Lucida Console" w:hAnsi="Lucida Console" w:eastAsia="Lucida Console" w:cs="Lucida Console"/>
                      <w:color w:val="333333"/>
                      <w:sz w:val="17"/>
                      <w:szCs w:val="17"/>
                    </w:rPr>
                    <w:t>//</w:t>
                  </w:r>
                  <w:r>
                    <w:rPr>
                      <w:rFonts w:hint="default" w:ascii="新宋体" w:hAnsi="新宋体" w:eastAsia="新宋体" w:cs="新宋体"/>
                      <w:color w:val="333333"/>
                      <w:sz w:val="17"/>
                      <w:szCs w:val="17"/>
                    </w:rPr>
                    <w:t>这时</w:t>
                  </w:r>
                  <w:r>
                    <w:rPr>
                      <w:rFonts w:hint="default" w:ascii="Lucida Console" w:hAnsi="Lucida Console" w:eastAsia="Lucida Console" w:cs="Lucida Console"/>
                      <w:color w:val="333333"/>
                      <w:sz w:val="17"/>
                      <w:szCs w:val="17"/>
                    </w:rPr>
                    <w:t>w</w:t>
                  </w:r>
                  <w:r>
                    <w:rPr>
                      <w:rFonts w:hint="default" w:ascii="新宋体" w:hAnsi="新宋体" w:eastAsia="新宋体" w:cs="新宋体"/>
                      <w:color w:val="333333"/>
                      <w:sz w:val="17"/>
                      <w:szCs w:val="17"/>
                    </w:rPr>
                    <w:t>的变量打印出来都是默认值</w:t>
                  </w:r>
                  <w:r>
                    <w:rPr>
                      <w:rFonts w:hint="default" w:ascii="Lucida Console" w:hAnsi="Lucida Console" w:eastAsia="Lucida Console" w:cs="Lucida Console"/>
                      <w:color w:val="333333"/>
                      <w:sz w:val="17"/>
                      <w:szCs w:val="17"/>
                    </w:rPr>
                    <w:t>0</w:t>
                  </w:r>
                  <w:r>
                    <w:rPr>
                      <w:rFonts w:hint="default" w:ascii="新宋体" w:hAnsi="新宋体" w:eastAsia="新宋体" w:cs="新宋体"/>
                      <w:color w:val="333333"/>
                      <w:sz w:val="17"/>
                      <w:szCs w:val="17"/>
                    </w:rPr>
                    <w:t>，</w:t>
                  </w:r>
                  <w:r>
                    <w:rPr>
                      <w:rFonts w:hint="default" w:ascii="Lucida Console" w:hAnsi="Lucida Console" w:eastAsia="Lucida Console" w:cs="Lucida Console"/>
                      <w:color w:val="333333"/>
                      <w:sz w:val="17"/>
                      <w:szCs w:val="17"/>
                    </w:rPr>
                    <w:t>0</w:t>
                  </w:r>
                  <w:r>
                    <w:rPr>
                      <w:rFonts w:hint="default" w:ascii="Lucida Console" w:hAnsi="Lucida Console" w:eastAsia="Lucida Console" w:cs="Lucida Console"/>
                      <w:color w:val="333333"/>
                      <w:spacing w:val="-4"/>
                      <w:sz w:val="17"/>
                      <w:szCs w:val="17"/>
                    </w:rPr>
                    <w:t xml:space="preserve"> </w:t>
                  </w:r>
                  <w:r>
                    <w:rPr>
                      <w:rFonts w:hint="default" w:ascii="Lucida Console" w:hAnsi="Lucida Console" w:eastAsia="Lucida Console" w:cs="Lucida Console"/>
                      <w:color w:val="333333"/>
                      <w:w w:val="105"/>
                      <w:sz w:val="17"/>
                      <w:szCs w:val="17"/>
                    </w:rPr>
                    <w:t>fmt.Println(w.b,w.c)</w:t>
                  </w:r>
                </w:p>
                <w:p>
                  <w:pPr>
                    <w:spacing w:before="3" w:line="240" w:lineRule="auto"/>
                    <w:rPr>
                      <w:rFonts w:hint="default" w:ascii="微软雅黑" w:hAnsi="微软雅黑" w:eastAsia="微软雅黑" w:cs="微软雅黑"/>
                      <w:sz w:val="15"/>
                      <w:szCs w:val="15"/>
                    </w:rPr>
                  </w:pPr>
                </w:p>
                <w:p>
                  <w:pPr>
                    <w:spacing w:before="0"/>
                    <w:ind w:left="225" w:right="0" w:firstLine="0"/>
                    <w:jc w:val="left"/>
                    <w:rPr>
                      <w:rFonts w:hint="default" w:ascii="Lucida Console" w:hAnsi="Lucida Console" w:eastAsia="Lucida Console" w:cs="Lucida Console"/>
                      <w:sz w:val="17"/>
                      <w:szCs w:val="17"/>
                    </w:rPr>
                  </w:pPr>
                  <w:r>
                    <w:rPr>
                      <w:rFonts w:hint="default" w:ascii="Lucida Console" w:hAnsi="Lucida Console" w:eastAsia="Lucida Console" w:cs="Lucida Console"/>
                      <w:color w:val="333333"/>
                      <w:w w:val="105"/>
                      <w:sz w:val="17"/>
                      <w:szCs w:val="17"/>
                    </w:rPr>
                    <w:t>//</w:t>
                  </w:r>
                  <w:r>
                    <w:rPr>
                      <w:rFonts w:hint="default" w:ascii="新宋体" w:hAnsi="新宋体" w:eastAsia="新宋体" w:cs="新宋体"/>
                      <w:color w:val="333333"/>
                      <w:w w:val="105"/>
                      <w:sz w:val="17"/>
                      <w:szCs w:val="17"/>
                    </w:rPr>
                    <w:t>现在我们通过指针运算给</w:t>
                  </w:r>
                  <w:r>
                    <w:rPr>
                      <w:rFonts w:hint="default" w:ascii="Lucida Console" w:hAnsi="Lucida Console" w:eastAsia="Lucida Console" w:cs="Lucida Console"/>
                      <w:color w:val="333333"/>
                      <w:w w:val="105"/>
                      <w:sz w:val="17"/>
                      <w:szCs w:val="17"/>
                    </w:rPr>
                    <w:t>b</w:t>
                  </w:r>
                  <w:r>
                    <w:rPr>
                      <w:rFonts w:hint="default" w:ascii="新宋体" w:hAnsi="新宋体" w:eastAsia="新宋体" w:cs="新宋体"/>
                      <w:color w:val="333333"/>
                      <w:w w:val="105"/>
                      <w:sz w:val="17"/>
                      <w:szCs w:val="17"/>
                    </w:rPr>
                    <w:t>变量赋值为</w:t>
                  </w:r>
                  <w:r>
                    <w:rPr>
                      <w:rFonts w:hint="default" w:ascii="Lucida Console" w:hAnsi="Lucida Console" w:eastAsia="Lucida Console" w:cs="Lucida Console"/>
                      <w:color w:val="333333"/>
                      <w:w w:val="105"/>
                      <w:sz w:val="17"/>
                      <w:szCs w:val="17"/>
                    </w:rPr>
                    <w:t>10</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b</w:t>
                  </w:r>
                  <w:r>
                    <w:rPr>
                      <w:rFonts w:ascii="Lucida Console"/>
                      <w:color w:val="333333"/>
                      <w:spacing w:val="-32"/>
                      <w:w w:val="105"/>
                      <w:sz w:val="17"/>
                    </w:rPr>
                    <w:t xml:space="preserve"> </w:t>
                  </w:r>
                  <w:r>
                    <w:rPr>
                      <w:rFonts w:ascii="Lucida Console"/>
                      <w:color w:val="333333"/>
                      <w:w w:val="105"/>
                      <w:sz w:val="17"/>
                    </w:rPr>
                    <w:t>:=</w:t>
                  </w:r>
                  <w:r>
                    <w:rPr>
                      <w:rFonts w:ascii="Lucida Console"/>
                      <w:color w:val="333333"/>
                      <w:spacing w:val="-32"/>
                      <w:w w:val="105"/>
                      <w:sz w:val="17"/>
                    </w:rPr>
                    <w:t xml:space="preserve"> </w:t>
                  </w:r>
                  <w:r>
                    <w:rPr>
                      <w:rFonts w:ascii="Lucida Console"/>
                      <w:color w:val="333333"/>
                      <w:w w:val="105"/>
                      <w:sz w:val="17"/>
                    </w:rPr>
                    <w:t>unsafe.Pointer(uintptr(unsafe.Pointer(w))</w:t>
                  </w:r>
                  <w:r>
                    <w:rPr>
                      <w:rFonts w:ascii="Lucida Console"/>
                      <w:color w:val="333333"/>
                      <w:spacing w:val="-32"/>
                      <w:w w:val="105"/>
                      <w:sz w:val="17"/>
                    </w:rPr>
                    <w:t xml:space="preserve"> </w:t>
                  </w:r>
                  <w:r>
                    <w:rPr>
                      <w:rFonts w:ascii="Lucida Console"/>
                      <w:color w:val="333333"/>
                      <w:w w:val="105"/>
                      <w:sz w:val="17"/>
                    </w:rPr>
                    <w:t>+</w:t>
                  </w:r>
                  <w:r>
                    <w:rPr>
                      <w:rFonts w:ascii="Lucida Console"/>
                      <w:color w:val="333333"/>
                      <w:spacing w:val="-32"/>
                      <w:w w:val="105"/>
                      <w:sz w:val="17"/>
                    </w:rPr>
                    <w:t xml:space="preserve"> </w:t>
                  </w:r>
                  <w:r>
                    <w:rPr>
                      <w:rFonts w:ascii="Lucida Console"/>
                      <w:color w:val="333333"/>
                      <w:w w:val="105"/>
                      <w:sz w:val="17"/>
                    </w:rPr>
                    <w:t>unsafe.Offsetof(w.b))</w:t>
                  </w:r>
                </w:p>
                <w:p>
                  <w:pPr>
                    <w:spacing w:before="100"/>
                    <w:ind w:left="225" w:right="0" w:firstLine="0"/>
                    <w:jc w:val="left"/>
                    <w:rPr>
                      <w:rFonts w:hint="default" w:ascii="Lucida Console" w:hAnsi="Lucida Console" w:eastAsia="Lucida Console" w:cs="Lucida Console"/>
                      <w:sz w:val="17"/>
                      <w:szCs w:val="17"/>
                    </w:rPr>
                  </w:pPr>
                  <w:r>
                    <w:rPr>
                      <w:rFonts w:ascii="Lucida Console"/>
                      <w:color w:val="333333"/>
                      <w:w w:val="105"/>
                      <w:sz w:val="17"/>
                    </w:rPr>
                    <w:t>*((*int)(b)) =</w:t>
                  </w:r>
                  <w:r>
                    <w:rPr>
                      <w:rFonts w:ascii="Lucida Console"/>
                      <w:color w:val="333333"/>
                      <w:spacing w:val="-32"/>
                      <w:w w:val="105"/>
                      <w:sz w:val="17"/>
                    </w:rPr>
                    <w:t xml:space="preserve"> </w:t>
                  </w:r>
                  <w:r>
                    <w:rPr>
                      <w:rFonts w:ascii="Lucida Console"/>
                      <w:color w:val="333333"/>
                      <w:w w:val="105"/>
                      <w:sz w:val="17"/>
                    </w:rPr>
                    <w:t>10</w:t>
                  </w:r>
                </w:p>
                <w:p>
                  <w:pPr>
                    <w:spacing w:before="50" w:line="357" w:lineRule="auto"/>
                    <w:ind w:left="225" w:right="6447" w:firstLine="0"/>
                    <w:jc w:val="left"/>
                    <w:rPr>
                      <w:rFonts w:hint="default" w:ascii="Lucida Console" w:hAnsi="Lucida Console" w:eastAsia="Lucida Console" w:cs="Lucida Console"/>
                      <w:sz w:val="17"/>
                      <w:szCs w:val="17"/>
                    </w:rPr>
                  </w:pPr>
                  <w:r>
                    <w:rPr>
                      <w:rFonts w:hint="default" w:ascii="Lucida Console" w:hAnsi="Lucida Console" w:eastAsia="Lucida Console" w:cs="Lucida Console"/>
                      <w:color w:val="333333"/>
                      <w:sz w:val="17"/>
                      <w:szCs w:val="17"/>
                    </w:rPr>
                    <w:t>//</w:t>
                  </w:r>
                  <w:r>
                    <w:rPr>
                      <w:rFonts w:hint="default" w:ascii="新宋体" w:hAnsi="新宋体" w:eastAsia="新宋体" w:cs="新宋体"/>
                      <w:color w:val="333333"/>
                      <w:sz w:val="17"/>
                      <w:szCs w:val="17"/>
                    </w:rPr>
                    <w:t>此时结果就变成了</w:t>
                  </w:r>
                  <w:r>
                    <w:rPr>
                      <w:rFonts w:hint="default" w:ascii="Lucida Console" w:hAnsi="Lucida Console" w:eastAsia="Lucida Console" w:cs="Lucida Console"/>
                      <w:color w:val="333333"/>
                      <w:sz w:val="17"/>
                      <w:szCs w:val="17"/>
                    </w:rPr>
                    <w:t>10</w:t>
                  </w:r>
                  <w:r>
                    <w:rPr>
                      <w:rFonts w:hint="default" w:ascii="新宋体" w:hAnsi="新宋体" w:eastAsia="新宋体" w:cs="新宋体"/>
                      <w:color w:val="333333"/>
                      <w:sz w:val="17"/>
                      <w:szCs w:val="17"/>
                    </w:rPr>
                    <w:t>，</w:t>
                  </w:r>
                  <w:r>
                    <w:rPr>
                      <w:rFonts w:hint="default" w:ascii="Lucida Console" w:hAnsi="Lucida Console" w:eastAsia="Lucida Console" w:cs="Lucida Console"/>
                      <w:color w:val="333333"/>
                      <w:sz w:val="17"/>
                      <w:szCs w:val="17"/>
                    </w:rPr>
                    <w:t>0</w:t>
                  </w:r>
                  <w:r>
                    <w:rPr>
                      <w:rFonts w:hint="default" w:ascii="Lucida Console" w:hAnsi="Lucida Console" w:eastAsia="Lucida Console" w:cs="Lucida Console"/>
                      <w:color w:val="333333"/>
                      <w:spacing w:val="-37"/>
                      <w:sz w:val="17"/>
                      <w:szCs w:val="17"/>
                    </w:rPr>
                    <w:t xml:space="preserve"> </w:t>
                  </w:r>
                  <w:r>
                    <w:rPr>
                      <w:rFonts w:hint="default" w:ascii="Lucida Console" w:hAnsi="Lucida Console" w:eastAsia="Lucida Console" w:cs="Lucida Console"/>
                      <w:color w:val="333333"/>
                      <w:sz w:val="17"/>
                      <w:szCs w:val="17"/>
                    </w:rPr>
                    <w:t>fmt.Println(w.b,w.c)</w:t>
                  </w:r>
                </w:p>
                <w:p>
                  <w:pPr>
                    <w:spacing w:before="16"/>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w10:wrap type="none"/>
            <w10:anchorlock/>
          </v:shape>
        </w:pict>
      </w:r>
    </w:p>
    <w:p>
      <w:pPr>
        <w:spacing w:before="5" w:line="240" w:lineRule="auto"/>
        <w:rPr>
          <w:rFonts w:hint="default" w:ascii="微软雅黑" w:hAnsi="微软雅黑" w:eastAsia="微软雅黑" w:cs="微软雅黑"/>
          <w:sz w:val="17"/>
          <w:szCs w:val="17"/>
        </w:rPr>
      </w:pPr>
    </w:p>
    <w:p>
      <w:pPr>
        <w:pStyle w:val="8"/>
        <w:numPr>
          <w:ilvl w:val="0"/>
          <w:numId w:val="5"/>
        </w:numPr>
        <w:tabs>
          <w:tab w:val="left" w:pos="560"/>
        </w:tabs>
        <w:spacing w:before="0" w:after="0" w:line="312" w:lineRule="exact"/>
        <w:ind w:left="560" w:right="217" w:hanging="215"/>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 xml:space="preserve">uintptr(unsafe.Pointer(w)) </w:t>
      </w:r>
      <w:r>
        <w:rPr>
          <w:rFonts w:hint="default" w:ascii="微软雅黑" w:hAnsi="微软雅黑" w:eastAsia="微软雅黑" w:cs="微软雅黑"/>
          <w:color w:val="333333"/>
          <w:sz w:val="19"/>
          <w:szCs w:val="19"/>
        </w:rPr>
        <w:t xml:space="preserve">获取了 </w:t>
      </w:r>
      <w:r>
        <w:rPr>
          <w:rFonts w:hint="default" w:ascii="Noto Sans" w:hAnsi="Noto Sans" w:eastAsia="Noto Sans" w:cs="Noto Sans"/>
          <w:color w:val="333333"/>
          <w:sz w:val="19"/>
          <w:szCs w:val="19"/>
        </w:rPr>
        <w:t>w</w:t>
      </w:r>
      <w:r>
        <w:rPr>
          <w:rFonts w:hint="default" w:ascii="Noto Sans" w:hAnsi="Noto Sans" w:eastAsia="Noto Sans" w:cs="Noto Sans"/>
          <w:color w:val="333333"/>
          <w:spacing w:val="40"/>
          <w:sz w:val="19"/>
          <w:szCs w:val="19"/>
        </w:rPr>
        <w:t xml:space="preserve"> </w:t>
      </w:r>
      <w:r>
        <w:rPr>
          <w:rFonts w:hint="default" w:ascii="微软雅黑" w:hAnsi="微软雅黑" w:eastAsia="微软雅黑" w:cs="微软雅黑"/>
          <w:color w:val="333333"/>
          <w:sz w:val="19"/>
          <w:szCs w:val="19"/>
        </w:rPr>
        <w:t>的指针起始值</w:t>
      </w:r>
    </w:p>
    <w:p>
      <w:pPr>
        <w:pStyle w:val="8"/>
        <w:numPr>
          <w:ilvl w:val="0"/>
          <w:numId w:val="5"/>
        </w:numPr>
        <w:tabs>
          <w:tab w:val="left" w:pos="560"/>
        </w:tabs>
        <w:spacing w:before="71" w:after="0" w:line="240" w:lineRule="auto"/>
        <w:ind w:left="560" w:right="217" w:hanging="215"/>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 xml:space="preserve">unsafe.Offsetof(w.b) </w:t>
      </w:r>
      <w:r>
        <w:rPr>
          <w:rFonts w:hint="default" w:ascii="微软雅黑" w:hAnsi="微软雅黑" w:eastAsia="微软雅黑" w:cs="微软雅黑"/>
          <w:color w:val="333333"/>
          <w:sz w:val="19"/>
          <w:szCs w:val="19"/>
        </w:rPr>
        <w:t xml:space="preserve">获取 </w:t>
      </w:r>
      <w:r>
        <w:rPr>
          <w:rFonts w:hint="default" w:ascii="Noto Sans" w:hAnsi="Noto Sans" w:eastAsia="Noto Sans" w:cs="Noto Sans"/>
          <w:color w:val="333333"/>
          <w:sz w:val="19"/>
          <w:szCs w:val="19"/>
        </w:rPr>
        <w:t xml:space="preserve">b </w:t>
      </w:r>
      <w:r>
        <w:rPr>
          <w:rFonts w:hint="default" w:ascii="Noto Sans" w:hAnsi="Noto Sans" w:eastAsia="Noto Sans" w:cs="Noto Sans"/>
          <w:color w:val="333333"/>
          <w:spacing w:val="1"/>
          <w:sz w:val="19"/>
          <w:szCs w:val="19"/>
        </w:rPr>
        <w:t xml:space="preserve"> </w:t>
      </w:r>
      <w:r>
        <w:rPr>
          <w:rFonts w:hint="default" w:ascii="微软雅黑" w:hAnsi="微软雅黑" w:eastAsia="微软雅黑" w:cs="微软雅黑"/>
          <w:color w:val="333333"/>
          <w:sz w:val="19"/>
          <w:szCs w:val="19"/>
        </w:rPr>
        <w:t>变量的偏移量</w:t>
      </w:r>
    </w:p>
    <w:p>
      <w:pPr>
        <w:pStyle w:val="4"/>
        <w:spacing w:before="124" w:line="300" w:lineRule="exact"/>
        <w:ind w:left="560" w:right="101" w:hanging="215"/>
        <w:jc w:val="left"/>
        <w:rPr>
          <w:rFonts w:hint="default" w:ascii="Noto Sans" w:hAnsi="Noto Sans" w:eastAsia="Noto Sans" w:cs="Noto Sans"/>
        </w:rPr>
      </w:pPr>
      <w:r>
        <w:rPr>
          <w:rFonts w:hint="default" w:ascii="Noto Sans" w:hAnsi="Noto Sans" w:eastAsia="Noto Sans" w:cs="Noto Sans"/>
          <w:color w:val="333333"/>
        </w:rPr>
        <w:t>3.</w:t>
      </w:r>
      <w:r>
        <w:rPr>
          <w:rFonts w:hint="default" w:ascii="Noto Sans" w:hAnsi="Noto Sans" w:eastAsia="Noto Sans" w:cs="Noto Sans"/>
          <w:color w:val="333333"/>
          <w:spacing w:val="15"/>
        </w:rPr>
        <w:t xml:space="preserve"> </w:t>
      </w:r>
      <w:r>
        <w:rPr>
          <w:color w:val="333333"/>
        </w:rPr>
        <w:t>两个相加就得到了</w:t>
      </w:r>
      <w:r>
        <w:rPr>
          <w:color w:val="333333"/>
          <w:spacing w:val="8"/>
        </w:rPr>
        <w:t xml:space="preserve"> </w:t>
      </w:r>
      <w:r>
        <w:rPr>
          <w:rFonts w:hint="default" w:ascii="Noto Sans" w:hAnsi="Noto Sans" w:eastAsia="Noto Sans" w:cs="Noto Sans"/>
          <w:color w:val="333333"/>
        </w:rPr>
        <w:t>b</w:t>
      </w:r>
      <w:r>
        <w:rPr>
          <w:rFonts w:hint="default" w:ascii="Noto Sans" w:hAnsi="Noto Sans" w:eastAsia="Noto Sans" w:cs="Noto Sans"/>
          <w:color w:val="333333"/>
          <w:spacing w:val="15"/>
        </w:rPr>
        <w:t xml:space="preserve"> </w:t>
      </w:r>
      <w:r>
        <w:rPr>
          <w:color w:val="333333"/>
        </w:rPr>
        <w:t>的地址值，将通用指针</w:t>
      </w:r>
      <w:r>
        <w:rPr>
          <w:color w:val="333333"/>
          <w:spacing w:val="8"/>
        </w:rPr>
        <w:t xml:space="preserve"> </w:t>
      </w:r>
      <w:r>
        <w:rPr>
          <w:rFonts w:hint="default" w:ascii="Noto Sans" w:hAnsi="Noto Sans" w:eastAsia="Noto Sans" w:cs="Noto Sans"/>
          <w:color w:val="333333"/>
        </w:rPr>
        <w:t>Pointer</w:t>
      </w:r>
      <w:r>
        <w:rPr>
          <w:rFonts w:hint="default" w:ascii="Noto Sans" w:hAnsi="Noto Sans" w:eastAsia="Noto Sans" w:cs="Noto Sans"/>
          <w:color w:val="333333"/>
          <w:spacing w:val="15"/>
        </w:rPr>
        <w:t xml:space="preserve"> </w:t>
      </w:r>
      <w:r>
        <w:rPr>
          <w:color w:val="333333"/>
        </w:rPr>
        <w:t>转换成具体指针</w:t>
      </w:r>
      <w:r>
        <w:rPr>
          <w:color w:val="333333"/>
          <w:spacing w:val="8"/>
        </w:rPr>
        <w:t xml:space="preserve"> </w:t>
      </w:r>
      <w:r>
        <w:rPr>
          <w:rFonts w:hint="default" w:ascii="Noto Sans" w:hAnsi="Noto Sans" w:eastAsia="Noto Sans" w:cs="Noto Sans"/>
          <w:color w:val="333333"/>
        </w:rPr>
        <w:t>((*int)(b))</w:t>
      </w:r>
      <w:r>
        <w:rPr>
          <w:color w:val="333333"/>
        </w:rPr>
        <w:t>，通过</w:t>
      </w:r>
      <w:r>
        <w:rPr>
          <w:color w:val="333333"/>
          <w:spacing w:val="8"/>
        </w:rPr>
        <w:t xml:space="preserve"> </w:t>
      </w:r>
      <w:r>
        <w:rPr>
          <w:rFonts w:hint="default" w:ascii="Noto Sans" w:hAnsi="Noto Sans" w:eastAsia="Noto Sans" w:cs="Noto Sans"/>
          <w:color w:val="333333"/>
        </w:rPr>
        <w:t>*</w:t>
      </w:r>
      <w:r>
        <w:rPr>
          <w:rFonts w:hint="default" w:ascii="Noto Sans" w:hAnsi="Noto Sans" w:eastAsia="Noto Sans" w:cs="Noto Sans"/>
          <w:color w:val="333333"/>
          <w:spacing w:val="15"/>
        </w:rPr>
        <w:t xml:space="preserve"> </w:t>
      </w:r>
      <w:r>
        <w:rPr>
          <w:color w:val="333333"/>
        </w:rPr>
        <w:t>符号取值，</w:t>
      </w:r>
      <w:r>
        <w:rPr>
          <w:color w:val="333333"/>
          <w:spacing w:val="-55"/>
        </w:rPr>
        <w:t xml:space="preserve"> </w:t>
      </w:r>
      <w:r>
        <w:rPr>
          <w:color w:val="333333"/>
        </w:rPr>
        <w:t>然后赋值。</w:t>
      </w:r>
      <w:r>
        <w:rPr>
          <w:rFonts w:hint="default" w:ascii="Calibri" w:hAnsi="Calibri" w:eastAsia="Calibri" w:cs="Calibri"/>
          <w:i/>
          <w:color w:val="333333"/>
        </w:rPr>
        <w:t>((</w:t>
      </w:r>
      <w:r>
        <w:rPr>
          <w:rFonts w:hint="default" w:ascii="Noto Sans" w:hAnsi="Noto Sans" w:eastAsia="Noto Sans" w:cs="Noto Sans"/>
          <w:color w:val="333333"/>
        </w:rPr>
        <w:t xml:space="preserve">int)(b)) </w:t>
      </w:r>
      <w:r>
        <w:rPr>
          <w:color w:val="333333"/>
        </w:rPr>
        <w:t xml:space="preserve">相当于把 </w:t>
      </w:r>
      <w:r>
        <w:rPr>
          <w:rFonts w:hint="default" w:ascii="Noto Sans" w:hAnsi="Noto Sans" w:eastAsia="Noto Sans" w:cs="Noto Sans"/>
          <w:color w:val="333333"/>
        </w:rPr>
        <w:t xml:space="preserve">(*int)(b) </w:t>
      </w:r>
      <w:r>
        <w:rPr>
          <w:color w:val="333333"/>
        </w:rPr>
        <w:t xml:space="preserve">转换成 </w:t>
      </w:r>
      <w:r>
        <w:rPr>
          <w:rFonts w:hint="default" w:ascii="Noto Sans" w:hAnsi="Noto Sans" w:eastAsia="Noto Sans" w:cs="Noto Sans"/>
          <w:color w:val="333333"/>
        </w:rPr>
        <w:t xml:space="preserve">int </w:t>
      </w:r>
      <w:r>
        <w:rPr>
          <w:color w:val="333333"/>
        </w:rPr>
        <w:t>了，最后对变量重新赋值成</w:t>
      </w:r>
      <w:r>
        <w:rPr>
          <w:color w:val="333333"/>
          <w:spacing w:val="44"/>
        </w:rPr>
        <w:t xml:space="preserve"> </w:t>
      </w:r>
      <w:r>
        <w:rPr>
          <w:rFonts w:hint="default" w:ascii="Noto Sans" w:hAnsi="Noto Sans" w:eastAsia="Noto Sans" w:cs="Noto Sans"/>
          <w:color w:val="333333"/>
        </w:rPr>
        <w:t>10</w:t>
      </w:r>
    </w:p>
    <w:p>
      <w:pPr>
        <w:pStyle w:val="3"/>
        <w:tabs>
          <w:tab w:val="left" w:pos="9049"/>
        </w:tabs>
        <w:spacing w:before="56" w:line="240" w:lineRule="auto"/>
        <w:ind w:right="217"/>
        <w:jc w:val="left"/>
        <w:rPr>
          <w:b w:val="0"/>
          <w:bCs w:val="0"/>
        </w:rPr>
      </w:pPr>
      <w:bookmarkStart w:id="51" w:name="知道golang的内存逃逸吗？什么情况下会发生内存逃逸？"/>
      <w:bookmarkEnd w:id="51"/>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知道</w:t>
      </w:r>
      <w:r>
        <w:rPr>
          <w:rFonts w:hint="default" w:ascii="Arial Black" w:hAnsi="Arial Black" w:eastAsia="Arial Black" w:cs="Arial Black"/>
          <w:b/>
          <w:bCs/>
          <w:color w:val="333333"/>
          <w:u w:val="single" w:color="EDEDED"/>
        </w:rPr>
        <w:t>golang</w:t>
      </w:r>
      <w:r>
        <w:rPr>
          <w:color w:val="333333"/>
          <w:u w:val="single" w:color="EDEDED"/>
        </w:rPr>
        <w:t>的内存逃逸吗？什么情况下会发生内存逃逸？</w:t>
      </w:r>
      <w:r>
        <w:rPr>
          <w:color w:val="333333"/>
          <w:u w:val="single" w:color="EDEDED"/>
        </w:rPr>
        <w:tab/>
      </w:r>
    </w:p>
    <w:p>
      <w:pPr>
        <w:pStyle w:val="4"/>
        <w:spacing w:before="167" w:line="316" w:lineRule="exact"/>
        <w:ind w:right="217"/>
        <w:jc w:val="left"/>
      </w:pPr>
      <w:r>
        <w:rPr>
          <w:rFonts w:hint="default" w:ascii="Noto Sans" w:hAnsi="Noto Sans" w:eastAsia="Noto Sans" w:cs="Noto Sans"/>
          <w:color w:val="333333"/>
        </w:rPr>
        <w:t>golang</w:t>
      </w:r>
      <w:r>
        <w:rPr>
          <w:color w:val="333333"/>
        </w:rPr>
        <w:t>程序变量会携带有一组校验数据，用来证明它的整个生命周期是否在运行时完全可知。如果变量</w:t>
      </w:r>
      <w:r>
        <w:rPr>
          <w:color w:val="333333"/>
          <w:spacing w:val="28"/>
        </w:rPr>
        <w:t xml:space="preserve"> </w:t>
      </w:r>
      <w:r>
        <w:rPr>
          <w:color w:val="333333"/>
          <w:w w:val="105"/>
        </w:rPr>
        <w:t>通过了这些校验，它就可以在栈上分配。否则就说它 逃逸</w:t>
      </w:r>
      <w:r>
        <w:rPr>
          <w:color w:val="333333"/>
          <w:spacing w:val="-25"/>
          <w:w w:val="105"/>
        </w:rPr>
        <w:t xml:space="preserve"> </w:t>
      </w:r>
      <w:r>
        <w:rPr>
          <w:color w:val="333333"/>
          <w:w w:val="105"/>
        </w:rPr>
        <w:t>了，必须在堆上分配</w:t>
      </w:r>
      <w:r>
        <w:rPr>
          <w:color w:val="333333"/>
          <w:w w:val="102"/>
        </w:rPr>
        <w:t xml:space="preserve"> </w:t>
      </w:r>
      <w:r>
        <w:rPr>
          <w:color w:val="333333"/>
          <w:w w:val="105"/>
        </w:rPr>
        <w:t>能引起变量逃逸到堆上的典型情况</w:t>
      </w:r>
    </w:p>
    <w:p>
      <w:pPr>
        <w:pStyle w:val="4"/>
        <w:spacing w:before="149" w:line="316" w:lineRule="exact"/>
        <w:ind w:left="560" w:right="217" w:hanging="215"/>
        <w:jc w:val="left"/>
      </w:pPr>
      <w:r>
        <w:rPr>
          <w:rFonts w:hint="default" w:ascii="Noto Sans" w:hAnsi="Noto Sans" w:eastAsia="Noto Sans" w:cs="Noto Sans"/>
          <w:color w:val="333333"/>
        </w:rPr>
        <w:t xml:space="preserve">1. </w:t>
      </w:r>
      <w:r>
        <w:rPr>
          <w:color w:val="333333"/>
        </w:rPr>
        <w:t>在方法内把局部变量指针返回 局部变量原本应该在栈中分配，在栈中回收。但是由于返回时被外部</w:t>
      </w:r>
      <w:r>
        <w:rPr>
          <w:color w:val="333333"/>
          <w:spacing w:val="-50"/>
        </w:rPr>
        <w:t xml:space="preserve"> </w:t>
      </w:r>
      <w:r>
        <w:rPr>
          <w:color w:val="333333"/>
          <w:w w:val="105"/>
        </w:rPr>
        <w:t>引用，因此其生命周期大于栈，则溢出</w:t>
      </w:r>
    </w:p>
    <w:p>
      <w:pPr>
        <w:pStyle w:val="4"/>
        <w:spacing w:before="63" w:line="325" w:lineRule="exact"/>
        <w:ind w:left="345" w:right="15"/>
        <w:jc w:val="left"/>
        <w:rPr>
          <w:rFonts w:hint="default" w:ascii="Noto Sans" w:hAnsi="Noto Sans" w:eastAsia="Noto Sans" w:cs="Noto Sans"/>
        </w:rPr>
      </w:pPr>
      <w:r>
        <w:rPr>
          <w:rFonts w:hint="default" w:ascii="Noto Sans" w:hAnsi="Noto Sans" w:eastAsia="Noto Sans" w:cs="Noto Sans"/>
          <w:color w:val="333333"/>
        </w:rPr>
        <w:t xml:space="preserve">2.  </w:t>
      </w:r>
      <w:r>
        <w:rPr>
          <w:color w:val="333333"/>
        </w:rPr>
        <w:t xml:space="preserve">发送指针或带有指针的值到 </w:t>
      </w:r>
      <w:r>
        <w:rPr>
          <w:rFonts w:hint="default" w:ascii="Noto Sans" w:hAnsi="Noto Sans" w:eastAsia="Noto Sans" w:cs="Noto Sans"/>
          <w:color w:val="333333"/>
        </w:rPr>
        <w:t xml:space="preserve">channel  </w:t>
      </w:r>
      <w:r>
        <w:rPr>
          <w:color w:val="333333"/>
        </w:rPr>
        <w:t xml:space="preserve">中。 在编译时，是没有办法知道哪个 </w:t>
      </w:r>
      <w:r>
        <w:rPr>
          <w:rFonts w:hint="default" w:ascii="Noto Sans" w:hAnsi="Noto Sans" w:eastAsia="Noto Sans" w:cs="Noto Sans"/>
          <w:color w:val="333333"/>
        </w:rPr>
        <w:t xml:space="preserve">goroutine  </w:t>
      </w:r>
      <w:r>
        <w:rPr>
          <w:color w:val="333333"/>
        </w:rPr>
        <w:t>会在</w:t>
      </w:r>
      <w:r>
        <w:rPr>
          <w:color w:val="333333"/>
          <w:spacing w:val="18"/>
        </w:rPr>
        <w:t xml:space="preserve"> </w:t>
      </w:r>
      <w:r>
        <w:rPr>
          <w:rFonts w:hint="default" w:ascii="Noto Sans" w:hAnsi="Noto Sans" w:eastAsia="Noto Sans" w:cs="Noto Sans"/>
          <w:color w:val="333333"/>
        </w:rPr>
        <w:t>channel</w:t>
      </w:r>
    </w:p>
    <w:p>
      <w:pPr>
        <w:pStyle w:val="4"/>
        <w:spacing w:line="319" w:lineRule="exact"/>
        <w:ind w:left="560" w:right="217"/>
        <w:jc w:val="left"/>
      </w:pPr>
      <w:r>
        <w:rPr>
          <w:color w:val="333333"/>
          <w:w w:val="105"/>
        </w:rPr>
        <w:t>上接收数据。所以编译器没法知道变量什么时候才会被释放</w:t>
      </w:r>
    </w:p>
    <w:p>
      <w:pPr>
        <w:pStyle w:val="4"/>
        <w:spacing w:before="102" w:line="316" w:lineRule="exact"/>
        <w:ind w:left="560" w:right="467"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43"/>
        </w:rPr>
        <w:t xml:space="preserve"> </w:t>
      </w:r>
      <w:r>
        <w:rPr>
          <w:color w:val="333333"/>
        </w:rPr>
        <w:t>在一个切片上存储指针或带指针的值。</w:t>
      </w:r>
      <w:r>
        <w:rPr>
          <w:color w:val="333333"/>
          <w:spacing w:val="36"/>
        </w:rPr>
        <w:t xml:space="preserve"> </w:t>
      </w:r>
      <w:r>
        <w:rPr>
          <w:color w:val="333333"/>
        </w:rPr>
        <w:t>一个典型的例子就是</w:t>
      </w:r>
      <w:r>
        <w:rPr>
          <w:color w:val="333333"/>
          <w:spacing w:val="36"/>
        </w:rPr>
        <w:t xml:space="preserve"> </w:t>
      </w:r>
      <w:r>
        <w:rPr>
          <w:rFonts w:hint="default" w:ascii="Noto Sans" w:hAnsi="Noto Sans" w:eastAsia="Noto Sans" w:cs="Noto Sans"/>
          <w:color w:val="333333"/>
        </w:rPr>
        <w:t>[]*string</w:t>
      </w:r>
      <w:r>
        <w:rPr>
          <w:rFonts w:hint="default" w:ascii="Noto Sans" w:hAnsi="Noto Sans" w:eastAsia="Noto Sans" w:cs="Noto Sans"/>
          <w:color w:val="333333"/>
          <w:spacing w:val="43"/>
        </w:rPr>
        <w:t xml:space="preserve"> </w:t>
      </w:r>
      <w:r>
        <w:rPr>
          <w:color w:val="333333"/>
        </w:rPr>
        <w:t>。这会导致切片的内容逃</w:t>
      </w:r>
      <w:r>
        <w:rPr>
          <w:color w:val="333333"/>
          <w:spacing w:val="-53"/>
        </w:rPr>
        <w:t xml:space="preserve"> </w:t>
      </w:r>
      <w:r>
        <w:rPr>
          <w:color w:val="333333"/>
        </w:rPr>
        <w:t>逸。尽管其后面的数组可能是在栈上分配的，但其引用的值一定是在堆上</w:t>
      </w:r>
    </w:p>
    <w:p>
      <w:pPr>
        <w:pStyle w:val="4"/>
        <w:spacing w:before="89" w:line="316" w:lineRule="exact"/>
        <w:ind w:left="560" w:right="272" w:hanging="215"/>
        <w:jc w:val="left"/>
      </w:pPr>
      <w:r>
        <w:rPr>
          <w:rFonts w:hint="default" w:ascii="Noto Sans" w:hAnsi="Noto Sans" w:eastAsia="Noto Sans" w:cs="Noto Sans"/>
          <w:color w:val="333333"/>
        </w:rPr>
        <w:t>4.</w:t>
      </w:r>
      <w:r>
        <w:rPr>
          <w:rFonts w:hint="default" w:ascii="Noto Sans" w:hAnsi="Noto Sans" w:eastAsia="Noto Sans" w:cs="Noto Sans"/>
          <w:color w:val="333333"/>
          <w:spacing w:val="22"/>
        </w:rPr>
        <w:t xml:space="preserve"> </w:t>
      </w:r>
      <w:r>
        <w:rPr>
          <w:rFonts w:hint="default" w:ascii="Noto Sans" w:hAnsi="Noto Sans" w:eastAsia="Noto Sans" w:cs="Noto Sans"/>
          <w:color w:val="333333"/>
        </w:rPr>
        <w:t>slice</w:t>
      </w:r>
      <w:r>
        <w:rPr>
          <w:rFonts w:hint="default" w:ascii="Noto Sans" w:hAnsi="Noto Sans" w:eastAsia="Noto Sans" w:cs="Noto Sans"/>
          <w:color w:val="333333"/>
          <w:spacing w:val="22"/>
        </w:rPr>
        <w:t xml:space="preserve"> </w:t>
      </w:r>
      <w:r>
        <w:rPr>
          <w:color w:val="333333"/>
        </w:rPr>
        <w:t>的背后数组被重新分配了，因为</w:t>
      </w:r>
      <w:r>
        <w:rPr>
          <w:color w:val="333333"/>
          <w:spacing w:val="15"/>
        </w:rPr>
        <w:t xml:space="preserve"> </w:t>
      </w:r>
      <w:r>
        <w:rPr>
          <w:rFonts w:hint="default" w:ascii="Noto Sans" w:hAnsi="Noto Sans" w:eastAsia="Noto Sans" w:cs="Noto Sans"/>
          <w:color w:val="333333"/>
        </w:rPr>
        <w:t>append</w:t>
      </w:r>
      <w:r>
        <w:rPr>
          <w:rFonts w:hint="default" w:ascii="Noto Sans" w:hAnsi="Noto Sans" w:eastAsia="Noto Sans" w:cs="Noto Sans"/>
          <w:color w:val="333333"/>
          <w:spacing w:val="22"/>
        </w:rPr>
        <w:t xml:space="preserve"> </w:t>
      </w:r>
      <w:r>
        <w:rPr>
          <w:color w:val="333333"/>
        </w:rPr>
        <w:t>时可能会超出其容量</w:t>
      </w:r>
      <w:r>
        <w:rPr>
          <w:rFonts w:hint="default" w:ascii="Noto Sans" w:hAnsi="Noto Sans" w:eastAsia="Noto Sans" w:cs="Noto Sans"/>
          <w:color w:val="333333"/>
        </w:rPr>
        <w:t>(</w:t>
      </w:r>
      <w:r>
        <w:rPr>
          <w:rFonts w:hint="default" w:ascii="Noto Sans" w:hAnsi="Noto Sans" w:eastAsia="Noto Sans" w:cs="Noto Sans"/>
          <w:color w:val="333333"/>
          <w:spacing w:val="22"/>
        </w:rPr>
        <w:t xml:space="preserve"> </w:t>
      </w:r>
      <w:r>
        <w:rPr>
          <w:rFonts w:hint="default" w:ascii="Noto Sans" w:hAnsi="Noto Sans" w:eastAsia="Noto Sans" w:cs="Noto Sans"/>
          <w:color w:val="333333"/>
        </w:rPr>
        <w:t>cap</w:t>
      </w:r>
      <w:r>
        <w:rPr>
          <w:rFonts w:hint="default" w:ascii="Noto Sans" w:hAnsi="Noto Sans" w:eastAsia="Noto Sans" w:cs="Noto Sans"/>
          <w:color w:val="333333"/>
          <w:spacing w:val="22"/>
        </w:rPr>
        <w:t xml:space="preserve"> </w:t>
      </w:r>
      <w:r>
        <w:rPr>
          <w:rFonts w:hint="default" w:ascii="Noto Sans" w:hAnsi="Noto Sans" w:eastAsia="Noto Sans" w:cs="Noto Sans"/>
          <w:color w:val="333333"/>
        </w:rPr>
        <w:t>)</w:t>
      </w:r>
      <w:r>
        <w:rPr>
          <w:color w:val="333333"/>
        </w:rPr>
        <w:t>。</w:t>
      </w:r>
      <w:r>
        <w:rPr>
          <w:color w:val="333333"/>
          <w:spacing w:val="15"/>
        </w:rPr>
        <w:t xml:space="preserve"> </w:t>
      </w:r>
      <w:r>
        <w:rPr>
          <w:rFonts w:hint="default" w:ascii="Noto Sans" w:hAnsi="Noto Sans" w:eastAsia="Noto Sans" w:cs="Noto Sans"/>
          <w:color w:val="333333"/>
        </w:rPr>
        <w:t>slice</w:t>
      </w:r>
      <w:r>
        <w:rPr>
          <w:rFonts w:hint="default" w:ascii="Noto Sans" w:hAnsi="Noto Sans" w:eastAsia="Noto Sans" w:cs="Noto Sans"/>
          <w:color w:val="333333"/>
          <w:spacing w:val="22"/>
        </w:rPr>
        <w:t xml:space="preserve"> </w:t>
      </w:r>
      <w:r>
        <w:rPr>
          <w:color w:val="333333"/>
        </w:rPr>
        <w:t>初始化的地方在</w:t>
      </w:r>
      <w:r>
        <w:rPr>
          <w:color w:val="333333"/>
          <w:spacing w:val="-54"/>
        </w:rPr>
        <w:t xml:space="preserve"> </w:t>
      </w:r>
      <w:r>
        <w:rPr>
          <w:color w:val="333333"/>
        </w:rPr>
        <w:t>编译时是可以知道的，它最开始会在栈上分配。如果切片背后的存储要基于运行时的数据进行扩</w:t>
      </w:r>
      <w:r>
        <w:rPr>
          <w:color w:val="333333"/>
          <w:w w:val="102"/>
        </w:rPr>
        <w:t xml:space="preserve"> </w:t>
      </w:r>
      <w:r>
        <w:rPr>
          <w:color w:val="333333"/>
        </w:rPr>
        <w:t>充，就会在堆上分配</w:t>
      </w:r>
    </w:p>
    <w:p>
      <w:pPr>
        <w:pStyle w:val="4"/>
        <w:spacing w:before="89" w:line="316" w:lineRule="exact"/>
        <w:ind w:left="560" w:right="200" w:hanging="215"/>
        <w:jc w:val="both"/>
      </w:pPr>
      <w:r>
        <w:rPr>
          <w:rFonts w:hint="default" w:ascii="Noto Sans" w:hAnsi="Noto Sans" w:eastAsia="Noto Sans" w:cs="Noto Sans"/>
          <w:color w:val="333333"/>
        </w:rPr>
        <w:t>5.</w:t>
      </w:r>
      <w:r>
        <w:rPr>
          <w:rFonts w:hint="default" w:ascii="Noto Sans" w:hAnsi="Noto Sans" w:eastAsia="Noto Sans" w:cs="Noto Sans"/>
          <w:color w:val="333333"/>
          <w:spacing w:val="25"/>
        </w:rPr>
        <w:t xml:space="preserve"> </w:t>
      </w:r>
      <w:r>
        <w:rPr>
          <w:color w:val="333333"/>
        </w:rPr>
        <w:t>在</w:t>
      </w:r>
      <w:r>
        <w:rPr>
          <w:color w:val="333333"/>
          <w:spacing w:val="18"/>
        </w:rPr>
        <w:t xml:space="preserve"> </w:t>
      </w:r>
      <w:r>
        <w:rPr>
          <w:rFonts w:hint="default" w:ascii="Noto Sans" w:hAnsi="Noto Sans" w:eastAsia="Noto Sans" w:cs="Noto Sans"/>
          <w:color w:val="333333"/>
        </w:rPr>
        <w:t>interface</w:t>
      </w:r>
      <w:r>
        <w:rPr>
          <w:rFonts w:hint="default" w:ascii="Noto Sans" w:hAnsi="Noto Sans" w:eastAsia="Noto Sans" w:cs="Noto Sans"/>
          <w:color w:val="333333"/>
          <w:spacing w:val="25"/>
        </w:rPr>
        <w:t xml:space="preserve"> </w:t>
      </w:r>
      <w:r>
        <w:rPr>
          <w:color w:val="333333"/>
        </w:rPr>
        <w:t>类型上调用方法。</w:t>
      </w:r>
      <w:r>
        <w:rPr>
          <w:color w:val="333333"/>
          <w:spacing w:val="18"/>
        </w:rPr>
        <w:t xml:space="preserve"> </w:t>
      </w:r>
      <w:r>
        <w:rPr>
          <w:color w:val="333333"/>
        </w:rPr>
        <w:t>在</w:t>
      </w:r>
      <w:r>
        <w:rPr>
          <w:color w:val="333333"/>
          <w:spacing w:val="18"/>
        </w:rPr>
        <w:t xml:space="preserve"> </w:t>
      </w:r>
      <w:r>
        <w:rPr>
          <w:rFonts w:hint="default" w:ascii="Noto Sans" w:hAnsi="Noto Sans" w:eastAsia="Noto Sans" w:cs="Noto Sans"/>
          <w:color w:val="333333"/>
        </w:rPr>
        <w:t>interface</w:t>
      </w:r>
      <w:r>
        <w:rPr>
          <w:rFonts w:hint="default" w:ascii="Noto Sans" w:hAnsi="Noto Sans" w:eastAsia="Noto Sans" w:cs="Noto Sans"/>
          <w:color w:val="333333"/>
          <w:spacing w:val="25"/>
        </w:rPr>
        <w:t xml:space="preserve"> </w:t>
      </w:r>
      <w:r>
        <w:rPr>
          <w:color w:val="333333"/>
        </w:rPr>
        <w:t>类型上调用方法都是动态调度的</w:t>
      </w:r>
      <w:r>
        <w:rPr>
          <w:color w:val="333333"/>
          <w:spacing w:val="18"/>
        </w:rPr>
        <w:t xml:space="preserve"> </w:t>
      </w:r>
      <w:r>
        <w:rPr>
          <w:rFonts w:hint="default" w:ascii="Noto Sans" w:hAnsi="Noto Sans" w:eastAsia="Noto Sans" w:cs="Noto Sans"/>
          <w:color w:val="333333"/>
        </w:rPr>
        <w:t>——</w:t>
      </w:r>
      <w:r>
        <w:rPr>
          <w:rFonts w:hint="default" w:ascii="Noto Sans" w:hAnsi="Noto Sans" w:eastAsia="Noto Sans" w:cs="Noto Sans"/>
          <w:color w:val="333333"/>
          <w:spacing w:val="25"/>
        </w:rPr>
        <w:t xml:space="preserve"> </w:t>
      </w:r>
      <w:r>
        <w:rPr>
          <w:color w:val="333333"/>
        </w:rPr>
        <w:t>方法的真正实现</w:t>
      </w:r>
      <w:r>
        <w:rPr>
          <w:color w:val="333333"/>
          <w:spacing w:val="-53"/>
        </w:rPr>
        <w:t xml:space="preserve"> </w:t>
      </w:r>
      <w:r>
        <w:rPr>
          <w:color w:val="333333"/>
        </w:rPr>
        <w:t xml:space="preserve">只能在运行时知道。想像一个 </w:t>
      </w:r>
      <w:r>
        <w:rPr>
          <w:rFonts w:hint="default" w:ascii="Noto Sans" w:hAnsi="Noto Sans" w:eastAsia="Noto Sans" w:cs="Noto Sans"/>
          <w:color w:val="333333"/>
        </w:rPr>
        <w:t xml:space="preserve">io.Reader </w:t>
      </w:r>
      <w:r>
        <w:rPr>
          <w:color w:val="333333"/>
        </w:rPr>
        <w:t xml:space="preserve">类型的变量 </w:t>
      </w:r>
      <w:r>
        <w:rPr>
          <w:rFonts w:hint="default" w:ascii="Noto Sans" w:hAnsi="Noto Sans" w:eastAsia="Noto Sans" w:cs="Noto Sans"/>
          <w:color w:val="333333"/>
        </w:rPr>
        <w:t xml:space="preserve">r , </w:t>
      </w:r>
      <w:r>
        <w:rPr>
          <w:color w:val="333333"/>
        </w:rPr>
        <w:t xml:space="preserve">调用 </w:t>
      </w:r>
      <w:r>
        <w:rPr>
          <w:rFonts w:hint="default" w:ascii="Noto Sans" w:hAnsi="Noto Sans" w:eastAsia="Noto Sans" w:cs="Noto Sans"/>
          <w:color w:val="333333"/>
        </w:rPr>
        <w:t xml:space="preserve">r.Read(b) </w:t>
      </w:r>
      <w:r>
        <w:rPr>
          <w:color w:val="333333"/>
        </w:rPr>
        <w:t xml:space="preserve">会使得 </w:t>
      </w:r>
      <w:r>
        <w:rPr>
          <w:rFonts w:hint="default" w:ascii="Noto Sans" w:hAnsi="Noto Sans" w:eastAsia="Noto Sans" w:cs="Noto Sans"/>
          <w:color w:val="333333"/>
        </w:rPr>
        <w:t xml:space="preserve">r </w:t>
      </w:r>
      <w:r>
        <w:rPr>
          <w:color w:val="333333"/>
        </w:rPr>
        <w:t>的值和切片</w:t>
      </w:r>
      <w:r>
        <w:rPr>
          <w:rFonts w:hint="default" w:ascii="Noto Sans" w:hAnsi="Noto Sans" w:eastAsia="Noto Sans" w:cs="Noto Sans"/>
          <w:color w:val="333333"/>
        </w:rPr>
        <w:t>b</w:t>
      </w:r>
      <w:r>
        <w:rPr>
          <w:rFonts w:hint="default" w:ascii="Noto Sans" w:hAnsi="Noto Sans" w:eastAsia="Noto Sans" w:cs="Noto Sans"/>
          <w:color w:val="333333"/>
          <w:spacing w:val="40"/>
        </w:rPr>
        <w:t xml:space="preserve"> </w:t>
      </w:r>
      <w:r>
        <w:rPr>
          <w:color w:val="333333"/>
        </w:rPr>
        <w:t>的背</w:t>
      </w:r>
      <w:r>
        <w:rPr>
          <w:color w:val="333333"/>
          <w:w w:val="102"/>
        </w:rPr>
        <w:t xml:space="preserve"> </w:t>
      </w:r>
      <w:r>
        <w:rPr>
          <w:color w:val="333333"/>
        </w:rPr>
        <w:t>后存储都逃逸掉，所以会在堆上分配</w:t>
      </w:r>
    </w:p>
    <w:p>
      <w:pPr>
        <w:pStyle w:val="4"/>
        <w:spacing w:before="123" w:line="240" w:lineRule="auto"/>
        <w:ind w:right="217"/>
        <w:jc w:val="left"/>
      </w:pPr>
      <w:r>
        <w:rPr>
          <w:color w:val="333333"/>
          <w:w w:val="105"/>
        </w:rPr>
        <w:t>代码示例：</w:t>
      </w:r>
    </w:p>
    <w:p>
      <w:pPr>
        <w:spacing w:before="3" w:line="240" w:lineRule="auto"/>
        <w:rPr>
          <w:rFonts w:hint="default" w:ascii="微软雅黑" w:hAnsi="微软雅黑" w:eastAsia="微软雅黑" w:cs="微软雅黑"/>
          <w:sz w:val="23"/>
          <w:szCs w:val="23"/>
        </w:rPr>
      </w:pPr>
    </w:p>
    <w:p>
      <w:pPr>
        <w:spacing w:line="1185" w:lineRule="exact"/>
        <w:ind w:left="185" w:right="0" w:firstLine="0"/>
        <w:rPr>
          <w:rFonts w:hint="default" w:ascii="微软雅黑" w:hAnsi="微软雅黑" w:eastAsia="微软雅黑" w:cs="微软雅黑"/>
          <w:sz w:val="20"/>
          <w:szCs w:val="20"/>
        </w:rPr>
      </w:pPr>
      <w:r>
        <w:rPr>
          <w:rFonts w:hint="default" w:ascii="微软雅黑" w:hAnsi="微软雅黑" w:eastAsia="微软雅黑" w:cs="微软雅黑"/>
          <w:position w:val="-23"/>
          <w:sz w:val="20"/>
          <w:szCs w:val="20"/>
        </w:rPr>
        <w:pict>
          <v:shape id="_x0000_s1425" o:spid="_x0000_s1425" o:spt="202" type="#_x0000_t202" style="height:59.25pt;width:439.5pt;" fillcolor="#F7F7F7" filled="t" stroked="f" coordsize="21600,21600">
            <v:path/>
            <v:fill on="t" focussize="0,0"/>
            <v:stroke on="f" joinstyle="miter"/>
            <v:imagedata o:title=""/>
            <o:lock v:ext="edit"/>
            <v:textbox inset="0mm,0mm,0mm,0mm">
              <w:txbxContent>
                <w:p>
                  <w:pPr>
                    <w:spacing w:before="46" w:line="391" w:lineRule="auto"/>
                    <w:ind w:left="120" w:right="7081" w:firstLine="0"/>
                    <w:jc w:val="left"/>
                    <w:rPr>
                      <w:rFonts w:hint="default" w:ascii="Lucida Console" w:hAnsi="Lucida Console" w:eastAsia="Lucida Console" w:cs="Lucida Console"/>
                      <w:sz w:val="17"/>
                      <w:szCs w:val="17"/>
                    </w:rPr>
                  </w:pPr>
                  <w:r>
                    <w:rPr>
                      <w:rFonts w:ascii="Lucida Console"/>
                      <w:color w:val="333333"/>
                      <w:w w:val="105"/>
                      <w:sz w:val="17"/>
                    </w:rPr>
                    <w:t>package</w:t>
                  </w:r>
                  <w:r>
                    <w:rPr>
                      <w:rFonts w:ascii="Lucida Console"/>
                      <w:color w:val="333333"/>
                      <w:spacing w:val="-8"/>
                      <w:w w:val="105"/>
                      <w:sz w:val="17"/>
                    </w:rPr>
                    <w:t xml:space="preserve"> </w:t>
                  </w:r>
                  <w:r>
                    <w:rPr>
                      <w:rFonts w:ascii="Lucida Console"/>
                      <w:color w:val="333333"/>
                      <w:w w:val="105"/>
                      <w:sz w:val="17"/>
                    </w:rPr>
                    <w:t>main</w:t>
                  </w:r>
                  <w:r>
                    <w:rPr>
                      <w:rFonts w:ascii="Lucida Console"/>
                      <w:color w:val="333333"/>
                      <w:w w:val="103"/>
                      <w:sz w:val="17"/>
                    </w:rPr>
                    <w:t xml:space="preserve"> </w:t>
                  </w:r>
                  <w:r>
                    <w:rPr>
                      <w:rFonts w:ascii="Lucida Console"/>
                      <w:color w:val="333333"/>
                      <w:w w:val="105"/>
                      <w:sz w:val="17"/>
                    </w:rPr>
                    <w:t>import</w:t>
                  </w:r>
                  <w:r>
                    <w:rPr>
                      <w:rFonts w:ascii="Lucida Console"/>
                      <w:color w:val="333333"/>
                      <w:spacing w:val="-8"/>
                      <w:w w:val="105"/>
                      <w:sz w:val="17"/>
                    </w:rPr>
                    <w:t xml:space="preserve"> </w:t>
                  </w:r>
                  <w:r>
                    <w:rPr>
                      <w:rFonts w:ascii="Lucida Console"/>
                      <w:color w:val="333333"/>
                      <w:w w:val="105"/>
                      <w:sz w:val="17"/>
                    </w:rPr>
                    <w:t>"fmt"</w:t>
                  </w:r>
                  <w:r>
                    <w:rPr>
                      <w:rFonts w:ascii="Lucida Console"/>
                      <w:color w:val="333333"/>
                      <w:w w:val="103"/>
                      <w:sz w:val="17"/>
                    </w:rPr>
                    <w:t xml:space="preserve"> </w:t>
                  </w:r>
                  <w:r>
                    <w:rPr>
                      <w:rFonts w:ascii="Lucida Console"/>
                      <w:color w:val="333333"/>
                      <w:w w:val="105"/>
                      <w:sz w:val="17"/>
                    </w:rPr>
                    <w:t>type A struct</w:t>
                  </w:r>
                  <w:r>
                    <w:rPr>
                      <w:rFonts w:ascii="Lucida Console"/>
                      <w:color w:val="333333"/>
                      <w:spacing w:val="-29"/>
                      <w:w w:val="105"/>
                      <w:sz w:val="17"/>
                    </w:rPr>
                    <w:t xml:space="preserve"> </w:t>
                  </w:r>
                  <w:r>
                    <w:rPr>
                      <w:rFonts w:ascii="Lucida Console"/>
                      <w:color w:val="333333"/>
                      <w:w w:val="105"/>
                      <w:sz w:val="17"/>
                    </w:rPr>
                    <w:t>{</w:t>
                  </w:r>
                </w:p>
                <w:p>
                  <w:pPr>
                    <w:spacing w:before="8"/>
                    <w:ind w:left="225" w:right="0" w:firstLine="0"/>
                    <w:jc w:val="left"/>
                    <w:rPr>
                      <w:rFonts w:hint="default" w:ascii="Lucida Console" w:hAnsi="Lucida Console" w:eastAsia="Lucida Console" w:cs="Lucida Console"/>
                      <w:sz w:val="17"/>
                      <w:szCs w:val="17"/>
                    </w:rPr>
                  </w:pPr>
                  <w:r>
                    <w:rPr>
                      <w:rFonts w:ascii="Lucida Console"/>
                      <w:color w:val="333333"/>
                      <w:w w:val="105"/>
                      <w:sz w:val="17"/>
                    </w:rPr>
                    <w:t>s</w:t>
                  </w:r>
                  <w:r>
                    <w:rPr>
                      <w:rFonts w:ascii="Lucida Console"/>
                      <w:color w:val="333333"/>
                      <w:spacing w:val="-15"/>
                      <w:w w:val="105"/>
                      <w:sz w:val="17"/>
                    </w:rPr>
                    <w:t xml:space="preserve"> </w:t>
                  </w:r>
                  <w:r>
                    <w:rPr>
                      <w:rFonts w:ascii="Lucida Console"/>
                      <w:color w:val="333333"/>
                      <w:w w:val="105"/>
                      <w:sz w:val="17"/>
                    </w:rPr>
                    <w:t>string</w:t>
                  </w:r>
                </w:p>
              </w:txbxContent>
            </v:textbox>
            <w10:wrap type="none"/>
            <w10:anchorlock/>
          </v:shape>
        </w:pict>
      </w:r>
    </w:p>
    <w:p>
      <w:pPr>
        <w:spacing w:after="0" w:line="1185" w:lineRule="exact"/>
        <w:rPr>
          <w:rFonts w:hint="default" w:ascii="微软雅黑" w:hAnsi="微软雅黑" w:eastAsia="微软雅黑" w:cs="微软雅黑"/>
          <w:sz w:val="20"/>
          <w:szCs w:val="20"/>
        </w:rPr>
        <w:sectPr>
          <w:pgSz w:w="11900" w:h="16840"/>
          <w:pgMar w:top="460" w:right="1360" w:bottom="280" w:left="1380" w:header="720" w:footer="720" w:gutter="0"/>
          <w:cols w:space="720" w:num="1"/>
        </w:sectPr>
      </w:pPr>
    </w:p>
    <w:p>
      <w:pPr>
        <w:spacing w:before="13" w:line="240" w:lineRule="auto"/>
        <w:rPr>
          <w:rFonts w:hint="default" w:ascii="微软雅黑" w:hAnsi="微软雅黑" w:eastAsia="微软雅黑" w:cs="微软雅黑"/>
          <w:sz w:val="4"/>
          <w:szCs w:val="4"/>
        </w:rPr>
      </w:pPr>
    </w:p>
    <w:p>
      <w:pPr>
        <w:spacing w:line="3645" w:lineRule="exact"/>
        <w:ind w:left="185" w:right="0" w:firstLine="0"/>
        <w:rPr>
          <w:rFonts w:hint="default" w:ascii="微软雅黑" w:hAnsi="微软雅黑" w:eastAsia="微软雅黑" w:cs="微软雅黑"/>
          <w:sz w:val="20"/>
          <w:szCs w:val="20"/>
        </w:rPr>
      </w:pPr>
      <w:r>
        <w:rPr>
          <w:rFonts w:hint="default" w:ascii="微软雅黑" w:hAnsi="微软雅黑" w:eastAsia="微软雅黑" w:cs="微软雅黑"/>
          <w:position w:val="-72"/>
          <w:sz w:val="20"/>
          <w:szCs w:val="20"/>
        </w:rPr>
        <w:pict>
          <v:shape id="_x0000_s1426" o:spid="_x0000_s1426" o:spt="202" type="#_x0000_t202" style="height:182.25pt;width:439.5pt;" fillcolor="#F7F7F7" filled="t" stroked="f" coordsize="21600,21600">
            <v:path/>
            <v:fill on="t" focussize="0,0"/>
            <v:stroke on="f" joinstyle="miter"/>
            <v:imagedata o:title=""/>
            <o:lock v:ext="edit"/>
            <v:textbox inset="0mm,0mm,0mm,0mm">
              <w:txbxContent>
                <w:p>
                  <w:pPr>
                    <w:spacing w:before="46"/>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50"/>
                    <w:ind w:left="120"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w w:val="105"/>
                      <w:sz w:val="17"/>
                      <w:szCs w:val="17"/>
                    </w:rPr>
                    <w:t xml:space="preserve">// </w:t>
                  </w:r>
                  <w:r>
                    <w:rPr>
                      <w:rFonts w:hint="default" w:ascii="新宋体" w:hAnsi="新宋体" w:eastAsia="新宋体" w:cs="新宋体"/>
                      <w:color w:val="333333"/>
                      <w:w w:val="105"/>
                      <w:sz w:val="17"/>
                      <w:szCs w:val="17"/>
                    </w:rPr>
                    <w:t xml:space="preserve">这是上面提到的 </w:t>
                  </w:r>
                  <w:r>
                    <w:rPr>
                      <w:rFonts w:hint="default" w:ascii="Lucida Console" w:hAnsi="Lucida Console" w:eastAsia="Lucida Console" w:cs="Lucida Console"/>
                      <w:color w:val="333333"/>
                      <w:w w:val="105"/>
                      <w:sz w:val="17"/>
                      <w:szCs w:val="17"/>
                    </w:rPr>
                    <w:t>"</w:t>
                  </w:r>
                  <w:r>
                    <w:rPr>
                      <w:rFonts w:hint="default" w:ascii="新宋体" w:hAnsi="新宋体" w:eastAsia="新宋体" w:cs="新宋体"/>
                      <w:color w:val="333333"/>
                      <w:w w:val="105"/>
                      <w:sz w:val="17"/>
                      <w:szCs w:val="17"/>
                    </w:rPr>
                    <w:t>在方法内把局部变量指针返回</w:t>
                  </w:r>
                  <w:r>
                    <w:rPr>
                      <w:rFonts w:hint="default" w:ascii="Lucida Console" w:hAnsi="Lucida Console" w:eastAsia="Lucida Console" w:cs="Lucida Console"/>
                      <w:color w:val="333333"/>
                      <w:w w:val="105"/>
                      <w:sz w:val="17"/>
                      <w:szCs w:val="17"/>
                    </w:rPr>
                    <w:t>"</w:t>
                  </w:r>
                  <w:r>
                    <w:rPr>
                      <w:rFonts w:hint="default" w:ascii="Lucida Console" w:hAnsi="Lucida Console" w:eastAsia="Lucida Console" w:cs="Lucida Console"/>
                      <w:color w:val="333333"/>
                      <w:spacing w:val="-65"/>
                      <w:w w:val="105"/>
                      <w:sz w:val="17"/>
                      <w:szCs w:val="17"/>
                    </w:rPr>
                    <w:t xml:space="preserve"> </w:t>
                  </w:r>
                  <w:r>
                    <w:rPr>
                      <w:rFonts w:hint="default" w:ascii="新宋体" w:hAnsi="新宋体" w:eastAsia="新宋体" w:cs="新宋体"/>
                      <w:color w:val="333333"/>
                      <w:w w:val="105"/>
                      <w:sz w:val="17"/>
                      <w:szCs w:val="17"/>
                    </w:rPr>
                    <w:t>的情况</w:t>
                  </w:r>
                </w:p>
                <w:p>
                  <w:pPr>
                    <w:spacing w:before="100" w:line="403" w:lineRule="auto"/>
                    <w:ind w:left="225" w:right="6235" w:hanging="106"/>
                    <w:jc w:val="left"/>
                    <w:rPr>
                      <w:rFonts w:hint="default" w:ascii="Lucida Console" w:hAnsi="Lucida Console" w:eastAsia="Lucida Console" w:cs="Lucida Console"/>
                      <w:sz w:val="17"/>
                      <w:szCs w:val="17"/>
                    </w:rPr>
                  </w:pPr>
                  <w:r>
                    <w:rPr>
                      <w:rFonts w:ascii="Lucida Console"/>
                      <w:color w:val="333333"/>
                      <w:w w:val="105"/>
                      <w:sz w:val="17"/>
                    </w:rPr>
                    <w:t>func foo(s string) *A</w:t>
                  </w:r>
                  <w:r>
                    <w:rPr>
                      <w:rFonts w:ascii="Lucida Console"/>
                      <w:color w:val="333333"/>
                      <w:spacing w:val="-43"/>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a :=</w:t>
                  </w:r>
                  <w:r>
                    <w:rPr>
                      <w:rFonts w:ascii="Lucida Console"/>
                      <w:color w:val="333333"/>
                      <w:spacing w:val="-21"/>
                      <w:w w:val="105"/>
                      <w:sz w:val="17"/>
                    </w:rPr>
                    <w:t xml:space="preserve"> </w:t>
                  </w:r>
                  <w:r>
                    <w:rPr>
                      <w:rFonts w:ascii="Lucida Console"/>
                      <w:color w:val="333333"/>
                      <w:w w:val="105"/>
                      <w:sz w:val="17"/>
                    </w:rPr>
                    <w:t>new(A)</w:t>
                  </w:r>
                </w:p>
                <w:p>
                  <w:pPr>
                    <w:spacing w:before="0" w:line="169" w:lineRule="exact"/>
                    <w:ind w:left="225" w:right="0" w:firstLine="0"/>
                    <w:jc w:val="left"/>
                    <w:rPr>
                      <w:rFonts w:hint="default" w:ascii="Lucida Console" w:hAnsi="Lucida Console" w:eastAsia="Lucida Console" w:cs="Lucida Console"/>
                      <w:sz w:val="17"/>
                      <w:szCs w:val="17"/>
                    </w:rPr>
                  </w:pPr>
                  <w:r>
                    <w:rPr>
                      <w:rFonts w:ascii="Lucida Console"/>
                      <w:color w:val="333333"/>
                      <w:w w:val="105"/>
                      <w:sz w:val="17"/>
                    </w:rPr>
                    <w:t>a.s =</w:t>
                  </w:r>
                  <w:r>
                    <w:rPr>
                      <w:rFonts w:ascii="Lucida Console"/>
                      <w:color w:val="333333"/>
                      <w:spacing w:val="-14"/>
                      <w:w w:val="105"/>
                      <w:sz w:val="17"/>
                    </w:rPr>
                    <w:t xml:space="preserve"> </w:t>
                  </w:r>
                  <w:r>
                    <w:rPr>
                      <w:rFonts w:ascii="Lucida Console"/>
                      <w:color w:val="333333"/>
                      <w:w w:val="105"/>
                      <w:sz w:val="17"/>
                    </w:rPr>
                    <w:t>s</w:t>
                  </w:r>
                </w:p>
                <w:p>
                  <w:pPr>
                    <w:spacing w:before="50"/>
                    <w:ind w:left="225"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w w:val="105"/>
                      <w:sz w:val="17"/>
                      <w:szCs w:val="17"/>
                    </w:rPr>
                    <w:t>return</w:t>
                  </w:r>
                  <w:r>
                    <w:rPr>
                      <w:rFonts w:hint="default" w:ascii="Lucida Console" w:hAnsi="Lucida Console" w:eastAsia="Lucida Console" w:cs="Lucida Console"/>
                      <w:color w:val="333333"/>
                      <w:spacing w:val="-57"/>
                      <w:w w:val="105"/>
                      <w:sz w:val="17"/>
                      <w:szCs w:val="17"/>
                    </w:rPr>
                    <w:t xml:space="preserve"> </w:t>
                  </w:r>
                  <w:r>
                    <w:rPr>
                      <w:rFonts w:hint="default" w:ascii="Lucida Console" w:hAnsi="Lucida Console" w:eastAsia="Lucida Console" w:cs="Lucida Console"/>
                      <w:color w:val="333333"/>
                      <w:w w:val="105"/>
                      <w:sz w:val="17"/>
                      <w:szCs w:val="17"/>
                    </w:rPr>
                    <w:t>a</w:t>
                  </w:r>
                  <w:r>
                    <w:rPr>
                      <w:rFonts w:hint="default" w:ascii="Lucida Console" w:hAnsi="Lucida Console" w:eastAsia="Lucida Console" w:cs="Lucida Console"/>
                      <w:color w:val="333333"/>
                      <w:spacing w:val="-57"/>
                      <w:w w:val="105"/>
                      <w:sz w:val="17"/>
                      <w:szCs w:val="17"/>
                    </w:rPr>
                    <w:t xml:space="preserve"> </w:t>
                  </w:r>
                  <w:r>
                    <w:rPr>
                      <w:rFonts w:hint="default" w:ascii="Lucida Console" w:hAnsi="Lucida Console" w:eastAsia="Lucida Console" w:cs="Lucida Console"/>
                      <w:color w:val="333333"/>
                      <w:w w:val="105"/>
                      <w:sz w:val="17"/>
                      <w:szCs w:val="17"/>
                    </w:rPr>
                    <w:t>//</w:t>
                  </w:r>
                  <w:r>
                    <w:rPr>
                      <w:rFonts w:hint="default" w:ascii="新宋体" w:hAnsi="新宋体" w:eastAsia="新宋体" w:cs="新宋体"/>
                      <w:color w:val="333333"/>
                      <w:w w:val="105"/>
                      <w:sz w:val="17"/>
                      <w:szCs w:val="17"/>
                    </w:rPr>
                    <w:t>返回局部变量</w:t>
                  </w:r>
                  <w:r>
                    <w:rPr>
                      <w:rFonts w:hint="default" w:ascii="Lucida Console" w:hAnsi="Lucida Console" w:eastAsia="Lucida Console" w:cs="Lucida Console"/>
                      <w:color w:val="333333"/>
                      <w:w w:val="105"/>
                      <w:sz w:val="17"/>
                      <w:szCs w:val="17"/>
                    </w:rPr>
                    <w:t>a,</w:t>
                  </w:r>
                  <w:r>
                    <w:rPr>
                      <w:rFonts w:hint="default" w:ascii="新宋体" w:hAnsi="新宋体" w:eastAsia="新宋体" w:cs="新宋体"/>
                      <w:color w:val="333333"/>
                      <w:w w:val="105"/>
                      <w:sz w:val="17"/>
                      <w:szCs w:val="17"/>
                    </w:rPr>
                    <w:t>在</w:t>
                  </w:r>
                  <w:r>
                    <w:rPr>
                      <w:rFonts w:hint="default" w:ascii="Lucida Console" w:hAnsi="Lucida Console" w:eastAsia="Lucida Console" w:cs="Lucida Console"/>
                      <w:color w:val="333333"/>
                      <w:w w:val="105"/>
                      <w:sz w:val="17"/>
                      <w:szCs w:val="17"/>
                    </w:rPr>
                    <w:t>C</w:t>
                  </w:r>
                  <w:r>
                    <w:rPr>
                      <w:rFonts w:hint="default" w:ascii="新宋体" w:hAnsi="新宋体" w:eastAsia="新宋体" w:cs="新宋体"/>
                      <w:color w:val="333333"/>
                      <w:w w:val="105"/>
                      <w:sz w:val="17"/>
                      <w:szCs w:val="17"/>
                    </w:rPr>
                    <w:t>语言中妥妥野指针，但在</w:t>
                  </w:r>
                  <w:r>
                    <w:rPr>
                      <w:rFonts w:hint="default" w:ascii="Lucida Console" w:hAnsi="Lucida Console" w:eastAsia="Lucida Console" w:cs="Lucida Console"/>
                      <w:color w:val="333333"/>
                      <w:w w:val="105"/>
                      <w:sz w:val="17"/>
                      <w:szCs w:val="17"/>
                    </w:rPr>
                    <w:t>go</w:t>
                  </w:r>
                  <w:r>
                    <w:rPr>
                      <w:rFonts w:hint="default" w:ascii="新宋体" w:hAnsi="新宋体" w:eastAsia="新宋体" w:cs="新宋体"/>
                      <w:color w:val="333333"/>
                      <w:w w:val="105"/>
                      <w:sz w:val="17"/>
                      <w:szCs w:val="17"/>
                    </w:rPr>
                    <w:t>则</w:t>
                  </w:r>
                  <w:r>
                    <w:rPr>
                      <w:rFonts w:hint="default" w:ascii="Lucida Console" w:hAnsi="Lucida Console" w:eastAsia="Lucida Console" w:cs="Lucida Console"/>
                      <w:color w:val="333333"/>
                      <w:w w:val="105"/>
                      <w:sz w:val="17"/>
                      <w:szCs w:val="17"/>
                    </w:rPr>
                    <w:t>ok</w:t>
                  </w:r>
                  <w:r>
                    <w:rPr>
                      <w:rFonts w:hint="default" w:ascii="新宋体" w:hAnsi="新宋体" w:eastAsia="新宋体" w:cs="新宋体"/>
                      <w:color w:val="333333"/>
                      <w:w w:val="105"/>
                      <w:sz w:val="17"/>
                      <w:szCs w:val="17"/>
                    </w:rPr>
                    <w:t>，但</w:t>
                  </w:r>
                  <w:r>
                    <w:rPr>
                      <w:rFonts w:hint="default" w:ascii="Lucida Console" w:hAnsi="Lucida Console" w:eastAsia="Lucida Console" w:cs="Lucida Console"/>
                      <w:color w:val="333333"/>
                      <w:w w:val="105"/>
                      <w:sz w:val="17"/>
                      <w:szCs w:val="17"/>
                    </w:rPr>
                    <w:t>a</w:t>
                  </w:r>
                  <w:r>
                    <w:rPr>
                      <w:rFonts w:hint="default" w:ascii="新宋体" w:hAnsi="新宋体" w:eastAsia="新宋体" w:cs="新宋体"/>
                      <w:color w:val="333333"/>
                      <w:w w:val="105"/>
                      <w:sz w:val="17"/>
                      <w:szCs w:val="17"/>
                    </w:rPr>
                    <w:t>会逃逸到堆</w:t>
                  </w:r>
                </w:p>
                <w:p>
                  <w:pPr>
                    <w:spacing w:before="100"/>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func main()</w:t>
                  </w:r>
                  <w:r>
                    <w:rPr>
                      <w:rFonts w:ascii="Lucida Console"/>
                      <w:color w:val="333333"/>
                      <w:spacing w:val="-25"/>
                      <w:w w:val="105"/>
                      <w:sz w:val="17"/>
                    </w:rPr>
                    <w:t xml:space="preserve"> </w:t>
                  </w:r>
                  <w:r>
                    <w:rPr>
                      <w:rFonts w:ascii="Lucida Console"/>
                      <w:color w:val="333333"/>
                      <w:w w:val="105"/>
                      <w:sz w:val="17"/>
                    </w:rPr>
                    <w:t>{</w:t>
                  </w:r>
                </w:p>
                <w:p>
                  <w:pPr>
                    <w:pStyle w:val="8"/>
                    <w:numPr>
                      <w:ilvl w:val="0"/>
                      <w:numId w:val="6"/>
                    </w:numPr>
                    <w:tabs>
                      <w:tab w:val="left" w:pos="438"/>
                    </w:tabs>
                    <w:spacing w:before="115" w:after="0" w:line="240" w:lineRule="auto"/>
                    <w:ind w:left="225" w:right="0"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28"/>
                      <w:w w:val="105"/>
                      <w:sz w:val="17"/>
                    </w:rPr>
                    <w:t xml:space="preserve"> </w:t>
                  </w:r>
                  <w:r>
                    <w:rPr>
                      <w:rFonts w:ascii="Lucida Console"/>
                      <w:color w:val="333333"/>
                      <w:w w:val="105"/>
                      <w:sz w:val="17"/>
                    </w:rPr>
                    <w:t>foo("hello")</w:t>
                  </w:r>
                </w:p>
                <w:p>
                  <w:pPr>
                    <w:pStyle w:val="8"/>
                    <w:numPr>
                      <w:ilvl w:val="0"/>
                      <w:numId w:val="6"/>
                    </w:numPr>
                    <w:tabs>
                      <w:tab w:val="left" w:pos="438"/>
                    </w:tabs>
                    <w:spacing w:before="100" w:after="0" w:line="403" w:lineRule="auto"/>
                    <w:ind w:left="225" w:right="6552" w:firstLine="0"/>
                    <w:jc w:val="left"/>
                    <w:rPr>
                      <w:rFonts w:hint="default" w:ascii="Lucida Console" w:hAnsi="Lucida Console" w:eastAsia="Lucida Console" w:cs="Lucida Console"/>
                      <w:sz w:val="17"/>
                      <w:szCs w:val="17"/>
                    </w:rPr>
                  </w:pPr>
                  <w:r>
                    <w:rPr>
                      <w:rFonts w:ascii="Lucida Console"/>
                      <w:color w:val="333333"/>
                      <w:w w:val="105"/>
                      <w:sz w:val="17"/>
                    </w:rPr>
                    <w:t>:= a.s + "</w:t>
                  </w:r>
                  <w:r>
                    <w:rPr>
                      <w:rFonts w:ascii="Lucida Console"/>
                      <w:color w:val="333333"/>
                      <w:spacing w:val="-32"/>
                      <w:w w:val="105"/>
                      <w:sz w:val="17"/>
                    </w:rPr>
                    <w:t xml:space="preserve"> </w:t>
                  </w:r>
                  <w:r>
                    <w:rPr>
                      <w:rFonts w:ascii="Lucida Console"/>
                      <w:color w:val="333333"/>
                      <w:w w:val="105"/>
                      <w:sz w:val="17"/>
                    </w:rPr>
                    <w:t>world"</w:t>
                  </w:r>
                  <w:r>
                    <w:rPr>
                      <w:rFonts w:ascii="Lucida Console"/>
                      <w:color w:val="333333"/>
                      <w:w w:val="103"/>
                      <w:sz w:val="17"/>
                    </w:rPr>
                    <w:t xml:space="preserve"> </w:t>
                  </w:r>
                  <w:r>
                    <w:rPr>
                      <w:rFonts w:ascii="Lucida Console"/>
                      <w:color w:val="333333"/>
                      <w:w w:val="105"/>
                      <w:sz w:val="17"/>
                    </w:rPr>
                    <w:t>c := b +</w:t>
                  </w:r>
                  <w:r>
                    <w:rPr>
                      <w:rFonts w:ascii="Lucida Console"/>
                      <w:color w:val="333333"/>
                      <w:spacing w:val="-23"/>
                      <w:w w:val="105"/>
                      <w:sz w:val="17"/>
                    </w:rPr>
                    <w:t xml:space="preserve"> </w:t>
                  </w:r>
                  <w:r>
                    <w:rPr>
                      <w:rFonts w:ascii="Lucida Console"/>
                      <w:color w:val="333333"/>
                      <w:w w:val="105"/>
                      <w:sz w:val="17"/>
                    </w:rPr>
                    <w:t>"!"</w:t>
                  </w:r>
                </w:p>
                <w:p>
                  <w:pPr>
                    <w:spacing w:before="0" w:line="169" w:lineRule="exact"/>
                    <w:ind w:left="225" w:right="0" w:firstLine="0"/>
                    <w:jc w:val="left"/>
                    <w:rPr>
                      <w:rFonts w:hint="default" w:ascii="Lucida Console" w:hAnsi="Lucida Console" w:eastAsia="Lucida Console" w:cs="Lucida Console"/>
                      <w:sz w:val="17"/>
                      <w:szCs w:val="17"/>
                    </w:rPr>
                  </w:pPr>
                  <w:r>
                    <w:rPr>
                      <w:rFonts w:ascii="Lucida Console"/>
                      <w:color w:val="333333"/>
                      <w:w w:val="105"/>
                      <w:sz w:val="17"/>
                    </w:rPr>
                    <w:t>fmt.Println(c)</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w10:wrap type="none"/>
            <w10:anchorlock/>
          </v:shape>
        </w:pict>
      </w:r>
    </w:p>
    <w:p>
      <w:pPr>
        <w:spacing w:before="5" w:line="240" w:lineRule="auto"/>
        <w:rPr>
          <w:rFonts w:hint="default" w:ascii="微软雅黑" w:hAnsi="微软雅黑" w:eastAsia="微软雅黑" w:cs="微软雅黑"/>
          <w:sz w:val="17"/>
          <w:szCs w:val="17"/>
        </w:rPr>
      </w:pPr>
    </w:p>
    <w:p>
      <w:pPr>
        <w:pStyle w:val="4"/>
        <w:spacing w:line="312" w:lineRule="exact"/>
        <w:ind w:right="217"/>
        <w:jc w:val="left"/>
        <w:rPr>
          <w:rFonts w:hint="default" w:ascii="Noto Sans" w:hAnsi="Noto Sans" w:eastAsia="Noto Sans" w:cs="Noto Sans"/>
        </w:rPr>
      </w:pPr>
      <w:r>
        <w:rPr>
          <w:color w:val="333333"/>
        </w:rPr>
        <w:t>执行</w:t>
      </w:r>
      <w:r>
        <w:rPr>
          <w:rFonts w:hint="default" w:ascii="Noto Sans" w:hAnsi="Noto Sans" w:eastAsia="Noto Sans" w:cs="Noto Sans"/>
          <w:color w:val="333333"/>
        </w:rPr>
        <w:t>go build -gcflags=-m</w:t>
      </w:r>
      <w:r>
        <w:rPr>
          <w:rFonts w:hint="default" w:ascii="Noto Sans" w:hAnsi="Noto Sans" w:eastAsia="Noto Sans" w:cs="Noto Sans"/>
          <w:color w:val="333333"/>
          <w:spacing w:val="9"/>
        </w:rPr>
        <w:t xml:space="preserve"> </w:t>
      </w:r>
      <w:r>
        <w:rPr>
          <w:rFonts w:hint="default" w:ascii="Noto Sans" w:hAnsi="Noto Sans" w:eastAsia="Noto Sans" w:cs="Noto Sans"/>
          <w:color w:val="333333"/>
        </w:rPr>
        <w:t>main.go</w:t>
      </w:r>
    </w:p>
    <w:p>
      <w:pPr>
        <w:spacing w:before="1" w:line="240" w:lineRule="auto"/>
        <w:rPr>
          <w:rFonts w:hint="default" w:ascii="Noto Sans" w:hAnsi="Noto Sans" w:eastAsia="Noto Sans" w:cs="Noto Sans"/>
          <w:sz w:val="19"/>
          <w:szCs w:val="19"/>
        </w:rPr>
      </w:pPr>
    </w:p>
    <w:p>
      <w:pPr>
        <w:spacing w:line="4740" w:lineRule="exact"/>
        <w:ind w:left="110" w:right="0" w:firstLine="0"/>
        <w:rPr>
          <w:rFonts w:hint="default" w:ascii="Noto Sans" w:hAnsi="Noto Sans" w:eastAsia="Noto Sans" w:cs="Noto Sans"/>
          <w:sz w:val="20"/>
          <w:szCs w:val="20"/>
        </w:rPr>
      </w:pPr>
      <w:r>
        <w:rPr>
          <w:rFonts w:hint="default" w:ascii="Noto Sans" w:hAnsi="Noto Sans" w:eastAsia="Noto Sans" w:cs="Noto Sans"/>
          <w:position w:val="-94"/>
          <w:sz w:val="20"/>
          <w:szCs w:val="20"/>
        </w:rPr>
        <w:pict>
          <v:group id="_x0000_s1427" o:spid="_x0000_s1427" o:spt="203" style="height:237pt;width:447pt;" coordsize="8940,4740">
            <o:lock v:ext="edit"/>
            <v:group id="_x0000_s1428" o:spid="_x0000_s1428" o:spt="203" style="position:absolute;left:8;top:8;height:4725;width:8925;" coordorigin="8,8" coordsize="8925,4725">
              <o:lock v:ext="edit"/>
              <v:shape id="_x0000_s1429" o:spid="_x0000_s1429" style="position:absolute;left:8;top:8;height:4725;width:8925;" filled="f" stroked="t" coordorigin="8,8" coordsize="8925,4725" path="m8,4695l8,45,8,40,8,35,40,8,45,8,8895,8,8900,8,8905,8,8933,45,8933,4695,8895,4733,45,4733,10,4709,8,4705,8,4700,8,4695xe">
                <v:path arrowok="t"/>
                <v:fill on="f" focussize="0,0"/>
                <v:stroke color="#E7E9EC"/>
                <v:imagedata o:title=""/>
                <o:lock v:ext="edit"/>
              </v:shape>
              <v:shape id="_x0000_s1430" o:spid="_x0000_s1430" o:spt="202" type="#_x0000_t202" style="position:absolute;left:75;top:135;height:4500;width:8790;" fillcolor="#F7F7F7" filled="t" stroked="f" coordsize="21600,21600">
                <v:path/>
                <v:fill on="t" focussize="0,0"/>
                <v:stroke on="f" joinstyle="miter"/>
                <v:imagedata o:title=""/>
                <o:lock v:ext="edit"/>
                <v:textbox inset="0mm,0mm,0mm,0mm">
                  <w:txbxContent>
                    <w:p>
                      <w:pPr>
                        <w:spacing w:before="46"/>
                        <w:ind w:left="120" w:right="0" w:firstLine="0"/>
                        <w:jc w:val="left"/>
                        <w:rPr>
                          <w:rFonts w:hint="default" w:ascii="Lucida Console" w:hAnsi="Lucida Console" w:eastAsia="Lucida Console" w:cs="Lucida Console"/>
                          <w:sz w:val="17"/>
                          <w:szCs w:val="17"/>
                        </w:rPr>
                      </w:pPr>
                      <w:r>
                        <w:rPr>
                          <w:rFonts w:ascii="Lucida Console"/>
                          <w:color w:val="333333"/>
                          <w:w w:val="105"/>
                          <w:sz w:val="17"/>
                        </w:rPr>
                        <w:t>go build -gcflags=-m</w:t>
                      </w:r>
                      <w:r>
                        <w:rPr>
                          <w:rFonts w:ascii="Lucida Console"/>
                          <w:color w:val="333333"/>
                          <w:spacing w:val="-52"/>
                          <w:w w:val="105"/>
                          <w:sz w:val="17"/>
                        </w:rPr>
                        <w:t xml:space="preserve"> </w:t>
                      </w:r>
                      <w:r>
                        <w:rPr>
                          <w:rFonts w:ascii="Lucida Console"/>
                          <w:color w:val="333333"/>
                          <w:w w:val="105"/>
                          <w:sz w:val="17"/>
                        </w:rPr>
                        <w:t>main.go</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44"/>
                          <w:w w:val="105"/>
                          <w:sz w:val="17"/>
                        </w:rPr>
                        <w:t xml:space="preserve"> </w:t>
                      </w:r>
                      <w:r>
                        <w:rPr>
                          <w:rFonts w:ascii="Lucida Console"/>
                          <w:color w:val="333333"/>
                          <w:w w:val="105"/>
                          <w:sz w:val="17"/>
                        </w:rPr>
                        <w:t>command-line-arguments</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./main.go:7:6: can inline</w:t>
                      </w:r>
                      <w:r>
                        <w:rPr>
                          <w:rFonts w:ascii="Lucida Console"/>
                          <w:color w:val="333333"/>
                          <w:spacing w:val="-54"/>
                          <w:w w:val="105"/>
                          <w:sz w:val="17"/>
                        </w:rPr>
                        <w:t xml:space="preserve"> </w:t>
                      </w:r>
                      <w:r>
                        <w:rPr>
                          <w:rFonts w:ascii="Lucida Console"/>
                          <w:color w:val="333333"/>
                          <w:w w:val="105"/>
                          <w:sz w:val="17"/>
                        </w:rPr>
                        <w:t>foo</w:t>
                      </w:r>
                    </w:p>
                    <w:p>
                      <w:pPr>
                        <w:spacing w:before="100"/>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./main.go:13:10: inlining call to</w:t>
                      </w:r>
                      <w:r>
                        <w:rPr>
                          <w:rFonts w:ascii="Lucida Console"/>
                          <w:color w:val="333333"/>
                          <w:spacing w:val="-69"/>
                          <w:w w:val="105"/>
                          <w:sz w:val="17"/>
                        </w:rPr>
                        <w:t xml:space="preserve"> </w:t>
                      </w:r>
                      <w:r>
                        <w:rPr>
                          <w:rFonts w:ascii="Lucida Console"/>
                          <w:color w:val="333333"/>
                          <w:w w:val="105"/>
                          <w:sz w:val="17"/>
                        </w:rPr>
                        <w:t>foo</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./main.go:16:13:</w:t>
                      </w:r>
                      <w:r>
                        <w:rPr>
                          <w:rFonts w:ascii="Lucida Console"/>
                          <w:color w:val="333333"/>
                          <w:spacing w:val="-21"/>
                          <w:w w:val="105"/>
                          <w:sz w:val="17"/>
                        </w:rPr>
                        <w:t xml:space="preserve"> </w:t>
                      </w:r>
                      <w:r>
                        <w:rPr>
                          <w:rFonts w:ascii="Lucida Console"/>
                          <w:color w:val="333333"/>
                          <w:w w:val="105"/>
                          <w:sz w:val="17"/>
                        </w:rPr>
                        <w:t>inlining</w:t>
                      </w:r>
                      <w:r>
                        <w:rPr>
                          <w:rFonts w:ascii="Lucida Console"/>
                          <w:color w:val="333333"/>
                          <w:spacing w:val="-21"/>
                          <w:w w:val="105"/>
                          <w:sz w:val="17"/>
                        </w:rPr>
                        <w:t xml:space="preserve"> </w:t>
                      </w:r>
                      <w:r>
                        <w:rPr>
                          <w:rFonts w:ascii="Lucida Console"/>
                          <w:color w:val="333333"/>
                          <w:w w:val="105"/>
                          <w:sz w:val="17"/>
                        </w:rPr>
                        <w:t>call</w:t>
                      </w:r>
                      <w:r>
                        <w:rPr>
                          <w:rFonts w:ascii="Lucida Console"/>
                          <w:color w:val="333333"/>
                          <w:spacing w:val="-21"/>
                          <w:w w:val="105"/>
                          <w:sz w:val="17"/>
                        </w:rPr>
                        <w:t xml:space="preserve"> </w:t>
                      </w:r>
                      <w:r>
                        <w:rPr>
                          <w:rFonts w:ascii="Lucida Console"/>
                          <w:color w:val="333333"/>
                          <w:w w:val="105"/>
                          <w:sz w:val="17"/>
                        </w:rPr>
                        <w:t>to</w:t>
                      </w:r>
                      <w:r>
                        <w:rPr>
                          <w:rFonts w:ascii="Lucida Console"/>
                          <w:color w:val="333333"/>
                          <w:spacing w:val="-21"/>
                          <w:w w:val="105"/>
                          <w:sz w:val="17"/>
                        </w:rPr>
                        <w:t xml:space="preserve"> </w:t>
                      </w:r>
                      <w:r>
                        <w:rPr>
                          <w:rFonts w:ascii="Lucida Console"/>
                          <w:color w:val="333333"/>
                          <w:w w:val="105"/>
                          <w:sz w:val="17"/>
                        </w:rPr>
                        <w:t>fmt.Println</w:t>
                      </w:r>
                    </w:p>
                    <w:p>
                      <w:pPr>
                        <w:spacing w:before="115" w:line="381" w:lineRule="auto"/>
                        <w:ind w:left="120" w:right="3063" w:firstLine="0"/>
                        <w:jc w:val="left"/>
                        <w:rPr>
                          <w:rFonts w:hint="default" w:ascii="Lucida Console" w:hAnsi="Lucida Console" w:eastAsia="Lucida Console" w:cs="Lucida Console"/>
                          <w:sz w:val="17"/>
                          <w:szCs w:val="17"/>
                        </w:rPr>
                      </w:pPr>
                      <w:r>
                        <w:rPr>
                          <w:rFonts w:ascii="Lucida Console"/>
                          <w:color w:val="333333"/>
                          <w:sz w:val="17"/>
                        </w:rPr>
                        <w:t>/var/folders/45/qx9lfw2s2zzgvhzg3mtzkwzc0000gn/T/go-</w:t>
                      </w:r>
                      <w:r>
                        <w:rPr>
                          <w:rFonts w:ascii="Lucida Console"/>
                          <w:color w:val="333333"/>
                          <w:spacing w:val="69"/>
                          <w:sz w:val="17"/>
                        </w:rPr>
                        <w:t xml:space="preserve"> </w:t>
                      </w:r>
                      <w:r>
                        <w:rPr>
                          <w:rFonts w:ascii="Lucida Console"/>
                          <w:color w:val="333333"/>
                          <w:w w:val="105"/>
                          <w:sz w:val="17"/>
                        </w:rPr>
                        <w:t>build409982591/b001/_gomod_.go:6:6:</w:t>
                      </w:r>
                      <w:r>
                        <w:rPr>
                          <w:rFonts w:ascii="Lucida Console"/>
                          <w:color w:val="333333"/>
                          <w:spacing w:val="-33"/>
                          <w:w w:val="105"/>
                          <w:sz w:val="17"/>
                        </w:rPr>
                        <w:t xml:space="preserve"> </w:t>
                      </w:r>
                      <w:r>
                        <w:rPr>
                          <w:rFonts w:ascii="Lucida Console"/>
                          <w:color w:val="333333"/>
                          <w:w w:val="105"/>
                          <w:sz w:val="17"/>
                        </w:rPr>
                        <w:t>can</w:t>
                      </w:r>
                      <w:r>
                        <w:rPr>
                          <w:rFonts w:ascii="Lucida Console"/>
                          <w:color w:val="333333"/>
                          <w:spacing w:val="-33"/>
                          <w:w w:val="105"/>
                          <w:sz w:val="17"/>
                        </w:rPr>
                        <w:t xml:space="preserve"> </w:t>
                      </w:r>
                      <w:r>
                        <w:rPr>
                          <w:rFonts w:ascii="Lucida Console"/>
                          <w:color w:val="333333"/>
                          <w:w w:val="105"/>
                          <w:sz w:val="17"/>
                        </w:rPr>
                        <w:t>inline</w:t>
                      </w:r>
                      <w:r>
                        <w:rPr>
                          <w:rFonts w:ascii="Lucida Console"/>
                          <w:color w:val="333333"/>
                          <w:spacing w:val="-33"/>
                          <w:w w:val="105"/>
                          <w:sz w:val="17"/>
                        </w:rPr>
                        <w:t xml:space="preserve"> </w:t>
                      </w:r>
                      <w:r>
                        <w:rPr>
                          <w:rFonts w:ascii="Lucida Console"/>
                          <w:color w:val="333333"/>
                          <w:w w:val="105"/>
                          <w:sz w:val="17"/>
                        </w:rPr>
                        <w:t>init.0</w:t>
                      </w:r>
                    </w:p>
                    <w:p>
                      <w:pPr>
                        <w:spacing w:before="14"/>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./main.go:7:10: leaking param:</w:t>
                      </w:r>
                      <w:r>
                        <w:rPr>
                          <w:rFonts w:ascii="Lucida Console"/>
                          <w:color w:val="333333"/>
                          <w:spacing w:val="-59"/>
                          <w:w w:val="105"/>
                          <w:sz w:val="17"/>
                        </w:rPr>
                        <w:t xml:space="preserve"> </w:t>
                      </w:r>
                      <w:r>
                        <w:rPr>
                          <w:rFonts w:ascii="Lucida Console"/>
                          <w:color w:val="333333"/>
                          <w:w w:val="105"/>
                          <w:sz w:val="17"/>
                        </w:rPr>
                        <w:t>s</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./main.go:8:10: new(A) escapes to</w:t>
                      </w:r>
                      <w:r>
                        <w:rPr>
                          <w:rFonts w:ascii="Lucida Console"/>
                          <w:color w:val="333333"/>
                          <w:spacing w:val="-71"/>
                          <w:w w:val="105"/>
                          <w:sz w:val="17"/>
                        </w:rPr>
                        <w:t xml:space="preserve"> </w:t>
                      </w:r>
                      <w:r>
                        <w:rPr>
                          <w:rFonts w:ascii="Lucida Console"/>
                          <w:color w:val="333333"/>
                          <w:w w:val="105"/>
                          <w:sz w:val="17"/>
                        </w:rPr>
                        <w:t>heap</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./main.go:16:13:</w:t>
                      </w:r>
                      <w:r>
                        <w:rPr>
                          <w:rFonts w:ascii="Lucida Console"/>
                          <w:color w:val="333333"/>
                          <w:spacing w:val="-25"/>
                          <w:w w:val="105"/>
                          <w:sz w:val="17"/>
                        </w:rPr>
                        <w:t xml:space="preserve"> </w:t>
                      </w:r>
                      <w:r>
                        <w:rPr>
                          <w:rFonts w:ascii="Lucida Console"/>
                          <w:color w:val="333333"/>
                          <w:w w:val="105"/>
                          <w:sz w:val="17"/>
                        </w:rPr>
                        <w:t>io.Writer(os.Stdout)</w:t>
                      </w:r>
                      <w:r>
                        <w:rPr>
                          <w:rFonts w:ascii="Lucida Console"/>
                          <w:color w:val="333333"/>
                          <w:spacing w:val="-25"/>
                          <w:w w:val="105"/>
                          <w:sz w:val="17"/>
                        </w:rPr>
                        <w:t xml:space="preserve"> </w:t>
                      </w:r>
                      <w:r>
                        <w:rPr>
                          <w:rFonts w:ascii="Lucida Console"/>
                          <w:color w:val="333333"/>
                          <w:w w:val="105"/>
                          <w:sz w:val="17"/>
                        </w:rPr>
                        <w:t>escapes</w:t>
                      </w:r>
                      <w:r>
                        <w:rPr>
                          <w:rFonts w:ascii="Lucida Console"/>
                          <w:color w:val="333333"/>
                          <w:spacing w:val="-25"/>
                          <w:w w:val="105"/>
                          <w:sz w:val="17"/>
                        </w:rPr>
                        <w:t xml:space="preserve"> </w:t>
                      </w:r>
                      <w:r>
                        <w:rPr>
                          <w:rFonts w:ascii="Lucida Console"/>
                          <w:color w:val="333333"/>
                          <w:w w:val="105"/>
                          <w:sz w:val="17"/>
                        </w:rPr>
                        <w:t>to</w:t>
                      </w:r>
                      <w:r>
                        <w:rPr>
                          <w:rFonts w:ascii="Lucida Console"/>
                          <w:color w:val="333333"/>
                          <w:spacing w:val="-25"/>
                          <w:w w:val="105"/>
                          <w:sz w:val="17"/>
                        </w:rPr>
                        <w:t xml:space="preserve"> </w:t>
                      </w:r>
                      <w:r>
                        <w:rPr>
                          <w:rFonts w:ascii="Lucida Console"/>
                          <w:color w:val="333333"/>
                          <w:w w:val="105"/>
                          <w:sz w:val="17"/>
                        </w:rPr>
                        <w:t>heap</w:t>
                      </w:r>
                    </w:p>
                    <w:p>
                      <w:pPr>
                        <w:spacing w:before="100"/>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./main.go:16:13: c escapes to</w:t>
                      </w:r>
                      <w:r>
                        <w:rPr>
                          <w:rFonts w:ascii="Lucida Console"/>
                          <w:color w:val="333333"/>
                          <w:spacing w:val="-63"/>
                          <w:w w:val="105"/>
                          <w:sz w:val="17"/>
                        </w:rPr>
                        <w:t xml:space="preserve"> </w:t>
                      </w:r>
                      <w:r>
                        <w:rPr>
                          <w:rFonts w:ascii="Lucida Console"/>
                          <w:color w:val="333333"/>
                          <w:w w:val="105"/>
                          <w:sz w:val="17"/>
                        </w:rPr>
                        <w:t>heap</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./main.go:15:9: b + "!" escapes to</w:t>
                      </w:r>
                      <w:r>
                        <w:rPr>
                          <w:rFonts w:ascii="Lucida Console"/>
                          <w:color w:val="333333"/>
                          <w:spacing w:val="-73"/>
                          <w:w w:val="105"/>
                          <w:sz w:val="17"/>
                        </w:rPr>
                        <w:t xml:space="preserve"> </w:t>
                      </w:r>
                      <w:r>
                        <w:rPr>
                          <w:rFonts w:ascii="Lucida Console"/>
                          <w:color w:val="333333"/>
                          <w:w w:val="105"/>
                          <w:sz w:val="17"/>
                        </w:rPr>
                        <w:t>heap</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./main.go:13:10:</w:t>
                      </w:r>
                      <w:r>
                        <w:rPr>
                          <w:rFonts w:ascii="Lucida Console"/>
                          <w:color w:val="333333"/>
                          <w:spacing w:val="-17"/>
                          <w:w w:val="105"/>
                          <w:sz w:val="17"/>
                        </w:rPr>
                        <w:t xml:space="preserve"> </w:t>
                      </w:r>
                      <w:r>
                        <w:rPr>
                          <w:rFonts w:ascii="Lucida Console"/>
                          <w:color w:val="333333"/>
                          <w:w w:val="105"/>
                          <w:sz w:val="17"/>
                        </w:rPr>
                        <w:t>main</w:t>
                      </w:r>
                      <w:r>
                        <w:rPr>
                          <w:rFonts w:ascii="Lucida Console"/>
                          <w:color w:val="333333"/>
                          <w:spacing w:val="-17"/>
                          <w:w w:val="105"/>
                          <w:sz w:val="17"/>
                        </w:rPr>
                        <w:t xml:space="preserve"> </w:t>
                      </w:r>
                      <w:r>
                        <w:rPr>
                          <w:rFonts w:ascii="Lucida Console"/>
                          <w:color w:val="333333"/>
                          <w:w w:val="105"/>
                          <w:sz w:val="17"/>
                        </w:rPr>
                        <w:t>new(A)</w:t>
                      </w:r>
                      <w:r>
                        <w:rPr>
                          <w:rFonts w:ascii="Lucida Console"/>
                          <w:color w:val="333333"/>
                          <w:spacing w:val="-17"/>
                          <w:w w:val="105"/>
                          <w:sz w:val="17"/>
                        </w:rPr>
                        <w:t xml:space="preserve"> </w:t>
                      </w:r>
                      <w:r>
                        <w:rPr>
                          <w:rFonts w:ascii="Lucida Console"/>
                          <w:color w:val="333333"/>
                          <w:w w:val="105"/>
                          <w:sz w:val="17"/>
                        </w:rPr>
                        <w:t>does</w:t>
                      </w:r>
                      <w:r>
                        <w:rPr>
                          <w:rFonts w:ascii="Lucida Console"/>
                          <w:color w:val="333333"/>
                          <w:spacing w:val="-17"/>
                          <w:w w:val="105"/>
                          <w:sz w:val="17"/>
                        </w:rPr>
                        <w:t xml:space="preserve"> </w:t>
                      </w:r>
                      <w:r>
                        <w:rPr>
                          <w:rFonts w:ascii="Lucida Console"/>
                          <w:color w:val="333333"/>
                          <w:w w:val="105"/>
                          <w:sz w:val="17"/>
                        </w:rPr>
                        <w:t>not</w:t>
                      </w:r>
                      <w:r>
                        <w:rPr>
                          <w:rFonts w:ascii="Lucida Console"/>
                          <w:color w:val="333333"/>
                          <w:spacing w:val="-17"/>
                          <w:w w:val="105"/>
                          <w:sz w:val="17"/>
                        </w:rPr>
                        <w:t xml:space="preserve"> </w:t>
                      </w:r>
                      <w:r>
                        <w:rPr>
                          <w:rFonts w:ascii="Lucida Console"/>
                          <w:color w:val="333333"/>
                          <w:w w:val="105"/>
                          <w:sz w:val="17"/>
                        </w:rPr>
                        <w:t>escape</w:t>
                      </w:r>
                    </w:p>
                    <w:p>
                      <w:pPr>
                        <w:spacing w:before="100"/>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./main.go:14:11:</w:t>
                      </w:r>
                      <w:r>
                        <w:rPr>
                          <w:rFonts w:ascii="Lucida Console"/>
                          <w:color w:val="333333"/>
                          <w:spacing w:val="-13"/>
                          <w:w w:val="105"/>
                          <w:sz w:val="17"/>
                        </w:rPr>
                        <w:t xml:space="preserve"> </w:t>
                      </w:r>
                      <w:r>
                        <w:rPr>
                          <w:rFonts w:ascii="Lucida Console"/>
                          <w:color w:val="333333"/>
                          <w:w w:val="105"/>
                          <w:sz w:val="17"/>
                        </w:rPr>
                        <w:t>main</w:t>
                      </w:r>
                      <w:r>
                        <w:rPr>
                          <w:rFonts w:ascii="Lucida Console"/>
                          <w:color w:val="333333"/>
                          <w:spacing w:val="-13"/>
                          <w:w w:val="105"/>
                          <w:sz w:val="17"/>
                        </w:rPr>
                        <w:t xml:space="preserve"> </w:t>
                      </w:r>
                      <w:r>
                        <w:rPr>
                          <w:rFonts w:ascii="Lucida Console"/>
                          <w:color w:val="333333"/>
                          <w:w w:val="105"/>
                          <w:sz w:val="17"/>
                        </w:rPr>
                        <w:t>a.s</w:t>
                      </w:r>
                      <w:r>
                        <w:rPr>
                          <w:rFonts w:ascii="Lucida Console"/>
                          <w:color w:val="333333"/>
                          <w:spacing w:val="-13"/>
                          <w:w w:val="105"/>
                          <w:sz w:val="17"/>
                        </w:rPr>
                        <w:t xml:space="preserve"> </w:t>
                      </w:r>
                      <w:r>
                        <w:rPr>
                          <w:rFonts w:ascii="Lucida Console"/>
                          <w:color w:val="333333"/>
                          <w:w w:val="105"/>
                          <w:sz w:val="17"/>
                        </w:rPr>
                        <w:t>+</w:t>
                      </w:r>
                      <w:r>
                        <w:rPr>
                          <w:rFonts w:ascii="Lucida Console"/>
                          <w:color w:val="333333"/>
                          <w:spacing w:val="-13"/>
                          <w:w w:val="105"/>
                          <w:sz w:val="17"/>
                        </w:rPr>
                        <w:t xml:space="preserve"> </w:t>
                      </w:r>
                      <w:r>
                        <w:rPr>
                          <w:rFonts w:ascii="Lucida Console"/>
                          <w:color w:val="333333"/>
                          <w:w w:val="105"/>
                          <w:sz w:val="17"/>
                        </w:rPr>
                        <w:t>"</w:t>
                      </w:r>
                      <w:r>
                        <w:rPr>
                          <w:rFonts w:ascii="Lucida Console"/>
                          <w:color w:val="333333"/>
                          <w:spacing w:val="-13"/>
                          <w:w w:val="105"/>
                          <w:sz w:val="17"/>
                        </w:rPr>
                        <w:t xml:space="preserve"> </w:t>
                      </w:r>
                      <w:r>
                        <w:rPr>
                          <w:rFonts w:ascii="Lucida Console"/>
                          <w:color w:val="333333"/>
                          <w:w w:val="105"/>
                          <w:sz w:val="17"/>
                        </w:rPr>
                        <w:t>world"</w:t>
                      </w:r>
                      <w:r>
                        <w:rPr>
                          <w:rFonts w:ascii="Lucida Console"/>
                          <w:color w:val="333333"/>
                          <w:spacing w:val="-13"/>
                          <w:w w:val="105"/>
                          <w:sz w:val="17"/>
                        </w:rPr>
                        <w:t xml:space="preserve"> </w:t>
                      </w:r>
                      <w:r>
                        <w:rPr>
                          <w:rFonts w:ascii="Lucida Console"/>
                          <w:color w:val="333333"/>
                          <w:w w:val="105"/>
                          <w:sz w:val="17"/>
                        </w:rPr>
                        <w:t>does</w:t>
                      </w:r>
                      <w:r>
                        <w:rPr>
                          <w:rFonts w:ascii="Lucida Console"/>
                          <w:color w:val="333333"/>
                          <w:spacing w:val="-13"/>
                          <w:w w:val="105"/>
                          <w:sz w:val="17"/>
                        </w:rPr>
                        <w:t xml:space="preserve"> </w:t>
                      </w:r>
                      <w:r>
                        <w:rPr>
                          <w:rFonts w:ascii="Lucida Console"/>
                          <w:color w:val="333333"/>
                          <w:w w:val="105"/>
                          <w:sz w:val="17"/>
                        </w:rPr>
                        <w:t>not</w:t>
                      </w:r>
                      <w:r>
                        <w:rPr>
                          <w:rFonts w:ascii="Lucida Console"/>
                          <w:color w:val="333333"/>
                          <w:spacing w:val="-13"/>
                          <w:w w:val="105"/>
                          <w:sz w:val="17"/>
                        </w:rPr>
                        <w:t xml:space="preserve"> </w:t>
                      </w:r>
                      <w:r>
                        <w:rPr>
                          <w:rFonts w:ascii="Lucida Console"/>
                          <w:color w:val="333333"/>
                          <w:w w:val="105"/>
                          <w:sz w:val="17"/>
                        </w:rPr>
                        <w:t>escape</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./main.go:16:13:</w:t>
                      </w:r>
                      <w:r>
                        <w:rPr>
                          <w:rFonts w:ascii="Lucida Console"/>
                          <w:color w:val="333333"/>
                          <w:spacing w:val="-16"/>
                          <w:w w:val="105"/>
                          <w:sz w:val="17"/>
                        </w:rPr>
                        <w:t xml:space="preserve"> </w:t>
                      </w:r>
                      <w:r>
                        <w:rPr>
                          <w:rFonts w:ascii="Lucida Console"/>
                          <w:color w:val="333333"/>
                          <w:w w:val="105"/>
                          <w:sz w:val="17"/>
                        </w:rPr>
                        <w:t>main</w:t>
                      </w:r>
                      <w:r>
                        <w:rPr>
                          <w:rFonts w:ascii="Lucida Console"/>
                          <w:color w:val="333333"/>
                          <w:spacing w:val="-16"/>
                          <w:w w:val="105"/>
                          <w:sz w:val="17"/>
                        </w:rPr>
                        <w:t xml:space="preserve"> </w:t>
                      </w:r>
                      <w:r>
                        <w:rPr>
                          <w:rFonts w:ascii="Lucida Console"/>
                          <w:color w:val="333333"/>
                          <w:w w:val="105"/>
                          <w:sz w:val="17"/>
                        </w:rPr>
                        <w:t>[]interface</w:t>
                      </w:r>
                      <w:r>
                        <w:rPr>
                          <w:rFonts w:ascii="Lucida Console"/>
                          <w:color w:val="333333"/>
                          <w:spacing w:val="-16"/>
                          <w:w w:val="105"/>
                          <w:sz w:val="17"/>
                        </w:rPr>
                        <w:t xml:space="preserve"> </w:t>
                      </w:r>
                      <w:r>
                        <w:rPr>
                          <w:rFonts w:ascii="Lucida Console"/>
                          <w:color w:val="333333"/>
                          <w:w w:val="105"/>
                          <w:sz w:val="17"/>
                        </w:rPr>
                        <w:t>{}</w:t>
                      </w:r>
                      <w:r>
                        <w:rPr>
                          <w:rFonts w:ascii="Lucida Console"/>
                          <w:color w:val="333333"/>
                          <w:spacing w:val="-16"/>
                          <w:w w:val="105"/>
                          <w:sz w:val="17"/>
                        </w:rPr>
                        <w:t xml:space="preserve"> </w:t>
                      </w:r>
                      <w:r>
                        <w:rPr>
                          <w:rFonts w:ascii="Lucida Console"/>
                          <w:color w:val="333333"/>
                          <w:w w:val="105"/>
                          <w:sz w:val="17"/>
                        </w:rPr>
                        <w:t>literal</w:t>
                      </w:r>
                      <w:r>
                        <w:rPr>
                          <w:rFonts w:ascii="Lucida Console"/>
                          <w:color w:val="333333"/>
                          <w:spacing w:val="-16"/>
                          <w:w w:val="105"/>
                          <w:sz w:val="17"/>
                        </w:rPr>
                        <w:t xml:space="preserve"> </w:t>
                      </w:r>
                      <w:r>
                        <w:rPr>
                          <w:rFonts w:ascii="Lucida Console"/>
                          <w:color w:val="333333"/>
                          <w:w w:val="105"/>
                          <w:sz w:val="17"/>
                        </w:rPr>
                        <w:t>does</w:t>
                      </w:r>
                      <w:r>
                        <w:rPr>
                          <w:rFonts w:ascii="Lucida Console"/>
                          <w:color w:val="333333"/>
                          <w:spacing w:val="-16"/>
                          <w:w w:val="105"/>
                          <w:sz w:val="17"/>
                        </w:rPr>
                        <w:t xml:space="preserve"> </w:t>
                      </w:r>
                      <w:r>
                        <w:rPr>
                          <w:rFonts w:ascii="Lucida Console"/>
                          <w:color w:val="333333"/>
                          <w:w w:val="105"/>
                          <w:sz w:val="17"/>
                        </w:rPr>
                        <w:t>not</w:t>
                      </w:r>
                      <w:r>
                        <w:rPr>
                          <w:rFonts w:ascii="Lucida Console"/>
                          <w:color w:val="333333"/>
                          <w:spacing w:val="-16"/>
                          <w:w w:val="105"/>
                          <w:sz w:val="17"/>
                        </w:rPr>
                        <w:t xml:space="preserve"> </w:t>
                      </w:r>
                      <w:r>
                        <w:rPr>
                          <w:rFonts w:ascii="Lucida Console"/>
                          <w:color w:val="333333"/>
                          <w:w w:val="105"/>
                          <w:sz w:val="17"/>
                        </w:rPr>
                        <w:t>escape</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&lt;autogenerated&gt;:1:</w:t>
                      </w:r>
                      <w:r>
                        <w:rPr>
                          <w:rFonts w:ascii="Lucida Console"/>
                          <w:color w:val="333333"/>
                          <w:spacing w:val="-21"/>
                          <w:w w:val="105"/>
                          <w:sz w:val="17"/>
                        </w:rPr>
                        <w:t xml:space="preserve"> </w:t>
                      </w:r>
                      <w:r>
                        <w:rPr>
                          <w:rFonts w:ascii="Lucida Console"/>
                          <w:color w:val="333333"/>
                          <w:w w:val="105"/>
                          <w:sz w:val="17"/>
                        </w:rPr>
                        <w:t>os.(*File).close</w:t>
                      </w:r>
                      <w:r>
                        <w:rPr>
                          <w:rFonts w:ascii="Lucida Console"/>
                          <w:color w:val="333333"/>
                          <w:spacing w:val="-21"/>
                          <w:w w:val="105"/>
                          <w:sz w:val="17"/>
                        </w:rPr>
                        <w:t xml:space="preserve"> </w:t>
                      </w:r>
                      <w:r>
                        <w:rPr>
                          <w:rFonts w:ascii="Lucida Console"/>
                          <w:color w:val="333333"/>
                          <w:w w:val="105"/>
                          <w:sz w:val="17"/>
                        </w:rPr>
                        <w:t>.this</w:t>
                      </w:r>
                      <w:r>
                        <w:rPr>
                          <w:rFonts w:ascii="Lucida Console"/>
                          <w:color w:val="333333"/>
                          <w:spacing w:val="-21"/>
                          <w:w w:val="105"/>
                          <w:sz w:val="17"/>
                        </w:rPr>
                        <w:t xml:space="preserve"> </w:t>
                      </w:r>
                      <w:r>
                        <w:rPr>
                          <w:rFonts w:ascii="Lucida Console"/>
                          <w:color w:val="333333"/>
                          <w:w w:val="105"/>
                          <w:sz w:val="17"/>
                        </w:rPr>
                        <w:t>does</w:t>
                      </w:r>
                      <w:r>
                        <w:rPr>
                          <w:rFonts w:ascii="Lucida Console"/>
                          <w:color w:val="333333"/>
                          <w:spacing w:val="-21"/>
                          <w:w w:val="105"/>
                          <w:sz w:val="17"/>
                        </w:rPr>
                        <w:t xml:space="preserve"> </w:t>
                      </w:r>
                      <w:r>
                        <w:rPr>
                          <w:rFonts w:ascii="Lucida Console"/>
                          <w:color w:val="333333"/>
                          <w:w w:val="105"/>
                          <w:sz w:val="17"/>
                        </w:rPr>
                        <w:t>not</w:t>
                      </w:r>
                      <w:r>
                        <w:rPr>
                          <w:rFonts w:ascii="Lucida Console"/>
                          <w:color w:val="333333"/>
                          <w:spacing w:val="-21"/>
                          <w:w w:val="105"/>
                          <w:sz w:val="17"/>
                        </w:rPr>
                        <w:t xml:space="preserve"> </w:t>
                      </w:r>
                      <w:r>
                        <w:rPr>
                          <w:rFonts w:ascii="Lucida Console"/>
                          <w:color w:val="333333"/>
                          <w:w w:val="105"/>
                          <w:sz w:val="17"/>
                        </w:rPr>
                        <w:t>escape</w:t>
                      </w:r>
                    </w:p>
                  </w:txbxContent>
                </v:textbox>
              </v:shape>
            </v:group>
            <w10:wrap type="none"/>
            <w10:anchorlock/>
          </v:group>
        </w:pict>
      </w:r>
    </w:p>
    <w:p>
      <w:pPr>
        <w:spacing w:before="3" w:line="240" w:lineRule="auto"/>
        <w:rPr>
          <w:rFonts w:hint="default" w:ascii="Noto Sans" w:hAnsi="Noto Sans" w:eastAsia="Noto Sans" w:cs="Noto Sans"/>
          <w:sz w:val="14"/>
          <w:szCs w:val="14"/>
        </w:rPr>
      </w:pPr>
    </w:p>
    <w:p>
      <w:pPr>
        <w:pStyle w:val="4"/>
        <w:spacing w:line="312" w:lineRule="exact"/>
        <w:ind w:left="345" w:right="15"/>
        <w:jc w:val="left"/>
      </w:pPr>
      <w:r>
        <w:rPr>
          <w:rFonts w:hint="default" w:ascii="Noto Sans" w:hAnsi="Noto Sans" w:eastAsia="Noto Sans" w:cs="Noto Sans"/>
          <w:color w:val="333333"/>
        </w:rPr>
        <w:t xml:space="preserve">1. ./main.go:8:10: new(A) escapes to heap </w:t>
      </w:r>
      <w:r>
        <w:rPr>
          <w:color w:val="333333"/>
        </w:rPr>
        <w:t xml:space="preserve">说明 </w:t>
      </w:r>
      <w:r>
        <w:rPr>
          <w:rFonts w:hint="default" w:ascii="Noto Sans" w:hAnsi="Noto Sans" w:eastAsia="Noto Sans" w:cs="Noto Sans"/>
          <w:color w:val="333333"/>
        </w:rPr>
        <w:t xml:space="preserve">new(A)  </w:t>
      </w:r>
      <w:r>
        <w:rPr>
          <w:rFonts w:hint="default" w:ascii="Noto Sans" w:hAnsi="Noto Sans" w:eastAsia="Noto Sans" w:cs="Noto Sans"/>
          <w:color w:val="333333"/>
          <w:spacing w:val="22"/>
        </w:rPr>
        <w:t xml:space="preserve"> </w:t>
      </w:r>
      <w:r>
        <w:rPr>
          <w:color w:val="333333"/>
        </w:rPr>
        <w:t>逃逸了</w:t>
      </w:r>
      <w:r>
        <w:rPr>
          <w:rFonts w:hint="default" w:ascii="Noto Sans" w:hAnsi="Noto Sans" w:eastAsia="Noto Sans" w:cs="Noto Sans"/>
          <w:color w:val="333333"/>
        </w:rPr>
        <w:t>,</w:t>
      </w:r>
      <w:r>
        <w:rPr>
          <w:color w:val="333333"/>
        </w:rPr>
        <w:t>符合上述提到的常见情况中的第一种</w:t>
      </w:r>
    </w:p>
    <w:p>
      <w:pPr>
        <w:pStyle w:val="8"/>
        <w:numPr>
          <w:ilvl w:val="0"/>
          <w:numId w:val="7"/>
        </w:numPr>
        <w:tabs>
          <w:tab w:val="left" w:pos="560"/>
        </w:tabs>
        <w:spacing w:before="96" w:after="0" w:line="316" w:lineRule="exact"/>
        <w:ind w:left="560" w:right="325" w:hanging="215"/>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 xml:space="preserve">./main.go:14:11: main a.s + " world" does not escape </w:t>
      </w:r>
      <w:r>
        <w:rPr>
          <w:rFonts w:hint="default" w:ascii="微软雅黑" w:hAnsi="微软雅黑" w:eastAsia="微软雅黑" w:cs="微软雅黑"/>
          <w:color w:val="333333"/>
          <w:sz w:val="19"/>
          <w:szCs w:val="19"/>
        </w:rPr>
        <w:t xml:space="preserve">说明 </w:t>
      </w:r>
      <w:r>
        <w:rPr>
          <w:rFonts w:hint="default" w:ascii="Noto Sans" w:hAnsi="Noto Sans" w:eastAsia="Noto Sans" w:cs="Noto Sans"/>
          <w:color w:val="333333"/>
          <w:sz w:val="19"/>
          <w:szCs w:val="19"/>
        </w:rPr>
        <w:t>b</w:t>
      </w:r>
      <w:r>
        <w:rPr>
          <w:rFonts w:hint="default" w:ascii="Noto Sans" w:hAnsi="Noto Sans" w:eastAsia="Noto Sans" w:cs="Noto Sans"/>
          <w:color w:val="333333"/>
          <w:spacing w:val="21"/>
          <w:sz w:val="19"/>
          <w:szCs w:val="19"/>
        </w:rPr>
        <w:t xml:space="preserve"> </w:t>
      </w:r>
      <w:r>
        <w:rPr>
          <w:rFonts w:hint="default" w:ascii="微软雅黑" w:hAnsi="微软雅黑" w:eastAsia="微软雅黑" w:cs="微软雅黑"/>
          <w:color w:val="333333"/>
          <w:sz w:val="19"/>
          <w:szCs w:val="19"/>
        </w:rPr>
        <w:t>变量没有逃逸，因为它只在方法内</w:t>
      </w:r>
      <w:r>
        <w:rPr>
          <w:rFonts w:hint="default" w:ascii="微软雅黑" w:hAnsi="微软雅黑" w:eastAsia="微软雅黑" w:cs="微软雅黑"/>
          <w:color w:val="333333"/>
          <w:w w:val="102"/>
          <w:sz w:val="19"/>
          <w:szCs w:val="19"/>
        </w:rPr>
        <w:t xml:space="preserve"> </w:t>
      </w:r>
      <w:r>
        <w:rPr>
          <w:rFonts w:hint="default" w:ascii="微软雅黑" w:hAnsi="微软雅黑" w:eastAsia="微软雅黑" w:cs="微软雅黑"/>
          <w:color w:val="333333"/>
          <w:sz w:val="19"/>
          <w:szCs w:val="19"/>
        </w:rPr>
        <w:t>存在，会在方法结束时被回收</w:t>
      </w:r>
    </w:p>
    <w:p>
      <w:pPr>
        <w:pStyle w:val="8"/>
        <w:numPr>
          <w:ilvl w:val="0"/>
          <w:numId w:val="7"/>
        </w:numPr>
        <w:tabs>
          <w:tab w:val="left" w:pos="560"/>
        </w:tabs>
        <w:spacing w:before="89" w:after="0" w:line="316" w:lineRule="exact"/>
        <w:ind w:left="560" w:right="197" w:hanging="215"/>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 xml:space="preserve">./main.go:15:9: b + "!" escapes to heap </w:t>
      </w:r>
      <w:r>
        <w:rPr>
          <w:rFonts w:hint="default" w:ascii="微软雅黑" w:hAnsi="微软雅黑" w:eastAsia="微软雅黑" w:cs="微软雅黑"/>
          <w:color w:val="333333"/>
          <w:sz w:val="19"/>
          <w:szCs w:val="19"/>
        </w:rPr>
        <w:t xml:space="preserve">说明 </w:t>
      </w:r>
      <w:r>
        <w:rPr>
          <w:rFonts w:hint="default" w:ascii="Noto Sans" w:hAnsi="Noto Sans" w:eastAsia="Noto Sans" w:cs="Noto Sans"/>
          <w:color w:val="333333"/>
          <w:sz w:val="19"/>
          <w:szCs w:val="19"/>
        </w:rPr>
        <w:t xml:space="preserve">c </w:t>
      </w:r>
      <w:r>
        <w:rPr>
          <w:rFonts w:hint="default" w:ascii="微软雅黑" w:hAnsi="微软雅黑" w:eastAsia="微软雅黑" w:cs="微软雅黑"/>
          <w:color w:val="333333"/>
          <w:sz w:val="19"/>
          <w:szCs w:val="19"/>
        </w:rPr>
        <w:t>变量逃逸，通过</w:t>
      </w:r>
      <w:r>
        <w:rPr>
          <w:rFonts w:hint="default" w:ascii="Noto Sans" w:hAnsi="Noto Sans" w:eastAsia="Noto Sans" w:cs="Noto Sans"/>
          <w:color w:val="333333"/>
          <w:sz w:val="19"/>
          <w:szCs w:val="19"/>
        </w:rPr>
        <w:t>fmt.Println(a</w:t>
      </w:r>
      <w:r>
        <w:rPr>
          <w:rFonts w:hint="default" w:ascii="Noto Sans" w:hAnsi="Noto Sans" w:eastAsia="Noto Sans" w:cs="Noto Sans"/>
          <w:color w:val="333333"/>
          <w:spacing w:val="11"/>
          <w:sz w:val="19"/>
          <w:szCs w:val="19"/>
        </w:rPr>
        <w:t xml:space="preserve"> </w:t>
      </w:r>
      <w:r>
        <w:rPr>
          <w:rFonts w:hint="default" w:ascii="Noto Sans" w:hAnsi="Noto Sans" w:eastAsia="Noto Sans" w:cs="Noto Sans"/>
          <w:color w:val="333333"/>
          <w:sz w:val="19"/>
          <w:szCs w:val="19"/>
        </w:rPr>
        <w:t>...interface{})</w:t>
      </w:r>
      <w:r>
        <w:rPr>
          <w:rFonts w:hint="default" w:ascii="微软雅黑" w:hAnsi="微软雅黑" w:eastAsia="微软雅黑" w:cs="微软雅黑"/>
          <w:color w:val="333333"/>
          <w:sz w:val="19"/>
          <w:szCs w:val="19"/>
        </w:rPr>
        <w:t>打印的</w:t>
      </w:r>
      <w:r>
        <w:rPr>
          <w:rFonts w:hint="default" w:ascii="微软雅黑" w:hAnsi="微软雅黑" w:eastAsia="微软雅黑" w:cs="微软雅黑"/>
          <w:color w:val="333333"/>
          <w:w w:val="102"/>
          <w:sz w:val="19"/>
          <w:szCs w:val="19"/>
        </w:rPr>
        <w:t xml:space="preserve"> </w:t>
      </w:r>
      <w:r>
        <w:rPr>
          <w:rFonts w:hint="default" w:ascii="微软雅黑" w:hAnsi="微软雅黑" w:eastAsia="微软雅黑" w:cs="微软雅黑"/>
          <w:color w:val="333333"/>
          <w:sz w:val="19"/>
          <w:szCs w:val="19"/>
        </w:rPr>
        <w:t>变量，都会发生逃逸</w:t>
      </w:r>
    </w:p>
    <w:p>
      <w:pPr>
        <w:pStyle w:val="3"/>
        <w:tabs>
          <w:tab w:val="left" w:pos="9049"/>
        </w:tabs>
        <w:spacing w:before="53" w:line="240" w:lineRule="auto"/>
        <w:ind w:right="217"/>
        <w:jc w:val="left"/>
        <w:rPr>
          <w:b w:val="0"/>
          <w:bCs w:val="0"/>
        </w:rPr>
      </w:pPr>
      <w:bookmarkStart w:id="52" w:name="怎么避免内存逃逸"/>
      <w:bookmarkEnd w:id="5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怎么避免内存逃逸</w:t>
      </w:r>
      <w:r>
        <w:rPr>
          <w:color w:val="333333"/>
          <w:u w:val="single" w:color="EDEDED"/>
        </w:rPr>
        <w:tab/>
      </w:r>
    </w:p>
    <w:p>
      <w:pPr>
        <w:pStyle w:val="4"/>
        <w:spacing w:before="168" w:line="316" w:lineRule="exact"/>
        <w:ind w:right="217"/>
        <w:jc w:val="left"/>
      </w:pPr>
      <w:r>
        <w:rPr>
          <w:color w:val="333333"/>
        </w:rPr>
        <w:t>在</w:t>
      </w:r>
      <w:r>
        <w:rPr>
          <w:rFonts w:hint="default" w:ascii="Noto Sans" w:hAnsi="Noto Sans" w:eastAsia="Noto Sans" w:cs="Noto Sans"/>
          <w:color w:val="333333"/>
        </w:rPr>
        <w:t>runtime/stubs.go:133</w:t>
      </w:r>
      <w:r>
        <w:rPr>
          <w:color w:val="333333"/>
        </w:rPr>
        <w:t>有个函数叫</w:t>
      </w:r>
      <w:r>
        <w:rPr>
          <w:rFonts w:hint="default" w:ascii="Noto Sans" w:hAnsi="Noto Sans" w:eastAsia="Noto Sans" w:cs="Noto Sans"/>
          <w:color w:val="333333"/>
        </w:rPr>
        <w:t>noescape</w:t>
      </w:r>
      <w:r>
        <w:rPr>
          <w:color w:val="333333"/>
        </w:rPr>
        <w:t>。</w:t>
      </w:r>
      <w:r>
        <w:rPr>
          <w:rFonts w:hint="default" w:ascii="Noto Sans" w:hAnsi="Noto Sans" w:eastAsia="Noto Sans" w:cs="Noto Sans"/>
          <w:color w:val="333333"/>
        </w:rPr>
        <w:t>noescape</w:t>
      </w:r>
      <w:r>
        <w:rPr>
          <w:color w:val="333333"/>
        </w:rPr>
        <w:t>可以在逃逸分析中隐藏一个指针。让这个指</w:t>
      </w:r>
      <w:r>
        <w:rPr>
          <w:color w:val="333333"/>
          <w:spacing w:val="18"/>
        </w:rPr>
        <w:t xml:space="preserve"> </w:t>
      </w:r>
      <w:r>
        <w:rPr>
          <w:color w:val="333333"/>
        </w:rPr>
        <w:t>针在逃逸分析中不会被检测为逃逸</w:t>
      </w:r>
    </w:p>
    <w:p>
      <w:pPr>
        <w:spacing w:after="0" w:line="316" w:lineRule="exact"/>
        <w:jc w:val="left"/>
        <w:sectPr>
          <w:pgSz w:w="11900" w:h="16840"/>
          <w:pgMar w:top="460" w:right="1360" w:bottom="280" w:left="1380" w:header="720" w:footer="720" w:gutter="0"/>
          <w:cols w:space="720" w:num="1"/>
        </w:sectPr>
      </w:pPr>
    </w:p>
    <w:p>
      <w:pPr>
        <w:spacing w:before="13" w:line="240" w:lineRule="auto"/>
        <w:rPr>
          <w:rFonts w:hint="default" w:ascii="微软雅黑" w:hAnsi="微软雅黑" w:eastAsia="微软雅黑" w:cs="微软雅黑"/>
          <w:sz w:val="4"/>
          <w:szCs w:val="4"/>
        </w:rPr>
      </w:pPr>
    </w:p>
    <w:p>
      <w:pPr>
        <w:spacing w:line="304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60"/>
          <w:sz w:val="20"/>
          <w:szCs w:val="20"/>
        </w:rPr>
        <w:pict>
          <v:group id="_x0000_s1431" o:spid="_x0000_s1431" o:spt="203" style="height:152.25pt;width:447pt;" coordsize="8940,3045">
            <o:lock v:ext="edit"/>
            <v:group id="_x0000_s1432" o:spid="_x0000_s1432" o:spt="203" style="position:absolute;left:8;top:8;height:3030;width:8925;" coordorigin="8,8" coordsize="8925,3030">
              <o:lock v:ext="edit"/>
              <v:shape id="_x0000_s1433" o:spid="_x0000_s1433" style="position:absolute;left:8;top:8;height:3030;width:8925;" filled="f" stroked="t" coordorigin="8,8" coordsize="8925,3030" path="m8,3000l8,45,8,40,8,35,10,31,12,26,15,22,18,18,22,15,26,12,31,10,35,8,40,8,45,8,8895,8,8900,8,8905,8,8909,10,8914,12,8918,15,8922,18,8925,22,8933,45,8933,3000,8895,3038,45,3038,10,3014,8,3010,8,3005,8,3000xe">
                <v:path arrowok="t"/>
                <v:fill on="f" focussize="0,0"/>
                <v:stroke color="#E7E9EC"/>
                <v:imagedata o:title=""/>
                <o:lock v:ext="edit"/>
              </v:shape>
              <v:shape id="_x0000_s1434" o:spid="_x0000_s1434" o:spt="202" type="#_x0000_t202" style="position:absolute;left:75;top:135;height:2805;width:8790;" fillcolor="#F7F7F7" filled="t" stroked="f" coordsize="21600,21600">
                <v:path/>
                <v:fill on="t" focussize="0,0"/>
                <v:stroke on="f" joinstyle="miter"/>
                <v:imagedata o:title=""/>
                <o:lock v:ext="edit"/>
                <v:textbox inset="0mm,0mm,0mm,0mm">
                  <w:txbxContent>
                    <w:p>
                      <w:pPr>
                        <w:tabs>
                          <w:tab w:val="left" w:pos="5512"/>
                        </w:tabs>
                        <w:spacing w:before="46"/>
                        <w:ind w:left="120" w:right="0"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13"/>
                          <w:w w:val="105"/>
                          <w:sz w:val="17"/>
                        </w:rPr>
                        <w:t xml:space="preserve"> </w:t>
                      </w:r>
                      <w:r>
                        <w:rPr>
                          <w:rFonts w:ascii="Lucida Console"/>
                          <w:color w:val="333333"/>
                          <w:w w:val="105"/>
                          <w:sz w:val="17"/>
                        </w:rPr>
                        <w:t>noescape</w:t>
                      </w:r>
                      <w:r>
                        <w:rPr>
                          <w:rFonts w:ascii="Lucida Console"/>
                          <w:color w:val="333333"/>
                          <w:spacing w:val="-13"/>
                          <w:w w:val="105"/>
                          <w:sz w:val="17"/>
                        </w:rPr>
                        <w:t xml:space="preserve"> </w:t>
                      </w:r>
                      <w:r>
                        <w:rPr>
                          <w:rFonts w:ascii="Lucida Console"/>
                          <w:color w:val="333333"/>
                          <w:w w:val="105"/>
                          <w:sz w:val="17"/>
                        </w:rPr>
                        <w:t>hides</w:t>
                      </w:r>
                      <w:r>
                        <w:rPr>
                          <w:rFonts w:ascii="Lucida Console"/>
                          <w:color w:val="333333"/>
                          <w:spacing w:val="-13"/>
                          <w:w w:val="105"/>
                          <w:sz w:val="17"/>
                        </w:rPr>
                        <w:t xml:space="preserve"> </w:t>
                      </w:r>
                      <w:r>
                        <w:rPr>
                          <w:rFonts w:ascii="Lucida Console"/>
                          <w:color w:val="333333"/>
                          <w:w w:val="105"/>
                          <w:sz w:val="17"/>
                        </w:rPr>
                        <w:t>a</w:t>
                      </w:r>
                      <w:r>
                        <w:rPr>
                          <w:rFonts w:ascii="Lucida Console"/>
                          <w:color w:val="333333"/>
                          <w:spacing w:val="-13"/>
                          <w:w w:val="105"/>
                          <w:sz w:val="17"/>
                        </w:rPr>
                        <w:t xml:space="preserve"> </w:t>
                      </w:r>
                      <w:r>
                        <w:rPr>
                          <w:rFonts w:ascii="Lucida Console"/>
                          <w:color w:val="333333"/>
                          <w:w w:val="105"/>
                          <w:sz w:val="17"/>
                        </w:rPr>
                        <w:t>pointer</w:t>
                      </w:r>
                      <w:r>
                        <w:rPr>
                          <w:rFonts w:ascii="Lucida Console"/>
                          <w:color w:val="333333"/>
                          <w:spacing w:val="-13"/>
                          <w:w w:val="105"/>
                          <w:sz w:val="17"/>
                        </w:rPr>
                        <w:t xml:space="preserve"> </w:t>
                      </w:r>
                      <w:r>
                        <w:rPr>
                          <w:rFonts w:ascii="Lucida Console"/>
                          <w:color w:val="333333"/>
                          <w:w w:val="105"/>
                          <w:sz w:val="17"/>
                        </w:rPr>
                        <w:t>from</w:t>
                      </w:r>
                      <w:r>
                        <w:rPr>
                          <w:rFonts w:ascii="Lucida Console"/>
                          <w:color w:val="333333"/>
                          <w:spacing w:val="-13"/>
                          <w:w w:val="105"/>
                          <w:sz w:val="17"/>
                        </w:rPr>
                        <w:t xml:space="preserve"> </w:t>
                      </w:r>
                      <w:r>
                        <w:rPr>
                          <w:rFonts w:ascii="Lucida Console"/>
                          <w:color w:val="333333"/>
                          <w:w w:val="105"/>
                          <w:sz w:val="17"/>
                        </w:rPr>
                        <w:t>escape</w:t>
                      </w:r>
                      <w:r>
                        <w:rPr>
                          <w:rFonts w:ascii="Lucida Console"/>
                          <w:color w:val="333333"/>
                          <w:spacing w:val="-13"/>
                          <w:w w:val="105"/>
                          <w:sz w:val="17"/>
                        </w:rPr>
                        <w:t xml:space="preserve"> </w:t>
                      </w:r>
                      <w:r>
                        <w:rPr>
                          <w:rFonts w:ascii="Lucida Console"/>
                          <w:color w:val="333333"/>
                          <w:w w:val="105"/>
                          <w:sz w:val="17"/>
                        </w:rPr>
                        <w:t>analysis.</w:t>
                      </w:r>
                      <w:r>
                        <w:rPr>
                          <w:rFonts w:ascii="Lucida Console"/>
                          <w:color w:val="333333"/>
                          <w:w w:val="105"/>
                          <w:sz w:val="17"/>
                        </w:rPr>
                        <w:tab/>
                      </w:r>
                      <w:r>
                        <w:rPr>
                          <w:rFonts w:ascii="Lucida Console"/>
                          <w:color w:val="333333"/>
                          <w:w w:val="105"/>
                          <w:sz w:val="17"/>
                        </w:rPr>
                        <w:t>noescape</w:t>
                      </w:r>
                      <w:r>
                        <w:rPr>
                          <w:rFonts w:ascii="Lucida Console"/>
                          <w:color w:val="333333"/>
                          <w:spacing w:val="-21"/>
                          <w:w w:val="105"/>
                          <w:sz w:val="17"/>
                        </w:rPr>
                        <w:t xml:space="preserve"> </w:t>
                      </w:r>
                      <w:r>
                        <w:rPr>
                          <w:rFonts w:ascii="Lucida Console"/>
                          <w:color w:val="333333"/>
                          <w:w w:val="105"/>
                          <w:sz w:val="17"/>
                        </w:rPr>
                        <w:t>is</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13"/>
                          <w:w w:val="105"/>
                          <w:sz w:val="17"/>
                        </w:rPr>
                        <w:t xml:space="preserve"> </w:t>
                      </w:r>
                      <w:r>
                        <w:rPr>
                          <w:rFonts w:ascii="Lucida Console"/>
                          <w:color w:val="333333"/>
                          <w:w w:val="105"/>
                          <w:sz w:val="17"/>
                        </w:rPr>
                        <w:t>the</w:t>
                      </w:r>
                      <w:r>
                        <w:rPr>
                          <w:rFonts w:ascii="Lucida Console"/>
                          <w:color w:val="333333"/>
                          <w:spacing w:val="-13"/>
                          <w:w w:val="105"/>
                          <w:sz w:val="17"/>
                        </w:rPr>
                        <w:t xml:space="preserve"> </w:t>
                      </w:r>
                      <w:r>
                        <w:rPr>
                          <w:rFonts w:ascii="Lucida Console"/>
                          <w:color w:val="333333"/>
                          <w:w w:val="105"/>
                          <w:sz w:val="17"/>
                        </w:rPr>
                        <w:t>identity</w:t>
                      </w:r>
                      <w:r>
                        <w:rPr>
                          <w:rFonts w:ascii="Lucida Console"/>
                          <w:color w:val="333333"/>
                          <w:spacing w:val="-13"/>
                          <w:w w:val="105"/>
                          <w:sz w:val="17"/>
                        </w:rPr>
                        <w:t xml:space="preserve"> </w:t>
                      </w:r>
                      <w:r>
                        <w:rPr>
                          <w:rFonts w:ascii="Lucida Console"/>
                          <w:color w:val="333333"/>
                          <w:w w:val="105"/>
                          <w:sz w:val="17"/>
                        </w:rPr>
                        <w:t>function</w:t>
                      </w:r>
                      <w:r>
                        <w:rPr>
                          <w:rFonts w:ascii="Lucida Console"/>
                          <w:color w:val="333333"/>
                          <w:spacing w:val="-13"/>
                          <w:w w:val="105"/>
                          <w:sz w:val="17"/>
                        </w:rPr>
                        <w:t xml:space="preserve"> </w:t>
                      </w:r>
                      <w:r>
                        <w:rPr>
                          <w:rFonts w:ascii="Lucida Console"/>
                          <w:color w:val="333333"/>
                          <w:w w:val="105"/>
                          <w:sz w:val="17"/>
                        </w:rPr>
                        <w:t>but</w:t>
                      </w:r>
                      <w:r>
                        <w:rPr>
                          <w:rFonts w:ascii="Lucida Console"/>
                          <w:color w:val="333333"/>
                          <w:spacing w:val="-13"/>
                          <w:w w:val="105"/>
                          <w:sz w:val="17"/>
                        </w:rPr>
                        <w:t xml:space="preserve"> </w:t>
                      </w:r>
                      <w:r>
                        <w:rPr>
                          <w:rFonts w:ascii="Lucida Console"/>
                          <w:color w:val="333333"/>
                          <w:w w:val="105"/>
                          <w:sz w:val="17"/>
                        </w:rPr>
                        <w:t>escape</w:t>
                      </w:r>
                      <w:r>
                        <w:rPr>
                          <w:rFonts w:ascii="Lucida Console"/>
                          <w:color w:val="333333"/>
                          <w:spacing w:val="-13"/>
                          <w:w w:val="105"/>
                          <w:sz w:val="17"/>
                        </w:rPr>
                        <w:t xml:space="preserve"> </w:t>
                      </w:r>
                      <w:r>
                        <w:rPr>
                          <w:rFonts w:ascii="Lucida Console"/>
                          <w:color w:val="333333"/>
                          <w:w w:val="105"/>
                          <w:sz w:val="17"/>
                        </w:rPr>
                        <w:t>analysis</w:t>
                      </w:r>
                      <w:r>
                        <w:rPr>
                          <w:rFonts w:ascii="Lucida Console"/>
                          <w:color w:val="333333"/>
                          <w:spacing w:val="-13"/>
                          <w:w w:val="105"/>
                          <w:sz w:val="17"/>
                        </w:rPr>
                        <w:t xml:space="preserve"> </w:t>
                      </w:r>
                      <w:r>
                        <w:rPr>
                          <w:rFonts w:ascii="Lucida Console"/>
                          <w:color w:val="333333"/>
                          <w:w w:val="105"/>
                          <w:sz w:val="17"/>
                        </w:rPr>
                        <w:t>doesn't</w:t>
                      </w:r>
                      <w:r>
                        <w:rPr>
                          <w:rFonts w:ascii="Lucida Console"/>
                          <w:color w:val="333333"/>
                          <w:spacing w:val="-13"/>
                          <w:w w:val="105"/>
                          <w:sz w:val="17"/>
                        </w:rPr>
                        <w:t xml:space="preserve"> </w:t>
                      </w:r>
                      <w:r>
                        <w:rPr>
                          <w:rFonts w:ascii="Lucida Console"/>
                          <w:color w:val="333333"/>
                          <w:w w:val="105"/>
                          <w:sz w:val="17"/>
                        </w:rPr>
                        <w:t>think</w:t>
                      </w:r>
                      <w:r>
                        <w:rPr>
                          <w:rFonts w:ascii="Lucida Console"/>
                          <w:color w:val="333333"/>
                          <w:spacing w:val="-13"/>
                          <w:w w:val="105"/>
                          <w:sz w:val="17"/>
                        </w:rPr>
                        <w:t xml:space="preserve"> </w:t>
                      </w:r>
                      <w:r>
                        <w:rPr>
                          <w:rFonts w:ascii="Lucida Console"/>
                          <w:color w:val="333333"/>
                          <w:w w:val="105"/>
                          <w:sz w:val="17"/>
                        </w:rPr>
                        <w:t>the</w:t>
                      </w:r>
                    </w:p>
                    <w:p>
                      <w:pPr>
                        <w:tabs>
                          <w:tab w:val="left" w:pos="3715"/>
                        </w:tabs>
                        <w:spacing w:before="100"/>
                        <w:ind w:left="225" w:right="0" w:firstLine="0"/>
                        <w:jc w:val="left"/>
                        <w:rPr>
                          <w:rFonts w:hint="default" w:ascii="Lucida Console" w:hAnsi="Lucida Console" w:eastAsia="Lucida Console" w:cs="Lucida Console"/>
                          <w:sz w:val="17"/>
                          <w:szCs w:val="17"/>
                        </w:rPr>
                      </w:pPr>
                      <w:r>
                        <w:rPr>
                          <w:rFonts w:ascii="Lucida Console"/>
                          <w:color w:val="333333"/>
                          <w:w w:val="105"/>
                          <w:sz w:val="17"/>
                        </w:rPr>
                        <w:t>// output depends on the</w:t>
                      </w:r>
                      <w:r>
                        <w:rPr>
                          <w:rFonts w:ascii="Lucida Console"/>
                          <w:color w:val="333333"/>
                          <w:spacing w:val="-58"/>
                          <w:w w:val="105"/>
                          <w:sz w:val="17"/>
                        </w:rPr>
                        <w:t xml:space="preserve"> </w:t>
                      </w:r>
                      <w:r>
                        <w:rPr>
                          <w:rFonts w:ascii="Lucida Console"/>
                          <w:color w:val="333333"/>
                          <w:w w:val="105"/>
                          <w:sz w:val="17"/>
                        </w:rPr>
                        <w:t>input.</w:t>
                      </w:r>
                      <w:r>
                        <w:rPr>
                          <w:rFonts w:ascii="Lucida Console"/>
                          <w:color w:val="333333"/>
                          <w:w w:val="105"/>
                          <w:sz w:val="17"/>
                        </w:rPr>
                        <w:tab/>
                      </w:r>
                      <w:r>
                        <w:rPr>
                          <w:rFonts w:ascii="Lucida Console"/>
                          <w:color w:val="333333"/>
                          <w:w w:val="105"/>
                          <w:sz w:val="17"/>
                        </w:rPr>
                        <w:t>noescape is inlined and</w:t>
                      </w:r>
                      <w:r>
                        <w:rPr>
                          <w:rFonts w:ascii="Lucida Console"/>
                          <w:color w:val="333333"/>
                          <w:spacing w:val="-61"/>
                          <w:w w:val="105"/>
                          <w:sz w:val="17"/>
                        </w:rPr>
                        <w:t xml:space="preserve"> </w:t>
                      </w:r>
                      <w:r>
                        <w:rPr>
                          <w:rFonts w:ascii="Lucida Console"/>
                          <w:color w:val="333333"/>
                          <w:w w:val="105"/>
                          <w:sz w:val="17"/>
                        </w:rPr>
                        <w:t>currently</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 compiles down to zero</w:t>
                      </w:r>
                      <w:r>
                        <w:rPr>
                          <w:rFonts w:ascii="Lucida Console"/>
                          <w:color w:val="333333"/>
                          <w:spacing w:val="-71"/>
                          <w:w w:val="105"/>
                          <w:sz w:val="17"/>
                        </w:rPr>
                        <w:t xml:space="preserve"> </w:t>
                      </w:r>
                      <w:r>
                        <w:rPr>
                          <w:rFonts w:ascii="Lucida Console"/>
                          <w:color w:val="333333"/>
                          <w:w w:val="105"/>
                          <w:sz w:val="17"/>
                        </w:rPr>
                        <w:t>instructions.</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 USE</w:t>
                      </w:r>
                      <w:r>
                        <w:rPr>
                          <w:rFonts w:ascii="Lucida Console"/>
                          <w:color w:val="333333"/>
                          <w:spacing w:val="-32"/>
                          <w:w w:val="105"/>
                          <w:sz w:val="17"/>
                        </w:rPr>
                        <w:t xml:space="preserve"> </w:t>
                      </w:r>
                      <w:r>
                        <w:rPr>
                          <w:rFonts w:ascii="Lucida Console"/>
                          <w:color w:val="333333"/>
                          <w:w w:val="105"/>
                          <w:sz w:val="17"/>
                        </w:rPr>
                        <w:t>CAREFULLY!</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//go:nosplit</w:t>
                      </w:r>
                    </w:p>
                    <w:p>
                      <w:pPr>
                        <w:spacing w:before="100" w:line="403" w:lineRule="auto"/>
                        <w:ind w:left="648" w:right="3486" w:hanging="423"/>
                        <w:jc w:val="left"/>
                        <w:rPr>
                          <w:rFonts w:hint="default" w:ascii="Lucida Console" w:hAnsi="Lucida Console" w:eastAsia="Lucida Console" w:cs="Lucida Console"/>
                          <w:sz w:val="17"/>
                          <w:szCs w:val="17"/>
                        </w:rPr>
                      </w:pPr>
                      <w:r>
                        <w:rPr>
                          <w:rFonts w:ascii="Lucida Console"/>
                          <w:color w:val="333333"/>
                          <w:w w:val="105"/>
                          <w:sz w:val="17"/>
                        </w:rPr>
                        <w:t>func</w:t>
                      </w:r>
                      <w:r>
                        <w:rPr>
                          <w:rFonts w:ascii="Lucida Console"/>
                          <w:color w:val="333333"/>
                          <w:spacing w:val="-22"/>
                          <w:w w:val="105"/>
                          <w:sz w:val="17"/>
                        </w:rPr>
                        <w:t xml:space="preserve"> </w:t>
                      </w:r>
                      <w:r>
                        <w:rPr>
                          <w:rFonts w:ascii="Lucida Console"/>
                          <w:color w:val="333333"/>
                          <w:w w:val="105"/>
                          <w:sz w:val="17"/>
                        </w:rPr>
                        <w:t>noescape(p</w:t>
                      </w:r>
                      <w:r>
                        <w:rPr>
                          <w:rFonts w:ascii="Lucida Console"/>
                          <w:color w:val="333333"/>
                          <w:spacing w:val="-22"/>
                          <w:w w:val="105"/>
                          <w:sz w:val="17"/>
                        </w:rPr>
                        <w:t xml:space="preserve"> </w:t>
                      </w:r>
                      <w:r>
                        <w:rPr>
                          <w:rFonts w:ascii="Lucida Console"/>
                          <w:color w:val="333333"/>
                          <w:w w:val="105"/>
                          <w:sz w:val="17"/>
                        </w:rPr>
                        <w:t>unsafe.Pointer)</w:t>
                      </w:r>
                      <w:r>
                        <w:rPr>
                          <w:rFonts w:ascii="Lucida Console"/>
                          <w:color w:val="333333"/>
                          <w:spacing w:val="-22"/>
                          <w:w w:val="105"/>
                          <w:sz w:val="17"/>
                        </w:rPr>
                        <w:t xml:space="preserve"> </w:t>
                      </w:r>
                      <w:r>
                        <w:rPr>
                          <w:rFonts w:ascii="Lucida Console"/>
                          <w:color w:val="333333"/>
                          <w:w w:val="105"/>
                          <w:sz w:val="17"/>
                        </w:rPr>
                        <w:t>unsafe.Pointer</w:t>
                      </w:r>
                      <w:r>
                        <w:rPr>
                          <w:rFonts w:ascii="Lucida Console"/>
                          <w:color w:val="333333"/>
                          <w:spacing w:val="-22"/>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x :=</w:t>
                      </w:r>
                      <w:r>
                        <w:rPr>
                          <w:rFonts w:ascii="Lucida Console"/>
                          <w:color w:val="333333"/>
                          <w:spacing w:val="-28"/>
                          <w:w w:val="105"/>
                          <w:sz w:val="17"/>
                        </w:rPr>
                        <w:t xml:space="preserve"> </w:t>
                      </w:r>
                      <w:r>
                        <w:rPr>
                          <w:rFonts w:ascii="Lucida Console"/>
                          <w:color w:val="333333"/>
                          <w:w w:val="105"/>
                          <w:sz w:val="17"/>
                        </w:rPr>
                        <w:t>uintptr(p)</w:t>
                      </w:r>
                    </w:p>
                    <w:p>
                      <w:pPr>
                        <w:spacing w:before="0" w:line="169" w:lineRule="exact"/>
                        <w:ind w:left="648" w:right="0" w:firstLine="0"/>
                        <w:jc w:val="left"/>
                        <w:rPr>
                          <w:rFonts w:hint="default" w:ascii="Lucida Console" w:hAnsi="Lucida Console" w:eastAsia="Lucida Console" w:cs="Lucida Console"/>
                          <w:sz w:val="17"/>
                          <w:szCs w:val="17"/>
                        </w:rPr>
                      </w:pPr>
                      <w:r>
                        <w:rPr>
                          <w:rFonts w:ascii="Lucida Console"/>
                          <w:color w:val="333333"/>
                          <w:w w:val="105"/>
                          <w:sz w:val="17"/>
                        </w:rPr>
                        <w:t>return unsafe.Pointer(x ^</w:t>
                      </w:r>
                      <w:r>
                        <w:rPr>
                          <w:rFonts w:ascii="Lucida Console"/>
                          <w:color w:val="333333"/>
                          <w:spacing w:val="-52"/>
                          <w:w w:val="105"/>
                          <w:sz w:val="17"/>
                        </w:rPr>
                        <w:t xml:space="preserve"> </w:t>
                      </w:r>
                      <w:r>
                        <w:rPr>
                          <w:rFonts w:ascii="Lucida Console"/>
                          <w:color w:val="333333"/>
                          <w:w w:val="105"/>
                          <w:sz w:val="17"/>
                        </w:rPr>
                        <w:t>0)</w:t>
                      </w:r>
                    </w:p>
                    <w:p>
                      <w:pPr>
                        <w:spacing w:before="100"/>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line="306" w:lineRule="exact"/>
        <w:ind w:right="217"/>
        <w:jc w:val="left"/>
      </w:pPr>
      <w:r>
        <w:rPr>
          <w:color w:val="333333"/>
          <w:w w:val="105"/>
        </w:rPr>
        <w:t>示例代码</w:t>
      </w:r>
    </w:p>
    <w:p>
      <w:pPr>
        <w:spacing w:before="3" w:line="240" w:lineRule="auto"/>
        <w:rPr>
          <w:rFonts w:hint="default" w:ascii="微软雅黑" w:hAnsi="微软雅黑" w:eastAsia="微软雅黑" w:cs="微软雅黑"/>
          <w:sz w:val="23"/>
          <w:szCs w:val="23"/>
        </w:rPr>
      </w:pPr>
    </w:p>
    <w:p>
      <w:pPr>
        <w:spacing w:line="11790" w:lineRule="exact"/>
        <w:ind w:left="185" w:right="0" w:firstLine="0"/>
        <w:rPr>
          <w:rFonts w:hint="default" w:ascii="微软雅黑" w:hAnsi="微软雅黑" w:eastAsia="微软雅黑" w:cs="微软雅黑"/>
          <w:sz w:val="20"/>
          <w:szCs w:val="20"/>
        </w:rPr>
      </w:pPr>
      <w:r>
        <w:rPr>
          <w:rFonts w:hint="default" w:ascii="微软雅黑" w:hAnsi="微软雅黑" w:eastAsia="微软雅黑" w:cs="微软雅黑"/>
          <w:position w:val="-235"/>
          <w:sz w:val="20"/>
          <w:szCs w:val="20"/>
        </w:rPr>
        <w:pict>
          <v:shape id="_x0000_s1435" o:spid="_x0000_s1435" o:spt="202" type="#_x0000_t202" style="height:589.5pt;width:439.5pt;" fillcolor="#F7F7F7" filled="t" stroked="f" coordsize="21600,21600">
            <v:path/>
            <v:fill on="t" focussize="0,0"/>
            <v:stroke on="f" joinstyle="miter"/>
            <v:imagedata o:title=""/>
            <o:lock v:ext="edit"/>
            <v:textbox inset="0mm,0mm,0mm,0mm">
              <w:txbxContent>
                <w:p>
                  <w:pPr>
                    <w:spacing w:before="46"/>
                    <w:ind w:left="120" w:right="0" w:firstLine="0"/>
                    <w:jc w:val="left"/>
                    <w:rPr>
                      <w:rFonts w:hint="default" w:ascii="Lucida Console" w:hAnsi="Lucida Console" w:eastAsia="Lucida Console" w:cs="Lucida Console"/>
                      <w:sz w:val="17"/>
                      <w:szCs w:val="17"/>
                    </w:rPr>
                  </w:pPr>
                  <w:r>
                    <w:rPr>
                      <w:rFonts w:ascii="Lucida Console"/>
                      <w:color w:val="333333"/>
                      <w:w w:val="105"/>
                      <w:sz w:val="17"/>
                    </w:rPr>
                    <w:t>package</w:t>
                  </w:r>
                  <w:r>
                    <w:rPr>
                      <w:rFonts w:ascii="Lucida Console"/>
                      <w:color w:val="333333"/>
                      <w:spacing w:val="-23"/>
                      <w:w w:val="105"/>
                      <w:sz w:val="17"/>
                    </w:rPr>
                    <w:t xml:space="preserve"> </w:t>
                  </w:r>
                  <w:r>
                    <w:rPr>
                      <w:rFonts w:ascii="Lucida Console"/>
                      <w:color w:val="333333"/>
                      <w:w w:val="105"/>
                      <w:sz w:val="17"/>
                    </w:rPr>
                    <w:t>main</w:t>
                  </w:r>
                </w:p>
                <w:p>
                  <w:pPr>
                    <w:spacing w:before="5" w:line="240" w:lineRule="auto"/>
                    <w:rPr>
                      <w:rFonts w:hint="default" w:ascii="微软雅黑" w:hAnsi="微软雅黑" w:eastAsia="微软雅黑" w:cs="微软雅黑"/>
                      <w:sz w:val="22"/>
                      <w:szCs w:val="22"/>
                    </w:rPr>
                  </w:pPr>
                </w:p>
                <w:p>
                  <w:pPr>
                    <w:spacing w:before="0" w:line="403" w:lineRule="auto"/>
                    <w:ind w:left="225" w:right="7716" w:hanging="106"/>
                    <w:jc w:val="left"/>
                    <w:rPr>
                      <w:rFonts w:hint="default" w:ascii="Lucida Console" w:hAnsi="Lucida Console" w:eastAsia="Lucida Console" w:cs="Lucida Console"/>
                      <w:sz w:val="17"/>
                      <w:szCs w:val="17"/>
                    </w:rPr>
                  </w:pPr>
                  <w:r>
                    <w:rPr>
                      <w:rFonts w:ascii="Lucida Console"/>
                      <w:color w:val="333333"/>
                      <w:w w:val="105"/>
                      <w:sz w:val="17"/>
                    </w:rPr>
                    <w:t>import</w:t>
                  </w:r>
                  <w:r>
                    <w:rPr>
                      <w:rFonts w:ascii="Lucida Console"/>
                      <w:color w:val="333333"/>
                      <w:spacing w:val="-9"/>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sz w:val="17"/>
                    </w:rPr>
                    <w:t>"unsafe"</w:t>
                  </w:r>
                </w:p>
                <w:p>
                  <w:pPr>
                    <w:spacing w:before="0" w:line="169" w:lineRule="exact"/>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5" w:line="240" w:lineRule="auto"/>
                    <w:rPr>
                      <w:rFonts w:hint="default" w:ascii="微软雅黑" w:hAnsi="微软雅黑" w:eastAsia="微软雅黑" w:cs="微软雅黑"/>
                      <w:sz w:val="22"/>
                      <w:szCs w:val="22"/>
                    </w:rPr>
                  </w:pPr>
                </w:p>
                <w:p>
                  <w:pPr>
                    <w:spacing w:before="0" w:line="403" w:lineRule="auto"/>
                    <w:ind w:left="225" w:right="7081" w:hanging="106"/>
                    <w:jc w:val="left"/>
                    <w:rPr>
                      <w:rFonts w:hint="default" w:ascii="Lucida Console" w:hAnsi="Lucida Console" w:eastAsia="Lucida Console" w:cs="Lucida Console"/>
                      <w:sz w:val="17"/>
                      <w:szCs w:val="17"/>
                    </w:rPr>
                  </w:pPr>
                  <w:r>
                    <w:rPr>
                      <w:rFonts w:ascii="Lucida Console"/>
                      <w:color w:val="333333"/>
                      <w:w w:val="105"/>
                      <w:sz w:val="17"/>
                    </w:rPr>
                    <w:t>type A struct</w:t>
                  </w:r>
                  <w:r>
                    <w:rPr>
                      <w:rFonts w:ascii="Lucida Console"/>
                      <w:color w:val="333333"/>
                      <w:spacing w:val="-28"/>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S</w:t>
                  </w:r>
                  <w:r>
                    <w:rPr>
                      <w:rFonts w:ascii="Lucida Console"/>
                      <w:color w:val="333333"/>
                      <w:spacing w:val="-17"/>
                      <w:w w:val="105"/>
                      <w:sz w:val="17"/>
                    </w:rPr>
                    <w:t xml:space="preserve"> </w:t>
                  </w:r>
                  <w:r>
                    <w:rPr>
                      <w:rFonts w:ascii="Lucida Console"/>
                      <w:color w:val="333333"/>
                      <w:w w:val="105"/>
                      <w:sz w:val="17"/>
                    </w:rPr>
                    <w:t>*string</w:t>
                  </w:r>
                </w:p>
                <w:p>
                  <w:pPr>
                    <w:spacing w:before="0" w:line="169" w:lineRule="exact"/>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5" w:line="240" w:lineRule="auto"/>
                    <w:rPr>
                      <w:rFonts w:hint="default" w:ascii="微软雅黑" w:hAnsi="微软雅黑" w:eastAsia="微软雅黑" w:cs="微软雅黑"/>
                      <w:sz w:val="22"/>
                      <w:szCs w:val="22"/>
                    </w:rPr>
                  </w:pPr>
                </w:p>
                <w:p>
                  <w:pPr>
                    <w:spacing w:before="0" w:line="403" w:lineRule="auto"/>
                    <w:ind w:left="225" w:right="5601" w:hanging="106"/>
                    <w:jc w:val="left"/>
                    <w:rPr>
                      <w:rFonts w:hint="default" w:ascii="Lucida Console" w:hAnsi="Lucida Console" w:eastAsia="Lucida Console" w:cs="Lucida Console"/>
                      <w:sz w:val="17"/>
                      <w:szCs w:val="17"/>
                    </w:rPr>
                  </w:pPr>
                  <w:r>
                    <w:rPr>
                      <w:rFonts w:ascii="Lucida Console"/>
                      <w:color w:val="333333"/>
                      <w:w w:val="105"/>
                      <w:sz w:val="17"/>
                    </w:rPr>
                    <w:t>func (f *A) String() string</w:t>
                  </w:r>
                  <w:r>
                    <w:rPr>
                      <w:rFonts w:ascii="Lucida Console"/>
                      <w:color w:val="333333"/>
                      <w:spacing w:val="-54"/>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return</w:t>
                  </w:r>
                  <w:r>
                    <w:rPr>
                      <w:rFonts w:ascii="Lucida Console"/>
                      <w:color w:val="333333"/>
                      <w:spacing w:val="-21"/>
                      <w:w w:val="105"/>
                      <w:sz w:val="17"/>
                    </w:rPr>
                    <w:t xml:space="preserve"> </w:t>
                  </w:r>
                  <w:r>
                    <w:rPr>
                      <w:rFonts w:ascii="Lucida Console"/>
                      <w:color w:val="333333"/>
                      <w:w w:val="105"/>
                      <w:sz w:val="17"/>
                    </w:rPr>
                    <w:t>*f.S</w:t>
                  </w:r>
                </w:p>
                <w:p>
                  <w:pPr>
                    <w:spacing w:before="0" w:line="169" w:lineRule="exact"/>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5" w:line="240" w:lineRule="auto"/>
                    <w:rPr>
                      <w:rFonts w:hint="default" w:ascii="微软雅黑" w:hAnsi="微软雅黑" w:eastAsia="微软雅黑" w:cs="微软雅黑"/>
                      <w:sz w:val="22"/>
                      <w:szCs w:val="22"/>
                    </w:rPr>
                  </w:pPr>
                </w:p>
                <w:p>
                  <w:pPr>
                    <w:spacing w:before="0" w:line="403" w:lineRule="auto"/>
                    <w:ind w:left="225" w:right="6553" w:hanging="106"/>
                    <w:jc w:val="left"/>
                    <w:rPr>
                      <w:rFonts w:hint="default" w:ascii="Lucida Console" w:hAnsi="Lucida Console" w:eastAsia="Lucida Console" w:cs="Lucida Console"/>
                      <w:sz w:val="17"/>
                      <w:szCs w:val="17"/>
                    </w:rPr>
                  </w:pPr>
                  <w:r>
                    <w:rPr>
                      <w:rFonts w:ascii="Lucida Console"/>
                      <w:color w:val="333333"/>
                      <w:w w:val="105"/>
                      <w:sz w:val="17"/>
                    </w:rPr>
                    <w:t>type ATrick struct</w:t>
                  </w:r>
                  <w:r>
                    <w:rPr>
                      <w:rFonts w:ascii="Lucida Console"/>
                      <w:color w:val="333333"/>
                      <w:spacing w:val="-37"/>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S</w:t>
                  </w:r>
                  <w:r>
                    <w:rPr>
                      <w:rFonts w:ascii="Lucida Console"/>
                      <w:color w:val="333333"/>
                      <w:spacing w:val="-30"/>
                      <w:w w:val="105"/>
                      <w:sz w:val="17"/>
                    </w:rPr>
                    <w:t xml:space="preserve"> </w:t>
                  </w:r>
                  <w:r>
                    <w:rPr>
                      <w:rFonts w:ascii="Lucida Console"/>
                      <w:color w:val="333333"/>
                      <w:w w:val="105"/>
                      <w:sz w:val="17"/>
                    </w:rPr>
                    <w:t>unsafe.Pointer</w:t>
                  </w:r>
                </w:p>
                <w:p>
                  <w:pPr>
                    <w:spacing w:before="0" w:line="154" w:lineRule="exact"/>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3" w:line="240" w:lineRule="auto"/>
                    <w:rPr>
                      <w:rFonts w:hint="default" w:ascii="微软雅黑" w:hAnsi="微软雅黑" w:eastAsia="微软雅黑" w:cs="微软雅黑"/>
                      <w:sz w:val="23"/>
                      <w:szCs w:val="23"/>
                    </w:rPr>
                  </w:pPr>
                </w:p>
                <w:p>
                  <w:pPr>
                    <w:spacing w:before="0" w:line="403" w:lineRule="auto"/>
                    <w:ind w:left="225" w:right="5072" w:hanging="106"/>
                    <w:jc w:val="left"/>
                    <w:rPr>
                      <w:rFonts w:hint="default" w:ascii="Lucida Console" w:hAnsi="Lucida Console" w:eastAsia="Lucida Console" w:cs="Lucida Console"/>
                      <w:sz w:val="17"/>
                      <w:szCs w:val="17"/>
                    </w:rPr>
                  </w:pPr>
                  <w:r>
                    <w:rPr>
                      <w:rFonts w:ascii="Lucida Console"/>
                      <w:color w:val="333333"/>
                      <w:w w:val="105"/>
                      <w:sz w:val="17"/>
                    </w:rPr>
                    <w:t>func (f *ATrick) String() string</w:t>
                  </w:r>
                  <w:r>
                    <w:rPr>
                      <w:rFonts w:ascii="Lucida Console"/>
                      <w:color w:val="333333"/>
                      <w:spacing w:val="-63"/>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return</w:t>
                  </w:r>
                  <w:r>
                    <w:rPr>
                      <w:rFonts w:ascii="Lucida Console"/>
                      <w:color w:val="333333"/>
                      <w:spacing w:val="-41"/>
                      <w:w w:val="105"/>
                      <w:sz w:val="17"/>
                    </w:rPr>
                    <w:t xml:space="preserve"> </w:t>
                  </w:r>
                  <w:r>
                    <w:rPr>
                      <w:rFonts w:ascii="Lucida Console"/>
                      <w:color w:val="333333"/>
                      <w:w w:val="105"/>
                      <w:sz w:val="17"/>
                    </w:rPr>
                    <w:t>*(*string)(f.S)</w:t>
                  </w:r>
                </w:p>
                <w:p>
                  <w:pPr>
                    <w:spacing w:before="0" w:line="154" w:lineRule="exact"/>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3" w:line="240" w:lineRule="auto"/>
                    <w:rPr>
                      <w:rFonts w:hint="default" w:ascii="微软雅黑" w:hAnsi="微软雅黑" w:eastAsia="微软雅黑" w:cs="微软雅黑"/>
                      <w:sz w:val="23"/>
                      <w:szCs w:val="23"/>
                    </w:rPr>
                  </w:pPr>
                </w:p>
                <w:p>
                  <w:pPr>
                    <w:spacing w:before="0" w:line="403" w:lineRule="auto"/>
                    <w:ind w:left="225" w:right="6235" w:hanging="106"/>
                    <w:jc w:val="left"/>
                    <w:rPr>
                      <w:rFonts w:hint="default" w:ascii="Lucida Console" w:hAnsi="Lucida Console" w:eastAsia="Lucida Console" w:cs="Lucida Console"/>
                      <w:sz w:val="17"/>
                      <w:szCs w:val="17"/>
                    </w:rPr>
                  </w:pPr>
                  <w:r>
                    <w:rPr>
                      <w:rFonts w:ascii="Lucida Console"/>
                      <w:color w:val="333333"/>
                      <w:w w:val="105"/>
                      <w:sz w:val="17"/>
                    </w:rPr>
                    <w:t>func NewA(s string) A</w:t>
                  </w:r>
                  <w:r>
                    <w:rPr>
                      <w:rFonts w:ascii="Lucida Console"/>
                      <w:color w:val="333333"/>
                      <w:spacing w:val="-43"/>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return A{S:</w:t>
                  </w:r>
                  <w:r>
                    <w:rPr>
                      <w:rFonts w:ascii="Lucida Console"/>
                      <w:color w:val="333333"/>
                      <w:spacing w:val="-28"/>
                      <w:w w:val="105"/>
                      <w:sz w:val="17"/>
                    </w:rPr>
                    <w:t xml:space="preserve"> </w:t>
                  </w:r>
                  <w:r>
                    <w:rPr>
                      <w:rFonts w:ascii="Lucida Console"/>
                      <w:color w:val="333333"/>
                      <w:w w:val="105"/>
                      <w:sz w:val="17"/>
                    </w:rPr>
                    <w:t>&amp;s}</w:t>
                  </w:r>
                </w:p>
                <w:p>
                  <w:pPr>
                    <w:spacing w:before="0" w:line="154" w:lineRule="exact"/>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3" w:line="240" w:lineRule="auto"/>
                    <w:rPr>
                      <w:rFonts w:hint="default" w:ascii="微软雅黑" w:hAnsi="微软雅黑" w:eastAsia="微软雅黑" w:cs="微软雅黑"/>
                      <w:sz w:val="23"/>
                      <w:szCs w:val="23"/>
                    </w:rPr>
                  </w:pPr>
                </w:p>
                <w:p>
                  <w:pPr>
                    <w:spacing w:before="0"/>
                    <w:ind w:left="120" w:right="0" w:firstLine="0"/>
                    <w:jc w:val="left"/>
                    <w:rPr>
                      <w:rFonts w:hint="default" w:ascii="Lucida Console" w:hAnsi="Lucida Console" w:eastAsia="Lucida Console" w:cs="Lucida Console"/>
                      <w:sz w:val="17"/>
                      <w:szCs w:val="17"/>
                    </w:rPr>
                  </w:pPr>
                  <w:r>
                    <w:rPr>
                      <w:rFonts w:ascii="Lucida Console"/>
                      <w:color w:val="333333"/>
                      <w:w w:val="105"/>
                      <w:sz w:val="17"/>
                    </w:rPr>
                    <w:t>func NewATrick(s string) ATrick</w:t>
                  </w:r>
                  <w:r>
                    <w:rPr>
                      <w:rFonts w:ascii="Lucida Console"/>
                      <w:color w:val="333333"/>
                      <w:spacing w:val="-61"/>
                      <w:w w:val="105"/>
                      <w:sz w:val="17"/>
                    </w:rPr>
                    <w:t xml:space="preserve"> </w:t>
                  </w:r>
                  <w:r>
                    <w:rPr>
                      <w:rFonts w:ascii="Lucida Console"/>
                      <w:color w:val="333333"/>
                      <w:w w:val="105"/>
                      <w:sz w:val="17"/>
                    </w:rPr>
                    <w:t>{</w:t>
                  </w:r>
                </w:p>
                <w:p>
                  <w:pPr>
                    <w:spacing w:before="100"/>
                    <w:ind w:left="225" w:right="0" w:firstLine="0"/>
                    <w:jc w:val="left"/>
                    <w:rPr>
                      <w:rFonts w:hint="default" w:ascii="Lucida Console" w:hAnsi="Lucida Console" w:eastAsia="Lucida Console" w:cs="Lucida Console"/>
                      <w:sz w:val="17"/>
                      <w:szCs w:val="17"/>
                    </w:rPr>
                  </w:pPr>
                  <w:r>
                    <w:rPr>
                      <w:rFonts w:ascii="Lucida Console"/>
                      <w:color w:val="333333"/>
                      <w:w w:val="105"/>
                      <w:sz w:val="17"/>
                    </w:rPr>
                    <w:t>return ATrick{S:</w:t>
                  </w:r>
                  <w:r>
                    <w:rPr>
                      <w:rFonts w:ascii="Lucida Console"/>
                      <w:color w:val="333333"/>
                      <w:spacing w:val="-84"/>
                      <w:w w:val="105"/>
                      <w:sz w:val="17"/>
                    </w:rPr>
                    <w:t xml:space="preserve"> </w:t>
                  </w:r>
                  <w:r>
                    <w:rPr>
                      <w:rFonts w:ascii="Lucida Console"/>
                      <w:color w:val="333333"/>
                      <w:w w:val="105"/>
                      <w:sz w:val="17"/>
                    </w:rPr>
                    <w:t>noescape(unsafe.Pointer(&amp;s))}</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3" w:line="240" w:lineRule="auto"/>
                    <w:rPr>
                      <w:rFonts w:hint="default" w:ascii="微软雅黑" w:hAnsi="微软雅黑" w:eastAsia="微软雅黑" w:cs="微软雅黑"/>
                      <w:sz w:val="23"/>
                      <w:szCs w:val="23"/>
                    </w:rPr>
                  </w:pPr>
                </w:p>
                <w:p>
                  <w:pPr>
                    <w:spacing w:before="0" w:line="381" w:lineRule="auto"/>
                    <w:ind w:left="225" w:right="3592" w:hanging="106"/>
                    <w:jc w:val="left"/>
                    <w:rPr>
                      <w:rFonts w:hint="default" w:ascii="Lucida Console" w:hAnsi="Lucida Console" w:eastAsia="Lucida Console" w:cs="Lucida Console"/>
                      <w:sz w:val="17"/>
                      <w:szCs w:val="17"/>
                    </w:rPr>
                  </w:pPr>
                  <w:r>
                    <w:rPr>
                      <w:rFonts w:ascii="Lucida Console"/>
                      <w:color w:val="333333"/>
                      <w:w w:val="105"/>
                      <w:sz w:val="17"/>
                    </w:rPr>
                    <w:t>func</w:t>
                  </w:r>
                  <w:r>
                    <w:rPr>
                      <w:rFonts w:ascii="Lucida Console"/>
                      <w:color w:val="333333"/>
                      <w:spacing w:val="-22"/>
                      <w:w w:val="105"/>
                      <w:sz w:val="17"/>
                    </w:rPr>
                    <w:t xml:space="preserve"> </w:t>
                  </w:r>
                  <w:r>
                    <w:rPr>
                      <w:rFonts w:ascii="Lucida Console"/>
                      <w:color w:val="333333"/>
                      <w:w w:val="105"/>
                      <w:sz w:val="17"/>
                    </w:rPr>
                    <w:t>noescape(p</w:t>
                  </w:r>
                  <w:r>
                    <w:rPr>
                      <w:rFonts w:ascii="Lucida Console"/>
                      <w:color w:val="333333"/>
                      <w:spacing w:val="-22"/>
                      <w:w w:val="105"/>
                      <w:sz w:val="17"/>
                    </w:rPr>
                    <w:t xml:space="preserve"> </w:t>
                  </w:r>
                  <w:r>
                    <w:rPr>
                      <w:rFonts w:ascii="Lucida Console"/>
                      <w:color w:val="333333"/>
                      <w:w w:val="105"/>
                      <w:sz w:val="17"/>
                    </w:rPr>
                    <w:t>unsafe.Pointer)</w:t>
                  </w:r>
                  <w:r>
                    <w:rPr>
                      <w:rFonts w:ascii="Lucida Console"/>
                      <w:color w:val="333333"/>
                      <w:spacing w:val="-22"/>
                      <w:w w:val="105"/>
                      <w:sz w:val="17"/>
                    </w:rPr>
                    <w:t xml:space="preserve"> </w:t>
                  </w:r>
                  <w:r>
                    <w:rPr>
                      <w:rFonts w:ascii="Lucida Console"/>
                      <w:color w:val="333333"/>
                      <w:w w:val="105"/>
                      <w:sz w:val="17"/>
                    </w:rPr>
                    <w:t>unsafe.Pointer</w:t>
                  </w:r>
                  <w:r>
                    <w:rPr>
                      <w:rFonts w:ascii="Lucida Console"/>
                      <w:color w:val="333333"/>
                      <w:spacing w:val="-22"/>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x :=</w:t>
                  </w:r>
                  <w:r>
                    <w:rPr>
                      <w:rFonts w:ascii="Lucida Console"/>
                      <w:color w:val="333333"/>
                      <w:spacing w:val="-28"/>
                      <w:w w:val="105"/>
                      <w:sz w:val="17"/>
                    </w:rPr>
                    <w:t xml:space="preserve"> </w:t>
                  </w:r>
                  <w:r>
                    <w:rPr>
                      <w:rFonts w:ascii="Lucida Console"/>
                      <w:color w:val="333333"/>
                      <w:w w:val="105"/>
                      <w:sz w:val="17"/>
                    </w:rPr>
                    <w:t>uintptr(p)</w:t>
                  </w:r>
                </w:p>
                <w:p>
                  <w:pPr>
                    <w:spacing w:before="14"/>
                    <w:ind w:left="225" w:right="0" w:firstLine="0"/>
                    <w:jc w:val="left"/>
                    <w:rPr>
                      <w:rFonts w:hint="default" w:ascii="Lucida Console" w:hAnsi="Lucida Console" w:eastAsia="Lucida Console" w:cs="Lucida Console"/>
                      <w:sz w:val="17"/>
                      <w:szCs w:val="17"/>
                    </w:rPr>
                  </w:pPr>
                  <w:r>
                    <w:rPr>
                      <w:rFonts w:ascii="Lucida Console"/>
                      <w:color w:val="333333"/>
                      <w:w w:val="105"/>
                      <w:sz w:val="17"/>
                    </w:rPr>
                    <w:t>return unsafe.Pointer(x ^</w:t>
                  </w:r>
                  <w:r>
                    <w:rPr>
                      <w:rFonts w:ascii="Lucida Console"/>
                      <w:color w:val="333333"/>
                      <w:spacing w:val="-52"/>
                      <w:w w:val="105"/>
                      <w:sz w:val="17"/>
                    </w:rPr>
                    <w:t xml:space="preserve"> </w:t>
                  </w:r>
                  <w:r>
                    <w:rPr>
                      <w:rFonts w:ascii="Lucida Console"/>
                      <w:color w:val="333333"/>
                      <w:w w:val="105"/>
                      <w:sz w:val="17"/>
                    </w:rPr>
                    <w:t>0)</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5" w:line="240" w:lineRule="auto"/>
                    <w:rPr>
                      <w:rFonts w:hint="default" w:ascii="微软雅黑" w:hAnsi="微软雅黑" w:eastAsia="微软雅黑" w:cs="微软雅黑"/>
                      <w:sz w:val="22"/>
                      <w:szCs w:val="22"/>
                    </w:rPr>
                  </w:pPr>
                </w:p>
                <w:p>
                  <w:pPr>
                    <w:spacing w:before="0" w:line="403" w:lineRule="auto"/>
                    <w:ind w:left="225" w:right="7293" w:hanging="106"/>
                    <w:jc w:val="left"/>
                    <w:rPr>
                      <w:rFonts w:hint="default" w:ascii="Lucida Console" w:hAnsi="Lucida Console" w:eastAsia="Lucida Console" w:cs="Lucida Console"/>
                      <w:sz w:val="17"/>
                      <w:szCs w:val="17"/>
                    </w:rPr>
                  </w:pPr>
                  <w:r>
                    <w:rPr>
                      <w:rFonts w:ascii="Lucida Console"/>
                      <w:color w:val="333333"/>
                      <w:w w:val="105"/>
                      <w:sz w:val="17"/>
                    </w:rPr>
                    <w:t>func main()</w:t>
                  </w:r>
                  <w:r>
                    <w:rPr>
                      <w:rFonts w:ascii="Lucida Console"/>
                      <w:color w:val="333333"/>
                      <w:spacing w:val="-24"/>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s :=</w:t>
                  </w:r>
                  <w:r>
                    <w:rPr>
                      <w:rFonts w:ascii="Lucida Console"/>
                      <w:color w:val="333333"/>
                      <w:spacing w:val="-23"/>
                      <w:w w:val="105"/>
                      <w:sz w:val="17"/>
                    </w:rPr>
                    <w:t xml:space="preserve"> </w:t>
                  </w:r>
                  <w:r>
                    <w:rPr>
                      <w:rFonts w:ascii="Lucida Console"/>
                      <w:color w:val="333333"/>
                      <w:w w:val="105"/>
                      <w:sz w:val="17"/>
                    </w:rPr>
                    <w:t>"hello"</w:t>
                  </w:r>
                </w:p>
                <w:p>
                  <w:pPr>
                    <w:spacing w:before="0" w:line="169" w:lineRule="exact"/>
                    <w:ind w:left="225" w:right="0" w:firstLine="0"/>
                    <w:jc w:val="left"/>
                    <w:rPr>
                      <w:rFonts w:hint="default" w:ascii="Lucida Console" w:hAnsi="Lucida Console" w:eastAsia="Lucida Console" w:cs="Lucida Console"/>
                      <w:sz w:val="17"/>
                      <w:szCs w:val="17"/>
                    </w:rPr>
                  </w:pPr>
                  <w:r>
                    <w:rPr>
                      <w:rFonts w:ascii="Lucida Console"/>
                      <w:color w:val="333333"/>
                      <w:w w:val="105"/>
                      <w:sz w:val="17"/>
                    </w:rPr>
                    <w:t>f1 :=</w:t>
                  </w:r>
                  <w:r>
                    <w:rPr>
                      <w:rFonts w:ascii="Lucida Console"/>
                      <w:color w:val="333333"/>
                      <w:spacing w:val="-25"/>
                      <w:w w:val="105"/>
                      <w:sz w:val="17"/>
                    </w:rPr>
                    <w:t xml:space="preserve"> </w:t>
                  </w:r>
                  <w:r>
                    <w:rPr>
                      <w:rFonts w:ascii="Lucida Console"/>
                      <w:color w:val="333333"/>
                      <w:w w:val="105"/>
                      <w:sz w:val="17"/>
                    </w:rPr>
                    <w:t>NewA(s)</w:t>
                  </w:r>
                </w:p>
                <w:p>
                  <w:pPr>
                    <w:spacing w:before="100" w:line="403" w:lineRule="auto"/>
                    <w:ind w:left="225" w:right="6658" w:firstLine="0"/>
                    <w:jc w:val="left"/>
                    <w:rPr>
                      <w:rFonts w:hint="default" w:ascii="Lucida Console" w:hAnsi="Lucida Console" w:eastAsia="Lucida Console" w:cs="Lucida Console"/>
                      <w:sz w:val="17"/>
                      <w:szCs w:val="17"/>
                    </w:rPr>
                  </w:pPr>
                  <w:r>
                    <w:rPr>
                      <w:rFonts w:ascii="Lucida Console"/>
                      <w:color w:val="333333"/>
                      <w:w w:val="105"/>
                      <w:sz w:val="17"/>
                    </w:rPr>
                    <w:t>f2 :=</w:t>
                  </w:r>
                  <w:r>
                    <w:rPr>
                      <w:rFonts w:ascii="Lucida Console"/>
                      <w:color w:val="333333"/>
                      <w:spacing w:val="-33"/>
                      <w:w w:val="105"/>
                      <w:sz w:val="17"/>
                    </w:rPr>
                    <w:t xml:space="preserve"> </w:t>
                  </w:r>
                  <w:r>
                    <w:rPr>
                      <w:rFonts w:ascii="Lucida Console"/>
                      <w:color w:val="333333"/>
                      <w:w w:val="105"/>
                      <w:sz w:val="17"/>
                    </w:rPr>
                    <w:t>NewATrick(s)</w:t>
                  </w:r>
                  <w:r>
                    <w:rPr>
                      <w:rFonts w:ascii="Lucida Console"/>
                      <w:color w:val="333333"/>
                      <w:w w:val="103"/>
                      <w:sz w:val="17"/>
                    </w:rPr>
                    <w:t xml:space="preserve"> </w:t>
                  </w:r>
                  <w:r>
                    <w:rPr>
                      <w:rFonts w:ascii="Lucida Console"/>
                      <w:color w:val="333333"/>
                      <w:w w:val="105"/>
                      <w:sz w:val="17"/>
                    </w:rPr>
                    <w:t>s1 :=</w:t>
                  </w:r>
                  <w:r>
                    <w:rPr>
                      <w:rFonts w:ascii="Lucida Console"/>
                      <w:color w:val="333333"/>
                      <w:spacing w:val="-23"/>
                      <w:w w:val="105"/>
                      <w:sz w:val="17"/>
                    </w:rPr>
                    <w:t xml:space="preserve"> </w:t>
                  </w:r>
                  <w:r>
                    <w:rPr>
                      <w:rFonts w:ascii="Lucida Console"/>
                      <w:color w:val="333333"/>
                      <w:w w:val="105"/>
                      <w:sz w:val="17"/>
                    </w:rPr>
                    <w:t>f1.String()</w:t>
                  </w:r>
                  <w:r>
                    <w:rPr>
                      <w:rFonts w:ascii="Lucida Console"/>
                      <w:color w:val="333333"/>
                      <w:w w:val="103"/>
                      <w:sz w:val="17"/>
                    </w:rPr>
                    <w:t xml:space="preserve"> </w:t>
                  </w:r>
                  <w:r>
                    <w:rPr>
                      <w:rFonts w:ascii="Lucida Console"/>
                      <w:color w:val="333333"/>
                      <w:w w:val="105"/>
                      <w:sz w:val="17"/>
                    </w:rPr>
                    <w:t>s2 :=</w:t>
                  </w:r>
                  <w:r>
                    <w:rPr>
                      <w:rFonts w:ascii="Lucida Console"/>
                      <w:color w:val="333333"/>
                      <w:spacing w:val="-32"/>
                      <w:w w:val="105"/>
                      <w:sz w:val="17"/>
                    </w:rPr>
                    <w:t xml:space="preserve"> </w:t>
                  </w:r>
                  <w:r>
                    <w:rPr>
                      <w:rFonts w:ascii="Lucida Console"/>
                      <w:color w:val="333333"/>
                      <w:w w:val="105"/>
                      <w:sz w:val="17"/>
                    </w:rPr>
                    <w:t>f2.String()</w:t>
                  </w:r>
                </w:p>
              </w:txbxContent>
            </v:textbox>
            <w10:wrap type="none"/>
            <w10:anchorlock/>
          </v:shape>
        </w:pict>
      </w:r>
    </w:p>
    <w:p>
      <w:pPr>
        <w:spacing w:after="0" w:line="11790" w:lineRule="exact"/>
        <w:rPr>
          <w:rFonts w:hint="default" w:ascii="微软雅黑" w:hAnsi="微软雅黑" w:eastAsia="微软雅黑" w:cs="微软雅黑"/>
          <w:sz w:val="20"/>
          <w:szCs w:val="20"/>
        </w:rPr>
        <w:sectPr>
          <w:pgSz w:w="11900" w:h="16840"/>
          <w:pgMar w:top="460" w:right="1360" w:bottom="280" w:left="1380" w:header="720" w:footer="720" w:gutter="0"/>
          <w:cols w:space="720" w:num="1"/>
        </w:sectPr>
      </w:pPr>
    </w:p>
    <w:p>
      <w:pPr>
        <w:spacing w:before="12" w:line="240" w:lineRule="auto"/>
        <w:rPr>
          <w:rFonts w:hint="default" w:ascii="微软雅黑" w:hAnsi="微软雅黑" w:eastAsia="微软雅黑" w:cs="微软雅黑"/>
          <w:sz w:val="4"/>
          <w:szCs w:val="4"/>
        </w:rPr>
      </w:pPr>
    </w:p>
    <w:p>
      <w:pPr>
        <w:spacing w:line="555" w:lineRule="exact"/>
        <w:ind w:left="185" w:right="0" w:firstLine="0"/>
        <w:rPr>
          <w:rFonts w:hint="default" w:ascii="微软雅黑" w:hAnsi="微软雅黑" w:eastAsia="微软雅黑" w:cs="微软雅黑"/>
          <w:sz w:val="20"/>
          <w:szCs w:val="20"/>
        </w:rPr>
      </w:pPr>
      <w:r>
        <w:rPr>
          <w:rFonts w:hint="default" w:ascii="微软雅黑" w:hAnsi="微软雅黑" w:eastAsia="微软雅黑" w:cs="微软雅黑"/>
          <w:position w:val="-10"/>
          <w:sz w:val="20"/>
          <w:szCs w:val="20"/>
        </w:rPr>
        <w:pict>
          <v:shape id="_x0000_s1436" o:spid="_x0000_s1436" o:spt="202" type="#_x0000_t202" style="height:27.75pt;width:439.5pt;" fillcolor="#F7F7F7" filled="t" stroked="f" coordsize="21600,21600">
            <v:path/>
            <v:fill on="t" focussize="0,0"/>
            <v:stroke on="f" joinstyle="miter"/>
            <v:imagedata o:title=""/>
            <o:lock v:ext="edit"/>
            <v:textbox inset="0mm,0mm,0mm,0mm">
              <w:txbxContent>
                <w:p>
                  <w:pPr>
                    <w:spacing w:before="46"/>
                    <w:ind w:left="225" w:right="0" w:firstLine="0"/>
                    <w:jc w:val="left"/>
                    <w:rPr>
                      <w:rFonts w:hint="default" w:ascii="Lucida Console" w:hAnsi="Lucida Console" w:eastAsia="Lucida Console" w:cs="Lucida Console"/>
                      <w:sz w:val="17"/>
                      <w:szCs w:val="17"/>
                    </w:rPr>
                  </w:pPr>
                  <w:r>
                    <w:rPr>
                      <w:rFonts w:ascii="Lucida Console"/>
                      <w:color w:val="333333"/>
                      <w:w w:val="105"/>
                      <w:sz w:val="17"/>
                    </w:rPr>
                    <w:t>_ = s1 +</w:t>
                  </w:r>
                  <w:r>
                    <w:rPr>
                      <w:rFonts w:ascii="Lucida Console"/>
                      <w:color w:val="333333"/>
                      <w:spacing w:val="-22"/>
                      <w:w w:val="105"/>
                      <w:sz w:val="17"/>
                    </w:rPr>
                    <w:t xml:space="preserve"> </w:t>
                  </w:r>
                  <w:r>
                    <w:rPr>
                      <w:rFonts w:ascii="Lucida Console"/>
                      <w:color w:val="333333"/>
                      <w:w w:val="105"/>
                      <w:sz w:val="17"/>
                    </w:rPr>
                    <w:t>s2</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w10:wrap type="none"/>
            <w10:anchorlock/>
          </v:shape>
        </w:pict>
      </w:r>
    </w:p>
    <w:p>
      <w:pPr>
        <w:spacing w:before="5" w:line="240" w:lineRule="auto"/>
        <w:rPr>
          <w:rFonts w:hint="default" w:ascii="微软雅黑" w:hAnsi="微软雅黑" w:eastAsia="微软雅黑" w:cs="微软雅黑"/>
          <w:sz w:val="17"/>
          <w:szCs w:val="17"/>
        </w:rPr>
      </w:pPr>
    </w:p>
    <w:p>
      <w:pPr>
        <w:pStyle w:val="4"/>
        <w:spacing w:line="312" w:lineRule="exact"/>
        <w:ind w:right="217"/>
        <w:jc w:val="left"/>
        <w:rPr>
          <w:rFonts w:hint="default" w:ascii="Noto Sans" w:hAnsi="Noto Sans" w:eastAsia="Noto Sans" w:cs="Noto Sans"/>
        </w:rPr>
      </w:pPr>
      <w:r>
        <w:rPr>
          <w:color w:val="333333"/>
        </w:rPr>
        <w:t>执行</w:t>
      </w:r>
      <w:r>
        <w:rPr>
          <w:rFonts w:hint="default" w:ascii="Noto Sans" w:hAnsi="Noto Sans" w:eastAsia="Noto Sans" w:cs="Noto Sans"/>
          <w:color w:val="333333"/>
        </w:rPr>
        <w:t>go build -gcflags=-m</w:t>
      </w:r>
      <w:r>
        <w:rPr>
          <w:rFonts w:hint="default" w:ascii="Noto Sans" w:hAnsi="Noto Sans" w:eastAsia="Noto Sans" w:cs="Noto Sans"/>
          <w:color w:val="333333"/>
          <w:spacing w:val="9"/>
        </w:rPr>
        <w:t xml:space="preserve"> </w:t>
      </w:r>
      <w:r>
        <w:rPr>
          <w:rFonts w:hint="default" w:ascii="Noto Sans" w:hAnsi="Noto Sans" w:eastAsia="Noto Sans" w:cs="Noto Sans"/>
          <w:color w:val="333333"/>
        </w:rPr>
        <w:t>main.go</w:t>
      </w:r>
    </w:p>
    <w:p>
      <w:pPr>
        <w:spacing w:before="1" w:line="240" w:lineRule="auto"/>
        <w:rPr>
          <w:rFonts w:hint="default" w:ascii="Noto Sans" w:hAnsi="Noto Sans" w:eastAsia="Noto Sans" w:cs="Noto Sans"/>
          <w:sz w:val="19"/>
          <w:szCs w:val="19"/>
        </w:rPr>
      </w:pPr>
    </w:p>
    <w:p>
      <w:pPr>
        <w:spacing w:line="8100" w:lineRule="exact"/>
        <w:ind w:left="110" w:right="0" w:firstLine="0"/>
        <w:rPr>
          <w:rFonts w:hint="default" w:ascii="Noto Sans" w:hAnsi="Noto Sans" w:eastAsia="Noto Sans" w:cs="Noto Sans"/>
          <w:sz w:val="20"/>
          <w:szCs w:val="20"/>
        </w:rPr>
      </w:pPr>
      <w:r>
        <w:rPr>
          <w:rFonts w:hint="default" w:ascii="Noto Sans" w:hAnsi="Noto Sans" w:eastAsia="Noto Sans" w:cs="Noto Sans"/>
          <w:position w:val="-161"/>
          <w:sz w:val="20"/>
          <w:szCs w:val="20"/>
        </w:rPr>
        <w:pict>
          <v:group id="_x0000_s1437" o:spid="_x0000_s1437" o:spt="203" style="height:405pt;width:447pt;" coordsize="8940,8100">
            <o:lock v:ext="edit"/>
            <v:group id="_x0000_s1438" o:spid="_x0000_s1438" o:spt="203" style="position:absolute;left:8;top:8;height:8085;width:8925;" coordorigin="8,8" coordsize="8925,8085">
              <o:lock v:ext="edit"/>
              <v:shape id="_x0000_s1439" o:spid="_x0000_s1439" style="position:absolute;left:8;top:8;height:8085;width:8925;" filled="f" stroked="t" coordorigin="8,8" coordsize="8925,8085" path="m8,8055l8,45,8,40,8,35,10,31,12,26,15,22,18,18,22,15,26,12,31,10,35,8,40,8,45,8,8895,8,8900,8,8905,8,8909,10,8914,12,8918,15,8922,18,8925,22,8933,45,8933,8055,8895,8093,45,8093,10,8069,8,8065,8,8060,8,8055xe">
                <v:path arrowok="t"/>
                <v:fill on="f" focussize="0,0"/>
                <v:stroke color="#E7E9EC"/>
                <v:imagedata o:title=""/>
                <o:lock v:ext="edit"/>
              </v:shape>
              <v:shape id="_x0000_s1440" o:spid="_x0000_s1440" o:spt="202" type="#_x0000_t202" style="position:absolute;left:75;top:135;height:7860;width:8790;" fillcolor="#F7F7F7" filled="t" stroked="f" coordsize="21600,21600">
                <v:path/>
                <v:fill on="t" focussize="0,0"/>
                <v:stroke on="f" joinstyle="miter"/>
                <v:imagedata o:title=""/>
                <o:lock v:ext="edit"/>
                <v:textbox inset="0mm,0mm,0mm,0mm">
                  <w:txbxContent>
                    <w:p>
                      <w:pPr>
                        <w:spacing w:before="46"/>
                        <w:ind w:left="120" w:right="0" w:firstLine="0"/>
                        <w:jc w:val="left"/>
                        <w:rPr>
                          <w:rFonts w:hint="default" w:ascii="Lucida Console" w:hAnsi="Lucida Console" w:eastAsia="Lucida Console" w:cs="Lucida Console"/>
                          <w:sz w:val="17"/>
                          <w:szCs w:val="17"/>
                        </w:rPr>
                      </w:pPr>
                      <w:r>
                        <w:rPr>
                          <w:rFonts w:ascii="Lucida Console"/>
                          <w:color w:val="333333"/>
                          <w:w w:val="105"/>
                          <w:sz w:val="17"/>
                        </w:rPr>
                        <w:t>go build -gcflags=-m</w:t>
                      </w:r>
                      <w:r>
                        <w:rPr>
                          <w:rFonts w:ascii="Lucida Console"/>
                          <w:color w:val="333333"/>
                          <w:spacing w:val="-52"/>
                          <w:w w:val="105"/>
                          <w:sz w:val="17"/>
                        </w:rPr>
                        <w:t xml:space="preserve"> </w:t>
                      </w:r>
                      <w:r>
                        <w:rPr>
                          <w:rFonts w:ascii="Lucida Console"/>
                          <w:color w:val="333333"/>
                          <w:w w:val="105"/>
                          <w:sz w:val="17"/>
                        </w:rPr>
                        <w:t>main.go</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44"/>
                          <w:w w:val="105"/>
                          <w:sz w:val="17"/>
                        </w:rPr>
                        <w:t xml:space="preserve"> </w:t>
                      </w:r>
                      <w:r>
                        <w:rPr>
                          <w:rFonts w:ascii="Lucida Console"/>
                          <w:color w:val="333333"/>
                          <w:w w:val="105"/>
                          <w:sz w:val="17"/>
                        </w:rPr>
                        <w:t>command-line-arguments</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./main.go:11:6: can inline</w:t>
                      </w:r>
                      <w:r>
                        <w:rPr>
                          <w:rFonts w:ascii="Lucida Console"/>
                          <w:color w:val="333333"/>
                          <w:spacing w:val="-70"/>
                          <w:w w:val="105"/>
                          <w:sz w:val="17"/>
                        </w:rPr>
                        <w:t xml:space="preserve"> </w:t>
                      </w:r>
                      <w:r>
                        <w:rPr>
                          <w:rFonts w:ascii="Lucida Console"/>
                          <w:color w:val="333333"/>
                          <w:w w:val="105"/>
                          <w:sz w:val="17"/>
                        </w:rPr>
                        <w:t>(*A).String</w:t>
                      </w:r>
                    </w:p>
                    <w:p>
                      <w:pPr>
                        <w:spacing w:before="100"/>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./main.go:19:6: can inline</w:t>
                      </w:r>
                      <w:r>
                        <w:rPr>
                          <w:rFonts w:ascii="Lucida Console"/>
                          <w:color w:val="333333"/>
                          <w:spacing w:val="-79"/>
                          <w:w w:val="105"/>
                          <w:sz w:val="17"/>
                        </w:rPr>
                        <w:t xml:space="preserve"> </w:t>
                      </w:r>
                      <w:r>
                        <w:rPr>
                          <w:rFonts w:ascii="Lucida Console"/>
                          <w:color w:val="333333"/>
                          <w:w w:val="105"/>
                          <w:sz w:val="17"/>
                        </w:rPr>
                        <w:t>(*ATrick).String</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./main.go:23:6: can inline</w:t>
                      </w:r>
                      <w:r>
                        <w:rPr>
                          <w:rFonts w:ascii="Lucida Console"/>
                          <w:color w:val="333333"/>
                          <w:spacing w:val="-58"/>
                          <w:w w:val="105"/>
                          <w:sz w:val="17"/>
                        </w:rPr>
                        <w:t xml:space="preserve"> </w:t>
                      </w:r>
                      <w:r>
                        <w:rPr>
                          <w:rFonts w:ascii="Lucida Console"/>
                          <w:color w:val="333333"/>
                          <w:w w:val="105"/>
                          <w:sz w:val="17"/>
                        </w:rPr>
                        <w:t>NewA</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./main.go:31:6: can inline</w:t>
                      </w:r>
                      <w:r>
                        <w:rPr>
                          <w:rFonts w:ascii="Lucida Console"/>
                          <w:color w:val="333333"/>
                          <w:spacing w:val="-65"/>
                          <w:w w:val="105"/>
                          <w:sz w:val="17"/>
                        </w:rPr>
                        <w:t xml:space="preserve"> </w:t>
                      </w:r>
                      <w:r>
                        <w:rPr>
                          <w:rFonts w:ascii="Lucida Console"/>
                          <w:color w:val="333333"/>
                          <w:w w:val="105"/>
                          <w:sz w:val="17"/>
                        </w:rPr>
                        <w:t>noescape</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./main.go:27:6: can inline</w:t>
                      </w:r>
                      <w:r>
                        <w:rPr>
                          <w:rFonts w:ascii="Lucida Console"/>
                          <w:color w:val="333333"/>
                          <w:spacing w:val="-67"/>
                          <w:w w:val="105"/>
                          <w:sz w:val="17"/>
                        </w:rPr>
                        <w:t xml:space="preserve"> </w:t>
                      </w:r>
                      <w:r>
                        <w:rPr>
                          <w:rFonts w:ascii="Lucida Console"/>
                          <w:color w:val="333333"/>
                          <w:w w:val="105"/>
                          <w:sz w:val="17"/>
                        </w:rPr>
                        <w:t>NewATrick</w:t>
                      </w:r>
                    </w:p>
                    <w:p>
                      <w:pPr>
                        <w:spacing w:before="100"/>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./main.go:28:29: inlining call to</w:t>
                      </w:r>
                      <w:r>
                        <w:rPr>
                          <w:rFonts w:ascii="Lucida Console"/>
                          <w:color w:val="333333"/>
                          <w:spacing w:val="-78"/>
                          <w:w w:val="105"/>
                          <w:sz w:val="17"/>
                        </w:rPr>
                        <w:t xml:space="preserve"> </w:t>
                      </w:r>
                      <w:r>
                        <w:rPr>
                          <w:rFonts w:ascii="Lucida Console"/>
                          <w:color w:val="333333"/>
                          <w:w w:val="105"/>
                          <w:sz w:val="17"/>
                        </w:rPr>
                        <w:t>noescape</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./main.go:36:6: can inline</w:t>
                      </w:r>
                      <w:r>
                        <w:rPr>
                          <w:rFonts w:ascii="Lucida Console"/>
                          <w:color w:val="333333"/>
                          <w:spacing w:val="-58"/>
                          <w:w w:val="105"/>
                          <w:sz w:val="17"/>
                        </w:rPr>
                        <w:t xml:space="preserve"> </w:t>
                      </w:r>
                      <w:r>
                        <w:rPr>
                          <w:rFonts w:ascii="Lucida Console"/>
                          <w:color w:val="333333"/>
                          <w:w w:val="105"/>
                          <w:sz w:val="17"/>
                        </w:rPr>
                        <w:t>main</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./main.go:38:14: inlining call to</w:t>
                      </w:r>
                      <w:r>
                        <w:rPr>
                          <w:rFonts w:ascii="Lucida Console"/>
                          <w:color w:val="333333"/>
                          <w:spacing w:val="-71"/>
                          <w:w w:val="105"/>
                          <w:sz w:val="17"/>
                        </w:rPr>
                        <w:t xml:space="preserve"> </w:t>
                      </w:r>
                      <w:r>
                        <w:rPr>
                          <w:rFonts w:ascii="Lucida Console"/>
                          <w:color w:val="333333"/>
                          <w:w w:val="105"/>
                          <w:sz w:val="17"/>
                        </w:rPr>
                        <w:t>NewA</w:t>
                      </w:r>
                    </w:p>
                    <w:p>
                      <w:pPr>
                        <w:spacing w:before="100"/>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./main.go:39:19:</w:t>
                      </w:r>
                      <w:r>
                        <w:rPr>
                          <w:rFonts w:ascii="Lucida Console"/>
                          <w:color w:val="333333"/>
                          <w:spacing w:val="-20"/>
                          <w:w w:val="105"/>
                          <w:sz w:val="17"/>
                        </w:rPr>
                        <w:t xml:space="preserve"> </w:t>
                      </w:r>
                      <w:r>
                        <w:rPr>
                          <w:rFonts w:ascii="Lucida Console"/>
                          <w:color w:val="333333"/>
                          <w:w w:val="105"/>
                          <w:sz w:val="17"/>
                        </w:rPr>
                        <w:t>inlining</w:t>
                      </w:r>
                      <w:r>
                        <w:rPr>
                          <w:rFonts w:ascii="Lucida Console"/>
                          <w:color w:val="333333"/>
                          <w:spacing w:val="-20"/>
                          <w:w w:val="105"/>
                          <w:sz w:val="17"/>
                        </w:rPr>
                        <w:t xml:space="preserve"> </w:t>
                      </w:r>
                      <w:r>
                        <w:rPr>
                          <w:rFonts w:ascii="Lucida Console"/>
                          <w:color w:val="333333"/>
                          <w:w w:val="105"/>
                          <w:sz w:val="17"/>
                        </w:rPr>
                        <w:t>call</w:t>
                      </w:r>
                      <w:r>
                        <w:rPr>
                          <w:rFonts w:ascii="Lucida Console"/>
                          <w:color w:val="333333"/>
                          <w:spacing w:val="-20"/>
                          <w:w w:val="105"/>
                          <w:sz w:val="17"/>
                        </w:rPr>
                        <w:t xml:space="preserve"> </w:t>
                      </w:r>
                      <w:r>
                        <w:rPr>
                          <w:rFonts w:ascii="Lucida Console"/>
                          <w:color w:val="333333"/>
                          <w:w w:val="105"/>
                          <w:sz w:val="17"/>
                        </w:rPr>
                        <w:t>to</w:t>
                      </w:r>
                      <w:r>
                        <w:rPr>
                          <w:rFonts w:ascii="Lucida Console"/>
                          <w:color w:val="333333"/>
                          <w:spacing w:val="-20"/>
                          <w:w w:val="105"/>
                          <w:sz w:val="17"/>
                        </w:rPr>
                        <w:t xml:space="preserve"> </w:t>
                      </w:r>
                      <w:r>
                        <w:rPr>
                          <w:rFonts w:ascii="Lucida Console"/>
                          <w:color w:val="333333"/>
                          <w:w w:val="105"/>
                          <w:sz w:val="17"/>
                        </w:rPr>
                        <w:t>NewATrick</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./main.go:39:19: inlining call to</w:t>
                      </w:r>
                      <w:r>
                        <w:rPr>
                          <w:rFonts w:ascii="Lucida Console"/>
                          <w:color w:val="333333"/>
                          <w:spacing w:val="-78"/>
                          <w:w w:val="105"/>
                          <w:sz w:val="17"/>
                        </w:rPr>
                        <w:t xml:space="preserve"> </w:t>
                      </w:r>
                      <w:r>
                        <w:rPr>
                          <w:rFonts w:ascii="Lucida Console"/>
                          <w:color w:val="333333"/>
                          <w:w w:val="105"/>
                          <w:sz w:val="17"/>
                        </w:rPr>
                        <w:t>noescape</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./main.go:40:17:</w:t>
                      </w:r>
                      <w:r>
                        <w:rPr>
                          <w:rFonts w:ascii="Lucida Console"/>
                          <w:color w:val="333333"/>
                          <w:spacing w:val="-21"/>
                          <w:w w:val="105"/>
                          <w:sz w:val="17"/>
                        </w:rPr>
                        <w:t xml:space="preserve"> </w:t>
                      </w:r>
                      <w:r>
                        <w:rPr>
                          <w:rFonts w:ascii="Lucida Console"/>
                          <w:color w:val="333333"/>
                          <w:w w:val="105"/>
                          <w:sz w:val="17"/>
                        </w:rPr>
                        <w:t>inlining</w:t>
                      </w:r>
                      <w:r>
                        <w:rPr>
                          <w:rFonts w:ascii="Lucida Console"/>
                          <w:color w:val="333333"/>
                          <w:spacing w:val="-21"/>
                          <w:w w:val="105"/>
                          <w:sz w:val="17"/>
                        </w:rPr>
                        <w:t xml:space="preserve"> </w:t>
                      </w:r>
                      <w:r>
                        <w:rPr>
                          <w:rFonts w:ascii="Lucida Console"/>
                          <w:color w:val="333333"/>
                          <w:w w:val="105"/>
                          <w:sz w:val="17"/>
                        </w:rPr>
                        <w:t>call</w:t>
                      </w:r>
                      <w:r>
                        <w:rPr>
                          <w:rFonts w:ascii="Lucida Console"/>
                          <w:color w:val="333333"/>
                          <w:spacing w:val="-21"/>
                          <w:w w:val="105"/>
                          <w:sz w:val="17"/>
                        </w:rPr>
                        <w:t xml:space="preserve"> </w:t>
                      </w:r>
                      <w:r>
                        <w:rPr>
                          <w:rFonts w:ascii="Lucida Console"/>
                          <w:color w:val="333333"/>
                          <w:w w:val="105"/>
                          <w:sz w:val="17"/>
                        </w:rPr>
                        <w:t>to</w:t>
                      </w:r>
                      <w:r>
                        <w:rPr>
                          <w:rFonts w:ascii="Lucida Console"/>
                          <w:color w:val="333333"/>
                          <w:spacing w:val="-21"/>
                          <w:w w:val="105"/>
                          <w:sz w:val="17"/>
                        </w:rPr>
                        <w:t xml:space="preserve"> </w:t>
                      </w:r>
                      <w:r>
                        <w:rPr>
                          <w:rFonts w:ascii="Lucida Console"/>
                          <w:color w:val="333333"/>
                          <w:w w:val="105"/>
                          <w:sz w:val="17"/>
                        </w:rPr>
                        <w:t>(*A).String</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./main.go:41:17:</w:t>
                      </w:r>
                      <w:r>
                        <w:rPr>
                          <w:rFonts w:ascii="Lucida Console"/>
                          <w:color w:val="333333"/>
                          <w:spacing w:val="-23"/>
                          <w:w w:val="105"/>
                          <w:sz w:val="17"/>
                        </w:rPr>
                        <w:t xml:space="preserve"> </w:t>
                      </w:r>
                      <w:r>
                        <w:rPr>
                          <w:rFonts w:ascii="Lucida Console"/>
                          <w:color w:val="333333"/>
                          <w:w w:val="105"/>
                          <w:sz w:val="17"/>
                        </w:rPr>
                        <w:t>inlining</w:t>
                      </w:r>
                      <w:r>
                        <w:rPr>
                          <w:rFonts w:ascii="Lucida Console"/>
                          <w:color w:val="333333"/>
                          <w:spacing w:val="-23"/>
                          <w:w w:val="105"/>
                          <w:sz w:val="17"/>
                        </w:rPr>
                        <w:t xml:space="preserve"> </w:t>
                      </w:r>
                      <w:r>
                        <w:rPr>
                          <w:rFonts w:ascii="Lucida Console"/>
                          <w:color w:val="333333"/>
                          <w:w w:val="105"/>
                          <w:sz w:val="17"/>
                        </w:rPr>
                        <w:t>call</w:t>
                      </w:r>
                      <w:r>
                        <w:rPr>
                          <w:rFonts w:ascii="Lucida Console"/>
                          <w:color w:val="333333"/>
                          <w:spacing w:val="-23"/>
                          <w:w w:val="105"/>
                          <w:sz w:val="17"/>
                        </w:rPr>
                        <w:t xml:space="preserve"> </w:t>
                      </w:r>
                      <w:r>
                        <w:rPr>
                          <w:rFonts w:ascii="Lucida Console"/>
                          <w:color w:val="333333"/>
                          <w:w w:val="105"/>
                          <w:sz w:val="17"/>
                        </w:rPr>
                        <w:t>to</w:t>
                      </w:r>
                      <w:r>
                        <w:rPr>
                          <w:rFonts w:ascii="Lucida Console"/>
                          <w:color w:val="333333"/>
                          <w:spacing w:val="-23"/>
                          <w:w w:val="105"/>
                          <w:sz w:val="17"/>
                        </w:rPr>
                        <w:t xml:space="preserve"> </w:t>
                      </w:r>
                      <w:r>
                        <w:rPr>
                          <w:rFonts w:ascii="Lucida Console"/>
                          <w:color w:val="333333"/>
                          <w:w w:val="105"/>
                          <w:sz w:val="17"/>
                        </w:rPr>
                        <w:t>(*ATrick).String</w:t>
                      </w:r>
                    </w:p>
                    <w:p>
                      <w:pPr>
                        <w:spacing w:before="100" w:line="403" w:lineRule="auto"/>
                        <w:ind w:left="120" w:right="3063" w:firstLine="0"/>
                        <w:jc w:val="left"/>
                        <w:rPr>
                          <w:rFonts w:hint="default" w:ascii="Lucida Console" w:hAnsi="Lucida Console" w:eastAsia="Lucida Console" w:cs="Lucida Console"/>
                          <w:sz w:val="17"/>
                          <w:szCs w:val="17"/>
                        </w:rPr>
                      </w:pPr>
                      <w:r>
                        <w:rPr>
                          <w:rFonts w:ascii="Lucida Console"/>
                          <w:color w:val="333333"/>
                          <w:sz w:val="17"/>
                        </w:rPr>
                        <w:t>/var/folders/45/qx9lfw2s2zzgvhzg3mtzkwzc0000gn/T/go-</w:t>
                      </w:r>
                      <w:r>
                        <w:rPr>
                          <w:rFonts w:ascii="Lucida Console"/>
                          <w:color w:val="333333"/>
                          <w:spacing w:val="69"/>
                          <w:sz w:val="17"/>
                        </w:rPr>
                        <w:t xml:space="preserve"> </w:t>
                      </w:r>
                      <w:r>
                        <w:rPr>
                          <w:rFonts w:ascii="Lucida Console"/>
                          <w:color w:val="333333"/>
                          <w:w w:val="105"/>
                          <w:sz w:val="17"/>
                        </w:rPr>
                        <w:t>build763863171/b001/_gomod_.go:6:6:</w:t>
                      </w:r>
                      <w:r>
                        <w:rPr>
                          <w:rFonts w:ascii="Lucida Console"/>
                          <w:color w:val="333333"/>
                          <w:spacing w:val="-33"/>
                          <w:w w:val="105"/>
                          <w:sz w:val="17"/>
                        </w:rPr>
                        <w:t xml:space="preserve"> </w:t>
                      </w:r>
                      <w:r>
                        <w:rPr>
                          <w:rFonts w:ascii="Lucida Console"/>
                          <w:color w:val="333333"/>
                          <w:w w:val="105"/>
                          <w:sz w:val="17"/>
                        </w:rPr>
                        <w:t>can</w:t>
                      </w:r>
                      <w:r>
                        <w:rPr>
                          <w:rFonts w:ascii="Lucida Console"/>
                          <w:color w:val="333333"/>
                          <w:spacing w:val="-33"/>
                          <w:w w:val="105"/>
                          <w:sz w:val="17"/>
                        </w:rPr>
                        <w:t xml:space="preserve"> </w:t>
                      </w:r>
                      <w:r>
                        <w:rPr>
                          <w:rFonts w:ascii="Lucida Console"/>
                          <w:color w:val="333333"/>
                          <w:w w:val="105"/>
                          <w:sz w:val="17"/>
                        </w:rPr>
                        <w:t>inline</w:t>
                      </w:r>
                      <w:r>
                        <w:rPr>
                          <w:rFonts w:ascii="Lucida Console"/>
                          <w:color w:val="333333"/>
                          <w:spacing w:val="-33"/>
                          <w:w w:val="105"/>
                          <w:sz w:val="17"/>
                        </w:rPr>
                        <w:t xml:space="preserve"> </w:t>
                      </w:r>
                      <w:r>
                        <w:rPr>
                          <w:rFonts w:ascii="Lucida Console"/>
                          <w:color w:val="333333"/>
                          <w:w w:val="105"/>
                          <w:sz w:val="17"/>
                        </w:rPr>
                        <w:t>init.0</w:t>
                      </w:r>
                    </w:p>
                    <w:p>
                      <w:pPr>
                        <w:spacing w:before="0" w:line="169" w:lineRule="exact"/>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./main.go:11:7:</w:t>
                      </w:r>
                      <w:r>
                        <w:rPr>
                          <w:rFonts w:ascii="Lucida Console"/>
                          <w:color w:val="333333"/>
                          <w:spacing w:val="-15"/>
                          <w:w w:val="105"/>
                          <w:sz w:val="17"/>
                        </w:rPr>
                        <w:t xml:space="preserve"> </w:t>
                      </w:r>
                      <w:r>
                        <w:rPr>
                          <w:rFonts w:ascii="Lucida Console"/>
                          <w:color w:val="333333"/>
                          <w:w w:val="105"/>
                          <w:sz w:val="17"/>
                        </w:rPr>
                        <w:t>leaking</w:t>
                      </w:r>
                      <w:r>
                        <w:rPr>
                          <w:rFonts w:ascii="Lucida Console"/>
                          <w:color w:val="333333"/>
                          <w:spacing w:val="-15"/>
                          <w:w w:val="105"/>
                          <w:sz w:val="17"/>
                        </w:rPr>
                        <w:t xml:space="preserve"> </w:t>
                      </w:r>
                      <w:r>
                        <w:rPr>
                          <w:rFonts w:ascii="Lucida Console"/>
                          <w:color w:val="333333"/>
                          <w:w w:val="105"/>
                          <w:sz w:val="17"/>
                        </w:rPr>
                        <w:t>param:</w:t>
                      </w:r>
                      <w:r>
                        <w:rPr>
                          <w:rFonts w:ascii="Lucida Console"/>
                          <w:color w:val="333333"/>
                          <w:spacing w:val="-15"/>
                          <w:w w:val="105"/>
                          <w:sz w:val="17"/>
                        </w:rPr>
                        <w:t xml:space="preserve"> </w:t>
                      </w:r>
                      <w:r>
                        <w:rPr>
                          <w:rFonts w:ascii="Lucida Console"/>
                          <w:color w:val="333333"/>
                          <w:w w:val="105"/>
                          <w:sz w:val="17"/>
                        </w:rPr>
                        <w:t>f</w:t>
                      </w:r>
                      <w:r>
                        <w:rPr>
                          <w:rFonts w:ascii="Lucida Console"/>
                          <w:color w:val="333333"/>
                          <w:spacing w:val="-15"/>
                          <w:w w:val="105"/>
                          <w:sz w:val="17"/>
                        </w:rPr>
                        <w:t xml:space="preserve"> </w:t>
                      </w:r>
                      <w:r>
                        <w:rPr>
                          <w:rFonts w:ascii="Lucida Console"/>
                          <w:color w:val="333333"/>
                          <w:w w:val="105"/>
                          <w:sz w:val="17"/>
                        </w:rPr>
                        <w:t>to</w:t>
                      </w:r>
                      <w:r>
                        <w:rPr>
                          <w:rFonts w:ascii="Lucida Console"/>
                          <w:color w:val="333333"/>
                          <w:spacing w:val="-15"/>
                          <w:w w:val="105"/>
                          <w:sz w:val="17"/>
                        </w:rPr>
                        <w:t xml:space="preserve"> </w:t>
                      </w:r>
                      <w:r>
                        <w:rPr>
                          <w:rFonts w:ascii="Lucida Console"/>
                          <w:color w:val="333333"/>
                          <w:w w:val="105"/>
                          <w:sz w:val="17"/>
                        </w:rPr>
                        <w:t>result</w:t>
                      </w:r>
                      <w:r>
                        <w:rPr>
                          <w:rFonts w:ascii="Lucida Console"/>
                          <w:color w:val="333333"/>
                          <w:spacing w:val="-15"/>
                          <w:w w:val="105"/>
                          <w:sz w:val="17"/>
                        </w:rPr>
                        <w:t xml:space="preserve"> </w:t>
                      </w:r>
                      <w:r>
                        <w:rPr>
                          <w:rFonts w:ascii="Lucida Console"/>
                          <w:color w:val="333333"/>
                          <w:w w:val="105"/>
                          <w:sz w:val="17"/>
                        </w:rPr>
                        <w:t>~r0</w:t>
                      </w:r>
                      <w:r>
                        <w:rPr>
                          <w:rFonts w:ascii="Lucida Console"/>
                          <w:color w:val="333333"/>
                          <w:spacing w:val="-15"/>
                          <w:w w:val="105"/>
                          <w:sz w:val="17"/>
                        </w:rPr>
                        <w:t xml:space="preserve"> </w:t>
                      </w:r>
                      <w:r>
                        <w:rPr>
                          <w:rFonts w:ascii="Lucida Console"/>
                          <w:color w:val="333333"/>
                          <w:w w:val="105"/>
                          <w:sz w:val="17"/>
                        </w:rPr>
                        <w:t>level=2</w:t>
                      </w:r>
                    </w:p>
                    <w:p>
                      <w:pPr>
                        <w:spacing w:before="100"/>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./main.go:19:7:</w:t>
                      </w:r>
                      <w:r>
                        <w:rPr>
                          <w:rFonts w:ascii="Lucida Console"/>
                          <w:color w:val="333333"/>
                          <w:spacing w:val="-15"/>
                          <w:w w:val="105"/>
                          <w:sz w:val="17"/>
                        </w:rPr>
                        <w:t xml:space="preserve"> </w:t>
                      </w:r>
                      <w:r>
                        <w:rPr>
                          <w:rFonts w:ascii="Lucida Console"/>
                          <w:color w:val="333333"/>
                          <w:w w:val="105"/>
                          <w:sz w:val="17"/>
                        </w:rPr>
                        <w:t>leaking</w:t>
                      </w:r>
                      <w:r>
                        <w:rPr>
                          <w:rFonts w:ascii="Lucida Console"/>
                          <w:color w:val="333333"/>
                          <w:spacing w:val="-15"/>
                          <w:w w:val="105"/>
                          <w:sz w:val="17"/>
                        </w:rPr>
                        <w:t xml:space="preserve"> </w:t>
                      </w:r>
                      <w:r>
                        <w:rPr>
                          <w:rFonts w:ascii="Lucida Console"/>
                          <w:color w:val="333333"/>
                          <w:w w:val="105"/>
                          <w:sz w:val="17"/>
                        </w:rPr>
                        <w:t>param:</w:t>
                      </w:r>
                      <w:r>
                        <w:rPr>
                          <w:rFonts w:ascii="Lucida Console"/>
                          <w:color w:val="333333"/>
                          <w:spacing w:val="-15"/>
                          <w:w w:val="105"/>
                          <w:sz w:val="17"/>
                        </w:rPr>
                        <w:t xml:space="preserve"> </w:t>
                      </w:r>
                      <w:r>
                        <w:rPr>
                          <w:rFonts w:ascii="Lucida Console"/>
                          <w:color w:val="333333"/>
                          <w:w w:val="105"/>
                          <w:sz w:val="17"/>
                        </w:rPr>
                        <w:t>f</w:t>
                      </w:r>
                      <w:r>
                        <w:rPr>
                          <w:rFonts w:ascii="Lucida Console"/>
                          <w:color w:val="333333"/>
                          <w:spacing w:val="-15"/>
                          <w:w w:val="105"/>
                          <w:sz w:val="17"/>
                        </w:rPr>
                        <w:t xml:space="preserve"> </w:t>
                      </w:r>
                      <w:r>
                        <w:rPr>
                          <w:rFonts w:ascii="Lucida Console"/>
                          <w:color w:val="333333"/>
                          <w:w w:val="105"/>
                          <w:sz w:val="17"/>
                        </w:rPr>
                        <w:t>to</w:t>
                      </w:r>
                      <w:r>
                        <w:rPr>
                          <w:rFonts w:ascii="Lucida Console"/>
                          <w:color w:val="333333"/>
                          <w:spacing w:val="-15"/>
                          <w:w w:val="105"/>
                          <w:sz w:val="17"/>
                        </w:rPr>
                        <w:t xml:space="preserve"> </w:t>
                      </w:r>
                      <w:r>
                        <w:rPr>
                          <w:rFonts w:ascii="Lucida Console"/>
                          <w:color w:val="333333"/>
                          <w:w w:val="105"/>
                          <w:sz w:val="17"/>
                        </w:rPr>
                        <w:t>result</w:t>
                      </w:r>
                      <w:r>
                        <w:rPr>
                          <w:rFonts w:ascii="Lucida Console"/>
                          <w:color w:val="333333"/>
                          <w:spacing w:val="-15"/>
                          <w:w w:val="105"/>
                          <w:sz w:val="17"/>
                        </w:rPr>
                        <w:t xml:space="preserve"> </w:t>
                      </w:r>
                      <w:r>
                        <w:rPr>
                          <w:rFonts w:ascii="Lucida Console"/>
                          <w:color w:val="333333"/>
                          <w:w w:val="105"/>
                          <w:sz w:val="17"/>
                        </w:rPr>
                        <w:t>~r0</w:t>
                      </w:r>
                      <w:r>
                        <w:rPr>
                          <w:rFonts w:ascii="Lucida Console"/>
                          <w:color w:val="333333"/>
                          <w:spacing w:val="-15"/>
                          <w:w w:val="105"/>
                          <w:sz w:val="17"/>
                        </w:rPr>
                        <w:t xml:space="preserve"> </w:t>
                      </w:r>
                      <w:r>
                        <w:rPr>
                          <w:rFonts w:ascii="Lucida Console"/>
                          <w:color w:val="333333"/>
                          <w:w w:val="105"/>
                          <w:sz w:val="17"/>
                        </w:rPr>
                        <w:t>level=2</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./main.go:24:16: &amp;s escapes to</w:t>
                      </w:r>
                      <w:r>
                        <w:rPr>
                          <w:rFonts w:ascii="Lucida Console"/>
                          <w:color w:val="333333"/>
                          <w:spacing w:val="-65"/>
                          <w:w w:val="105"/>
                          <w:sz w:val="17"/>
                        </w:rPr>
                        <w:t xml:space="preserve"> </w:t>
                      </w:r>
                      <w:r>
                        <w:rPr>
                          <w:rFonts w:ascii="Lucida Console"/>
                          <w:color w:val="333333"/>
                          <w:w w:val="105"/>
                          <w:sz w:val="17"/>
                        </w:rPr>
                        <w:t>heap</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./main.go:23:13: moved to heap:</w:t>
                      </w:r>
                      <w:r>
                        <w:rPr>
                          <w:rFonts w:ascii="Lucida Console"/>
                          <w:color w:val="333333"/>
                          <w:spacing w:val="-61"/>
                          <w:w w:val="105"/>
                          <w:sz w:val="17"/>
                        </w:rPr>
                        <w:t xml:space="preserve"> </w:t>
                      </w:r>
                      <w:r>
                        <w:rPr>
                          <w:rFonts w:ascii="Lucida Console"/>
                          <w:color w:val="333333"/>
                          <w:w w:val="105"/>
                          <w:sz w:val="17"/>
                        </w:rPr>
                        <w:t>s</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./main.go:27:18:</w:t>
                      </w:r>
                      <w:r>
                        <w:rPr>
                          <w:rFonts w:ascii="Lucida Console"/>
                          <w:color w:val="333333"/>
                          <w:spacing w:val="-17"/>
                          <w:w w:val="105"/>
                          <w:sz w:val="17"/>
                        </w:rPr>
                        <w:t xml:space="preserve"> </w:t>
                      </w:r>
                      <w:r>
                        <w:rPr>
                          <w:rFonts w:ascii="Lucida Console"/>
                          <w:color w:val="333333"/>
                          <w:w w:val="105"/>
                          <w:sz w:val="17"/>
                        </w:rPr>
                        <w:t>NewATrick</w:t>
                      </w:r>
                      <w:r>
                        <w:rPr>
                          <w:rFonts w:ascii="Lucida Console"/>
                          <w:color w:val="333333"/>
                          <w:spacing w:val="-17"/>
                          <w:w w:val="105"/>
                          <w:sz w:val="17"/>
                        </w:rPr>
                        <w:t xml:space="preserve"> </w:t>
                      </w:r>
                      <w:r>
                        <w:rPr>
                          <w:rFonts w:ascii="Lucida Console"/>
                          <w:color w:val="333333"/>
                          <w:w w:val="105"/>
                          <w:sz w:val="17"/>
                        </w:rPr>
                        <w:t>s</w:t>
                      </w:r>
                      <w:r>
                        <w:rPr>
                          <w:rFonts w:ascii="Lucida Console"/>
                          <w:color w:val="333333"/>
                          <w:spacing w:val="-17"/>
                          <w:w w:val="105"/>
                          <w:sz w:val="17"/>
                        </w:rPr>
                        <w:t xml:space="preserve"> </w:t>
                      </w:r>
                      <w:r>
                        <w:rPr>
                          <w:rFonts w:ascii="Lucida Console"/>
                          <w:color w:val="333333"/>
                          <w:w w:val="105"/>
                          <w:sz w:val="17"/>
                        </w:rPr>
                        <w:t>does</w:t>
                      </w:r>
                      <w:r>
                        <w:rPr>
                          <w:rFonts w:ascii="Lucida Console"/>
                          <w:color w:val="333333"/>
                          <w:spacing w:val="-17"/>
                          <w:w w:val="105"/>
                          <w:sz w:val="17"/>
                        </w:rPr>
                        <w:t xml:space="preserve"> </w:t>
                      </w:r>
                      <w:r>
                        <w:rPr>
                          <w:rFonts w:ascii="Lucida Console"/>
                          <w:color w:val="333333"/>
                          <w:w w:val="105"/>
                          <w:sz w:val="17"/>
                        </w:rPr>
                        <w:t>not</w:t>
                      </w:r>
                      <w:r>
                        <w:rPr>
                          <w:rFonts w:ascii="Lucida Console"/>
                          <w:color w:val="333333"/>
                          <w:spacing w:val="-17"/>
                          <w:w w:val="105"/>
                          <w:sz w:val="17"/>
                        </w:rPr>
                        <w:t xml:space="preserve"> </w:t>
                      </w:r>
                      <w:r>
                        <w:rPr>
                          <w:rFonts w:ascii="Lucida Console"/>
                          <w:color w:val="333333"/>
                          <w:w w:val="105"/>
                          <w:sz w:val="17"/>
                        </w:rPr>
                        <w:t>escape</w:t>
                      </w:r>
                    </w:p>
                    <w:p>
                      <w:pPr>
                        <w:spacing w:before="100"/>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./main.go:28:45:</w:t>
                      </w:r>
                      <w:r>
                        <w:rPr>
                          <w:rFonts w:ascii="Lucida Console"/>
                          <w:color w:val="333333"/>
                          <w:spacing w:val="-17"/>
                          <w:w w:val="105"/>
                          <w:sz w:val="17"/>
                        </w:rPr>
                        <w:t xml:space="preserve"> </w:t>
                      </w:r>
                      <w:r>
                        <w:rPr>
                          <w:rFonts w:ascii="Lucida Console"/>
                          <w:color w:val="333333"/>
                          <w:w w:val="105"/>
                          <w:sz w:val="17"/>
                        </w:rPr>
                        <w:t>NewATrick</w:t>
                      </w:r>
                      <w:r>
                        <w:rPr>
                          <w:rFonts w:ascii="Lucida Console"/>
                          <w:color w:val="333333"/>
                          <w:spacing w:val="-17"/>
                          <w:w w:val="105"/>
                          <w:sz w:val="17"/>
                        </w:rPr>
                        <w:t xml:space="preserve"> </w:t>
                      </w:r>
                      <w:r>
                        <w:rPr>
                          <w:rFonts w:ascii="Lucida Console"/>
                          <w:color w:val="333333"/>
                          <w:w w:val="105"/>
                          <w:sz w:val="17"/>
                        </w:rPr>
                        <w:t>&amp;s</w:t>
                      </w:r>
                      <w:r>
                        <w:rPr>
                          <w:rFonts w:ascii="Lucida Console"/>
                          <w:color w:val="333333"/>
                          <w:spacing w:val="-17"/>
                          <w:w w:val="105"/>
                          <w:sz w:val="17"/>
                        </w:rPr>
                        <w:t xml:space="preserve"> </w:t>
                      </w:r>
                      <w:r>
                        <w:rPr>
                          <w:rFonts w:ascii="Lucida Console"/>
                          <w:color w:val="333333"/>
                          <w:w w:val="105"/>
                          <w:sz w:val="17"/>
                        </w:rPr>
                        <w:t>does</w:t>
                      </w:r>
                      <w:r>
                        <w:rPr>
                          <w:rFonts w:ascii="Lucida Console"/>
                          <w:color w:val="333333"/>
                          <w:spacing w:val="-17"/>
                          <w:w w:val="105"/>
                          <w:sz w:val="17"/>
                        </w:rPr>
                        <w:t xml:space="preserve"> </w:t>
                      </w:r>
                      <w:r>
                        <w:rPr>
                          <w:rFonts w:ascii="Lucida Console"/>
                          <w:color w:val="333333"/>
                          <w:w w:val="105"/>
                          <w:sz w:val="17"/>
                        </w:rPr>
                        <w:t>not</w:t>
                      </w:r>
                      <w:r>
                        <w:rPr>
                          <w:rFonts w:ascii="Lucida Console"/>
                          <w:color w:val="333333"/>
                          <w:spacing w:val="-17"/>
                          <w:w w:val="105"/>
                          <w:sz w:val="17"/>
                        </w:rPr>
                        <w:t xml:space="preserve"> </w:t>
                      </w:r>
                      <w:r>
                        <w:rPr>
                          <w:rFonts w:ascii="Lucida Console"/>
                          <w:color w:val="333333"/>
                          <w:w w:val="105"/>
                          <w:sz w:val="17"/>
                        </w:rPr>
                        <w:t>escape</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./main.go:31:15:</w:t>
                      </w:r>
                      <w:r>
                        <w:rPr>
                          <w:rFonts w:ascii="Lucida Console"/>
                          <w:color w:val="333333"/>
                          <w:spacing w:val="-16"/>
                          <w:w w:val="105"/>
                          <w:sz w:val="17"/>
                        </w:rPr>
                        <w:t xml:space="preserve"> </w:t>
                      </w:r>
                      <w:r>
                        <w:rPr>
                          <w:rFonts w:ascii="Lucida Console"/>
                          <w:color w:val="333333"/>
                          <w:w w:val="105"/>
                          <w:sz w:val="17"/>
                        </w:rPr>
                        <w:t>noescape</w:t>
                      </w:r>
                      <w:r>
                        <w:rPr>
                          <w:rFonts w:ascii="Lucida Console"/>
                          <w:color w:val="333333"/>
                          <w:spacing w:val="-16"/>
                          <w:w w:val="105"/>
                          <w:sz w:val="17"/>
                        </w:rPr>
                        <w:t xml:space="preserve"> </w:t>
                      </w:r>
                      <w:r>
                        <w:rPr>
                          <w:rFonts w:ascii="Lucida Console"/>
                          <w:color w:val="333333"/>
                          <w:w w:val="105"/>
                          <w:sz w:val="17"/>
                        </w:rPr>
                        <w:t>p</w:t>
                      </w:r>
                      <w:r>
                        <w:rPr>
                          <w:rFonts w:ascii="Lucida Console"/>
                          <w:color w:val="333333"/>
                          <w:spacing w:val="-16"/>
                          <w:w w:val="105"/>
                          <w:sz w:val="17"/>
                        </w:rPr>
                        <w:t xml:space="preserve"> </w:t>
                      </w:r>
                      <w:r>
                        <w:rPr>
                          <w:rFonts w:ascii="Lucida Console"/>
                          <w:color w:val="333333"/>
                          <w:w w:val="105"/>
                          <w:sz w:val="17"/>
                        </w:rPr>
                        <w:t>does</w:t>
                      </w:r>
                      <w:r>
                        <w:rPr>
                          <w:rFonts w:ascii="Lucida Console"/>
                          <w:color w:val="333333"/>
                          <w:spacing w:val="-16"/>
                          <w:w w:val="105"/>
                          <w:sz w:val="17"/>
                        </w:rPr>
                        <w:t xml:space="preserve"> </w:t>
                      </w:r>
                      <w:r>
                        <w:rPr>
                          <w:rFonts w:ascii="Lucida Console"/>
                          <w:color w:val="333333"/>
                          <w:w w:val="105"/>
                          <w:sz w:val="17"/>
                        </w:rPr>
                        <w:t>not</w:t>
                      </w:r>
                      <w:r>
                        <w:rPr>
                          <w:rFonts w:ascii="Lucida Console"/>
                          <w:color w:val="333333"/>
                          <w:spacing w:val="-16"/>
                          <w:w w:val="105"/>
                          <w:sz w:val="17"/>
                        </w:rPr>
                        <w:t xml:space="preserve"> </w:t>
                      </w:r>
                      <w:r>
                        <w:rPr>
                          <w:rFonts w:ascii="Lucida Console"/>
                          <w:color w:val="333333"/>
                          <w:w w:val="105"/>
                          <w:sz w:val="17"/>
                        </w:rPr>
                        <w:t>escape</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./main.go:38:14: main &amp;s does not</w:t>
                      </w:r>
                      <w:r>
                        <w:rPr>
                          <w:rFonts w:ascii="Lucida Console"/>
                          <w:color w:val="333333"/>
                          <w:spacing w:val="-74"/>
                          <w:w w:val="105"/>
                          <w:sz w:val="17"/>
                        </w:rPr>
                        <w:t xml:space="preserve"> </w:t>
                      </w:r>
                      <w:r>
                        <w:rPr>
                          <w:rFonts w:ascii="Lucida Console"/>
                          <w:color w:val="333333"/>
                          <w:w w:val="105"/>
                          <w:sz w:val="17"/>
                        </w:rPr>
                        <w:t>escape</w:t>
                      </w:r>
                    </w:p>
                    <w:p>
                      <w:pPr>
                        <w:spacing w:before="100"/>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./main.go:39:19: main &amp;s does not</w:t>
                      </w:r>
                      <w:r>
                        <w:rPr>
                          <w:rFonts w:ascii="Lucida Console"/>
                          <w:color w:val="333333"/>
                          <w:spacing w:val="-74"/>
                          <w:w w:val="105"/>
                          <w:sz w:val="17"/>
                        </w:rPr>
                        <w:t xml:space="preserve"> </w:t>
                      </w:r>
                      <w:r>
                        <w:rPr>
                          <w:rFonts w:ascii="Lucida Console"/>
                          <w:color w:val="333333"/>
                          <w:w w:val="105"/>
                          <w:sz w:val="17"/>
                        </w:rPr>
                        <w:t>escape</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./main.go:40:10: main f1 does not</w:t>
                      </w:r>
                      <w:r>
                        <w:rPr>
                          <w:rFonts w:ascii="Lucida Console"/>
                          <w:color w:val="333333"/>
                          <w:spacing w:val="-74"/>
                          <w:w w:val="105"/>
                          <w:sz w:val="17"/>
                        </w:rPr>
                        <w:t xml:space="preserve"> </w:t>
                      </w:r>
                      <w:r>
                        <w:rPr>
                          <w:rFonts w:ascii="Lucida Console"/>
                          <w:color w:val="333333"/>
                          <w:w w:val="105"/>
                          <w:sz w:val="17"/>
                        </w:rPr>
                        <w:t>escape</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./main.go:41:10: main f2 does not</w:t>
                      </w:r>
                      <w:r>
                        <w:rPr>
                          <w:rFonts w:ascii="Lucida Console"/>
                          <w:color w:val="333333"/>
                          <w:spacing w:val="-74"/>
                          <w:w w:val="105"/>
                          <w:sz w:val="17"/>
                        </w:rPr>
                        <w:t xml:space="preserve"> </w:t>
                      </w:r>
                      <w:r>
                        <w:rPr>
                          <w:rFonts w:ascii="Lucida Console"/>
                          <w:color w:val="333333"/>
                          <w:w w:val="105"/>
                          <w:sz w:val="17"/>
                        </w:rPr>
                        <w:t>escape</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./main.go:42:9:</w:t>
                      </w:r>
                      <w:r>
                        <w:rPr>
                          <w:rFonts w:ascii="Lucida Console"/>
                          <w:color w:val="333333"/>
                          <w:spacing w:val="-12"/>
                          <w:w w:val="105"/>
                          <w:sz w:val="17"/>
                        </w:rPr>
                        <w:t xml:space="preserve"> </w:t>
                      </w:r>
                      <w:r>
                        <w:rPr>
                          <w:rFonts w:ascii="Lucida Console"/>
                          <w:color w:val="333333"/>
                          <w:w w:val="105"/>
                          <w:sz w:val="17"/>
                        </w:rPr>
                        <w:t>main</w:t>
                      </w:r>
                      <w:r>
                        <w:rPr>
                          <w:rFonts w:ascii="Lucida Console"/>
                          <w:color w:val="333333"/>
                          <w:spacing w:val="-12"/>
                          <w:w w:val="105"/>
                          <w:sz w:val="17"/>
                        </w:rPr>
                        <w:t xml:space="preserve"> </w:t>
                      </w:r>
                      <w:r>
                        <w:rPr>
                          <w:rFonts w:ascii="Lucida Console"/>
                          <w:color w:val="333333"/>
                          <w:w w:val="105"/>
                          <w:sz w:val="17"/>
                        </w:rPr>
                        <w:t>s1</w:t>
                      </w:r>
                      <w:r>
                        <w:rPr>
                          <w:rFonts w:ascii="Lucida Console"/>
                          <w:color w:val="333333"/>
                          <w:spacing w:val="-12"/>
                          <w:w w:val="105"/>
                          <w:sz w:val="17"/>
                        </w:rPr>
                        <w:t xml:space="preserve"> </w:t>
                      </w:r>
                      <w:r>
                        <w:rPr>
                          <w:rFonts w:ascii="Lucida Console"/>
                          <w:color w:val="333333"/>
                          <w:w w:val="105"/>
                          <w:sz w:val="17"/>
                        </w:rPr>
                        <w:t>+</w:t>
                      </w:r>
                      <w:r>
                        <w:rPr>
                          <w:rFonts w:ascii="Lucida Console"/>
                          <w:color w:val="333333"/>
                          <w:spacing w:val="-12"/>
                          <w:w w:val="105"/>
                          <w:sz w:val="17"/>
                        </w:rPr>
                        <w:t xml:space="preserve"> </w:t>
                      </w:r>
                      <w:r>
                        <w:rPr>
                          <w:rFonts w:ascii="Lucida Console"/>
                          <w:color w:val="333333"/>
                          <w:w w:val="105"/>
                          <w:sz w:val="17"/>
                        </w:rPr>
                        <w:t>s2</w:t>
                      </w:r>
                      <w:r>
                        <w:rPr>
                          <w:rFonts w:ascii="Lucida Console"/>
                          <w:color w:val="333333"/>
                          <w:spacing w:val="-12"/>
                          <w:w w:val="105"/>
                          <w:sz w:val="17"/>
                        </w:rPr>
                        <w:t xml:space="preserve"> </w:t>
                      </w:r>
                      <w:r>
                        <w:rPr>
                          <w:rFonts w:ascii="Lucida Console"/>
                          <w:color w:val="333333"/>
                          <w:w w:val="105"/>
                          <w:sz w:val="17"/>
                        </w:rPr>
                        <w:t>does</w:t>
                      </w:r>
                      <w:r>
                        <w:rPr>
                          <w:rFonts w:ascii="Lucida Console"/>
                          <w:color w:val="333333"/>
                          <w:spacing w:val="-12"/>
                          <w:w w:val="105"/>
                          <w:sz w:val="17"/>
                        </w:rPr>
                        <w:t xml:space="preserve"> </w:t>
                      </w:r>
                      <w:r>
                        <w:rPr>
                          <w:rFonts w:ascii="Lucida Console"/>
                          <w:color w:val="333333"/>
                          <w:w w:val="105"/>
                          <w:sz w:val="17"/>
                        </w:rPr>
                        <w:t>not</w:t>
                      </w:r>
                      <w:r>
                        <w:rPr>
                          <w:rFonts w:ascii="Lucida Console"/>
                          <w:color w:val="333333"/>
                          <w:spacing w:val="-12"/>
                          <w:w w:val="105"/>
                          <w:sz w:val="17"/>
                        </w:rPr>
                        <w:t xml:space="preserve"> </w:t>
                      </w:r>
                      <w:r>
                        <w:rPr>
                          <w:rFonts w:ascii="Lucida Console"/>
                          <w:color w:val="333333"/>
                          <w:w w:val="105"/>
                          <w:sz w:val="17"/>
                        </w:rPr>
                        <w:t>escape</w:t>
                      </w:r>
                    </w:p>
                  </w:txbxContent>
                </v:textbox>
              </v:shape>
            </v:group>
            <w10:wrap type="none"/>
            <w10:anchorlock/>
          </v:group>
        </w:pict>
      </w:r>
    </w:p>
    <w:p>
      <w:pPr>
        <w:spacing w:before="3" w:line="240" w:lineRule="auto"/>
        <w:rPr>
          <w:rFonts w:hint="default" w:ascii="Noto Sans" w:hAnsi="Noto Sans" w:eastAsia="Noto Sans" w:cs="Noto Sans"/>
          <w:sz w:val="14"/>
          <w:szCs w:val="14"/>
        </w:rPr>
      </w:pPr>
    </w:p>
    <w:p>
      <w:pPr>
        <w:pStyle w:val="4"/>
        <w:spacing w:line="306" w:lineRule="exact"/>
        <w:ind w:right="217"/>
        <w:jc w:val="left"/>
      </w:pPr>
      <w:r>
        <w:rPr>
          <w:color w:val="333333"/>
          <w:w w:val="105"/>
        </w:rPr>
        <w:t>其中主要看中间一小段</w:t>
      </w:r>
    </w:p>
    <w:p>
      <w:pPr>
        <w:spacing w:before="6" w:line="240" w:lineRule="auto"/>
        <w:rPr>
          <w:rFonts w:hint="default" w:ascii="微软雅黑" w:hAnsi="微软雅黑" w:eastAsia="微软雅黑" w:cs="微软雅黑"/>
          <w:sz w:val="15"/>
          <w:szCs w:val="15"/>
        </w:rPr>
      </w:pPr>
    </w:p>
    <w:p>
      <w:pPr>
        <w:spacing w:line="136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26"/>
          <w:sz w:val="20"/>
          <w:szCs w:val="20"/>
        </w:rPr>
        <w:pict>
          <v:group id="_x0000_s1441" o:spid="_x0000_s1441" o:spt="203" style="height:68.25pt;width:447pt;" coordsize="8940,1365">
            <o:lock v:ext="edit"/>
            <v:group id="_x0000_s1442" o:spid="_x0000_s1442" o:spt="203" style="position:absolute;left:8;top:8;height:1350;width:8925;" coordorigin="8,8" coordsize="8925,1350">
              <o:lock v:ext="edit"/>
              <v:shape id="_x0000_s1443" o:spid="_x0000_s1443" style="position:absolute;left:8;top:8;height:1350;width:8925;" filled="f" stroked="t" coordorigin="8,8" coordsize="8925,1350" path="m8,1320l8,45,8,40,8,35,10,31,12,26,15,22,18,18,22,15,26,12,31,10,35,8,40,8,45,8,8895,8,8900,8,8905,8,8909,10,8914,12,8918,15,8922,18,8925,22,8933,45,8933,1320,8895,1358,45,1358,10,1334,8,1330,8,1325,8,1320xe">
                <v:path arrowok="t"/>
                <v:fill on="f" focussize="0,0"/>
                <v:stroke color="#E7E9EC"/>
                <v:imagedata o:title=""/>
                <o:lock v:ext="edit"/>
              </v:shape>
            </v:group>
            <v:group id="_x0000_s1444" o:spid="_x0000_s1444" o:spt="203" style="position:absolute;left:75;top:135;height:1125;width:2;" coordorigin="75,135" coordsize="2,1125">
              <o:lock v:ext="edit"/>
              <v:shape id="_x0000_s1445" o:spid="_x0000_s1445" style="position:absolute;left:75;top:135;height:1125;width:2;" fillcolor="#F7F7F7" filled="t" stroked="f" coordorigin="75,135" coordsize="0,1125" path="m75,135l75,1260,75,135xe">
                <v:path arrowok="t"/>
                <v:fill on="t" focussize="0,0"/>
                <v:stroke on="f"/>
                <v:imagedata o:title=""/>
                <o:lock v:ext="edit"/>
              </v:shape>
            </v:group>
            <v:group id="_x0000_s1446" o:spid="_x0000_s1446" o:spt="203" style="position:absolute;left:75;top:135;height:1125;width:8790;" coordorigin="75,135" coordsize="8790,1125">
              <o:lock v:ext="edit"/>
              <v:shape id="_x0000_s1447" o:spid="_x0000_s1447" style="position:absolute;left:75;top:135;height:1125;width:8790;" fillcolor="#F7F7F7" filled="t" stroked="f" coordorigin="75,135" coordsize="8790,1125" path="m75,135l8865,135,8865,1260,75,1260,75,135xe">
                <v:path arrowok="t"/>
                <v:fill on="t" focussize="0,0"/>
                <v:stroke on="f"/>
                <v:imagedata o:title=""/>
                <o:lock v:ext="edit"/>
              </v:shape>
              <v:shape id="_x0000_s1448" o:spid="_x0000_s1448" o:spt="202" type="#_x0000_t202" style="position:absolute;left:195;top:177;height:461;width:3702;" filled="f" stroked="f" coordsize="21600,21600">
                <v:path/>
                <v:fill on="f" focussize="0,0"/>
                <v:stroke on="f" joinstyle="miter"/>
                <v:imagedata o:title=""/>
                <o:lock v:ext="edit"/>
                <v:textbox inset="0mm,0mm,0mm,0mm">
                  <w:txbxContent>
                    <w:p>
                      <w:pPr>
                        <w:spacing w:before="4"/>
                        <w:ind w:left="0" w:right="0" w:firstLine="0"/>
                        <w:jc w:val="left"/>
                        <w:rPr>
                          <w:rFonts w:hint="default" w:ascii="Lucida Console" w:hAnsi="Lucida Console" w:eastAsia="Lucida Console" w:cs="Lucida Console"/>
                          <w:sz w:val="17"/>
                          <w:szCs w:val="17"/>
                        </w:rPr>
                      </w:pPr>
                      <w:r>
                        <w:rPr>
                          <w:rFonts w:ascii="Lucida Console"/>
                          <w:color w:val="333333"/>
                          <w:w w:val="105"/>
                          <w:sz w:val="17"/>
                        </w:rPr>
                        <w:t>./main.go:24:16: &amp;s escapes to</w:t>
                      </w:r>
                      <w:r>
                        <w:rPr>
                          <w:rFonts w:ascii="Lucida Console"/>
                          <w:color w:val="333333"/>
                          <w:spacing w:val="-65"/>
                          <w:w w:val="105"/>
                          <w:sz w:val="17"/>
                        </w:rPr>
                        <w:t xml:space="preserve"> </w:t>
                      </w:r>
                      <w:r>
                        <w:rPr>
                          <w:rFonts w:ascii="Lucida Console"/>
                          <w:color w:val="333333"/>
                          <w:w w:val="105"/>
                          <w:sz w:val="17"/>
                        </w:rPr>
                        <w:t>heap</w:t>
                      </w:r>
                    </w:p>
                    <w:p>
                      <w:pPr>
                        <w:spacing w:before="115"/>
                        <w:ind w:left="0" w:right="0" w:firstLine="0"/>
                        <w:jc w:val="left"/>
                        <w:rPr>
                          <w:rFonts w:hint="default" w:ascii="Lucida Console" w:hAnsi="Lucida Console" w:eastAsia="Lucida Console" w:cs="Lucida Console"/>
                          <w:sz w:val="17"/>
                          <w:szCs w:val="17"/>
                        </w:rPr>
                      </w:pPr>
                      <w:r>
                        <w:rPr>
                          <w:rFonts w:ascii="Lucida Console"/>
                          <w:color w:val="333333"/>
                          <w:w w:val="105"/>
                          <w:sz w:val="17"/>
                        </w:rPr>
                        <w:t>./main.go:23:13: moved to heap:</w:t>
                      </w:r>
                      <w:r>
                        <w:rPr>
                          <w:rFonts w:ascii="Lucida Console"/>
                          <w:color w:val="333333"/>
                          <w:spacing w:val="-61"/>
                          <w:w w:val="105"/>
                          <w:sz w:val="17"/>
                        </w:rPr>
                        <w:t xml:space="preserve"> </w:t>
                      </w:r>
                      <w:r>
                        <w:rPr>
                          <w:rFonts w:ascii="Lucida Console"/>
                          <w:color w:val="333333"/>
                          <w:w w:val="105"/>
                          <w:sz w:val="17"/>
                        </w:rPr>
                        <w:t>s</w:t>
                      </w:r>
                    </w:p>
                  </w:txbxContent>
                </v:textbox>
              </v:shape>
              <v:shape id="_x0000_s1449" o:spid="_x0000_s1449" o:spt="202" type="#_x0000_t202" style="position:absolute;left:4319;top:164;height:188;width:2214;" filled="f" stroked="f" coordsize="21600,21600">
                <v:path/>
                <v:fill on="f" focussize="0,0"/>
                <v:stroke on="f" joinstyle="miter"/>
                <v:imagedata o:title=""/>
                <o:lock v:ext="edit"/>
                <v:textbox inset="0mm,0mm,0mm,0mm">
                  <w:txbxContent>
                    <w:p>
                      <w:pPr>
                        <w:spacing w:before="0" w:line="187" w:lineRule="exact"/>
                        <w:ind w:left="0"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sz w:val="17"/>
                          <w:szCs w:val="17"/>
                        </w:rPr>
                        <w:t>//</w:t>
                      </w:r>
                      <w:r>
                        <w:rPr>
                          <w:rFonts w:hint="default" w:ascii="新宋体" w:hAnsi="新宋体" w:eastAsia="新宋体" w:cs="新宋体"/>
                          <w:color w:val="333333"/>
                          <w:sz w:val="17"/>
                          <w:szCs w:val="17"/>
                        </w:rPr>
                        <w:t>这个是</w:t>
                      </w:r>
                      <w:r>
                        <w:rPr>
                          <w:rFonts w:hint="default" w:ascii="Lucida Console" w:hAnsi="Lucida Console" w:eastAsia="Lucida Console" w:cs="Lucida Console"/>
                          <w:color w:val="333333"/>
                          <w:sz w:val="17"/>
                          <w:szCs w:val="17"/>
                        </w:rPr>
                        <w:t>NewA</w:t>
                      </w:r>
                      <w:r>
                        <w:rPr>
                          <w:rFonts w:hint="default" w:ascii="新宋体" w:hAnsi="新宋体" w:eastAsia="新宋体" w:cs="新宋体"/>
                          <w:color w:val="333333"/>
                          <w:sz w:val="17"/>
                          <w:szCs w:val="17"/>
                        </w:rPr>
                        <w:t>中的，逃逸了</w:t>
                      </w:r>
                    </w:p>
                  </w:txbxContent>
                </v:textbox>
              </v:shape>
              <v:shape id="_x0000_s1450" o:spid="_x0000_s1450" o:spt="202" type="#_x0000_t202" style="position:absolute;left:195;top:734;height:458;width:7362;" filled="f" stroked="f" coordsize="21600,21600">
                <v:path/>
                <v:fill on="f" focussize="0,0"/>
                <v:stroke on="f" joinstyle="miter"/>
                <v:imagedata o:title=""/>
                <o:lock v:ext="edit"/>
                <v:textbox inset="0mm,0mm,0mm,0mm">
                  <w:txbxContent>
                    <w:p>
                      <w:pPr>
                        <w:spacing w:before="0" w:line="187" w:lineRule="exact"/>
                        <w:ind w:left="0"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w w:val="105"/>
                          <w:sz w:val="17"/>
                          <w:szCs w:val="17"/>
                        </w:rPr>
                        <w:t>./main.go:27:18:</w:t>
                      </w:r>
                      <w:r>
                        <w:rPr>
                          <w:rFonts w:hint="default" w:ascii="Lucida Console" w:hAnsi="Lucida Console" w:eastAsia="Lucida Console" w:cs="Lucida Console"/>
                          <w:color w:val="333333"/>
                          <w:spacing w:val="-19"/>
                          <w:w w:val="105"/>
                          <w:sz w:val="17"/>
                          <w:szCs w:val="17"/>
                        </w:rPr>
                        <w:t xml:space="preserve"> </w:t>
                      </w:r>
                      <w:r>
                        <w:rPr>
                          <w:rFonts w:hint="default" w:ascii="Lucida Console" w:hAnsi="Lucida Console" w:eastAsia="Lucida Console" w:cs="Lucida Console"/>
                          <w:color w:val="333333"/>
                          <w:w w:val="105"/>
                          <w:sz w:val="17"/>
                          <w:szCs w:val="17"/>
                        </w:rPr>
                        <w:t>NewATrick</w:t>
                      </w:r>
                      <w:r>
                        <w:rPr>
                          <w:rFonts w:hint="default" w:ascii="Lucida Console" w:hAnsi="Lucida Console" w:eastAsia="Lucida Console" w:cs="Lucida Console"/>
                          <w:color w:val="333333"/>
                          <w:spacing w:val="-19"/>
                          <w:w w:val="105"/>
                          <w:sz w:val="17"/>
                          <w:szCs w:val="17"/>
                        </w:rPr>
                        <w:t xml:space="preserve"> </w:t>
                      </w:r>
                      <w:r>
                        <w:rPr>
                          <w:rFonts w:hint="default" w:ascii="Lucida Console" w:hAnsi="Lucida Console" w:eastAsia="Lucida Console" w:cs="Lucida Console"/>
                          <w:color w:val="333333"/>
                          <w:w w:val="105"/>
                          <w:sz w:val="17"/>
                          <w:szCs w:val="17"/>
                        </w:rPr>
                        <w:t>s</w:t>
                      </w:r>
                      <w:r>
                        <w:rPr>
                          <w:rFonts w:hint="default" w:ascii="Lucida Console" w:hAnsi="Lucida Console" w:eastAsia="Lucida Console" w:cs="Lucida Console"/>
                          <w:color w:val="333333"/>
                          <w:spacing w:val="-19"/>
                          <w:w w:val="105"/>
                          <w:sz w:val="17"/>
                          <w:szCs w:val="17"/>
                        </w:rPr>
                        <w:t xml:space="preserve"> </w:t>
                      </w:r>
                      <w:r>
                        <w:rPr>
                          <w:rFonts w:hint="default" w:ascii="Lucida Console" w:hAnsi="Lucida Console" w:eastAsia="Lucida Console" w:cs="Lucida Console"/>
                          <w:color w:val="333333"/>
                          <w:w w:val="105"/>
                          <w:sz w:val="17"/>
                          <w:szCs w:val="17"/>
                        </w:rPr>
                        <w:t>does</w:t>
                      </w:r>
                      <w:r>
                        <w:rPr>
                          <w:rFonts w:hint="default" w:ascii="Lucida Console" w:hAnsi="Lucida Console" w:eastAsia="Lucida Console" w:cs="Lucida Console"/>
                          <w:color w:val="333333"/>
                          <w:spacing w:val="-19"/>
                          <w:w w:val="105"/>
                          <w:sz w:val="17"/>
                          <w:szCs w:val="17"/>
                        </w:rPr>
                        <w:t xml:space="preserve"> </w:t>
                      </w:r>
                      <w:r>
                        <w:rPr>
                          <w:rFonts w:hint="default" w:ascii="Lucida Console" w:hAnsi="Lucida Console" w:eastAsia="Lucida Console" w:cs="Lucida Console"/>
                          <w:color w:val="333333"/>
                          <w:w w:val="105"/>
                          <w:sz w:val="17"/>
                          <w:szCs w:val="17"/>
                        </w:rPr>
                        <w:t>not</w:t>
                      </w:r>
                      <w:r>
                        <w:rPr>
                          <w:rFonts w:hint="default" w:ascii="Lucida Console" w:hAnsi="Lucida Console" w:eastAsia="Lucida Console" w:cs="Lucida Console"/>
                          <w:color w:val="333333"/>
                          <w:spacing w:val="-19"/>
                          <w:w w:val="105"/>
                          <w:sz w:val="17"/>
                          <w:szCs w:val="17"/>
                        </w:rPr>
                        <w:t xml:space="preserve"> </w:t>
                      </w:r>
                      <w:r>
                        <w:rPr>
                          <w:rFonts w:hint="default" w:ascii="Lucida Console" w:hAnsi="Lucida Console" w:eastAsia="Lucida Console" w:cs="Lucida Console"/>
                          <w:color w:val="333333"/>
                          <w:w w:val="105"/>
                          <w:sz w:val="17"/>
                          <w:szCs w:val="17"/>
                        </w:rPr>
                        <w:t>escape</w:t>
                      </w:r>
                      <w:r>
                        <w:rPr>
                          <w:rFonts w:hint="default" w:ascii="Lucida Console" w:hAnsi="Lucida Console" w:eastAsia="Lucida Console" w:cs="Lucida Console"/>
                          <w:color w:val="333333"/>
                          <w:spacing w:val="-19"/>
                          <w:w w:val="105"/>
                          <w:sz w:val="17"/>
                          <w:szCs w:val="17"/>
                        </w:rPr>
                        <w:t xml:space="preserve"> </w:t>
                      </w:r>
                      <w:r>
                        <w:rPr>
                          <w:rFonts w:hint="default" w:ascii="Lucida Console" w:hAnsi="Lucida Console" w:eastAsia="Lucida Console" w:cs="Lucida Console"/>
                          <w:color w:val="333333"/>
                          <w:w w:val="105"/>
                          <w:sz w:val="17"/>
                          <w:szCs w:val="17"/>
                        </w:rPr>
                        <w:t>//</w:t>
                      </w:r>
                      <w:r>
                        <w:rPr>
                          <w:rFonts w:hint="default" w:ascii="Lucida Console" w:hAnsi="Lucida Console" w:eastAsia="Lucida Console" w:cs="Lucida Console"/>
                          <w:color w:val="333333"/>
                          <w:spacing w:val="-19"/>
                          <w:w w:val="105"/>
                          <w:sz w:val="17"/>
                          <w:szCs w:val="17"/>
                        </w:rPr>
                        <w:t xml:space="preserve"> </w:t>
                      </w:r>
                      <w:r>
                        <w:rPr>
                          <w:rFonts w:hint="default" w:ascii="Lucida Console" w:hAnsi="Lucida Console" w:eastAsia="Lucida Console" w:cs="Lucida Console"/>
                          <w:color w:val="333333"/>
                          <w:w w:val="105"/>
                          <w:sz w:val="17"/>
                          <w:szCs w:val="17"/>
                        </w:rPr>
                        <w:t>NewATrick</w:t>
                      </w:r>
                      <w:r>
                        <w:rPr>
                          <w:rFonts w:hint="default" w:ascii="新宋体" w:hAnsi="新宋体" w:eastAsia="新宋体" w:cs="新宋体"/>
                          <w:color w:val="333333"/>
                          <w:w w:val="105"/>
                          <w:sz w:val="17"/>
                          <w:szCs w:val="17"/>
                        </w:rPr>
                        <w:t>里的</w:t>
                      </w:r>
                      <w:r>
                        <w:rPr>
                          <w:rFonts w:hint="default" w:ascii="Lucida Console" w:hAnsi="Lucida Console" w:eastAsia="Lucida Console" w:cs="Lucida Console"/>
                          <w:color w:val="333333"/>
                          <w:w w:val="105"/>
                          <w:sz w:val="17"/>
                          <w:szCs w:val="17"/>
                        </w:rPr>
                        <w:t>s</w:t>
                      </w:r>
                      <w:r>
                        <w:rPr>
                          <w:rFonts w:hint="default" w:ascii="新宋体" w:hAnsi="新宋体" w:eastAsia="新宋体" w:cs="新宋体"/>
                          <w:color w:val="333333"/>
                          <w:w w:val="105"/>
                          <w:sz w:val="17"/>
                          <w:szCs w:val="17"/>
                        </w:rPr>
                        <w:t>的却没逃逸</w:t>
                      </w:r>
                    </w:p>
                    <w:p>
                      <w:pPr>
                        <w:spacing w:before="100"/>
                        <w:ind w:left="0" w:right="0" w:firstLine="0"/>
                        <w:jc w:val="left"/>
                        <w:rPr>
                          <w:rFonts w:hint="default" w:ascii="Lucida Console" w:hAnsi="Lucida Console" w:eastAsia="Lucida Console" w:cs="Lucida Console"/>
                          <w:sz w:val="17"/>
                          <w:szCs w:val="17"/>
                        </w:rPr>
                      </w:pPr>
                      <w:r>
                        <w:rPr>
                          <w:rFonts w:ascii="Lucida Console"/>
                          <w:color w:val="333333"/>
                          <w:w w:val="105"/>
                          <w:sz w:val="17"/>
                        </w:rPr>
                        <w:t>./main.go:28:45:</w:t>
                      </w:r>
                      <w:r>
                        <w:rPr>
                          <w:rFonts w:ascii="Lucida Console"/>
                          <w:color w:val="333333"/>
                          <w:spacing w:val="-17"/>
                          <w:w w:val="105"/>
                          <w:sz w:val="17"/>
                        </w:rPr>
                        <w:t xml:space="preserve"> </w:t>
                      </w:r>
                      <w:r>
                        <w:rPr>
                          <w:rFonts w:ascii="Lucida Console"/>
                          <w:color w:val="333333"/>
                          <w:w w:val="105"/>
                          <w:sz w:val="17"/>
                        </w:rPr>
                        <w:t>NewATrick</w:t>
                      </w:r>
                      <w:r>
                        <w:rPr>
                          <w:rFonts w:ascii="Lucida Console"/>
                          <w:color w:val="333333"/>
                          <w:spacing w:val="-17"/>
                          <w:w w:val="105"/>
                          <w:sz w:val="17"/>
                        </w:rPr>
                        <w:t xml:space="preserve"> </w:t>
                      </w:r>
                      <w:r>
                        <w:rPr>
                          <w:rFonts w:ascii="Lucida Console"/>
                          <w:color w:val="333333"/>
                          <w:w w:val="105"/>
                          <w:sz w:val="17"/>
                        </w:rPr>
                        <w:t>&amp;s</w:t>
                      </w:r>
                      <w:r>
                        <w:rPr>
                          <w:rFonts w:ascii="Lucida Console"/>
                          <w:color w:val="333333"/>
                          <w:spacing w:val="-17"/>
                          <w:w w:val="105"/>
                          <w:sz w:val="17"/>
                        </w:rPr>
                        <w:t xml:space="preserve"> </w:t>
                      </w:r>
                      <w:r>
                        <w:rPr>
                          <w:rFonts w:ascii="Lucida Console"/>
                          <w:color w:val="333333"/>
                          <w:w w:val="105"/>
                          <w:sz w:val="17"/>
                        </w:rPr>
                        <w:t>does</w:t>
                      </w:r>
                      <w:r>
                        <w:rPr>
                          <w:rFonts w:ascii="Lucida Console"/>
                          <w:color w:val="333333"/>
                          <w:spacing w:val="-17"/>
                          <w:w w:val="105"/>
                          <w:sz w:val="17"/>
                        </w:rPr>
                        <w:t xml:space="preserve"> </w:t>
                      </w:r>
                      <w:r>
                        <w:rPr>
                          <w:rFonts w:ascii="Lucida Console"/>
                          <w:color w:val="333333"/>
                          <w:w w:val="105"/>
                          <w:sz w:val="17"/>
                        </w:rPr>
                        <w:t>not</w:t>
                      </w:r>
                      <w:r>
                        <w:rPr>
                          <w:rFonts w:ascii="Lucida Console"/>
                          <w:color w:val="333333"/>
                          <w:spacing w:val="-17"/>
                          <w:w w:val="105"/>
                          <w:sz w:val="17"/>
                        </w:rPr>
                        <w:t xml:space="preserve"> </w:t>
                      </w:r>
                      <w:r>
                        <w:rPr>
                          <w:rFonts w:ascii="Lucida Console"/>
                          <w:color w:val="333333"/>
                          <w:w w:val="105"/>
                          <w:sz w:val="17"/>
                        </w:rPr>
                        <w:t>escape</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before="3" w:line="316" w:lineRule="exact"/>
        <w:ind w:left="560" w:right="108"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31"/>
        </w:rPr>
        <w:t xml:space="preserve"> </w:t>
      </w:r>
      <w:r>
        <w:rPr>
          <w:color w:val="333333"/>
        </w:rPr>
        <w:t>上段代码对</w:t>
      </w:r>
      <w:r>
        <w:rPr>
          <w:rFonts w:hint="default" w:ascii="Noto Sans" w:hAnsi="Noto Sans" w:eastAsia="Noto Sans" w:cs="Noto Sans"/>
          <w:color w:val="333333"/>
        </w:rPr>
        <w:t>A</w:t>
      </w:r>
      <w:r>
        <w:rPr>
          <w:color w:val="333333"/>
        </w:rPr>
        <w:t>和</w:t>
      </w:r>
      <w:r>
        <w:rPr>
          <w:rFonts w:hint="default" w:ascii="Noto Sans" w:hAnsi="Noto Sans" w:eastAsia="Noto Sans" w:cs="Noto Sans"/>
          <w:color w:val="333333"/>
        </w:rPr>
        <w:t>ATrick</w:t>
      </w:r>
      <w:r>
        <w:rPr>
          <w:color w:val="333333"/>
        </w:rPr>
        <w:t>同样的功能有两种实现：他们包含一个</w:t>
      </w:r>
      <w:r>
        <w:rPr>
          <w:color w:val="333333"/>
          <w:spacing w:val="24"/>
        </w:rPr>
        <w:t xml:space="preserve"> </w:t>
      </w:r>
      <w:r>
        <w:rPr>
          <w:rFonts w:hint="default" w:ascii="Noto Sans" w:hAnsi="Noto Sans" w:eastAsia="Noto Sans" w:cs="Noto Sans"/>
          <w:color w:val="333333"/>
        </w:rPr>
        <w:t>string</w:t>
      </w:r>
      <w:r>
        <w:rPr>
          <w:rFonts w:hint="default" w:ascii="Noto Sans" w:hAnsi="Noto Sans" w:eastAsia="Noto Sans" w:cs="Noto Sans"/>
          <w:color w:val="333333"/>
          <w:spacing w:val="31"/>
        </w:rPr>
        <w:t xml:space="preserve"> </w:t>
      </w:r>
      <w:r>
        <w:rPr>
          <w:color w:val="333333"/>
        </w:rPr>
        <w:t>，然后用</w:t>
      </w:r>
      <w:r>
        <w:rPr>
          <w:color w:val="333333"/>
          <w:spacing w:val="24"/>
        </w:rPr>
        <w:t xml:space="preserve"> </w:t>
      </w:r>
      <w:r>
        <w:rPr>
          <w:rFonts w:hint="default" w:ascii="Noto Sans" w:hAnsi="Noto Sans" w:eastAsia="Noto Sans" w:cs="Noto Sans"/>
          <w:color w:val="333333"/>
        </w:rPr>
        <w:t>String()</w:t>
      </w:r>
      <w:r>
        <w:rPr>
          <w:rFonts w:hint="default" w:ascii="Noto Sans" w:hAnsi="Noto Sans" w:eastAsia="Noto Sans" w:cs="Noto Sans"/>
          <w:color w:val="333333"/>
          <w:spacing w:val="31"/>
        </w:rPr>
        <w:t xml:space="preserve"> </w:t>
      </w:r>
      <w:r>
        <w:rPr>
          <w:color w:val="333333"/>
        </w:rPr>
        <w:t>方法返回这个</w:t>
      </w:r>
      <w:r>
        <w:rPr>
          <w:color w:val="333333"/>
          <w:spacing w:val="-53"/>
        </w:rPr>
        <w:t xml:space="preserve"> </w:t>
      </w:r>
      <w:r>
        <w:rPr>
          <w:color w:val="333333"/>
        </w:rPr>
        <w:t>字符串。但是从逃逸分析看</w:t>
      </w:r>
      <w:r>
        <w:rPr>
          <w:rFonts w:hint="default" w:ascii="Noto Sans" w:hAnsi="Noto Sans" w:eastAsia="Noto Sans" w:cs="Noto Sans"/>
          <w:color w:val="333333"/>
        </w:rPr>
        <w:t xml:space="preserve">ATrick   </w:t>
      </w:r>
      <w:r>
        <w:rPr>
          <w:color w:val="333333"/>
        </w:rPr>
        <w:t>版本没有逃逸</w:t>
      </w:r>
    </w:p>
    <w:p>
      <w:pPr>
        <w:pStyle w:val="4"/>
        <w:spacing w:before="63" w:line="325" w:lineRule="exact"/>
        <w:ind w:left="345" w:right="217"/>
        <w:jc w:val="left"/>
      </w:pPr>
      <w:r>
        <w:rPr>
          <w:rFonts w:hint="default" w:ascii="Noto Sans" w:hAnsi="Noto Sans" w:eastAsia="Noto Sans" w:cs="Noto Sans"/>
          <w:color w:val="333333"/>
        </w:rPr>
        <w:t xml:space="preserve">2.  noescape()  </w:t>
      </w:r>
      <w:r>
        <w:rPr>
          <w:color w:val="333333"/>
        </w:rPr>
        <w:t xml:space="preserve">函数的作用是遮蔽输入和输出的依赖关系。使编译器不认为 </w:t>
      </w:r>
      <w:r>
        <w:rPr>
          <w:rFonts w:hint="default" w:ascii="Noto Sans" w:hAnsi="Noto Sans" w:eastAsia="Noto Sans" w:cs="Noto Sans"/>
          <w:color w:val="333333"/>
        </w:rPr>
        <w:t xml:space="preserve">p  </w:t>
      </w:r>
      <w:r>
        <w:rPr>
          <w:color w:val="333333"/>
        </w:rPr>
        <w:t xml:space="preserve">会通过 </w:t>
      </w:r>
      <w:r>
        <w:rPr>
          <w:rFonts w:hint="default" w:ascii="Noto Sans" w:hAnsi="Noto Sans" w:eastAsia="Noto Sans" w:cs="Noto Sans"/>
          <w:color w:val="333333"/>
        </w:rPr>
        <w:t xml:space="preserve">x  </w:t>
      </w:r>
      <w:r>
        <w:rPr>
          <w:color w:val="333333"/>
        </w:rPr>
        <w:t>逃逸，</w:t>
      </w:r>
      <w:r>
        <w:rPr>
          <w:color w:val="333333"/>
          <w:spacing w:val="-31"/>
        </w:rPr>
        <w:t xml:space="preserve"> </w:t>
      </w:r>
      <w:r>
        <w:rPr>
          <w:color w:val="333333"/>
        </w:rPr>
        <w:t>因为</w:t>
      </w:r>
    </w:p>
    <w:p>
      <w:pPr>
        <w:pStyle w:val="4"/>
        <w:spacing w:line="325" w:lineRule="exact"/>
        <w:ind w:left="560" w:right="217"/>
        <w:jc w:val="left"/>
      </w:pPr>
      <w:r>
        <w:rPr>
          <w:rFonts w:hint="default" w:ascii="Noto Sans" w:hAnsi="Noto Sans" w:eastAsia="Noto Sans" w:cs="Noto Sans"/>
          <w:color w:val="333333"/>
        </w:rPr>
        <w:t xml:space="preserve">uintptr() </w:t>
      </w:r>
      <w:r>
        <w:rPr>
          <w:rFonts w:hint="default" w:ascii="Noto Sans" w:hAnsi="Noto Sans" w:eastAsia="Noto Sans" w:cs="Noto Sans"/>
          <w:color w:val="333333"/>
          <w:spacing w:val="11"/>
        </w:rPr>
        <w:t xml:space="preserve"> </w:t>
      </w:r>
      <w:r>
        <w:rPr>
          <w:color w:val="333333"/>
        </w:rPr>
        <w:t>产生的引用是编译器无法理解的</w:t>
      </w:r>
    </w:p>
    <w:p>
      <w:pPr>
        <w:pStyle w:val="4"/>
        <w:spacing w:before="71" w:line="325" w:lineRule="exact"/>
        <w:ind w:left="345" w:right="15"/>
        <w:jc w:val="left"/>
      </w:pPr>
      <w:r>
        <w:rPr>
          <w:rFonts w:hint="default" w:ascii="Noto Sans" w:hAnsi="Noto Sans" w:eastAsia="Noto Sans" w:cs="Noto Sans"/>
          <w:color w:val="333333"/>
        </w:rPr>
        <w:t xml:space="preserve">3.  </w:t>
      </w:r>
      <w:r>
        <w:rPr>
          <w:color w:val="333333"/>
        </w:rPr>
        <w:t xml:space="preserve">内置的  </w:t>
      </w:r>
      <w:r>
        <w:rPr>
          <w:rFonts w:hint="default" w:ascii="Noto Sans" w:hAnsi="Noto Sans" w:eastAsia="Noto Sans" w:cs="Noto Sans"/>
          <w:color w:val="333333"/>
        </w:rPr>
        <w:t xml:space="preserve">uintptr  </w:t>
      </w:r>
      <w:r>
        <w:rPr>
          <w:color w:val="333333"/>
        </w:rPr>
        <w:t>类型是一个真正的指针类型，但是在编译器层面，它只是一个存储一个  指针地址</w:t>
      </w:r>
      <w:r>
        <w:rPr>
          <w:color w:val="333333"/>
          <w:spacing w:val="-16"/>
        </w:rPr>
        <w:t xml:space="preserve"> </w:t>
      </w:r>
      <w:r>
        <w:rPr>
          <w:color w:val="333333"/>
        </w:rPr>
        <w:t>的</w:t>
      </w:r>
    </w:p>
    <w:p>
      <w:pPr>
        <w:pStyle w:val="4"/>
        <w:spacing w:line="325" w:lineRule="exact"/>
        <w:ind w:left="560" w:right="217"/>
        <w:jc w:val="left"/>
        <w:rPr>
          <w:rFonts w:hint="default" w:ascii="Noto Sans" w:hAnsi="Noto Sans" w:eastAsia="Noto Sans" w:cs="Noto Sans"/>
        </w:rPr>
      </w:pPr>
      <w:r>
        <w:rPr>
          <w:rFonts w:hint="default" w:ascii="Noto Sans" w:hAnsi="Noto Sans" w:eastAsia="Noto Sans" w:cs="Noto Sans"/>
          <w:color w:val="333333"/>
        </w:rPr>
        <w:t xml:space="preserve">int  </w:t>
      </w:r>
      <w:r>
        <w:rPr>
          <w:color w:val="333333"/>
        </w:rPr>
        <w:t xml:space="preserve">类型。代码的最后一行返回 </w:t>
      </w:r>
      <w:r>
        <w:rPr>
          <w:rFonts w:hint="default" w:ascii="Noto Sans" w:hAnsi="Noto Sans" w:eastAsia="Noto Sans" w:cs="Noto Sans"/>
          <w:color w:val="333333"/>
        </w:rPr>
        <w:t xml:space="preserve">unsafe.Pointer  </w:t>
      </w:r>
      <w:r>
        <w:rPr>
          <w:color w:val="333333"/>
        </w:rPr>
        <w:t xml:space="preserve">也是一个 </w:t>
      </w:r>
      <w:r>
        <w:rPr>
          <w:rFonts w:hint="default" w:ascii="Noto Sans" w:hAnsi="Noto Sans" w:eastAsia="Noto Sans" w:cs="Noto Sans"/>
          <w:color w:val="333333"/>
        </w:rPr>
        <w:t>int</w:t>
      </w:r>
    </w:p>
    <w:p>
      <w:pPr>
        <w:pStyle w:val="8"/>
        <w:numPr>
          <w:ilvl w:val="0"/>
          <w:numId w:val="7"/>
        </w:numPr>
        <w:tabs>
          <w:tab w:val="left" w:pos="560"/>
        </w:tabs>
        <w:spacing w:before="71" w:after="0" w:line="325" w:lineRule="exact"/>
        <w:ind w:left="560" w:right="217" w:hanging="215"/>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 xml:space="preserve">noescape()  </w:t>
      </w:r>
      <w:r>
        <w:rPr>
          <w:rFonts w:hint="default" w:ascii="微软雅黑" w:hAnsi="微软雅黑" w:eastAsia="微软雅黑" w:cs="微软雅黑"/>
          <w:color w:val="333333"/>
          <w:sz w:val="19"/>
          <w:szCs w:val="19"/>
        </w:rPr>
        <w:t xml:space="preserve">在 </w:t>
      </w:r>
      <w:r>
        <w:rPr>
          <w:rFonts w:hint="default" w:ascii="Noto Sans" w:hAnsi="Noto Sans" w:eastAsia="Noto Sans" w:cs="Noto Sans"/>
          <w:color w:val="333333"/>
          <w:sz w:val="19"/>
          <w:szCs w:val="19"/>
        </w:rPr>
        <w:t xml:space="preserve">runtime  </w:t>
      </w:r>
      <w:r>
        <w:rPr>
          <w:rFonts w:hint="default" w:ascii="微软雅黑" w:hAnsi="微软雅黑" w:eastAsia="微软雅黑" w:cs="微软雅黑"/>
          <w:color w:val="333333"/>
          <w:sz w:val="19"/>
          <w:szCs w:val="19"/>
        </w:rPr>
        <w:t xml:space="preserve">包中使用 </w:t>
      </w:r>
      <w:r>
        <w:rPr>
          <w:rFonts w:hint="default" w:ascii="Noto Sans" w:hAnsi="Noto Sans" w:eastAsia="Noto Sans" w:cs="Noto Sans"/>
          <w:color w:val="333333"/>
          <w:sz w:val="19"/>
          <w:szCs w:val="19"/>
        </w:rPr>
        <w:t>unsafe.Pointer</w:t>
      </w:r>
      <w:r>
        <w:rPr>
          <w:rFonts w:hint="default" w:ascii="Noto Sans" w:hAnsi="Noto Sans" w:eastAsia="Noto Sans" w:cs="Noto Sans"/>
          <w:color w:val="333333"/>
          <w:spacing w:val="31"/>
          <w:sz w:val="19"/>
          <w:szCs w:val="19"/>
        </w:rPr>
        <w:t xml:space="preserve"> </w:t>
      </w:r>
      <w:r>
        <w:rPr>
          <w:rFonts w:hint="default" w:ascii="微软雅黑" w:hAnsi="微软雅黑" w:eastAsia="微软雅黑" w:cs="微软雅黑"/>
          <w:color w:val="333333"/>
          <w:sz w:val="19"/>
          <w:szCs w:val="19"/>
        </w:rPr>
        <w:t>的地方被大量使用。如果作者清楚被</w:t>
      </w:r>
    </w:p>
    <w:p>
      <w:pPr>
        <w:pStyle w:val="4"/>
        <w:spacing w:line="325" w:lineRule="exact"/>
        <w:ind w:left="560" w:right="217"/>
        <w:jc w:val="left"/>
      </w:pPr>
      <w:r>
        <w:rPr>
          <w:rFonts w:hint="default" w:ascii="Noto Sans" w:hAnsi="Noto Sans" w:eastAsia="Noto Sans" w:cs="Noto Sans"/>
          <w:color w:val="333333"/>
        </w:rPr>
        <w:t xml:space="preserve">unsafe.Pointer   </w:t>
      </w:r>
      <w:r>
        <w:rPr>
          <w:rFonts w:hint="default" w:ascii="Noto Sans" w:hAnsi="Noto Sans" w:eastAsia="Noto Sans" w:cs="Noto Sans"/>
          <w:color w:val="333333"/>
          <w:spacing w:val="36"/>
        </w:rPr>
        <w:t xml:space="preserve"> </w:t>
      </w:r>
      <w:r>
        <w:rPr>
          <w:color w:val="333333"/>
        </w:rPr>
        <w:t>引用的数据肯定不会被逃逸，但编译器却不知道的情况下，这是很有用的</w:t>
      </w:r>
    </w:p>
    <w:p>
      <w:pPr>
        <w:pStyle w:val="4"/>
        <w:spacing w:before="71" w:line="280" w:lineRule="auto"/>
        <w:ind w:left="560" w:right="217" w:hanging="215"/>
        <w:jc w:val="left"/>
        <w:rPr>
          <w:rFonts w:hint="default" w:ascii="Noto Sans" w:hAnsi="Noto Sans" w:eastAsia="Noto Sans" w:cs="Noto Sans"/>
        </w:rPr>
      </w:pPr>
      <w:r>
        <w:rPr>
          <w:rFonts w:hint="default" w:ascii="Noto Sans" w:hAnsi="Noto Sans" w:eastAsia="Noto Sans" w:cs="Noto Sans"/>
          <w:color w:val="333333"/>
        </w:rPr>
        <w:t>5.</w:t>
      </w:r>
      <w:r>
        <w:rPr>
          <w:rFonts w:hint="default" w:ascii="Noto Sans" w:hAnsi="Noto Sans" w:eastAsia="Noto Sans" w:cs="Noto Sans"/>
          <w:color w:val="333333"/>
          <w:spacing w:val="34"/>
        </w:rPr>
        <w:t xml:space="preserve"> </w:t>
      </w:r>
      <w:r>
        <w:rPr>
          <w:color w:val="333333"/>
        </w:rPr>
        <w:t>实际项目中不建议使用</w:t>
      </w:r>
      <w:r>
        <w:rPr>
          <w:rFonts w:hint="default" w:ascii="Noto Sans" w:hAnsi="Noto Sans" w:eastAsia="Noto Sans" w:cs="Noto Sans"/>
          <w:color w:val="333333"/>
        </w:rPr>
        <w:t>unsafe</w:t>
      </w:r>
      <w:r>
        <w:rPr>
          <w:color w:val="333333"/>
        </w:rPr>
        <w:t>包！</w:t>
      </w:r>
      <w:r>
        <w:rPr>
          <w:color w:val="333333"/>
          <w:spacing w:val="54"/>
        </w:rPr>
        <w:t xml:space="preserve"> </w:t>
      </w:r>
      <w:r>
        <w:rPr>
          <w:color w:val="333333"/>
        </w:rPr>
        <w:t>毕竟包的名字就叫做</w:t>
      </w:r>
      <w:r>
        <w:rPr>
          <w:color w:val="333333"/>
          <w:spacing w:val="27"/>
        </w:rPr>
        <w:t xml:space="preserve"> </w:t>
      </w:r>
      <w:r>
        <w:rPr>
          <w:rFonts w:hint="default" w:ascii="Noto Sans" w:hAnsi="Noto Sans" w:eastAsia="Noto Sans" w:cs="Noto Sans"/>
          <w:color w:val="333333"/>
        </w:rPr>
        <w:t>unsafe,</w:t>
      </w:r>
      <w:r>
        <w:rPr>
          <w:rFonts w:hint="default" w:ascii="Noto Sans" w:hAnsi="Noto Sans" w:eastAsia="Noto Sans" w:cs="Noto Sans"/>
          <w:color w:val="333333"/>
          <w:spacing w:val="34"/>
        </w:rPr>
        <w:t xml:space="preserve"> </w:t>
      </w:r>
      <w:r>
        <w:rPr>
          <w:color w:val="333333"/>
        </w:rPr>
        <w:t>而且源码中的注释也写明了</w:t>
      </w:r>
      <w:r>
        <w:rPr>
          <w:color w:val="333333"/>
          <w:spacing w:val="27"/>
        </w:rPr>
        <w:t xml:space="preserve"> </w:t>
      </w:r>
      <w:r>
        <w:rPr>
          <w:rFonts w:hint="default" w:ascii="Noto Sans" w:hAnsi="Noto Sans" w:eastAsia="Noto Sans" w:cs="Noto Sans"/>
          <w:color w:val="333333"/>
        </w:rPr>
        <w:t>USE</w:t>
      </w:r>
      <w:r>
        <w:rPr>
          <w:rFonts w:hint="default" w:ascii="Noto Sans" w:hAnsi="Noto Sans" w:eastAsia="Noto Sans" w:cs="Noto Sans"/>
          <w:color w:val="333333"/>
          <w:spacing w:val="-46"/>
        </w:rPr>
        <w:t xml:space="preserve"> </w:t>
      </w:r>
      <w:r>
        <w:rPr>
          <w:rFonts w:hint="default" w:ascii="Noto Sans" w:hAnsi="Noto Sans" w:eastAsia="Noto Sans" w:cs="Noto Sans"/>
          <w:color w:val="333333"/>
        </w:rPr>
        <w:t>CAREFULLY!</w:t>
      </w:r>
    </w:p>
    <w:p>
      <w:pPr>
        <w:spacing w:after="0" w:line="280" w:lineRule="auto"/>
        <w:jc w:val="left"/>
        <w:rPr>
          <w:rFonts w:hint="default" w:ascii="Noto Sans" w:hAnsi="Noto Sans" w:eastAsia="Noto Sans" w:cs="Noto Sans"/>
        </w:rPr>
        <w:sectPr>
          <w:pgSz w:w="11900" w:h="16840"/>
          <w:pgMar w:top="460" w:right="1360" w:bottom="280" w:left="1380" w:header="720" w:footer="720" w:gutter="0"/>
          <w:cols w:space="720" w:num="1"/>
        </w:sectPr>
      </w:pPr>
    </w:p>
    <w:p>
      <w:pPr>
        <w:pStyle w:val="3"/>
        <w:tabs>
          <w:tab w:val="left" w:pos="9049"/>
        </w:tabs>
        <w:spacing w:line="457" w:lineRule="exact"/>
        <w:ind w:right="217"/>
        <w:jc w:val="left"/>
        <w:rPr>
          <w:b w:val="0"/>
          <w:bCs w:val="0"/>
        </w:rPr>
      </w:pPr>
      <w:bookmarkStart w:id="53" w:name="go struct能不能⽐较  "/>
      <w:bookmarkEnd w:id="53"/>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go</w:t>
      </w:r>
      <w:r>
        <w:rPr>
          <w:rFonts w:hint="default" w:ascii="Arial Black" w:hAnsi="Arial Black" w:eastAsia="Arial Black" w:cs="Arial Black"/>
          <w:b/>
          <w:bCs/>
          <w:color w:val="333333"/>
          <w:spacing w:val="7"/>
          <w:w w:val="95"/>
          <w:u w:val="single" w:color="EDEDED"/>
        </w:rPr>
        <w:t xml:space="preserve"> </w:t>
      </w:r>
      <w:r>
        <w:rPr>
          <w:rFonts w:hint="default" w:ascii="Arial Black" w:hAnsi="Arial Black" w:eastAsia="Arial Black" w:cs="Arial Black"/>
          <w:b/>
          <w:bCs/>
          <w:color w:val="333333"/>
          <w:w w:val="95"/>
          <w:u w:val="single" w:color="EDEDED"/>
        </w:rPr>
        <w:t>struct</w:t>
      </w:r>
      <w:r>
        <w:rPr>
          <w:color w:val="333333"/>
          <w:w w:val="95"/>
          <w:u w:val="single" w:color="EDEDED"/>
        </w:rPr>
        <w:t>能不能⽐较</w:t>
      </w:r>
      <w:r>
        <w:rPr>
          <w:color w:val="333333"/>
          <w:u w:val="single" w:color="EDEDED"/>
        </w:rPr>
        <w:tab/>
      </w:r>
    </w:p>
    <w:p>
      <w:pPr>
        <w:pStyle w:val="4"/>
        <w:spacing w:before="141"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12"/>
        </w:rPr>
        <w:t xml:space="preserve"> </w:t>
      </w:r>
      <w:r>
        <w:rPr>
          <w:color w:val="333333"/>
        </w:rPr>
        <w:t>相同</w:t>
      </w:r>
      <w:r>
        <w:rPr>
          <w:rFonts w:hint="default" w:ascii="Noto Sans" w:hAnsi="Noto Sans" w:eastAsia="Noto Sans" w:cs="Noto Sans"/>
          <w:color w:val="333333"/>
        </w:rPr>
        <w:t>struct</w:t>
      </w:r>
      <w:r>
        <w:rPr>
          <w:color w:val="333333"/>
        </w:rPr>
        <w:t>类型的可以⽐较</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22"/>
        </w:rPr>
        <w:t xml:space="preserve"> </w:t>
      </w:r>
      <w:r>
        <w:rPr>
          <w:color w:val="333333"/>
        </w:rPr>
        <w:t>不同</w:t>
      </w:r>
      <w:r>
        <w:rPr>
          <w:rFonts w:hint="default" w:ascii="Noto Sans" w:hAnsi="Noto Sans" w:eastAsia="Noto Sans" w:cs="Noto Sans"/>
          <w:color w:val="333333"/>
        </w:rPr>
        <w:t>struct</w:t>
      </w:r>
      <w:r>
        <w:rPr>
          <w:color w:val="333333"/>
        </w:rPr>
        <w:t>类型的不可以⽐较</w:t>
      </w:r>
      <w:r>
        <w:rPr>
          <w:rFonts w:hint="default" w:ascii="Noto Sans" w:hAnsi="Noto Sans" w:eastAsia="Noto Sans" w:cs="Noto Sans"/>
          <w:color w:val="333333"/>
        </w:rPr>
        <w:t>,</w:t>
      </w:r>
      <w:r>
        <w:rPr>
          <w:color w:val="333333"/>
        </w:rPr>
        <w:t>编译都不过，类型不匹配</w:t>
      </w:r>
    </w:p>
    <w:p>
      <w:pPr>
        <w:spacing w:before="0" w:line="240" w:lineRule="auto"/>
        <w:rPr>
          <w:rFonts w:hint="default" w:ascii="微软雅黑" w:hAnsi="微软雅黑" w:eastAsia="微软雅黑" w:cs="微软雅黑"/>
          <w:sz w:val="15"/>
          <w:szCs w:val="15"/>
        </w:rPr>
      </w:pPr>
    </w:p>
    <w:p>
      <w:pPr>
        <w:spacing w:line="642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127"/>
          <w:sz w:val="20"/>
          <w:szCs w:val="20"/>
        </w:rPr>
        <w:pict>
          <v:group id="_x0000_s1451" o:spid="_x0000_s1451" o:spt="203" style="height:321pt;width:447pt;" coordsize="8940,6420">
            <o:lock v:ext="edit"/>
            <v:group id="_x0000_s1452" o:spid="_x0000_s1452" o:spt="203" style="position:absolute;left:8;top:8;height:6405;width:8925;" coordorigin="8,8" coordsize="8925,6405">
              <o:lock v:ext="edit"/>
              <v:shape id="_x0000_s1453" o:spid="_x0000_s1453" style="position:absolute;left:8;top:8;height:6405;width:8925;" filled="f" stroked="t" coordorigin="8,8" coordsize="8925,6405" path="m8,6375l8,45,8,40,8,35,10,31,12,26,15,22,40,8,45,8,8895,8,8900,8,8905,8,8930,31,8932,35,8932,40,8933,45,8933,6375,8895,6413,45,6413,10,6389,8,6385,8,6380,8,6375xe">
                <v:path arrowok="t"/>
                <v:fill on="f" focussize="0,0"/>
                <v:stroke color="#E7E9EC"/>
                <v:imagedata o:title=""/>
                <o:lock v:ext="edit"/>
              </v:shape>
              <v:shape id="_x0000_s1454" o:spid="_x0000_s1454" o:spt="202" type="#_x0000_t202" style="position:absolute;left:75;top:135;height:6180;width:8790;" fillcolor="#F7F7F7" filled="t" stroked="f" coordsize="21600,21600">
                <v:path/>
                <v:fill on="t" focussize="0,0"/>
                <v:stroke on="f" joinstyle="miter"/>
                <v:imagedata o:title=""/>
                <o:lock v:ext="edit"/>
                <v:textbox inset="0mm,0mm,0mm,0mm">
                  <w:txbxContent>
                    <w:p>
                      <w:pPr>
                        <w:spacing w:before="46" w:line="391" w:lineRule="auto"/>
                        <w:ind w:left="120" w:right="7293" w:firstLine="0"/>
                        <w:jc w:val="left"/>
                        <w:rPr>
                          <w:rFonts w:hint="default" w:ascii="Lucida Console" w:hAnsi="Lucida Console" w:eastAsia="Lucida Console" w:cs="Lucida Console"/>
                          <w:sz w:val="17"/>
                          <w:szCs w:val="17"/>
                        </w:rPr>
                      </w:pPr>
                      <w:r>
                        <w:rPr>
                          <w:rFonts w:ascii="Lucida Console"/>
                          <w:color w:val="333333"/>
                          <w:w w:val="105"/>
                          <w:sz w:val="17"/>
                        </w:rPr>
                        <w:t>package</w:t>
                      </w:r>
                      <w:r>
                        <w:rPr>
                          <w:rFonts w:ascii="Lucida Console"/>
                          <w:color w:val="333333"/>
                          <w:spacing w:val="-12"/>
                          <w:w w:val="105"/>
                          <w:sz w:val="17"/>
                        </w:rPr>
                        <w:t xml:space="preserve"> </w:t>
                      </w:r>
                      <w:r>
                        <w:rPr>
                          <w:rFonts w:ascii="Lucida Console"/>
                          <w:color w:val="333333"/>
                          <w:w w:val="105"/>
                          <w:sz w:val="17"/>
                        </w:rPr>
                        <w:t>main</w:t>
                      </w:r>
                      <w:r>
                        <w:rPr>
                          <w:rFonts w:ascii="Lucida Console"/>
                          <w:color w:val="333333"/>
                          <w:w w:val="103"/>
                          <w:sz w:val="17"/>
                        </w:rPr>
                        <w:t xml:space="preserve"> </w:t>
                      </w:r>
                      <w:r>
                        <w:rPr>
                          <w:rFonts w:ascii="Lucida Console"/>
                          <w:color w:val="333333"/>
                          <w:w w:val="105"/>
                          <w:sz w:val="17"/>
                        </w:rPr>
                        <w:t>import</w:t>
                      </w:r>
                      <w:r>
                        <w:rPr>
                          <w:rFonts w:ascii="Lucida Console"/>
                          <w:color w:val="333333"/>
                          <w:spacing w:val="-12"/>
                          <w:w w:val="105"/>
                          <w:sz w:val="17"/>
                        </w:rPr>
                        <w:t xml:space="preserve"> </w:t>
                      </w:r>
                      <w:r>
                        <w:rPr>
                          <w:rFonts w:ascii="Lucida Console"/>
                          <w:color w:val="333333"/>
                          <w:w w:val="105"/>
                          <w:sz w:val="17"/>
                        </w:rPr>
                        <w:t>"fmt"</w:t>
                      </w:r>
                      <w:r>
                        <w:rPr>
                          <w:rFonts w:ascii="Lucida Console"/>
                          <w:color w:val="333333"/>
                          <w:w w:val="103"/>
                          <w:sz w:val="17"/>
                        </w:rPr>
                        <w:t xml:space="preserve"> </w:t>
                      </w:r>
                      <w:r>
                        <w:rPr>
                          <w:rFonts w:ascii="Lucida Console"/>
                          <w:color w:val="333333"/>
                          <w:w w:val="105"/>
                          <w:sz w:val="17"/>
                        </w:rPr>
                        <w:t>func main()</w:t>
                      </w:r>
                      <w:r>
                        <w:rPr>
                          <w:rFonts w:ascii="Lucida Console"/>
                          <w:color w:val="333333"/>
                          <w:spacing w:val="-25"/>
                          <w:w w:val="105"/>
                          <w:sz w:val="17"/>
                        </w:rPr>
                        <w:t xml:space="preserve"> </w:t>
                      </w:r>
                      <w:r>
                        <w:rPr>
                          <w:rFonts w:ascii="Lucida Console"/>
                          <w:color w:val="333333"/>
                          <w:w w:val="105"/>
                          <w:sz w:val="17"/>
                        </w:rPr>
                        <w:t>{</w:t>
                      </w:r>
                    </w:p>
                    <w:p>
                      <w:pPr>
                        <w:spacing w:before="8" w:line="403" w:lineRule="auto"/>
                        <w:ind w:left="225" w:right="6975" w:firstLine="0"/>
                        <w:jc w:val="left"/>
                        <w:rPr>
                          <w:rFonts w:hint="default" w:ascii="Lucida Console" w:hAnsi="Lucida Console" w:eastAsia="Lucida Console" w:cs="Lucida Console"/>
                          <w:sz w:val="17"/>
                          <w:szCs w:val="17"/>
                        </w:rPr>
                      </w:pPr>
                      <w:r>
                        <w:rPr>
                          <w:rFonts w:ascii="Lucida Console"/>
                          <w:color w:val="333333"/>
                          <w:w w:val="105"/>
                          <w:sz w:val="17"/>
                        </w:rPr>
                        <w:t>type A struct</w:t>
                      </w:r>
                      <w:r>
                        <w:rPr>
                          <w:rFonts w:ascii="Lucida Console"/>
                          <w:color w:val="333333"/>
                          <w:spacing w:val="-28"/>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a</w:t>
                      </w:r>
                      <w:r>
                        <w:rPr>
                          <w:rFonts w:ascii="Lucida Console"/>
                          <w:color w:val="333333"/>
                          <w:spacing w:val="-10"/>
                          <w:w w:val="105"/>
                          <w:sz w:val="17"/>
                        </w:rPr>
                        <w:t xml:space="preserve"> </w:t>
                      </w:r>
                      <w:r>
                        <w:rPr>
                          <w:rFonts w:ascii="Lucida Console"/>
                          <w:color w:val="333333"/>
                          <w:w w:val="105"/>
                          <w:sz w:val="17"/>
                        </w:rPr>
                        <w:t>int</w:t>
                      </w:r>
                    </w:p>
                    <w:p>
                      <w:pPr>
                        <w:spacing w:before="0" w:line="169" w:lineRule="exact"/>
                        <w:ind w:left="225"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00" w:line="403" w:lineRule="auto"/>
                        <w:ind w:left="225" w:right="6975" w:firstLine="0"/>
                        <w:jc w:val="left"/>
                        <w:rPr>
                          <w:rFonts w:hint="default" w:ascii="Lucida Console" w:hAnsi="Lucida Console" w:eastAsia="Lucida Console" w:cs="Lucida Console"/>
                          <w:sz w:val="17"/>
                          <w:szCs w:val="17"/>
                        </w:rPr>
                      </w:pPr>
                      <w:r>
                        <w:rPr>
                          <w:rFonts w:ascii="Lucida Console"/>
                          <w:color w:val="333333"/>
                          <w:w w:val="105"/>
                          <w:sz w:val="17"/>
                        </w:rPr>
                        <w:t>type B struct</w:t>
                      </w:r>
                      <w:r>
                        <w:rPr>
                          <w:rFonts w:ascii="Lucida Console"/>
                          <w:color w:val="333333"/>
                          <w:spacing w:val="-28"/>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a</w:t>
                      </w:r>
                      <w:r>
                        <w:rPr>
                          <w:rFonts w:ascii="Lucida Console"/>
                          <w:color w:val="333333"/>
                          <w:spacing w:val="-10"/>
                          <w:w w:val="105"/>
                          <w:sz w:val="17"/>
                        </w:rPr>
                        <w:t xml:space="preserve"> </w:t>
                      </w:r>
                      <w:r>
                        <w:rPr>
                          <w:rFonts w:ascii="Lucida Console"/>
                          <w:color w:val="333333"/>
                          <w:w w:val="105"/>
                          <w:sz w:val="17"/>
                        </w:rPr>
                        <w:t>int</w:t>
                      </w:r>
                    </w:p>
                    <w:p>
                      <w:pPr>
                        <w:spacing w:before="0" w:line="169" w:lineRule="exact"/>
                        <w:ind w:left="225"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00"/>
                        <w:ind w:left="225" w:right="0" w:firstLine="0"/>
                        <w:jc w:val="left"/>
                        <w:rPr>
                          <w:rFonts w:hint="default" w:ascii="Lucida Console" w:hAnsi="Lucida Console" w:eastAsia="Lucida Console" w:cs="Lucida Console"/>
                          <w:sz w:val="17"/>
                          <w:szCs w:val="17"/>
                        </w:rPr>
                      </w:pPr>
                      <w:r>
                        <w:rPr>
                          <w:rFonts w:ascii="Lucida Console"/>
                          <w:color w:val="333333"/>
                          <w:w w:val="105"/>
                          <w:sz w:val="17"/>
                        </w:rPr>
                        <w:t>a :=</w:t>
                      </w:r>
                      <w:r>
                        <w:rPr>
                          <w:rFonts w:ascii="Lucida Console"/>
                          <w:color w:val="333333"/>
                          <w:spacing w:val="-17"/>
                          <w:w w:val="105"/>
                          <w:sz w:val="17"/>
                        </w:rPr>
                        <w:t xml:space="preserve"> </w:t>
                      </w:r>
                      <w:r>
                        <w:rPr>
                          <w:rFonts w:ascii="Lucida Console"/>
                          <w:color w:val="333333"/>
                          <w:w w:val="105"/>
                          <w:sz w:val="17"/>
                        </w:rPr>
                        <w:t>A{1}</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//b :=</w:t>
                      </w:r>
                      <w:r>
                        <w:rPr>
                          <w:rFonts w:ascii="Lucida Console"/>
                          <w:color w:val="333333"/>
                          <w:spacing w:val="-21"/>
                          <w:w w:val="105"/>
                          <w:sz w:val="17"/>
                        </w:rPr>
                        <w:t xml:space="preserve"> </w:t>
                      </w:r>
                      <w:r>
                        <w:rPr>
                          <w:rFonts w:ascii="Lucida Console"/>
                          <w:color w:val="333333"/>
                          <w:w w:val="105"/>
                          <w:sz w:val="17"/>
                        </w:rPr>
                        <w:t>A{1}</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b :=</w:t>
                      </w:r>
                      <w:r>
                        <w:rPr>
                          <w:rFonts w:ascii="Lucida Console"/>
                          <w:color w:val="333333"/>
                          <w:spacing w:val="-17"/>
                          <w:w w:val="105"/>
                          <w:sz w:val="17"/>
                        </w:rPr>
                        <w:t xml:space="preserve"> </w:t>
                      </w:r>
                      <w:r>
                        <w:rPr>
                          <w:rFonts w:ascii="Lucida Console"/>
                          <w:color w:val="333333"/>
                          <w:w w:val="105"/>
                          <w:sz w:val="17"/>
                        </w:rPr>
                        <w:t>B{1}</w:t>
                      </w:r>
                    </w:p>
                    <w:p>
                      <w:pPr>
                        <w:spacing w:before="115" w:line="381" w:lineRule="auto"/>
                        <w:ind w:left="225" w:right="6341" w:firstLine="0"/>
                        <w:jc w:val="left"/>
                        <w:rPr>
                          <w:rFonts w:hint="default" w:ascii="Lucida Console" w:hAnsi="Lucida Console" w:eastAsia="Lucida Console" w:cs="Lucida Console"/>
                          <w:sz w:val="17"/>
                          <w:szCs w:val="17"/>
                        </w:rPr>
                      </w:pPr>
                      <w:r>
                        <w:rPr>
                          <w:rFonts w:ascii="Lucida Console"/>
                          <w:color w:val="333333"/>
                          <w:w w:val="105"/>
                          <w:sz w:val="17"/>
                        </w:rPr>
                        <w:t>if a == b</w:t>
                      </w:r>
                      <w:r>
                        <w:rPr>
                          <w:rFonts w:ascii="Lucida Console"/>
                          <w:color w:val="333333"/>
                          <w:spacing w:val="-13"/>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fmt.Println("a ==</w:t>
                      </w:r>
                      <w:r>
                        <w:rPr>
                          <w:rFonts w:ascii="Lucida Console"/>
                          <w:color w:val="333333"/>
                          <w:spacing w:val="-39"/>
                          <w:w w:val="105"/>
                          <w:sz w:val="17"/>
                        </w:rPr>
                        <w:t xml:space="preserve"> </w:t>
                      </w:r>
                      <w:r>
                        <w:rPr>
                          <w:rFonts w:ascii="Lucida Console"/>
                          <w:color w:val="333333"/>
                          <w:w w:val="105"/>
                          <w:sz w:val="17"/>
                        </w:rPr>
                        <w:t>b")</w:t>
                      </w:r>
                    </w:p>
                    <w:p>
                      <w:pPr>
                        <w:spacing w:before="14"/>
                        <w:ind w:left="225" w:right="0" w:firstLine="0"/>
                        <w:jc w:val="left"/>
                        <w:rPr>
                          <w:rFonts w:hint="default" w:ascii="Lucida Console" w:hAnsi="Lucida Console" w:eastAsia="Lucida Console" w:cs="Lucida Console"/>
                          <w:sz w:val="17"/>
                          <w:szCs w:val="17"/>
                        </w:rPr>
                      </w:pPr>
                      <w:r>
                        <w:rPr>
                          <w:rFonts w:ascii="Lucida Console"/>
                          <w:color w:val="333333"/>
                          <w:w w:val="105"/>
                          <w:sz w:val="17"/>
                        </w:rPr>
                        <w:t>}else{</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fmt.Println("a !=</w:t>
                      </w:r>
                      <w:r>
                        <w:rPr>
                          <w:rFonts w:ascii="Lucida Console"/>
                          <w:color w:val="333333"/>
                          <w:spacing w:val="-39"/>
                          <w:w w:val="105"/>
                          <w:sz w:val="17"/>
                        </w:rPr>
                        <w:t xml:space="preserve"> </w:t>
                      </w:r>
                      <w:r>
                        <w:rPr>
                          <w:rFonts w:ascii="Lucida Console"/>
                          <w:color w:val="333333"/>
                          <w:w w:val="105"/>
                          <w:sz w:val="17"/>
                        </w:rPr>
                        <w:t>b")</w:t>
                      </w:r>
                    </w:p>
                    <w:p>
                      <w:pPr>
                        <w:spacing w:before="100"/>
                        <w:ind w:left="225"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17"/>
                          <w:w w:val="105"/>
                          <w:sz w:val="17"/>
                        </w:rPr>
                        <w:t xml:space="preserve"> </w:t>
                      </w:r>
                      <w:r>
                        <w:rPr>
                          <w:rFonts w:ascii="Lucida Console"/>
                          <w:color w:val="333333"/>
                          <w:w w:val="105"/>
                          <w:sz w:val="17"/>
                        </w:rPr>
                        <w:t>output</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51"/>
                          <w:w w:val="105"/>
                          <w:sz w:val="17"/>
                        </w:rPr>
                        <w:t xml:space="preserve"> </w:t>
                      </w:r>
                      <w:r>
                        <w:rPr>
                          <w:rFonts w:ascii="Lucida Console"/>
                          <w:color w:val="333333"/>
                          <w:w w:val="105"/>
                          <w:sz w:val="17"/>
                        </w:rPr>
                        <w:t>command-line-arguments</w:t>
                      </w:r>
                      <w:r>
                        <w:rPr>
                          <w:rFonts w:ascii="Lucida Console"/>
                          <w:color w:val="333333"/>
                          <w:spacing w:val="-51"/>
                          <w:w w:val="105"/>
                          <w:sz w:val="17"/>
                        </w:rPr>
                        <w:t xml:space="preserve"> </w:t>
                      </w:r>
                      <w:r>
                        <w:rPr>
                          <w:rFonts w:ascii="Lucida Console"/>
                          <w:color w:val="333333"/>
                          <w:w w:val="105"/>
                          <w:sz w:val="17"/>
                        </w:rPr>
                        <w:t>[command-line-arguments.test]</w:t>
                      </w:r>
                    </w:p>
                    <w:p>
                      <w:pPr>
                        <w:spacing w:before="100"/>
                        <w:ind w:left="120" w:right="0"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12"/>
                          <w:w w:val="105"/>
                          <w:sz w:val="17"/>
                        </w:rPr>
                        <w:t xml:space="preserve"> </w:t>
                      </w:r>
                      <w:r>
                        <w:rPr>
                          <w:rFonts w:ascii="Lucida Console"/>
                          <w:color w:val="333333"/>
                          <w:w w:val="105"/>
                          <w:sz w:val="17"/>
                        </w:rPr>
                        <w:t>./.go:14:7:</w:t>
                      </w:r>
                      <w:r>
                        <w:rPr>
                          <w:rFonts w:ascii="Lucida Console"/>
                          <w:color w:val="333333"/>
                          <w:spacing w:val="-12"/>
                          <w:w w:val="105"/>
                          <w:sz w:val="17"/>
                        </w:rPr>
                        <w:t xml:space="preserve"> </w:t>
                      </w:r>
                      <w:r>
                        <w:rPr>
                          <w:rFonts w:ascii="Lucida Console"/>
                          <w:color w:val="333333"/>
                          <w:w w:val="105"/>
                          <w:sz w:val="17"/>
                        </w:rPr>
                        <w:t>invalid</w:t>
                      </w:r>
                      <w:r>
                        <w:rPr>
                          <w:rFonts w:ascii="Lucida Console"/>
                          <w:color w:val="333333"/>
                          <w:spacing w:val="-12"/>
                          <w:w w:val="105"/>
                          <w:sz w:val="17"/>
                        </w:rPr>
                        <w:t xml:space="preserve"> </w:t>
                      </w:r>
                      <w:r>
                        <w:rPr>
                          <w:rFonts w:ascii="Lucida Console"/>
                          <w:color w:val="333333"/>
                          <w:w w:val="105"/>
                          <w:sz w:val="17"/>
                        </w:rPr>
                        <w:t>operation:</w:t>
                      </w:r>
                      <w:r>
                        <w:rPr>
                          <w:rFonts w:ascii="Lucida Console"/>
                          <w:color w:val="333333"/>
                          <w:spacing w:val="-12"/>
                          <w:w w:val="105"/>
                          <w:sz w:val="17"/>
                        </w:rPr>
                        <w:t xml:space="preserve"> </w:t>
                      </w:r>
                      <w:r>
                        <w:rPr>
                          <w:rFonts w:ascii="Lucida Console"/>
                          <w:color w:val="333333"/>
                          <w:w w:val="105"/>
                          <w:sz w:val="17"/>
                        </w:rPr>
                        <w:t>a</w:t>
                      </w:r>
                      <w:r>
                        <w:rPr>
                          <w:rFonts w:ascii="Lucida Console"/>
                          <w:color w:val="333333"/>
                          <w:spacing w:val="-12"/>
                          <w:w w:val="105"/>
                          <w:sz w:val="17"/>
                        </w:rPr>
                        <w:t xml:space="preserve"> </w:t>
                      </w:r>
                      <w:r>
                        <w:rPr>
                          <w:rFonts w:ascii="Lucida Console"/>
                          <w:color w:val="333333"/>
                          <w:w w:val="105"/>
                          <w:sz w:val="17"/>
                        </w:rPr>
                        <w:t>==</w:t>
                      </w:r>
                      <w:r>
                        <w:rPr>
                          <w:rFonts w:ascii="Lucida Console"/>
                          <w:color w:val="333333"/>
                          <w:spacing w:val="-12"/>
                          <w:w w:val="105"/>
                          <w:sz w:val="17"/>
                        </w:rPr>
                        <w:t xml:space="preserve"> </w:t>
                      </w:r>
                      <w:r>
                        <w:rPr>
                          <w:rFonts w:ascii="Lucida Console"/>
                          <w:color w:val="333333"/>
                          <w:w w:val="105"/>
                          <w:sz w:val="17"/>
                        </w:rPr>
                        <w:t>b</w:t>
                      </w:r>
                      <w:r>
                        <w:rPr>
                          <w:rFonts w:ascii="Lucida Console"/>
                          <w:color w:val="333333"/>
                          <w:spacing w:val="-12"/>
                          <w:w w:val="105"/>
                          <w:sz w:val="17"/>
                        </w:rPr>
                        <w:t xml:space="preserve"> </w:t>
                      </w:r>
                      <w:r>
                        <w:rPr>
                          <w:rFonts w:ascii="Lucida Console"/>
                          <w:color w:val="333333"/>
                          <w:w w:val="105"/>
                          <w:sz w:val="17"/>
                        </w:rPr>
                        <w:t>(mismatched</w:t>
                      </w:r>
                      <w:r>
                        <w:rPr>
                          <w:rFonts w:ascii="Lucida Console"/>
                          <w:color w:val="333333"/>
                          <w:spacing w:val="-12"/>
                          <w:w w:val="105"/>
                          <w:sz w:val="17"/>
                        </w:rPr>
                        <w:t xml:space="preserve"> </w:t>
                      </w:r>
                      <w:r>
                        <w:rPr>
                          <w:rFonts w:ascii="Lucida Console"/>
                          <w:color w:val="333333"/>
                          <w:w w:val="105"/>
                          <w:sz w:val="17"/>
                        </w:rPr>
                        <w:t>types</w:t>
                      </w:r>
                      <w:r>
                        <w:rPr>
                          <w:rFonts w:ascii="Lucida Console"/>
                          <w:color w:val="333333"/>
                          <w:spacing w:val="-12"/>
                          <w:w w:val="105"/>
                          <w:sz w:val="17"/>
                        </w:rPr>
                        <w:t xml:space="preserve"> </w:t>
                      </w:r>
                      <w:r>
                        <w:rPr>
                          <w:rFonts w:ascii="Lucida Console"/>
                          <w:color w:val="333333"/>
                          <w:w w:val="105"/>
                          <w:sz w:val="17"/>
                        </w:rPr>
                        <w:t>A</w:t>
                      </w:r>
                      <w:r>
                        <w:rPr>
                          <w:rFonts w:ascii="Lucida Console"/>
                          <w:color w:val="333333"/>
                          <w:spacing w:val="-12"/>
                          <w:w w:val="105"/>
                          <w:sz w:val="17"/>
                        </w:rPr>
                        <w:t xml:space="preserve"> </w:t>
                      </w:r>
                      <w:r>
                        <w:rPr>
                          <w:rFonts w:ascii="Lucida Console"/>
                          <w:color w:val="333333"/>
                          <w:w w:val="105"/>
                          <w:sz w:val="17"/>
                        </w:rPr>
                        <w:t>and</w:t>
                      </w:r>
                      <w:r>
                        <w:rPr>
                          <w:rFonts w:ascii="Lucida Console"/>
                          <w:color w:val="333333"/>
                          <w:spacing w:val="-12"/>
                          <w:w w:val="105"/>
                          <w:sz w:val="17"/>
                        </w:rPr>
                        <w:t xml:space="preserve"> </w:t>
                      </w:r>
                      <w:r>
                        <w:rPr>
                          <w:rFonts w:ascii="Lucida Console"/>
                          <w:color w:val="333333"/>
                          <w:w w:val="105"/>
                          <w:sz w:val="17"/>
                        </w:rPr>
                        <w:t>B)</w:t>
                      </w:r>
                    </w:p>
                  </w:txbxContent>
                </v:textbox>
              </v:shape>
            </v:group>
            <w10:wrap type="none"/>
            <w10:anchorlock/>
          </v:group>
        </w:pict>
      </w:r>
    </w:p>
    <w:p>
      <w:pPr>
        <w:spacing w:before="8" w:line="240" w:lineRule="auto"/>
        <w:rPr>
          <w:rFonts w:hint="default" w:ascii="微软雅黑" w:hAnsi="微软雅黑" w:eastAsia="微软雅黑" w:cs="微软雅黑"/>
          <w:sz w:val="10"/>
          <w:szCs w:val="10"/>
        </w:rPr>
      </w:pPr>
    </w:p>
    <w:p>
      <w:pPr>
        <w:pStyle w:val="3"/>
        <w:tabs>
          <w:tab w:val="left" w:pos="9049"/>
        </w:tabs>
        <w:spacing w:line="464" w:lineRule="exact"/>
        <w:ind w:right="217"/>
        <w:jc w:val="left"/>
        <w:rPr>
          <w:b w:val="0"/>
          <w:bCs w:val="0"/>
        </w:rPr>
      </w:pPr>
      <w:bookmarkStart w:id="54" w:name="下⾯代码能运⾏吗？为什么  "/>
      <w:bookmarkEnd w:id="54"/>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下⾯代码能运⾏吗？为什么</w:t>
      </w:r>
      <w:r>
        <w:rPr>
          <w:color w:val="333333"/>
          <w:u w:val="single" w:color="EDEDED"/>
        </w:rPr>
        <w:tab/>
      </w:r>
    </w:p>
    <w:p>
      <w:pPr>
        <w:spacing w:before="16" w:line="240" w:lineRule="auto"/>
        <w:rPr>
          <w:rFonts w:hint="default" w:ascii="微软雅黑" w:hAnsi="微软雅黑" w:eastAsia="微软雅黑" w:cs="微软雅黑"/>
          <w:b/>
          <w:bCs/>
          <w:sz w:val="13"/>
          <w:szCs w:val="13"/>
        </w:rPr>
      </w:pPr>
    </w:p>
    <w:p>
      <w:pPr>
        <w:spacing w:line="247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49"/>
          <w:sz w:val="20"/>
          <w:szCs w:val="20"/>
        </w:rPr>
        <w:pict>
          <v:group id="_x0000_s1455" o:spid="_x0000_s1455" o:spt="203" style="height:123.75pt;width:447pt;" coordsize="8940,2475">
            <o:lock v:ext="edit"/>
            <v:group id="_x0000_s1456" o:spid="_x0000_s1456" o:spt="203" style="position:absolute;left:8;top:8;height:2460;width:8925;" coordorigin="8,8" coordsize="8925,2460">
              <o:lock v:ext="edit"/>
              <v:shape id="_x0000_s1457" o:spid="_x0000_s1457" style="position:absolute;left:8;top:8;height:2460;width:8925;" filled="f" stroked="t" coordorigin="8,8" coordsize="8925,2460" path="m8,2430l8,45,8,40,8,35,40,8,45,8,8895,8,8900,8,8905,8,8933,45,8933,2430,8895,2468,45,2468,10,2444,8,2440,8,2435,8,2430xe">
                <v:path arrowok="t"/>
                <v:fill on="f" focussize="0,0"/>
                <v:stroke color="#E7E9EC"/>
                <v:imagedata o:title=""/>
                <o:lock v:ext="edit"/>
              </v:shape>
              <v:shape id="_x0000_s1458" o:spid="_x0000_s1458" o:spt="202" type="#_x0000_t202" style="position:absolute;left:75;top:135;height:2235;width:8790;" fillcolor="#F7F7F7" filled="t" stroked="f" coordsize="21600,21600">
                <v:path/>
                <v:fill on="t" focussize="0,0"/>
                <v:stroke on="f" joinstyle="miter"/>
                <v:imagedata o:title=""/>
                <o:lock v:ext="edit"/>
                <v:textbox inset="0mm,0mm,0mm,0mm">
                  <w:txbxContent>
                    <w:p>
                      <w:pPr>
                        <w:spacing w:before="46" w:line="381" w:lineRule="auto"/>
                        <w:ind w:left="225" w:right="5178" w:hanging="106"/>
                        <w:jc w:val="left"/>
                        <w:rPr>
                          <w:rFonts w:hint="default" w:ascii="Lucida Console" w:hAnsi="Lucida Console" w:eastAsia="Lucida Console" w:cs="Lucida Console"/>
                          <w:sz w:val="17"/>
                          <w:szCs w:val="17"/>
                        </w:rPr>
                      </w:pPr>
                      <w:r>
                        <w:rPr>
                          <w:rFonts w:ascii="Lucida Console"/>
                          <w:color w:val="333333"/>
                          <w:w w:val="105"/>
                          <w:sz w:val="17"/>
                        </w:rPr>
                        <w:t>type Param</w:t>
                      </w:r>
                      <w:r>
                        <w:rPr>
                          <w:rFonts w:ascii="Lucida Console"/>
                          <w:color w:val="333333"/>
                          <w:spacing w:val="-60"/>
                          <w:w w:val="105"/>
                          <w:sz w:val="17"/>
                        </w:rPr>
                        <w:t xml:space="preserve"> </w:t>
                      </w:r>
                      <w:r>
                        <w:rPr>
                          <w:rFonts w:ascii="Lucida Console"/>
                          <w:color w:val="333333"/>
                          <w:w w:val="105"/>
                          <w:sz w:val="17"/>
                        </w:rPr>
                        <w:t>map[string]interface{}</w:t>
                      </w:r>
                      <w:r>
                        <w:rPr>
                          <w:rFonts w:ascii="Lucida Console"/>
                          <w:color w:val="333333"/>
                          <w:w w:val="103"/>
                          <w:sz w:val="17"/>
                        </w:rPr>
                        <w:t xml:space="preserve"> </w:t>
                      </w:r>
                      <w:r>
                        <w:rPr>
                          <w:rFonts w:ascii="Lucida Console"/>
                          <w:color w:val="333333"/>
                          <w:w w:val="105"/>
                          <w:sz w:val="17"/>
                        </w:rPr>
                        <w:t>type Show struct</w:t>
                      </w:r>
                      <w:r>
                        <w:rPr>
                          <w:rFonts w:ascii="Lucida Console"/>
                          <w:color w:val="333333"/>
                          <w:spacing w:val="-34"/>
                          <w:w w:val="105"/>
                          <w:sz w:val="17"/>
                        </w:rPr>
                        <w:t xml:space="preserve"> </w:t>
                      </w:r>
                      <w:r>
                        <w:rPr>
                          <w:rFonts w:ascii="Lucida Console"/>
                          <w:color w:val="333333"/>
                          <w:w w:val="105"/>
                          <w:sz w:val="17"/>
                        </w:rPr>
                        <w:t>{</w:t>
                      </w:r>
                    </w:p>
                    <w:p>
                      <w:pPr>
                        <w:spacing w:before="14"/>
                        <w:ind w:left="225" w:right="0" w:firstLine="0"/>
                        <w:jc w:val="left"/>
                        <w:rPr>
                          <w:rFonts w:hint="default" w:ascii="Lucida Console" w:hAnsi="Lucida Console" w:eastAsia="Lucida Console" w:cs="Lucida Console"/>
                          <w:sz w:val="17"/>
                          <w:szCs w:val="17"/>
                        </w:rPr>
                      </w:pPr>
                      <w:r>
                        <w:rPr>
                          <w:rFonts w:ascii="Lucida Console"/>
                          <w:color w:val="333333"/>
                          <w:w w:val="105"/>
                          <w:sz w:val="17"/>
                        </w:rPr>
                        <w:t>Param</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line="381" w:lineRule="auto"/>
                        <w:ind w:left="225" w:right="7081" w:firstLine="0"/>
                        <w:jc w:val="left"/>
                        <w:rPr>
                          <w:rFonts w:hint="default" w:ascii="Lucida Console" w:hAnsi="Lucida Console" w:eastAsia="Lucida Console" w:cs="Lucida Console"/>
                          <w:sz w:val="17"/>
                          <w:szCs w:val="17"/>
                        </w:rPr>
                      </w:pPr>
                      <w:r>
                        <w:rPr>
                          <w:rFonts w:ascii="Lucida Console"/>
                          <w:color w:val="333333"/>
                          <w:w w:val="105"/>
                          <w:sz w:val="17"/>
                        </w:rPr>
                        <w:t>func main1()</w:t>
                      </w:r>
                      <w:r>
                        <w:rPr>
                          <w:rFonts w:ascii="Lucida Console"/>
                          <w:color w:val="333333"/>
                          <w:spacing w:val="-26"/>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s :=</w:t>
                      </w:r>
                      <w:r>
                        <w:rPr>
                          <w:rFonts w:ascii="Lucida Console"/>
                          <w:color w:val="333333"/>
                          <w:spacing w:val="-26"/>
                          <w:w w:val="105"/>
                          <w:sz w:val="17"/>
                        </w:rPr>
                        <w:t xml:space="preserve"> </w:t>
                      </w:r>
                      <w:r>
                        <w:rPr>
                          <w:rFonts w:ascii="Lucida Console"/>
                          <w:color w:val="333333"/>
                          <w:w w:val="105"/>
                          <w:sz w:val="17"/>
                        </w:rPr>
                        <w:t>new(Show)</w:t>
                      </w:r>
                    </w:p>
                    <w:p>
                      <w:pPr>
                        <w:spacing w:before="14"/>
                        <w:ind w:left="225" w:right="0" w:firstLine="0"/>
                        <w:jc w:val="left"/>
                        <w:rPr>
                          <w:rFonts w:hint="default" w:ascii="Lucida Console" w:hAnsi="Lucida Console" w:eastAsia="Lucida Console" w:cs="Lucida Console"/>
                          <w:sz w:val="17"/>
                          <w:szCs w:val="17"/>
                        </w:rPr>
                      </w:pPr>
                      <w:r>
                        <w:rPr>
                          <w:rFonts w:ascii="Lucida Console"/>
                          <w:color w:val="333333"/>
                          <w:w w:val="105"/>
                          <w:sz w:val="17"/>
                        </w:rPr>
                        <w:t>s.Param["RMB"] =</w:t>
                      </w:r>
                      <w:r>
                        <w:rPr>
                          <w:rFonts w:ascii="Lucida Console"/>
                          <w:color w:val="333333"/>
                          <w:spacing w:val="-41"/>
                          <w:w w:val="105"/>
                          <w:sz w:val="17"/>
                        </w:rPr>
                        <w:t xml:space="preserve"> </w:t>
                      </w:r>
                      <w:r>
                        <w:rPr>
                          <w:rFonts w:ascii="Lucida Console"/>
                          <w:color w:val="333333"/>
                          <w:w w:val="105"/>
                          <w:sz w:val="17"/>
                        </w:rPr>
                        <w:t>10000</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b/>
          <w:bCs/>
          <w:sz w:val="11"/>
          <w:szCs w:val="11"/>
        </w:rPr>
      </w:pPr>
    </w:p>
    <w:p>
      <w:pPr>
        <w:pStyle w:val="4"/>
        <w:spacing w:line="306" w:lineRule="exact"/>
        <w:ind w:left="160" w:right="217"/>
        <w:jc w:val="left"/>
      </w:pPr>
      <w:r>
        <w:rPr>
          <w:color w:val="333333"/>
        </w:rPr>
        <w:t>解析</w:t>
      </w:r>
      <w:r>
        <w:rPr>
          <w:color w:val="333333"/>
          <w:spacing w:val="44"/>
        </w:rPr>
        <w:t xml:space="preserve"> </w:t>
      </w:r>
      <w:r>
        <w:rPr>
          <w:color w:val="333333"/>
        </w:rPr>
        <w:t>共发现两个问题：</w:t>
      </w:r>
    </w:p>
    <w:p>
      <w:pPr>
        <w:pStyle w:val="4"/>
        <w:spacing w:before="152"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7"/>
          <w:w w:val="105"/>
        </w:rPr>
        <w:t xml:space="preserve"> </w:t>
      </w:r>
      <w:r>
        <w:rPr>
          <w:rFonts w:hint="default" w:ascii="Noto Sans" w:hAnsi="Noto Sans" w:eastAsia="Noto Sans" w:cs="Noto Sans"/>
          <w:color w:val="333333"/>
          <w:w w:val="105"/>
        </w:rPr>
        <w:t>main</w:t>
      </w:r>
      <w:r>
        <w:rPr>
          <w:rFonts w:hint="default" w:ascii="Noto Sans" w:hAnsi="Noto Sans" w:eastAsia="Noto Sans" w:cs="Noto Sans"/>
          <w:color w:val="333333"/>
          <w:spacing w:val="-27"/>
          <w:w w:val="105"/>
        </w:rPr>
        <w:t xml:space="preserve"> </w:t>
      </w:r>
      <w:r>
        <w:rPr>
          <w:color w:val="333333"/>
          <w:w w:val="105"/>
        </w:rPr>
        <w:t>函数不能加数字。</w:t>
      </w:r>
    </w:p>
    <w:p>
      <w:pPr>
        <w:pStyle w:val="4"/>
        <w:spacing w:before="71" w:line="240" w:lineRule="auto"/>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17"/>
          <w:w w:val="105"/>
        </w:rPr>
        <w:t xml:space="preserve"> </w:t>
      </w:r>
      <w:r>
        <w:rPr>
          <w:rFonts w:hint="default" w:ascii="Noto Sans" w:hAnsi="Noto Sans" w:eastAsia="Noto Sans" w:cs="Noto Sans"/>
          <w:color w:val="333333"/>
          <w:w w:val="105"/>
        </w:rPr>
        <w:t>new</w:t>
      </w:r>
      <w:r>
        <w:rPr>
          <w:rFonts w:hint="default" w:ascii="Noto Sans" w:hAnsi="Noto Sans" w:eastAsia="Noto Sans" w:cs="Noto Sans"/>
          <w:color w:val="333333"/>
          <w:spacing w:val="-17"/>
          <w:w w:val="105"/>
        </w:rPr>
        <w:t xml:space="preserve"> </w:t>
      </w:r>
      <w:r>
        <w:rPr>
          <w:color w:val="333333"/>
          <w:w w:val="105"/>
        </w:rPr>
        <w:t>关键字⽆法初始化</w:t>
      </w:r>
      <w:r>
        <w:rPr>
          <w:color w:val="333333"/>
          <w:spacing w:val="10"/>
          <w:w w:val="105"/>
        </w:rPr>
        <w:t xml:space="preserve"> </w:t>
      </w:r>
      <w:r>
        <w:rPr>
          <w:rFonts w:hint="default" w:ascii="Noto Sans" w:hAnsi="Noto Sans" w:eastAsia="Noto Sans" w:cs="Noto Sans"/>
          <w:color w:val="333333"/>
          <w:w w:val="105"/>
        </w:rPr>
        <w:t>Show</w:t>
      </w:r>
      <w:r>
        <w:rPr>
          <w:rFonts w:hint="default" w:ascii="Noto Sans" w:hAnsi="Noto Sans" w:eastAsia="Noto Sans" w:cs="Noto Sans"/>
          <w:color w:val="333333"/>
          <w:spacing w:val="-17"/>
          <w:w w:val="105"/>
        </w:rPr>
        <w:t xml:space="preserve"> </w:t>
      </w:r>
      <w:r>
        <w:rPr>
          <w:color w:val="333333"/>
          <w:w w:val="105"/>
        </w:rPr>
        <w:t>结构体中的</w:t>
      </w:r>
      <w:r>
        <w:rPr>
          <w:color w:val="333333"/>
          <w:spacing w:val="10"/>
          <w:w w:val="105"/>
        </w:rPr>
        <w:t xml:space="preserve"> </w:t>
      </w:r>
      <w:r>
        <w:rPr>
          <w:rFonts w:hint="default" w:ascii="Noto Sans" w:hAnsi="Noto Sans" w:eastAsia="Noto Sans" w:cs="Noto Sans"/>
          <w:color w:val="333333"/>
          <w:w w:val="105"/>
        </w:rPr>
        <w:t>Param</w:t>
      </w:r>
      <w:r>
        <w:rPr>
          <w:rFonts w:hint="default" w:ascii="Noto Sans" w:hAnsi="Noto Sans" w:eastAsia="Noto Sans" w:cs="Noto Sans"/>
          <w:color w:val="333333"/>
          <w:spacing w:val="-17"/>
          <w:w w:val="105"/>
        </w:rPr>
        <w:t xml:space="preserve"> </w:t>
      </w:r>
      <w:r>
        <w:rPr>
          <w:color w:val="333333"/>
          <w:w w:val="105"/>
        </w:rPr>
        <w:t>属性，所以直接</w:t>
      </w:r>
      <w:r>
        <w:rPr>
          <w:color w:val="333333"/>
          <w:spacing w:val="-25"/>
          <w:w w:val="105"/>
        </w:rPr>
        <w:t xml:space="preserve"> </w:t>
      </w:r>
      <w:r>
        <w:rPr>
          <w:color w:val="333333"/>
          <w:w w:val="105"/>
        </w:rPr>
        <w:t>对</w:t>
      </w:r>
      <w:r>
        <w:rPr>
          <w:color w:val="333333"/>
          <w:spacing w:val="10"/>
          <w:w w:val="105"/>
        </w:rPr>
        <w:t xml:space="preserve"> </w:t>
      </w:r>
      <w:r>
        <w:rPr>
          <w:rFonts w:hint="default" w:ascii="Noto Sans" w:hAnsi="Noto Sans" w:eastAsia="Noto Sans" w:cs="Noto Sans"/>
          <w:color w:val="333333"/>
          <w:w w:val="105"/>
        </w:rPr>
        <w:t>s.Param</w:t>
      </w:r>
      <w:r>
        <w:rPr>
          <w:rFonts w:hint="default" w:ascii="Noto Sans" w:hAnsi="Noto Sans" w:eastAsia="Noto Sans" w:cs="Noto Sans"/>
          <w:color w:val="333333"/>
          <w:spacing w:val="-17"/>
          <w:w w:val="105"/>
        </w:rPr>
        <w:t xml:space="preserve"> </w:t>
      </w:r>
      <w:r>
        <w:rPr>
          <w:color w:val="333333"/>
          <w:w w:val="105"/>
        </w:rPr>
        <w:t>操作会出错</w:t>
      </w:r>
    </w:p>
    <w:p>
      <w:pPr>
        <w:spacing w:after="0" w:line="240" w:lineRule="auto"/>
        <w:jc w:val="left"/>
        <w:sectPr>
          <w:pgSz w:w="11900" w:h="16840"/>
          <w:pgMar w:top="520" w:right="1360" w:bottom="280" w:left="1380" w:header="720" w:footer="720" w:gutter="0"/>
          <w:cols w:space="720" w:num="1"/>
        </w:sectPr>
      </w:pPr>
    </w:p>
    <w:p>
      <w:pPr>
        <w:pStyle w:val="3"/>
        <w:tabs>
          <w:tab w:val="left" w:pos="9049"/>
        </w:tabs>
        <w:spacing w:line="441" w:lineRule="exact"/>
        <w:ind w:right="217"/>
        <w:jc w:val="left"/>
        <w:rPr>
          <w:b w:val="0"/>
          <w:bCs w:val="0"/>
        </w:rPr>
      </w:pPr>
      <w:bookmarkStart w:id="55" w:name="请说出下⾯代码存在什么问题  "/>
      <w:bookmarkEnd w:id="55"/>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请说出下⾯代码存在什么问题</w:t>
      </w:r>
      <w:r>
        <w:rPr>
          <w:color w:val="333333"/>
          <w:u w:val="single" w:color="EDEDED"/>
        </w:rPr>
        <w:tab/>
      </w:r>
    </w:p>
    <w:p>
      <w:pPr>
        <w:spacing w:before="16" w:line="240" w:lineRule="auto"/>
        <w:rPr>
          <w:rFonts w:hint="default" w:ascii="微软雅黑" w:hAnsi="微软雅黑" w:eastAsia="微软雅黑" w:cs="微软雅黑"/>
          <w:b/>
          <w:bCs/>
          <w:sz w:val="13"/>
          <w:szCs w:val="13"/>
        </w:rPr>
      </w:pPr>
    </w:p>
    <w:p>
      <w:pPr>
        <w:spacing w:line="276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54"/>
          <w:sz w:val="20"/>
          <w:szCs w:val="20"/>
        </w:rPr>
        <w:pict>
          <v:group id="_x0000_s1459" o:spid="_x0000_s1459" o:spt="203" style="height:138pt;width:447pt;" coordsize="8940,2760">
            <o:lock v:ext="edit"/>
            <v:group id="_x0000_s1460" o:spid="_x0000_s1460" o:spt="203" style="position:absolute;left:8;top:8;height:2745;width:8925;" coordorigin="8,8" coordsize="8925,2745">
              <o:lock v:ext="edit"/>
              <v:shape id="_x0000_s1461" o:spid="_x0000_s1461" style="position:absolute;left:8;top:8;height:2745;width:8925;" filled="f" stroked="t" coordorigin="8,8" coordsize="8925,2745" path="m8,2715l8,45,8,40,8,35,10,31,12,26,15,22,18,18,22,15,26,12,31,10,35,8,40,8,45,8,8895,8,8900,8,8905,8,8909,10,8914,12,8918,15,8922,18,8925,22,8928,26,8930,31,8932,35,8932,40,8933,45,8933,2715,8932,2720,8932,2725,8930,2729,8928,2734,8895,2753,45,2753,10,2729,8,2725,8,2720,8,2715xe">
                <v:path arrowok="t"/>
                <v:fill on="f" focussize="0,0"/>
                <v:stroke color="#E7E9EC"/>
                <v:imagedata o:title=""/>
                <o:lock v:ext="edit"/>
              </v:shape>
              <v:shape id="_x0000_s1462" o:spid="_x0000_s1462" o:spt="202" type="#_x0000_t202" style="position:absolute;left:75;top:135;height:2520;width:8790;" fillcolor="#F7F7F7" filled="t" stroked="f" coordsize="21600,21600">
                <v:path/>
                <v:fill on="t" focussize="0,0"/>
                <v:stroke on="f" joinstyle="miter"/>
                <v:imagedata o:title=""/>
                <o:lock v:ext="edit"/>
                <v:textbox inset="0mm,0mm,0mm,0mm">
                  <w:txbxContent>
                    <w:p>
                      <w:pPr>
                        <w:spacing w:before="46" w:line="403" w:lineRule="auto"/>
                        <w:ind w:left="225" w:right="6447" w:hanging="106"/>
                        <w:jc w:val="left"/>
                        <w:rPr>
                          <w:rFonts w:hint="default" w:ascii="Lucida Console" w:hAnsi="Lucida Console" w:eastAsia="Lucida Console" w:cs="Lucida Console"/>
                          <w:sz w:val="17"/>
                          <w:szCs w:val="17"/>
                        </w:rPr>
                      </w:pPr>
                      <w:r>
                        <w:rPr>
                          <w:rFonts w:ascii="Lucida Console"/>
                          <w:color w:val="333333"/>
                          <w:w w:val="105"/>
                          <w:sz w:val="17"/>
                        </w:rPr>
                        <w:t>type student struct</w:t>
                      </w:r>
                      <w:r>
                        <w:rPr>
                          <w:rFonts w:ascii="Lucida Console"/>
                          <w:color w:val="333333"/>
                          <w:spacing w:val="-39"/>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Name</w:t>
                      </w:r>
                      <w:r>
                        <w:rPr>
                          <w:rFonts w:ascii="Lucida Console"/>
                          <w:color w:val="333333"/>
                          <w:spacing w:val="-21"/>
                          <w:w w:val="105"/>
                          <w:sz w:val="17"/>
                        </w:rPr>
                        <w:t xml:space="preserve"> </w:t>
                      </w:r>
                      <w:r>
                        <w:rPr>
                          <w:rFonts w:ascii="Lucida Console"/>
                          <w:color w:val="333333"/>
                          <w:w w:val="105"/>
                          <w:sz w:val="17"/>
                        </w:rPr>
                        <w:t>string</w:t>
                      </w:r>
                    </w:p>
                    <w:p>
                      <w:pPr>
                        <w:spacing w:before="0" w:line="154" w:lineRule="exact"/>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line="403" w:lineRule="auto"/>
                        <w:ind w:left="225" w:right="5284" w:hanging="106"/>
                        <w:jc w:val="left"/>
                        <w:rPr>
                          <w:rFonts w:hint="default" w:ascii="Lucida Console" w:hAnsi="Lucida Console" w:eastAsia="Lucida Console" w:cs="Lucida Console"/>
                          <w:sz w:val="17"/>
                          <w:szCs w:val="17"/>
                        </w:rPr>
                      </w:pPr>
                      <w:r>
                        <w:rPr>
                          <w:rFonts w:ascii="Lucida Console"/>
                          <w:color w:val="333333"/>
                          <w:w w:val="105"/>
                          <w:sz w:val="17"/>
                        </w:rPr>
                        <w:t>func zhoujielun(v interface{})</w:t>
                      </w:r>
                      <w:r>
                        <w:rPr>
                          <w:rFonts w:ascii="Lucida Console"/>
                          <w:color w:val="333333"/>
                          <w:spacing w:val="-59"/>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switch msg := v.(type)</w:t>
                      </w:r>
                      <w:r>
                        <w:rPr>
                          <w:rFonts w:ascii="Lucida Console"/>
                          <w:color w:val="333333"/>
                          <w:spacing w:val="-45"/>
                          <w:w w:val="105"/>
                          <w:sz w:val="17"/>
                        </w:rPr>
                        <w:t xml:space="preserve"> </w:t>
                      </w:r>
                      <w:r>
                        <w:rPr>
                          <w:rFonts w:ascii="Lucida Console"/>
                          <w:color w:val="333333"/>
                          <w:w w:val="105"/>
                          <w:sz w:val="17"/>
                        </w:rPr>
                        <w:t>{</w:t>
                      </w:r>
                    </w:p>
                    <w:p>
                      <w:pPr>
                        <w:spacing w:before="0" w:line="154" w:lineRule="exact"/>
                        <w:ind w:left="225" w:right="0" w:firstLine="0"/>
                        <w:jc w:val="left"/>
                        <w:rPr>
                          <w:rFonts w:hint="default" w:ascii="Lucida Console" w:hAnsi="Lucida Console" w:eastAsia="Lucida Console" w:cs="Lucida Console"/>
                          <w:sz w:val="17"/>
                          <w:szCs w:val="17"/>
                        </w:rPr>
                      </w:pPr>
                      <w:r>
                        <w:rPr>
                          <w:rFonts w:ascii="Lucida Console"/>
                          <w:color w:val="333333"/>
                          <w:w w:val="105"/>
                          <w:sz w:val="17"/>
                        </w:rPr>
                        <w:t>case *student,</w:t>
                      </w:r>
                      <w:r>
                        <w:rPr>
                          <w:rFonts w:ascii="Lucida Console"/>
                          <w:color w:val="333333"/>
                          <w:spacing w:val="-43"/>
                          <w:w w:val="105"/>
                          <w:sz w:val="17"/>
                        </w:rPr>
                        <w:t xml:space="preserve"> </w:t>
                      </w:r>
                      <w:r>
                        <w:rPr>
                          <w:rFonts w:ascii="Lucida Console"/>
                          <w:color w:val="333333"/>
                          <w:w w:val="105"/>
                          <w:sz w:val="17"/>
                        </w:rPr>
                        <w:t>student:</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msg.Name</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b/>
          <w:bCs/>
          <w:sz w:val="11"/>
          <w:szCs w:val="11"/>
        </w:rPr>
      </w:pPr>
    </w:p>
    <w:p>
      <w:pPr>
        <w:pStyle w:val="4"/>
        <w:spacing w:line="299" w:lineRule="exact"/>
        <w:ind w:left="160" w:right="217"/>
        <w:jc w:val="left"/>
      </w:pPr>
      <w:r>
        <w:rPr>
          <w:color w:val="333333"/>
          <w:w w:val="105"/>
        </w:rPr>
        <w:t>解析：</w:t>
      </w:r>
    </w:p>
    <w:p>
      <w:pPr>
        <w:pStyle w:val="4"/>
        <w:spacing w:line="318" w:lineRule="exact"/>
        <w:ind w:right="217"/>
        <w:jc w:val="left"/>
      </w:pPr>
      <w:r>
        <w:rPr>
          <w:rFonts w:hint="default" w:ascii="Noto Sans" w:hAnsi="Noto Sans" w:eastAsia="Noto Sans" w:cs="Noto Sans"/>
          <w:color w:val="333333"/>
        </w:rPr>
        <w:t>golang</w:t>
      </w:r>
      <w:r>
        <w:rPr>
          <w:color w:val="333333"/>
        </w:rPr>
        <w:t xml:space="preserve">中有规定， </w:t>
      </w:r>
      <w:r>
        <w:rPr>
          <w:rFonts w:hint="default" w:ascii="Noto Sans" w:hAnsi="Noto Sans" w:eastAsia="Noto Sans" w:cs="Noto Sans"/>
          <w:color w:val="333333"/>
        </w:rPr>
        <w:t xml:space="preserve">switch type </w:t>
      </w:r>
      <w:r>
        <w:rPr>
          <w:color w:val="333333"/>
        </w:rPr>
        <w:t xml:space="preserve">的 </w:t>
      </w:r>
      <w:r>
        <w:rPr>
          <w:rFonts w:hint="default" w:ascii="Noto Sans" w:hAnsi="Noto Sans" w:eastAsia="Noto Sans" w:cs="Noto Sans"/>
          <w:color w:val="333333"/>
        </w:rPr>
        <w:t xml:space="preserve">case T1 </w:t>
      </w:r>
      <w:r>
        <w:rPr>
          <w:color w:val="333333"/>
        </w:rPr>
        <w:t xml:space="preserve">，类型列表只有⼀个，那么 </w:t>
      </w:r>
      <w:r>
        <w:rPr>
          <w:rFonts w:hint="default" w:ascii="Noto Sans" w:hAnsi="Noto Sans" w:eastAsia="Noto Sans" w:cs="Noto Sans"/>
          <w:color w:val="333333"/>
        </w:rPr>
        <w:t xml:space="preserve">v := m.(type) </w:t>
      </w:r>
      <w:r>
        <w:rPr>
          <w:color w:val="333333"/>
        </w:rPr>
        <w:t xml:space="preserve">中的 </w:t>
      </w:r>
      <w:r>
        <w:rPr>
          <w:rFonts w:hint="default" w:ascii="Noto Sans" w:hAnsi="Noto Sans" w:eastAsia="Noto Sans" w:cs="Noto Sans"/>
          <w:color w:val="333333"/>
        </w:rPr>
        <w:t xml:space="preserve">v  </w:t>
      </w:r>
      <w:r>
        <w:rPr>
          <w:rFonts w:hint="default" w:ascii="Noto Sans" w:hAnsi="Noto Sans" w:eastAsia="Noto Sans" w:cs="Noto Sans"/>
          <w:color w:val="333333"/>
          <w:spacing w:val="27"/>
        </w:rPr>
        <w:t xml:space="preserve"> </w:t>
      </w:r>
      <w:r>
        <w:rPr>
          <w:color w:val="333333"/>
        </w:rPr>
        <w:t>的类型就是</w:t>
      </w:r>
    </w:p>
    <w:p>
      <w:pPr>
        <w:pStyle w:val="4"/>
        <w:spacing w:line="315" w:lineRule="exact"/>
        <w:ind w:right="217"/>
        <w:jc w:val="left"/>
      </w:pPr>
      <w:r>
        <w:rPr>
          <w:rFonts w:hint="default" w:ascii="Noto Sans" w:hAnsi="Noto Sans" w:eastAsia="Noto Sans" w:cs="Noto Sans"/>
          <w:color w:val="333333"/>
          <w:w w:val="105"/>
        </w:rPr>
        <w:t>T1</w:t>
      </w:r>
      <w:r>
        <w:rPr>
          <w:color w:val="333333"/>
          <w:w w:val="105"/>
        </w:rPr>
        <w:t>类型。</w:t>
      </w:r>
    </w:p>
    <w:p>
      <w:pPr>
        <w:pStyle w:val="4"/>
        <w:spacing w:before="16" w:line="316" w:lineRule="exact"/>
        <w:ind w:right="364"/>
        <w:jc w:val="left"/>
      </w:pPr>
      <w:r>
        <w:rPr>
          <w:color w:val="333333"/>
        </w:rPr>
        <w:t xml:space="preserve">如果是 </w:t>
      </w:r>
      <w:r>
        <w:rPr>
          <w:rFonts w:hint="default" w:ascii="Noto Sans" w:hAnsi="Noto Sans" w:eastAsia="Noto Sans" w:cs="Noto Sans"/>
          <w:color w:val="333333"/>
        </w:rPr>
        <w:t xml:space="preserve">case T1, T2 </w:t>
      </w:r>
      <w:r>
        <w:rPr>
          <w:color w:val="333333"/>
        </w:rPr>
        <w:t xml:space="preserve">，类型列表中有多个，那 </w:t>
      </w:r>
      <w:r>
        <w:rPr>
          <w:rFonts w:hint="default" w:ascii="Noto Sans" w:hAnsi="Noto Sans" w:eastAsia="Noto Sans" w:cs="Noto Sans"/>
          <w:color w:val="333333"/>
        </w:rPr>
        <w:t xml:space="preserve">v </w:t>
      </w:r>
      <w:r>
        <w:rPr>
          <w:color w:val="333333"/>
        </w:rPr>
        <w:t xml:space="preserve">的类型还是多对应接⼝的类型，也就 是 </w:t>
      </w:r>
      <w:r>
        <w:rPr>
          <w:rFonts w:hint="default" w:ascii="Noto Sans" w:hAnsi="Noto Sans" w:eastAsia="Noto Sans" w:cs="Noto Sans"/>
          <w:color w:val="333333"/>
        </w:rPr>
        <w:t xml:space="preserve">m </w:t>
      </w:r>
      <w:r>
        <w:rPr>
          <w:color w:val="333333"/>
        </w:rPr>
        <w:t>的类型。</w:t>
      </w:r>
      <w:r>
        <w:rPr>
          <w:color w:val="333333"/>
          <w:spacing w:val="18"/>
        </w:rPr>
        <w:t xml:space="preserve"> </w:t>
      </w:r>
      <w:r>
        <w:rPr>
          <w:color w:val="333333"/>
        </w:rPr>
        <w:t xml:space="preserve">所以这⾥ </w:t>
      </w:r>
      <w:r>
        <w:rPr>
          <w:rFonts w:hint="default" w:ascii="Noto Sans" w:hAnsi="Noto Sans" w:eastAsia="Noto Sans" w:cs="Noto Sans"/>
          <w:color w:val="333333"/>
        </w:rPr>
        <w:t xml:space="preserve">msg  </w:t>
      </w:r>
      <w:r>
        <w:rPr>
          <w:color w:val="333333"/>
        </w:rPr>
        <w:t xml:space="preserve">的类型还是 </w:t>
      </w:r>
      <w:r>
        <w:rPr>
          <w:rFonts w:hint="default" w:ascii="Noto Sans" w:hAnsi="Noto Sans" w:eastAsia="Noto Sans" w:cs="Noto Sans"/>
          <w:color w:val="333333"/>
        </w:rPr>
        <w:t xml:space="preserve">interface{}  </w:t>
      </w:r>
      <w:r>
        <w:rPr>
          <w:color w:val="333333"/>
        </w:rPr>
        <w:t xml:space="preserve">，所以他没有 </w:t>
      </w:r>
      <w:r>
        <w:rPr>
          <w:rFonts w:hint="default" w:ascii="Noto Sans" w:hAnsi="Noto Sans" w:eastAsia="Noto Sans" w:cs="Noto Sans"/>
          <w:color w:val="333333"/>
        </w:rPr>
        <w:t xml:space="preserve">Name  </w:t>
      </w:r>
      <w:r>
        <w:rPr>
          <w:color w:val="333333"/>
        </w:rPr>
        <w:t>这个字段，编译阶段就会</w:t>
      </w:r>
      <w:r>
        <w:rPr>
          <w:color w:val="333333"/>
          <w:spacing w:val="16"/>
        </w:rPr>
        <w:t xml:space="preserve"> </w:t>
      </w:r>
      <w:r>
        <w:rPr>
          <w:color w:val="333333"/>
        </w:rPr>
        <w:t>报错。具体解释</w:t>
      </w:r>
    </w:p>
    <w:p>
      <w:pPr>
        <w:pStyle w:val="4"/>
        <w:spacing w:line="292" w:lineRule="exact"/>
        <w:ind w:right="217"/>
        <w:jc w:val="left"/>
        <w:rPr>
          <w:rFonts w:hint="default" w:ascii="Noto Sans" w:hAnsi="Noto Sans" w:eastAsia="Noto Sans" w:cs="Noto Sans"/>
        </w:rPr>
      </w:pPr>
      <w:r>
        <w:rPr>
          <w:color w:val="333333"/>
        </w:rPr>
        <w:t xml:space="preserve">⻅： </w:t>
      </w:r>
      <w:r>
        <w:fldChar w:fldCharType="begin"/>
      </w:r>
      <w:r>
        <w:instrText xml:space="preserve"> HYPERLINK "https://golang.org/ref" \h </w:instrText>
      </w:r>
      <w:r>
        <w:fldChar w:fldCharType="separate"/>
      </w:r>
      <w:r>
        <w:rPr>
          <w:rFonts w:hint="default" w:ascii="Noto Sans" w:hAnsi="Noto Sans" w:eastAsia="Noto Sans" w:cs="Noto Sans"/>
          <w:color w:val="4082C3"/>
        </w:rPr>
        <w:t>https://golang.org/ref</w:t>
      </w:r>
      <w:r>
        <w:rPr>
          <w:rFonts w:hint="default" w:ascii="Noto Sans" w:hAnsi="Noto Sans" w:eastAsia="Noto Sans" w:cs="Noto Sans"/>
          <w:color w:val="4082C3"/>
        </w:rPr>
        <w:fldChar w:fldCharType="end"/>
      </w:r>
      <w:r>
        <w:rPr>
          <w:rFonts w:hint="default" w:ascii="Noto Sans" w:hAnsi="Noto Sans" w:eastAsia="Noto Sans" w:cs="Noto Sans"/>
          <w:color w:val="4082C3"/>
          <w:spacing w:val="-5"/>
        </w:rPr>
        <w:t xml:space="preserve"> </w:t>
      </w:r>
      <w:r>
        <w:rPr>
          <w:rFonts w:hint="default" w:ascii="Noto Sans" w:hAnsi="Noto Sans" w:eastAsia="Noto Sans" w:cs="Noto Sans"/>
          <w:color w:val="333333"/>
        </w:rPr>
        <w:t>/spec#Type_switches</w:t>
      </w:r>
    </w:p>
    <w:p>
      <w:pPr>
        <w:pStyle w:val="3"/>
        <w:tabs>
          <w:tab w:val="left" w:pos="9049"/>
        </w:tabs>
        <w:spacing w:before="61" w:line="240" w:lineRule="auto"/>
        <w:ind w:right="217"/>
        <w:jc w:val="left"/>
        <w:rPr>
          <w:b w:val="0"/>
          <w:bCs w:val="0"/>
        </w:rPr>
      </w:pPr>
      <w:bookmarkStart w:id="56" w:name="Go ⽀持什么形式的类型转换？将整数转换为浮点数  "/>
      <w:bookmarkEnd w:id="5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Go</w:t>
      </w:r>
      <w:r>
        <w:rPr>
          <w:rFonts w:hint="default" w:ascii="Arial Black" w:hAnsi="Arial Black" w:eastAsia="Arial Black" w:cs="Arial Black"/>
          <w:b/>
          <w:bCs/>
          <w:color w:val="333333"/>
          <w:spacing w:val="-51"/>
          <w:u w:val="single" w:color="EDEDED"/>
        </w:rPr>
        <w:t xml:space="preserve"> </w:t>
      </w:r>
      <w:r>
        <w:rPr>
          <w:color w:val="333333"/>
          <w:u w:val="single" w:color="EDEDED"/>
        </w:rPr>
        <w:t>⽀持什么形式的类型转换？将整数转换为浮点数</w:t>
      </w:r>
      <w:r>
        <w:rPr>
          <w:color w:val="333333"/>
          <w:u w:val="single" w:color="EDEDED"/>
        </w:rPr>
        <w:tab/>
      </w:r>
    </w:p>
    <w:p>
      <w:pPr>
        <w:pStyle w:val="4"/>
        <w:spacing w:before="141" w:line="240" w:lineRule="auto"/>
        <w:ind w:left="160" w:right="217"/>
        <w:jc w:val="left"/>
      </w:pPr>
      <w:r>
        <w:rPr>
          <w:rFonts w:hint="default" w:ascii="Noto Sans" w:hAnsi="Noto Sans" w:eastAsia="Noto Sans" w:cs="Noto Sans"/>
          <w:color w:val="333333"/>
        </w:rPr>
        <w:t xml:space="preserve">Go  </w:t>
      </w:r>
      <w:r>
        <w:rPr>
          <w:rFonts w:hint="default" w:ascii="Noto Sans" w:hAnsi="Noto Sans" w:eastAsia="Noto Sans" w:cs="Noto Sans"/>
          <w:color w:val="333333"/>
          <w:spacing w:val="8"/>
        </w:rPr>
        <w:t xml:space="preserve"> </w:t>
      </w:r>
      <w:r>
        <w:rPr>
          <w:color w:val="333333"/>
        </w:rPr>
        <w:t>⽀持显式类型转换以满⾜其严格的类型要求。</w:t>
      </w:r>
    </w:p>
    <w:p>
      <w:pPr>
        <w:spacing w:before="0" w:line="240" w:lineRule="auto"/>
        <w:rPr>
          <w:rFonts w:hint="default" w:ascii="微软雅黑" w:hAnsi="微软雅黑" w:eastAsia="微软雅黑" w:cs="微软雅黑"/>
          <w:sz w:val="15"/>
          <w:szCs w:val="15"/>
        </w:rPr>
      </w:pPr>
    </w:p>
    <w:p>
      <w:pPr>
        <w:spacing w:line="108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21"/>
          <w:sz w:val="20"/>
          <w:szCs w:val="20"/>
        </w:rPr>
        <w:pict>
          <v:group id="_x0000_s1463" o:spid="_x0000_s1463" o:spt="203" style="height:54pt;width:447pt;" coordsize="8940,1080">
            <o:lock v:ext="edit"/>
            <v:group id="_x0000_s1464" o:spid="_x0000_s1464" o:spt="203" style="position:absolute;left:8;top:8;height:1065;width:8925;" coordorigin="8,8" coordsize="8925,1065">
              <o:lock v:ext="edit"/>
              <v:shape id="_x0000_s1465" o:spid="_x0000_s1465" style="position:absolute;left:8;top:8;height:1065;width:8925;" filled="f" stroked="t" coordorigin="8,8" coordsize="8925,1065" path="m8,1035l8,45,8,40,8,35,10,31,12,26,15,22,18,18,22,15,26,12,31,10,35,8,40,8,45,8,8895,8,8900,8,8905,8,8909,10,8914,12,8918,15,8922,18,8925,22,8933,45,8933,1035,8895,1073,45,1073,10,1049,8,1045,8,1040,8,1035xe">
                <v:path arrowok="t"/>
                <v:fill on="f" focussize="0,0"/>
                <v:stroke color="#E7E9EC"/>
                <v:imagedata o:title=""/>
                <o:lock v:ext="edit"/>
              </v:shape>
              <v:shape id="_x0000_s1466" o:spid="_x0000_s1466" o:spt="202" type="#_x0000_t202" style="position:absolute;left:75;top:135;height:840;width:8790;" fillcolor="#F7F7F7" filled="t" stroked="f" coordsize="21600,21600">
                <v:path/>
                <v:fill on="t" focussize="0,0"/>
                <v:stroke on="f" joinstyle="miter"/>
                <v:imagedata o:title=""/>
                <o:lock v:ext="edit"/>
                <v:textbox inset="0mm,0mm,0mm,0mm">
                  <w:txbxContent>
                    <w:p>
                      <w:pPr>
                        <w:spacing w:before="46"/>
                        <w:ind w:left="120" w:right="0" w:firstLine="0"/>
                        <w:jc w:val="left"/>
                        <w:rPr>
                          <w:rFonts w:hint="default" w:ascii="Lucida Console" w:hAnsi="Lucida Console" w:eastAsia="Lucida Console" w:cs="Lucida Console"/>
                          <w:sz w:val="17"/>
                          <w:szCs w:val="17"/>
                        </w:rPr>
                      </w:pPr>
                      <w:r>
                        <w:rPr>
                          <w:rFonts w:ascii="Lucida Console"/>
                          <w:color w:val="333333"/>
                          <w:w w:val="105"/>
                          <w:sz w:val="17"/>
                        </w:rPr>
                        <w:t>i := 55</w:t>
                      </w:r>
                      <w:r>
                        <w:rPr>
                          <w:rFonts w:ascii="Lucida Console"/>
                          <w:color w:val="333333"/>
                          <w:spacing w:val="-25"/>
                          <w:w w:val="105"/>
                          <w:sz w:val="17"/>
                        </w:rPr>
                        <w:t xml:space="preserve"> </w:t>
                      </w:r>
                      <w:r>
                        <w:rPr>
                          <w:rFonts w:ascii="Lucida Console"/>
                          <w:color w:val="333333"/>
                          <w:w w:val="105"/>
                          <w:sz w:val="17"/>
                        </w:rPr>
                        <w:t>//int</w:t>
                      </w:r>
                    </w:p>
                    <w:p>
                      <w:pPr>
                        <w:spacing w:before="100"/>
                        <w:ind w:left="120" w:right="0" w:firstLine="0"/>
                        <w:jc w:val="left"/>
                        <w:rPr>
                          <w:rFonts w:hint="default" w:ascii="Lucida Console" w:hAnsi="Lucida Console" w:eastAsia="Lucida Console" w:cs="Lucida Console"/>
                          <w:sz w:val="17"/>
                          <w:szCs w:val="17"/>
                        </w:rPr>
                      </w:pPr>
                      <w:r>
                        <w:rPr>
                          <w:rFonts w:ascii="Lucida Console"/>
                          <w:color w:val="333333"/>
                          <w:w w:val="105"/>
                          <w:sz w:val="17"/>
                        </w:rPr>
                        <w:t>j := 67.8</w:t>
                      </w:r>
                      <w:r>
                        <w:rPr>
                          <w:rFonts w:ascii="Lucida Console"/>
                          <w:color w:val="333333"/>
                          <w:spacing w:val="-36"/>
                          <w:w w:val="105"/>
                          <w:sz w:val="17"/>
                        </w:rPr>
                        <w:t xml:space="preserve"> </w:t>
                      </w:r>
                      <w:r>
                        <w:rPr>
                          <w:rFonts w:ascii="Lucida Console"/>
                          <w:color w:val="333333"/>
                          <w:w w:val="105"/>
                          <w:sz w:val="17"/>
                        </w:rPr>
                        <w:t>//float64</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sum</w:t>
                      </w:r>
                      <w:r>
                        <w:rPr>
                          <w:rFonts w:ascii="Lucida Console"/>
                          <w:color w:val="333333"/>
                          <w:spacing w:val="-10"/>
                          <w:w w:val="105"/>
                          <w:sz w:val="17"/>
                        </w:rPr>
                        <w:t xml:space="preserve"> </w:t>
                      </w:r>
                      <w:r>
                        <w:rPr>
                          <w:rFonts w:ascii="Lucida Console"/>
                          <w:color w:val="333333"/>
                          <w:w w:val="105"/>
                          <w:sz w:val="17"/>
                        </w:rPr>
                        <w:t>:=</w:t>
                      </w:r>
                      <w:r>
                        <w:rPr>
                          <w:rFonts w:ascii="Lucida Console"/>
                          <w:color w:val="333333"/>
                          <w:spacing w:val="-10"/>
                          <w:w w:val="105"/>
                          <w:sz w:val="17"/>
                        </w:rPr>
                        <w:t xml:space="preserve"> </w:t>
                      </w:r>
                      <w:r>
                        <w:rPr>
                          <w:rFonts w:ascii="Lucida Console"/>
                          <w:color w:val="333333"/>
                          <w:w w:val="105"/>
                          <w:sz w:val="17"/>
                        </w:rPr>
                        <w:t>i</w:t>
                      </w:r>
                      <w:r>
                        <w:rPr>
                          <w:rFonts w:ascii="Lucida Console"/>
                          <w:color w:val="333333"/>
                          <w:spacing w:val="-10"/>
                          <w:w w:val="105"/>
                          <w:sz w:val="17"/>
                        </w:rPr>
                        <w:t xml:space="preserve"> </w:t>
                      </w:r>
                      <w:r>
                        <w:rPr>
                          <w:rFonts w:ascii="Lucida Console"/>
                          <w:color w:val="333333"/>
                          <w:w w:val="105"/>
                          <w:sz w:val="17"/>
                        </w:rPr>
                        <w:t>+</w:t>
                      </w:r>
                      <w:r>
                        <w:rPr>
                          <w:rFonts w:ascii="Lucida Console"/>
                          <w:color w:val="333333"/>
                          <w:spacing w:val="-10"/>
                          <w:w w:val="105"/>
                          <w:sz w:val="17"/>
                        </w:rPr>
                        <w:t xml:space="preserve"> </w:t>
                      </w:r>
                      <w:r>
                        <w:rPr>
                          <w:rFonts w:ascii="Lucida Console"/>
                          <w:color w:val="333333"/>
                          <w:w w:val="105"/>
                          <w:sz w:val="17"/>
                        </w:rPr>
                        <w:t>int(j)//j</w:t>
                      </w:r>
                      <w:r>
                        <w:rPr>
                          <w:rFonts w:ascii="Lucida Console"/>
                          <w:color w:val="333333"/>
                          <w:spacing w:val="-10"/>
                          <w:w w:val="105"/>
                          <w:sz w:val="17"/>
                        </w:rPr>
                        <w:t xml:space="preserve"> </w:t>
                      </w:r>
                      <w:r>
                        <w:rPr>
                          <w:rFonts w:ascii="Lucida Console"/>
                          <w:color w:val="333333"/>
                          <w:w w:val="105"/>
                          <w:sz w:val="17"/>
                        </w:rPr>
                        <w:t>is</w:t>
                      </w:r>
                      <w:r>
                        <w:rPr>
                          <w:rFonts w:ascii="Lucida Console"/>
                          <w:color w:val="333333"/>
                          <w:spacing w:val="-10"/>
                          <w:w w:val="105"/>
                          <w:sz w:val="17"/>
                        </w:rPr>
                        <w:t xml:space="preserve"> </w:t>
                      </w:r>
                      <w:r>
                        <w:rPr>
                          <w:rFonts w:ascii="Lucida Console"/>
                          <w:color w:val="333333"/>
                          <w:w w:val="105"/>
                          <w:sz w:val="17"/>
                        </w:rPr>
                        <w:t>converted</w:t>
                      </w:r>
                      <w:r>
                        <w:rPr>
                          <w:rFonts w:ascii="Lucida Console"/>
                          <w:color w:val="333333"/>
                          <w:spacing w:val="-10"/>
                          <w:w w:val="105"/>
                          <w:sz w:val="17"/>
                        </w:rPr>
                        <w:t xml:space="preserve"> </w:t>
                      </w:r>
                      <w:r>
                        <w:rPr>
                          <w:rFonts w:ascii="Lucida Console"/>
                          <w:color w:val="333333"/>
                          <w:w w:val="105"/>
                          <w:sz w:val="17"/>
                        </w:rPr>
                        <w:t>to</w:t>
                      </w:r>
                      <w:r>
                        <w:rPr>
                          <w:rFonts w:ascii="Lucida Console"/>
                          <w:color w:val="333333"/>
                          <w:spacing w:val="-10"/>
                          <w:w w:val="105"/>
                          <w:sz w:val="17"/>
                        </w:rPr>
                        <w:t xml:space="preserve"> </w:t>
                      </w:r>
                      <w:r>
                        <w:rPr>
                          <w:rFonts w:ascii="Lucida Console"/>
                          <w:color w:val="333333"/>
                          <w:w w:val="105"/>
                          <w:sz w:val="17"/>
                        </w:rPr>
                        <w:t>int</w:t>
                      </w:r>
                    </w:p>
                  </w:txbxContent>
                </v:textbox>
              </v:shape>
            </v:group>
            <w10:wrap type="none"/>
            <w10:anchorlock/>
          </v:group>
        </w:pict>
      </w:r>
    </w:p>
    <w:p>
      <w:pPr>
        <w:spacing w:before="9" w:line="240" w:lineRule="auto"/>
        <w:rPr>
          <w:rFonts w:hint="default" w:ascii="微软雅黑" w:hAnsi="微软雅黑" w:eastAsia="微软雅黑" w:cs="微软雅黑"/>
          <w:sz w:val="10"/>
          <w:szCs w:val="10"/>
        </w:rPr>
      </w:pPr>
    </w:p>
    <w:p>
      <w:pPr>
        <w:pStyle w:val="3"/>
        <w:spacing w:line="387" w:lineRule="exact"/>
        <w:ind w:right="217"/>
        <w:jc w:val="left"/>
        <w:rPr>
          <w:b w:val="0"/>
          <w:bCs w:val="0"/>
        </w:rPr>
      </w:pPr>
      <w:bookmarkStart w:id="57" w:name="Go 语言当中值传递和地址传递（引用传递）如何运用？有什 么区别？举例说明  "/>
      <w:bookmarkEnd w:id="57"/>
      <w:r>
        <w:rPr>
          <w:rFonts w:hint="default" w:ascii="Arial Black" w:hAnsi="Arial Black" w:eastAsia="Arial Black" w:cs="Arial Black"/>
          <w:b/>
          <w:bCs/>
          <w:color w:val="333333"/>
        </w:rPr>
        <w:t>Go</w:t>
      </w:r>
      <w:r>
        <w:rPr>
          <w:rFonts w:hint="default" w:ascii="Arial Black" w:hAnsi="Arial Black" w:eastAsia="Arial Black" w:cs="Arial Black"/>
          <w:b/>
          <w:bCs/>
          <w:color w:val="333333"/>
          <w:spacing w:val="-47"/>
        </w:rPr>
        <w:t xml:space="preserve"> </w:t>
      </w:r>
      <w:r>
        <w:rPr>
          <w:color w:val="333333"/>
        </w:rPr>
        <w:t>语言当中值传递和地址传递（引用传递）如何运用？有</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什</w:t>
      </w:r>
      <w:r>
        <w:rPr>
          <w:rFonts w:hint="default" w:ascii="微软雅黑" w:hAnsi="微软雅黑" w:eastAsia="微软雅黑" w:cs="微软雅黑"/>
          <w:b/>
          <w:bCs/>
          <w:color w:val="333333"/>
          <w:spacing w:val="-2"/>
          <w:sz w:val="34"/>
          <w:szCs w:val="34"/>
          <w:u w:val="single" w:color="EDEDED"/>
        </w:rPr>
        <w:t xml:space="preserve"> </w:t>
      </w:r>
      <w:r>
        <w:rPr>
          <w:rFonts w:hint="default" w:ascii="微软雅黑" w:hAnsi="微软雅黑" w:eastAsia="微软雅黑" w:cs="微软雅黑"/>
          <w:b/>
          <w:bCs/>
          <w:color w:val="333333"/>
          <w:sz w:val="34"/>
          <w:szCs w:val="34"/>
          <w:u w:val="single" w:color="EDEDED"/>
        </w:rPr>
        <w:t>么区别？举例说明</w:t>
      </w:r>
      <w:r>
        <w:rPr>
          <w:rFonts w:hint="default" w:ascii="微软雅黑" w:hAnsi="微软雅黑" w:eastAsia="微软雅黑" w:cs="微软雅黑"/>
          <w:b/>
          <w:bCs/>
          <w:color w:val="333333"/>
          <w:sz w:val="34"/>
          <w:szCs w:val="34"/>
          <w:u w:val="single" w:color="EDEDED"/>
        </w:rPr>
        <w:tab/>
      </w:r>
    </w:p>
    <w:p>
      <w:pPr>
        <w:pStyle w:val="4"/>
        <w:spacing w:before="157" w:line="240" w:lineRule="auto"/>
        <w:ind w:left="345" w:right="217"/>
        <w:jc w:val="left"/>
      </w:pPr>
      <w:r>
        <w:rPr>
          <w:rFonts w:hint="default" w:ascii="Noto Sans" w:hAnsi="Noto Sans" w:eastAsia="Noto Sans" w:cs="Noto Sans"/>
          <w:color w:val="333333"/>
        </w:rPr>
        <w:t xml:space="preserve">1.   </w:t>
      </w:r>
      <w:r>
        <w:rPr>
          <w:color w:val="333333"/>
        </w:rPr>
        <w:t xml:space="preserve">值传递只会把参数的值复制一份放进对应的函数，两个变量的地址不同， </w:t>
      </w:r>
      <w:r>
        <w:rPr>
          <w:color w:val="333333"/>
          <w:spacing w:val="42"/>
        </w:rPr>
        <w:t xml:space="preserve"> </w:t>
      </w:r>
      <w:r>
        <w:rPr>
          <w:color w:val="333333"/>
        </w:rPr>
        <w:t>不可相互修改。</w:t>
      </w:r>
    </w:p>
    <w:p>
      <w:pPr>
        <w:pStyle w:val="4"/>
        <w:spacing w:before="71" w:line="240" w:lineRule="auto"/>
        <w:ind w:left="38" w:right="128"/>
        <w:jc w:val="center"/>
      </w:pPr>
      <w:r>
        <w:rPr>
          <w:rFonts w:hint="default" w:ascii="Noto Sans" w:hAnsi="Noto Sans" w:eastAsia="Noto Sans" w:cs="Noto Sans"/>
          <w:color w:val="333333"/>
        </w:rPr>
        <w:t xml:space="preserve">2.   </w:t>
      </w:r>
      <w:r>
        <w:rPr>
          <w:color w:val="333333"/>
        </w:rPr>
        <w:t>地址传递</w:t>
      </w:r>
      <w:r>
        <w:rPr>
          <w:rFonts w:hint="default" w:ascii="Noto Sans" w:hAnsi="Noto Sans" w:eastAsia="Noto Sans" w:cs="Noto Sans"/>
          <w:color w:val="333333"/>
        </w:rPr>
        <w:t>(</w:t>
      </w:r>
      <w:r>
        <w:rPr>
          <w:color w:val="333333"/>
        </w:rPr>
        <w:t>引用传递</w:t>
      </w:r>
      <w:r>
        <w:rPr>
          <w:rFonts w:hint="default" w:ascii="Noto Sans" w:hAnsi="Noto Sans" w:eastAsia="Noto Sans" w:cs="Noto Sans"/>
          <w:color w:val="333333"/>
        </w:rPr>
        <w:t>)</w:t>
      </w:r>
      <w:r>
        <w:rPr>
          <w:color w:val="333333"/>
        </w:rPr>
        <w:t xml:space="preserve">会将变量本身传入对应的函数，在函数中可以对该变 </w:t>
      </w:r>
      <w:r>
        <w:rPr>
          <w:color w:val="333333"/>
          <w:spacing w:val="33"/>
        </w:rPr>
        <w:t xml:space="preserve"> </w:t>
      </w:r>
      <w:r>
        <w:rPr>
          <w:color w:val="333333"/>
        </w:rPr>
        <w:t>量进行值内容的修改。</w:t>
      </w:r>
    </w:p>
    <w:p>
      <w:pPr>
        <w:pStyle w:val="3"/>
        <w:tabs>
          <w:tab w:val="left" w:pos="9049"/>
        </w:tabs>
        <w:spacing w:before="61" w:line="240" w:lineRule="auto"/>
        <w:ind w:right="217"/>
        <w:jc w:val="left"/>
        <w:rPr>
          <w:b w:val="0"/>
          <w:bCs w:val="0"/>
        </w:rPr>
      </w:pPr>
      <w:bookmarkStart w:id="58" w:name="写出打印的结果"/>
      <w:bookmarkEnd w:id="58"/>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写出打印的结果</w:t>
      </w:r>
      <w:r>
        <w:rPr>
          <w:color w:val="333333"/>
          <w:u w:val="single" w:color="EDEDED"/>
        </w:rPr>
        <w:tab/>
      </w:r>
    </w:p>
    <w:p>
      <w:pPr>
        <w:spacing w:before="16" w:line="240" w:lineRule="auto"/>
        <w:rPr>
          <w:rFonts w:hint="default" w:ascii="微软雅黑" w:hAnsi="微软雅黑" w:eastAsia="微软雅黑" w:cs="微软雅黑"/>
          <w:b/>
          <w:bCs/>
          <w:sz w:val="13"/>
          <w:szCs w:val="13"/>
        </w:rPr>
      </w:pPr>
    </w:p>
    <w:p>
      <w:pPr>
        <w:spacing w:line="444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88"/>
          <w:sz w:val="20"/>
          <w:szCs w:val="20"/>
        </w:rPr>
        <w:pict>
          <v:group id="_x0000_s1467" o:spid="_x0000_s1467" o:spt="203" style="height:222pt;width:447pt;" coordsize="8940,4440">
            <o:lock v:ext="edit"/>
            <v:group id="_x0000_s1468" o:spid="_x0000_s1468" o:spt="203" style="position:absolute;left:8;top:8;height:4425;width:8925;" coordorigin="8,8" coordsize="8925,4425">
              <o:lock v:ext="edit"/>
              <v:shape id="_x0000_s1469" o:spid="_x0000_s1469" style="position:absolute;left:8;top:8;height:4425;width:8925;" filled="f" stroked="t" coordorigin="8,8" coordsize="8925,4425" path="m8,4395l8,45,8,40,8,35,10,31,12,26,15,22,18,18,22,15,26,12,31,10,35,8,40,8,45,8,8895,8,8900,8,8905,8,8909,10,8914,12,8918,15,8922,18,8925,22,8933,45,8933,4395,8895,4433,45,4433,8,4400,8,4395xe">
                <v:path arrowok="t"/>
                <v:fill on="f" focussize="0,0"/>
                <v:stroke color="#E7E9EC"/>
                <v:imagedata o:title=""/>
                <o:lock v:ext="edit"/>
              </v:shape>
              <v:shape id="_x0000_s1470" o:spid="_x0000_s1470" o:spt="202" type="#_x0000_t202" style="position:absolute;left:75;top:135;height:4200;width:8790;" fillcolor="#F7F7F7" filled="t" stroked="f" coordsize="21600,21600">
                <v:path/>
                <v:fill on="t" focussize="0,0"/>
                <v:stroke on="f" joinstyle="miter"/>
                <v:imagedata o:title=""/>
                <o:lock v:ext="edit"/>
                <v:textbox inset="0mm,0mm,0mm,0mm">
                  <w:txbxContent>
                    <w:p>
                      <w:pPr>
                        <w:spacing w:before="46"/>
                        <w:ind w:left="120" w:right="0" w:firstLine="0"/>
                        <w:jc w:val="left"/>
                        <w:rPr>
                          <w:rFonts w:hint="default" w:ascii="Lucida Console" w:hAnsi="Lucida Console" w:eastAsia="Lucida Console" w:cs="Lucida Console"/>
                          <w:sz w:val="17"/>
                          <w:szCs w:val="17"/>
                        </w:rPr>
                      </w:pPr>
                      <w:r>
                        <w:rPr>
                          <w:rFonts w:ascii="Lucida Console"/>
                          <w:color w:val="333333"/>
                          <w:w w:val="105"/>
                          <w:sz w:val="17"/>
                        </w:rPr>
                        <w:t>type People struct</w:t>
                      </w:r>
                      <w:r>
                        <w:rPr>
                          <w:rFonts w:ascii="Lucida Console"/>
                          <w:color w:val="333333"/>
                          <w:spacing w:val="-38"/>
                          <w:w w:val="105"/>
                          <w:sz w:val="17"/>
                        </w:rPr>
                        <w:t xml:space="preserve"> </w:t>
                      </w:r>
                      <w:r>
                        <w:rPr>
                          <w:rFonts w:ascii="Lucida Console"/>
                          <w:color w:val="333333"/>
                          <w:w w:val="105"/>
                          <w:sz w:val="17"/>
                        </w:rPr>
                        <w:t>{</w:t>
                      </w:r>
                    </w:p>
                    <w:p>
                      <w:pPr>
                        <w:spacing w:before="100"/>
                        <w:ind w:left="120" w:right="0" w:firstLine="0"/>
                        <w:jc w:val="left"/>
                        <w:rPr>
                          <w:rFonts w:hint="default" w:ascii="Lucida Console" w:hAnsi="Lucida Console" w:eastAsia="Lucida Console" w:cs="Lucida Console"/>
                          <w:sz w:val="17"/>
                          <w:szCs w:val="17"/>
                        </w:rPr>
                      </w:pPr>
                      <w:r>
                        <w:rPr>
                          <w:rFonts w:ascii="Lucida Console"/>
                          <w:color w:val="333333"/>
                          <w:w w:val="105"/>
                          <w:sz w:val="17"/>
                        </w:rPr>
                        <w:t>name string</w:t>
                      </w:r>
                      <w:r>
                        <w:rPr>
                          <w:rFonts w:ascii="Lucida Console"/>
                          <w:color w:val="333333"/>
                          <w:spacing w:val="-46"/>
                          <w:w w:val="105"/>
                          <w:sz w:val="17"/>
                        </w:rPr>
                        <w:t xml:space="preserve"> </w:t>
                      </w:r>
                      <w:r>
                        <w:rPr>
                          <w:rFonts w:ascii="Lucida Console"/>
                          <w:color w:val="333333"/>
                          <w:w w:val="105"/>
                          <w:sz w:val="17"/>
                        </w:rPr>
                        <w:t>`json:"name"`</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line="391" w:lineRule="auto"/>
                        <w:ind w:left="120" w:right="7187" w:firstLine="105"/>
                        <w:jc w:val="left"/>
                        <w:rPr>
                          <w:rFonts w:hint="default" w:ascii="Lucida Console" w:hAnsi="Lucida Console" w:eastAsia="Lucida Console" w:cs="Lucida Console"/>
                          <w:sz w:val="17"/>
                          <w:szCs w:val="17"/>
                        </w:rPr>
                      </w:pPr>
                      <w:r>
                        <w:rPr>
                          <w:rFonts w:ascii="Lucida Console"/>
                          <w:color w:val="333333"/>
                          <w:w w:val="105"/>
                          <w:sz w:val="17"/>
                        </w:rPr>
                        <w:t>func main()</w:t>
                      </w:r>
                      <w:r>
                        <w:rPr>
                          <w:rFonts w:ascii="Lucida Console"/>
                          <w:color w:val="333333"/>
                          <w:spacing w:val="-24"/>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js :=</w:t>
                      </w:r>
                      <w:r>
                        <w:rPr>
                          <w:rFonts w:ascii="Lucida Console"/>
                          <w:color w:val="333333"/>
                          <w:spacing w:val="-7"/>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"name":"11"</w:t>
                      </w:r>
                    </w:p>
                    <w:p>
                      <w:pPr>
                        <w:spacing w:before="8"/>
                        <w:ind w:left="120" w:right="0" w:firstLine="0"/>
                        <w:jc w:val="left"/>
                        <w:rPr>
                          <w:rFonts w:hint="default" w:ascii="Lucida Console" w:hAnsi="Lucida Console" w:eastAsia="Lucida Console" w:cs="Lucida Console"/>
                          <w:sz w:val="17"/>
                          <w:szCs w:val="17"/>
                        </w:rPr>
                      </w:pPr>
                      <w:r>
                        <w:rPr>
                          <w:rFonts w:ascii="Lucida Console"/>
                          <w:color w:val="333333"/>
                          <w:w w:val="105"/>
                          <w:sz w:val="17"/>
                        </w:rPr>
                        <w:t>}`</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var p</w:t>
                      </w:r>
                      <w:r>
                        <w:rPr>
                          <w:rFonts w:ascii="Lucida Console"/>
                          <w:color w:val="333333"/>
                          <w:spacing w:val="-23"/>
                          <w:w w:val="105"/>
                          <w:sz w:val="17"/>
                        </w:rPr>
                        <w:t xml:space="preserve"> </w:t>
                      </w:r>
                      <w:r>
                        <w:rPr>
                          <w:rFonts w:ascii="Lucida Console"/>
                          <w:color w:val="333333"/>
                          <w:w w:val="105"/>
                          <w:sz w:val="17"/>
                        </w:rPr>
                        <w:t>People</w:t>
                      </w:r>
                    </w:p>
                    <w:p>
                      <w:pPr>
                        <w:spacing w:before="100" w:line="403" w:lineRule="auto"/>
                        <w:ind w:left="225" w:right="4649" w:firstLine="0"/>
                        <w:jc w:val="left"/>
                        <w:rPr>
                          <w:rFonts w:hint="default" w:ascii="Lucida Console" w:hAnsi="Lucida Console" w:eastAsia="Lucida Console" w:cs="Lucida Console"/>
                          <w:sz w:val="17"/>
                          <w:szCs w:val="17"/>
                        </w:rPr>
                      </w:pPr>
                      <w:r>
                        <w:rPr>
                          <w:rFonts w:ascii="Lucida Console"/>
                          <w:color w:val="333333"/>
                          <w:w w:val="105"/>
                          <w:sz w:val="17"/>
                        </w:rPr>
                        <w:t>err := json.Unmarshal([]byte(js),</w:t>
                      </w:r>
                      <w:r>
                        <w:rPr>
                          <w:rFonts w:ascii="Lucida Console"/>
                          <w:color w:val="333333"/>
                          <w:spacing w:val="-68"/>
                          <w:w w:val="105"/>
                          <w:sz w:val="17"/>
                        </w:rPr>
                        <w:t xml:space="preserve"> </w:t>
                      </w:r>
                      <w:r>
                        <w:rPr>
                          <w:rFonts w:ascii="Lucida Console"/>
                          <w:color w:val="333333"/>
                          <w:w w:val="105"/>
                          <w:sz w:val="17"/>
                        </w:rPr>
                        <w:t>&amp;p)</w:t>
                      </w:r>
                      <w:r>
                        <w:rPr>
                          <w:rFonts w:ascii="Lucida Console"/>
                          <w:color w:val="333333"/>
                          <w:w w:val="103"/>
                          <w:sz w:val="17"/>
                        </w:rPr>
                        <w:t xml:space="preserve"> </w:t>
                      </w:r>
                      <w:r>
                        <w:rPr>
                          <w:rFonts w:ascii="Lucida Console"/>
                          <w:color w:val="333333"/>
                          <w:w w:val="105"/>
                          <w:sz w:val="17"/>
                        </w:rPr>
                        <w:t>if err != nil</w:t>
                      </w:r>
                      <w:r>
                        <w:rPr>
                          <w:rFonts w:ascii="Lucida Console"/>
                          <w:color w:val="333333"/>
                          <w:spacing w:val="-29"/>
                          <w:w w:val="105"/>
                          <w:sz w:val="17"/>
                        </w:rPr>
                        <w:t xml:space="preserve"> </w:t>
                      </w:r>
                      <w:r>
                        <w:rPr>
                          <w:rFonts w:ascii="Lucida Console"/>
                          <w:color w:val="333333"/>
                          <w:w w:val="105"/>
                          <w:sz w:val="17"/>
                        </w:rPr>
                        <w:t>{</w:t>
                      </w:r>
                    </w:p>
                    <w:p>
                      <w:pPr>
                        <w:spacing w:before="0" w:line="403" w:lineRule="auto"/>
                        <w:ind w:left="225" w:right="5918" w:firstLine="0"/>
                        <w:jc w:val="left"/>
                        <w:rPr>
                          <w:rFonts w:hint="default" w:ascii="Lucida Console" w:hAnsi="Lucida Console" w:eastAsia="Lucida Console" w:cs="Lucida Console"/>
                          <w:sz w:val="17"/>
                          <w:szCs w:val="17"/>
                        </w:rPr>
                      </w:pPr>
                      <w:r>
                        <w:rPr>
                          <w:rFonts w:ascii="Lucida Console"/>
                          <w:color w:val="333333"/>
                          <w:w w:val="105"/>
                          <w:sz w:val="17"/>
                        </w:rPr>
                        <w:t>fmt.Println("err: ",</w:t>
                      </w:r>
                      <w:r>
                        <w:rPr>
                          <w:rFonts w:ascii="Lucida Console"/>
                          <w:color w:val="333333"/>
                          <w:spacing w:val="-46"/>
                          <w:w w:val="105"/>
                          <w:sz w:val="17"/>
                        </w:rPr>
                        <w:t xml:space="preserve"> </w:t>
                      </w:r>
                      <w:r>
                        <w:rPr>
                          <w:rFonts w:ascii="Lucida Console"/>
                          <w:color w:val="333333"/>
                          <w:w w:val="105"/>
                          <w:sz w:val="17"/>
                        </w:rPr>
                        <w:t>err)</w:t>
                      </w:r>
                      <w:r>
                        <w:rPr>
                          <w:rFonts w:ascii="Lucida Console"/>
                          <w:color w:val="333333"/>
                          <w:w w:val="103"/>
                          <w:sz w:val="17"/>
                        </w:rPr>
                        <w:t xml:space="preserve"> </w:t>
                      </w:r>
                      <w:r>
                        <w:rPr>
                          <w:rFonts w:ascii="Lucida Console"/>
                          <w:color w:val="333333"/>
                          <w:w w:val="105"/>
                          <w:sz w:val="17"/>
                        </w:rPr>
                        <w:t>return</w:t>
                      </w:r>
                    </w:p>
                    <w:p>
                      <w:pPr>
                        <w:spacing w:before="0" w:line="154" w:lineRule="exact"/>
                        <w:ind w:left="225"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fmt.Println("people: ",</w:t>
                      </w:r>
                      <w:r>
                        <w:rPr>
                          <w:rFonts w:ascii="Lucida Console"/>
                          <w:color w:val="333333"/>
                          <w:spacing w:val="-48"/>
                          <w:w w:val="105"/>
                          <w:sz w:val="17"/>
                        </w:rPr>
                        <w:t xml:space="preserve"> </w:t>
                      </w:r>
                      <w:r>
                        <w:rPr>
                          <w:rFonts w:ascii="Lucida Console"/>
                          <w:color w:val="333333"/>
                          <w:w w:val="105"/>
                          <w:sz w:val="17"/>
                        </w:rPr>
                        <w:t>p)</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after="0" w:line="4440" w:lineRule="exact"/>
        <w:rPr>
          <w:rFonts w:hint="default" w:ascii="微软雅黑" w:hAnsi="微软雅黑" w:eastAsia="微软雅黑" w:cs="微软雅黑"/>
          <w:sz w:val="20"/>
          <w:szCs w:val="20"/>
        </w:rPr>
        <w:sectPr>
          <w:pgSz w:w="11900" w:h="16840"/>
          <w:pgMar w:top="520" w:right="1360" w:bottom="280" w:left="1380" w:header="720" w:footer="720" w:gutter="0"/>
          <w:cols w:space="720" w:num="1"/>
        </w:sectPr>
      </w:pPr>
    </w:p>
    <w:p>
      <w:pPr>
        <w:pStyle w:val="4"/>
        <w:spacing w:line="270" w:lineRule="exact"/>
        <w:ind w:left="160" w:right="217"/>
        <w:jc w:val="left"/>
      </w:pPr>
      <w:r>
        <w:rPr>
          <w:color w:val="333333"/>
          <w:w w:val="105"/>
        </w:rPr>
        <w:t>解析：</w:t>
      </w:r>
    </w:p>
    <w:p>
      <w:pPr>
        <w:pStyle w:val="4"/>
        <w:spacing w:before="15" w:line="220" w:lineRule="auto"/>
        <w:ind w:right="15"/>
        <w:jc w:val="left"/>
      </w:pPr>
      <w:r>
        <w:rPr>
          <w:color w:val="333333"/>
        </w:rPr>
        <w:t>按照</w:t>
      </w:r>
      <w:r>
        <w:rPr>
          <w:color w:val="333333"/>
          <w:spacing w:val="16"/>
        </w:rPr>
        <w:t xml:space="preserve"> </w:t>
      </w:r>
      <w:r>
        <w:rPr>
          <w:rFonts w:hint="default" w:ascii="Noto Sans" w:hAnsi="Noto Sans" w:eastAsia="Noto Sans" w:cs="Noto Sans"/>
          <w:color w:val="333333"/>
        </w:rPr>
        <w:t>golang</w:t>
      </w:r>
      <w:r>
        <w:rPr>
          <w:rFonts w:hint="default" w:ascii="Noto Sans" w:hAnsi="Noto Sans" w:eastAsia="Noto Sans" w:cs="Noto Sans"/>
          <w:color w:val="333333"/>
          <w:spacing w:val="23"/>
        </w:rPr>
        <w:t xml:space="preserve"> </w:t>
      </w:r>
      <w:r>
        <w:rPr>
          <w:color w:val="333333"/>
        </w:rPr>
        <w:t>的语法，⼩写开头的⽅法、属性或</w:t>
      </w:r>
      <w:r>
        <w:rPr>
          <w:color w:val="333333"/>
          <w:spacing w:val="32"/>
        </w:rPr>
        <w:t xml:space="preserve"> </w:t>
      </w:r>
      <w:r>
        <w:rPr>
          <w:rFonts w:hint="default" w:ascii="Noto Sans" w:hAnsi="Noto Sans" w:eastAsia="Noto Sans" w:cs="Noto Sans"/>
          <w:color w:val="333333"/>
        </w:rPr>
        <w:t>struct</w:t>
      </w:r>
      <w:r>
        <w:rPr>
          <w:rFonts w:hint="default" w:ascii="Noto Sans" w:hAnsi="Noto Sans" w:eastAsia="Noto Sans" w:cs="Noto Sans"/>
          <w:color w:val="333333"/>
          <w:spacing w:val="23"/>
        </w:rPr>
        <w:t xml:space="preserve"> </w:t>
      </w:r>
      <w:r>
        <w:rPr>
          <w:color w:val="333333"/>
        </w:rPr>
        <w:t>是私有的，同样，在</w:t>
      </w:r>
      <w:r>
        <w:rPr>
          <w:color w:val="333333"/>
          <w:spacing w:val="16"/>
        </w:rPr>
        <w:t xml:space="preserve"> </w:t>
      </w:r>
      <w:r>
        <w:rPr>
          <w:rFonts w:hint="default" w:ascii="Noto Sans" w:hAnsi="Noto Sans" w:eastAsia="Noto Sans" w:cs="Noto Sans"/>
          <w:color w:val="333333"/>
        </w:rPr>
        <w:t>json</w:t>
      </w:r>
      <w:r>
        <w:rPr>
          <w:rFonts w:hint="default" w:ascii="Noto Sans" w:hAnsi="Noto Sans" w:eastAsia="Noto Sans" w:cs="Noto Sans"/>
          <w:color w:val="333333"/>
          <w:spacing w:val="23"/>
        </w:rPr>
        <w:t xml:space="preserve"> </w:t>
      </w:r>
      <w:r>
        <w:rPr>
          <w:color w:val="333333"/>
        </w:rPr>
        <w:t>解</w:t>
      </w:r>
      <w:r>
        <w:rPr>
          <w:color w:val="333333"/>
          <w:spacing w:val="16"/>
        </w:rPr>
        <w:t xml:space="preserve"> </w:t>
      </w:r>
      <w:r>
        <w:rPr>
          <w:color w:val="333333"/>
        </w:rPr>
        <w:t>码或转码的时候也⽆</w:t>
      </w:r>
      <w:r>
        <w:rPr>
          <w:color w:val="333333"/>
          <w:spacing w:val="-54"/>
        </w:rPr>
        <w:t xml:space="preserve"> </w:t>
      </w:r>
      <w:r>
        <w:rPr>
          <w:color w:val="333333"/>
        </w:rPr>
        <w:t>法上线私有属性的转换。</w:t>
      </w:r>
      <w:r>
        <w:rPr>
          <w:color w:val="333333"/>
          <w:spacing w:val="16"/>
        </w:rPr>
        <w:t xml:space="preserve"> </w:t>
      </w:r>
      <w:r>
        <w:rPr>
          <w:color w:val="333333"/>
        </w:rPr>
        <w:t>题⽬中是⽆法正常得到</w:t>
      </w:r>
      <w:r>
        <w:rPr>
          <w:color w:val="333333"/>
          <w:spacing w:val="16"/>
        </w:rPr>
        <w:t xml:space="preserve"> </w:t>
      </w:r>
      <w:r>
        <w:rPr>
          <w:rFonts w:hint="default" w:ascii="Noto Sans" w:hAnsi="Noto Sans" w:eastAsia="Noto Sans" w:cs="Noto Sans"/>
          <w:color w:val="333333"/>
        </w:rPr>
        <w:t>People</w:t>
      </w:r>
      <w:r>
        <w:rPr>
          <w:rFonts w:hint="default" w:ascii="Noto Sans" w:hAnsi="Noto Sans" w:eastAsia="Noto Sans" w:cs="Noto Sans"/>
          <w:color w:val="333333"/>
          <w:spacing w:val="24"/>
        </w:rPr>
        <w:t xml:space="preserve"> </w:t>
      </w:r>
      <w:r>
        <w:rPr>
          <w:color w:val="333333"/>
        </w:rPr>
        <w:t>的</w:t>
      </w:r>
      <w:r>
        <w:rPr>
          <w:color w:val="333333"/>
          <w:spacing w:val="16"/>
        </w:rPr>
        <w:t xml:space="preserve"> </w:t>
      </w:r>
      <w:r>
        <w:rPr>
          <w:rFonts w:hint="default" w:ascii="Noto Sans" w:hAnsi="Noto Sans" w:eastAsia="Noto Sans" w:cs="Noto Sans"/>
          <w:color w:val="333333"/>
        </w:rPr>
        <w:t>name</w:t>
      </w:r>
      <w:r>
        <w:rPr>
          <w:rFonts w:hint="default" w:ascii="Noto Sans" w:hAnsi="Noto Sans" w:eastAsia="Noto Sans" w:cs="Noto Sans"/>
          <w:color w:val="333333"/>
          <w:spacing w:val="24"/>
        </w:rPr>
        <w:t xml:space="preserve"> </w:t>
      </w:r>
      <w:r>
        <w:rPr>
          <w:color w:val="333333"/>
        </w:rPr>
        <w:t>值的。⽽且，私有属性</w:t>
      </w:r>
      <w:r>
        <w:rPr>
          <w:color w:val="333333"/>
          <w:spacing w:val="16"/>
        </w:rPr>
        <w:t xml:space="preserve"> </w:t>
      </w:r>
      <w:r>
        <w:rPr>
          <w:rFonts w:hint="default" w:ascii="Noto Sans" w:hAnsi="Noto Sans" w:eastAsia="Noto Sans" w:cs="Noto Sans"/>
          <w:color w:val="333333"/>
        </w:rPr>
        <w:t>name</w:t>
      </w:r>
      <w:r>
        <w:rPr>
          <w:rFonts w:hint="default" w:ascii="Noto Sans" w:hAnsi="Noto Sans" w:eastAsia="Noto Sans" w:cs="Noto Sans"/>
          <w:color w:val="333333"/>
          <w:spacing w:val="24"/>
        </w:rPr>
        <w:t xml:space="preserve"> </w:t>
      </w:r>
      <w:r>
        <w:rPr>
          <w:color w:val="333333"/>
        </w:rPr>
        <w:t>也不应</w:t>
      </w:r>
      <w:r>
        <w:rPr>
          <w:color w:val="333333"/>
          <w:spacing w:val="-10"/>
        </w:rPr>
        <w:t xml:space="preserve"> </w:t>
      </w:r>
      <w:r>
        <w:rPr>
          <w:color w:val="333333"/>
        </w:rPr>
        <w:t xml:space="preserve">该加 </w:t>
      </w:r>
      <w:r>
        <w:rPr>
          <w:rFonts w:hint="default" w:ascii="Noto Sans" w:hAnsi="Noto Sans" w:eastAsia="Noto Sans" w:cs="Noto Sans"/>
          <w:color w:val="333333"/>
        </w:rPr>
        <w:t>json</w:t>
      </w:r>
      <w:r>
        <w:rPr>
          <w:rFonts w:hint="default" w:ascii="Noto Sans" w:hAnsi="Noto Sans" w:eastAsia="Noto Sans" w:cs="Noto Sans"/>
          <w:color w:val="333333"/>
          <w:spacing w:val="32"/>
        </w:rPr>
        <w:t xml:space="preserve"> </w:t>
      </w:r>
      <w:r>
        <w:rPr>
          <w:color w:val="333333"/>
        </w:rPr>
        <w:t>的标签。</w:t>
      </w:r>
    </w:p>
    <w:p>
      <w:pPr>
        <w:pStyle w:val="2"/>
        <w:tabs>
          <w:tab w:val="left" w:pos="9049"/>
        </w:tabs>
        <w:spacing w:before="9" w:line="240" w:lineRule="auto"/>
        <w:ind w:right="217"/>
        <w:jc w:val="left"/>
        <w:rPr>
          <w:rFonts w:hint="default" w:ascii="微软雅黑" w:hAnsi="微软雅黑" w:eastAsia="微软雅黑" w:cs="微软雅黑"/>
          <w:b w:val="0"/>
          <w:bCs w:val="0"/>
        </w:rPr>
      </w:pPr>
      <w:bookmarkStart w:id="59" w:name="进阶-并发编程"/>
      <w:bookmarkEnd w:id="59"/>
      <w:r>
        <w:rPr>
          <w:rFonts w:hint="default" w:ascii="Times New Roman" w:hAnsi="Times New Roman" w:eastAsia="Times New Roman" w:cs="Times New Roman"/>
          <w:b w:val="0"/>
          <w:bCs w:val="0"/>
          <w:color w:val="333333"/>
          <w:spacing w:val="-110"/>
          <w:w w:val="99"/>
          <w:u w:val="single" w:color="EDEDED"/>
        </w:rPr>
        <w:t xml:space="preserve"> </w:t>
      </w:r>
      <w:r>
        <w:rPr>
          <w:rFonts w:hint="default" w:ascii="微软雅黑" w:hAnsi="微软雅黑" w:eastAsia="微软雅黑" w:cs="微软雅黑"/>
          <w:color w:val="333333"/>
          <w:u w:val="single" w:color="EDEDED"/>
        </w:rPr>
        <w:t>进阶</w:t>
      </w:r>
      <w:r>
        <w:rPr>
          <w:b/>
          <w:bCs/>
          <w:color w:val="333333"/>
          <w:u w:val="single" w:color="EDEDED"/>
        </w:rPr>
        <w:t>-</w:t>
      </w:r>
      <w:r>
        <w:rPr>
          <w:rFonts w:hint="default" w:ascii="微软雅黑" w:hAnsi="微软雅黑" w:eastAsia="微软雅黑" w:cs="微软雅黑"/>
          <w:color w:val="333333"/>
          <w:u w:val="single" w:color="EDEDED"/>
        </w:rPr>
        <w:t>并发编程</w:t>
      </w:r>
      <w:r>
        <w:rPr>
          <w:rFonts w:hint="default" w:ascii="微软雅黑" w:hAnsi="微软雅黑" w:eastAsia="微软雅黑" w:cs="微软雅黑"/>
          <w:color w:val="333333"/>
          <w:u w:val="single" w:color="EDEDED"/>
        </w:rPr>
        <w:tab/>
      </w:r>
    </w:p>
    <w:p>
      <w:pPr>
        <w:pStyle w:val="3"/>
        <w:tabs>
          <w:tab w:val="left" w:pos="9049"/>
        </w:tabs>
        <w:spacing w:before="10" w:line="240" w:lineRule="auto"/>
        <w:ind w:right="217"/>
        <w:jc w:val="left"/>
        <w:rPr>
          <w:b w:val="0"/>
          <w:bCs w:val="0"/>
        </w:rPr>
      </w:pPr>
      <w:bookmarkStart w:id="60" w:name="go语⾔的并发机制以及它所使⽤的CSP并发模型  "/>
      <w:bookmarkEnd w:id="60"/>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go</w:t>
      </w:r>
      <w:r>
        <w:rPr>
          <w:color w:val="333333"/>
          <w:u w:val="single" w:color="EDEDED"/>
        </w:rPr>
        <w:t>语⾔的并发机制以及它所使⽤的</w:t>
      </w:r>
      <w:r>
        <w:rPr>
          <w:rFonts w:hint="default" w:ascii="Arial Black" w:hAnsi="Arial Black" w:eastAsia="Arial Black" w:cs="Arial Black"/>
          <w:b/>
          <w:bCs/>
          <w:color w:val="333333"/>
          <w:u w:val="single" w:color="EDEDED"/>
        </w:rPr>
        <w:t>CSP</w:t>
      </w:r>
      <w:r>
        <w:rPr>
          <w:color w:val="333333"/>
          <w:u w:val="single" w:color="EDEDED"/>
        </w:rPr>
        <w:t>并发模型</w:t>
      </w:r>
      <w:r>
        <w:rPr>
          <w:color w:val="333333"/>
          <w:u w:val="single" w:color="EDEDED"/>
        </w:rPr>
        <w:tab/>
      </w:r>
    </w:p>
    <w:p>
      <w:pPr>
        <w:pStyle w:val="4"/>
        <w:spacing w:before="141" w:line="325" w:lineRule="exact"/>
        <w:ind w:left="160" w:right="217"/>
        <w:jc w:val="left"/>
      </w:pPr>
      <w:r>
        <w:rPr>
          <w:rFonts w:hint="default" w:ascii="Noto Sans" w:hAnsi="Noto Sans" w:eastAsia="Noto Sans" w:cs="Noto Sans"/>
          <w:color w:val="333333"/>
        </w:rPr>
        <w:t>CSP</w:t>
      </w:r>
      <w:r>
        <w:rPr>
          <w:color w:val="333333"/>
        </w:rPr>
        <w:t>模型是上个世纪七⼗年代提出的</w:t>
      </w:r>
      <w:r>
        <w:rPr>
          <w:rFonts w:hint="default" w:ascii="Noto Sans" w:hAnsi="Noto Sans" w:eastAsia="Noto Sans" w:cs="Noto Sans"/>
          <w:color w:val="333333"/>
        </w:rPr>
        <w:t>,</w:t>
      </w:r>
      <w:r>
        <w:rPr>
          <w:color w:val="333333"/>
        </w:rPr>
        <w:t>不同于传统的多线程通过共享内存来通信，</w:t>
      </w:r>
      <w:r>
        <w:rPr>
          <w:rFonts w:hint="default" w:ascii="Noto Sans" w:hAnsi="Noto Sans" w:eastAsia="Noto Sans" w:cs="Noto Sans"/>
          <w:color w:val="333333"/>
        </w:rPr>
        <w:t>CSP</w:t>
      </w:r>
      <w:r>
        <w:rPr>
          <w:color w:val="333333"/>
        </w:rPr>
        <w:t>讲究的是</w:t>
      </w:r>
      <w:r>
        <w:rPr>
          <w:rFonts w:hint="default" w:ascii="Noto Sans" w:hAnsi="Noto Sans" w:eastAsia="Noto Sans" w:cs="Noto Sans"/>
          <w:color w:val="333333"/>
        </w:rPr>
        <w:t>“</w:t>
      </w:r>
      <w:r>
        <w:rPr>
          <w:color w:val="333333"/>
        </w:rPr>
        <w:t>以通信的</w:t>
      </w:r>
    </w:p>
    <w:p>
      <w:pPr>
        <w:pStyle w:val="4"/>
        <w:spacing w:before="16" w:line="316" w:lineRule="exact"/>
        <w:ind w:right="149"/>
        <w:jc w:val="left"/>
      </w:pPr>
      <w:r>
        <w:rPr>
          <w:color w:val="333333"/>
        </w:rPr>
        <w:t>⽅式来共享 内存</w:t>
      </w:r>
      <w:r>
        <w:rPr>
          <w:rFonts w:hint="default" w:ascii="Noto Sans" w:hAnsi="Noto Sans" w:eastAsia="Noto Sans" w:cs="Noto Sans"/>
          <w:color w:val="333333"/>
        </w:rPr>
        <w:t>”</w:t>
      </w:r>
      <w:r>
        <w:rPr>
          <w:color w:val="333333"/>
        </w:rPr>
        <w:t xml:space="preserve">。⽤于描述两个独⽴的并发实体通过共享的通讯 </w:t>
      </w:r>
      <w:r>
        <w:rPr>
          <w:rFonts w:hint="default" w:ascii="Noto Sans" w:hAnsi="Noto Sans" w:eastAsia="Noto Sans" w:cs="Noto Sans"/>
          <w:color w:val="333333"/>
        </w:rPr>
        <w:t>channel(</w:t>
      </w:r>
      <w:r>
        <w:rPr>
          <w:color w:val="333333"/>
        </w:rPr>
        <w:t>管道</w:t>
      </w:r>
      <w:r>
        <w:rPr>
          <w:rFonts w:hint="default" w:ascii="Noto Sans" w:hAnsi="Noto Sans" w:eastAsia="Noto Sans" w:cs="Noto Sans"/>
          <w:color w:val="333333"/>
        </w:rPr>
        <w:t>)</w:t>
      </w:r>
      <w:r>
        <w:rPr>
          <w:color w:val="333333"/>
        </w:rPr>
        <w:t>进⾏通信的并发模型。</w:t>
      </w:r>
      <w:r>
        <w:rPr>
          <w:color w:val="333333"/>
          <w:spacing w:val="-14"/>
        </w:rPr>
        <w:t xml:space="preserve"> </w:t>
      </w:r>
      <w:r>
        <w:rPr>
          <w:rFonts w:hint="default" w:ascii="Noto Sans" w:hAnsi="Noto Sans" w:eastAsia="Noto Sans" w:cs="Noto Sans"/>
          <w:color w:val="333333"/>
        </w:rPr>
        <w:t>CSP</w:t>
      </w:r>
      <w:r>
        <w:rPr>
          <w:color w:val="333333"/>
        </w:rPr>
        <w:t>中</w:t>
      </w:r>
      <w:r>
        <w:rPr>
          <w:rFonts w:hint="default" w:ascii="Noto Sans" w:hAnsi="Noto Sans" w:eastAsia="Noto Sans" w:cs="Noto Sans"/>
          <w:color w:val="333333"/>
        </w:rPr>
        <w:t>channel</w:t>
      </w:r>
      <w:r>
        <w:rPr>
          <w:color w:val="333333"/>
        </w:rPr>
        <w:t>是第⼀ 类对象，它不关注发送消息的实体，⽽关注与发送消息时使⽤的</w:t>
      </w:r>
      <w:r>
        <w:rPr>
          <w:rFonts w:hint="default" w:ascii="Noto Sans" w:hAnsi="Noto Sans" w:eastAsia="Noto Sans" w:cs="Noto Sans"/>
          <w:color w:val="333333"/>
        </w:rPr>
        <w:t>channel</w:t>
      </w:r>
      <w:r>
        <w:rPr>
          <w:color w:val="333333"/>
        </w:rPr>
        <w:t>。</w:t>
      </w:r>
      <w:r>
        <w:rPr>
          <w:color w:val="333333"/>
          <w:spacing w:val="24"/>
        </w:rPr>
        <w:t xml:space="preserve"> </w:t>
      </w:r>
      <w:r>
        <w:rPr>
          <w:rFonts w:hint="default" w:ascii="Noto Sans" w:hAnsi="Noto Sans" w:eastAsia="Noto Sans" w:cs="Noto Sans"/>
          <w:color w:val="333333"/>
        </w:rPr>
        <w:t>Golang</w:t>
      </w:r>
      <w:r>
        <w:rPr>
          <w:color w:val="333333"/>
        </w:rPr>
        <w:t>中</w:t>
      </w:r>
      <w:r>
        <w:rPr>
          <w:rFonts w:hint="default" w:ascii="Noto Sans" w:hAnsi="Noto Sans" w:eastAsia="Noto Sans" w:cs="Noto Sans"/>
          <w:color w:val="333333"/>
        </w:rPr>
        <w:t xml:space="preserve">channel  </w:t>
      </w:r>
      <w:r>
        <w:rPr>
          <w:color w:val="333333"/>
        </w:rPr>
        <w:t xml:space="preserve">是被单独创建并且可以在进程之间传递，它的通信模式类似于  </w:t>
      </w:r>
      <w:r>
        <w:rPr>
          <w:rFonts w:hint="default" w:ascii="Noto Sans" w:hAnsi="Noto Sans" w:eastAsia="Noto Sans" w:cs="Noto Sans"/>
          <w:color w:val="333333"/>
        </w:rPr>
        <w:t xml:space="preserve">boss-worker </w:t>
      </w:r>
      <w:r>
        <w:rPr>
          <w:rFonts w:hint="default" w:ascii="Noto Sans" w:hAnsi="Noto Sans" w:eastAsia="Noto Sans" w:cs="Noto Sans"/>
          <w:color w:val="333333"/>
          <w:spacing w:val="32"/>
        </w:rPr>
        <w:t xml:space="preserve"> </w:t>
      </w:r>
      <w:r>
        <w:rPr>
          <w:color w:val="333333"/>
        </w:rPr>
        <w:t>模式的，</w:t>
      </w:r>
    </w:p>
    <w:p>
      <w:pPr>
        <w:pStyle w:val="4"/>
        <w:spacing w:line="283" w:lineRule="exact"/>
        <w:ind w:right="217"/>
        <w:jc w:val="left"/>
      </w:pPr>
      <w:r>
        <w:rPr>
          <w:color w:val="333333"/>
        </w:rPr>
        <w:t>⼀个实体  通过将消息发送到</w:t>
      </w:r>
      <w:r>
        <w:rPr>
          <w:rFonts w:hint="default" w:ascii="Noto Sans" w:hAnsi="Noto Sans" w:eastAsia="Noto Sans" w:cs="Noto Sans"/>
          <w:color w:val="333333"/>
        </w:rPr>
        <w:t xml:space="preserve">channel  </w:t>
      </w:r>
      <w:r>
        <w:rPr>
          <w:color w:val="333333"/>
        </w:rPr>
        <w:t xml:space="preserve">中，然后⼜监听这个  </w:t>
      </w:r>
      <w:r>
        <w:rPr>
          <w:rFonts w:hint="default" w:ascii="Noto Sans" w:hAnsi="Noto Sans" w:eastAsia="Noto Sans" w:cs="Noto Sans"/>
          <w:color w:val="333333"/>
        </w:rPr>
        <w:t>channel</w:t>
      </w:r>
      <w:r>
        <w:rPr>
          <w:rFonts w:hint="default" w:ascii="Noto Sans" w:hAnsi="Noto Sans" w:eastAsia="Noto Sans" w:cs="Noto Sans"/>
          <w:color w:val="333333"/>
          <w:spacing w:val="33"/>
        </w:rPr>
        <w:t xml:space="preserve"> </w:t>
      </w:r>
      <w:r>
        <w:rPr>
          <w:color w:val="333333"/>
        </w:rPr>
        <w:t>的实体处理，两个实体之间是匿名</w:t>
      </w:r>
    </w:p>
    <w:p>
      <w:pPr>
        <w:pStyle w:val="4"/>
        <w:spacing w:before="16" w:line="316" w:lineRule="exact"/>
        <w:ind w:right="130"/>
        <w:jc w:val="left"/>
      </w:pPr>
      <w:r>
        <w:rPr>
          <w:color w:val="333333"/>
        </w:rPr>
        <w:t>的，这个就实现实体中</w:t>
      </w:r>
      <w:r>
        <w:rPr>
          <w:color w:val="333333"/>
          <w:spacing w:val="35"/>
        </w:rPr>
        <w:t xml:space="preserve"> </w:t>
      </w:r>
      <w:r>
        <w:rPr>
          <w:color w:val="333333"/>
        </w:rPr>
        <w:t>间的解耦，其中</w:t>
      </w:r>
      <w:r>
        <w:rPr>
          <w:color w:val="333333"/>
          <w:spacing w:val="35"/>
        </w:rPr>
        <w:t xml:space="preserve"> </w:t>
      </w:r>
      <w:r>
        <w:rPr>
          <w:rFonts w:hint="default" w:ascii="Noto Sans" w:hAnsi="Noto Sans" w:eastAsia="Noto Sans" w:cs="Noto Sans"/>
          <w:color w:val="333333"/>
        </w:rPr>
        <w:t>channel</w:t>
      </w:r>
      <w:r>
        <w:rPr>
          <w:rFonts w:hint="default" w:ascii="Noto Sans" w:hAnsi="Noto Sans" w:eastAsia="Noto Sans" w:cs="Noto Sans"/>
          <w:color w:val="333333"/>
          <w:spacing w:val="42"/>
        </w:rPr>
        <w:t xml:space="preserve"> </w:t>
      </w:r>
      <w:r>
        <w:rPr>
          <w:color w:val="333333"/>
        </w:rPr>
        <w:t>是同步的⼀个消息被发送到</w:t>
      </w:r>
      <w:r>
        <w:rPr>
          <w:color w:val="333333"/>
          <w:spacing w:val="35"/>
        </w:rPr>
        <w:t xml:space="preserve"> </w:t>
      </w:r>
      <w:r>
        <w:rPr>
          <w:rFonts w:hint="default" w:ascii="Noto Sans" w:hAnsi="Noto Sans" w:eastAsia="Noto Sans" w:cs="Noto Sans"/>
          <w:color w:val="333333"/>
        </w:rPr>
        <w:t>channel</w:t>
      </w:r>
      <w:r>
        <w:rPr>
          <w:rFonts w:hint="default" w:ascii="Noto Sans" w:hAnsi="Noto Sans" w:eastAsia="Noto Sans" w:cs="Noto Sans"/>
          <w:color w:val="333333"/>
          <w:spacing w:val="42"/>
        </w:rPr>
        <w:t xml:space="preserve"> </w:t>
      </w:r>
      <w:r>
        <w:rPr>
          <w:color w:val="333333"/>
        </w:rPr>
        <w:t>中，最终是⼀定要</w:t>
      </w:r>
      <w:r>
        <w:rPr>
          <w:color w:val="333333"/>
          <w:spacing w:val="-52"/>
        </w:rPr>
        <w:t xml:space="preserve"> </w:t>
      </w:r>
      <w:r>
        <w:rPr>
          <w:color w:val="333333"/>
        </w:rPr>
        <w:t xml:space="preserve">被另外的实体消费掉的，在实现  </w:t>
      </w:r>
      <w:r>
        <w:rPr>
          <w:color w:val="333333"/>
          <w:spacing w:val="36"/>
        </w:rPr>
        <w:t xml:space="preserve"> </w:t>
      </w:r>
      <w:r>
        <w:rPr>
          <w:color w:val="333333"/>
        </w:rPr>
        <w:t>原理上其实类似⼀个阻塞的消息队列。</w:t>
      </w:r>
    </w:p>
    <w:p>
      <w:pPr>
        <w:pStyle w:val="4"/>
        <w:spacing w:line="220" w:lineRule="auto"/>
        <w:ind w:right="280"/>
        <w:jc w:val="both"/>
      </w:pPr>
      <w:r>
        <w:rPr>
          <w:rFonts w:hint="default" w:ascii="Noto Sans" w:hAnsi="Noto Sans" w:eastAsia="Noto Sans" w:cs="Noto Sans"/>
          <w:color w:val="333333"/>
        </w:rPr>
        <w:t xml:space="preserve">Goroutine </w:t>
      </w:r>
      <w:r>
        <w:rPr>
          <w:color w:val="333333"/>
        </w:rPr>
        <w:t>是</w:t>
      </w:r>
      <w:r>
        <w:rPr>
          <w:rFonts w:hint="default" w:ascii="Noto Sans" w:hAnsi="Noto Sans" w:eastAsia="Noto Sans" w:cs="Noto Sans"/>
          <w:color w:val="333333"/>
        </w:rPr>
        <w:t>Golang</w:t>
      </w:r>
      <w:r>
        <w:rPr>
          <w:color w:val="333333"/>
        </w:rPr>
        <w:t>实际并发执⾏的实体，它底层是使⽤协程</w:t>
      </w:r>
      <w:r>
        <w:rPr>
          <w:rFonts w:hint="default" w:ascii="Noto Sans" w:hAnsi="Noto Sans" w:eastAsia="Noto Sans" w:cs="Noto Sans"/>
          <w:color w:val="333333"/>
        </w:rPr>
        <w:t>(coroutine)</w:t>
      </w:r>
      <w:r>
        <w:rPr>
          <w:color w:val="333333"/>
        </w:rPr>
        <w:t>实现并发，</w:t>
      </w:r>
      <w:r>
        <w:rPr>
          <w:rFonts w:hint="default" w:ascii="Noto Sans" w:hAnsi="Noto Sans" w:eastAsia="Noto Sans" w:cs="Noto Sans"/>
          <w:color w:val="333333"/>
        </w:rPr>
        <w:t>coroutine</w:t>
      </w:r>
      <w:r>
        <w:rPr>
          <w:color w:val="333333"/>
        </w:rPr>
        <w:t>是⼀种</w:t>
      </w:r>
      <w:r>
        <w:rPr>
          <w:color w:val="333333"/>
          <w:spacing w:val="12"/>
        </w:rPr>
        <w:t xml:space="preserve"> </w:t>
      </w:r>
      <w:r>
        <w:rPr>
          <w:color w:val="333333"/>
        </w:rPr>
        <w:t>运⾏在⽤户</w:t>
      </w:r>
      <w:r>
        <w:rPr>
          <w:color w:val="333333"/>
          <w:spacing w:val="24"/>
        </w:rPr>
        <w:t xml:space="preserve"> </w:t>
      </w:r>
      <w:r>
        <w:rPr>
          <w:color w:val="333333"/>
        </w:rPr>
        <w:t>态的⽤户线程，类似于</w:t>
      </w:r>
      <w:r>
        <w:rPr>
          <w:color w:val="333333"/>
          <w:spacing w:val="24"/>
        </w:rPr>
        <w:t xml:space="preserve"> </w:t>
      </w:r>
      <w:r>
        <w:rPr>
          <w:rFonts w:hint="default" w:ascii="Noto Sans" w:hAnsi="Noto Sans" w:eastAsia="Noto Sans" w:cs="Noto Sans"/>
          <w:color w:val="333333"/>
        </w:rPr>
        <w:t>greenthread</w:t>
      </w:r>
      <w:r>
        <w:rPr>
          <w:color w:val="333333"/>
        </w:rPr>
        <w:t>，</w:t>
      </w:r>
      <w:r>
        <w:rPr>
          <w:rFonts w:hint="default" w:ascii="Noto Sans" w:hAnsi="Noto Sans" w:eastAsia="Noto Sans" w:cs="Noto Sans"/>
          <w:color w:val="333333"/>
        </w:rPr>
        <w:t>go</w:t>
      </w:r>
      <w:r>
        <w:rPr>
          <w:color w:val="333333"/>
        </w:rPr>
        <w:t>底层选择使⽤</w:t>
      </w:r>
      <w:r>
        <w:rPr>
          <w:rFonts w:hint="default" w:ascii="Noto Sans" w:hAnsi="Noto Sans" w:eastAsia="Noto Sans" w:cs="Noto Sans"/>
          <w:color w:val="333333"/>
        </w:rPr>
        <w:t>coroutine</w:t>
      </w:r>
      <w:r>
        <w:rPr>
          <w:color w:val="333333"/>
        </w:rPr>
        <w:t>的出发点是因为，它具有</w:t>
      </w:r>
      <w:r>
        <w:rPr>
          <w:color w:val="333333"/>
          <w:spacing w:val="-49"/>
        </w:rPr>
        <w:t xml:space="preserve"> </w:t>
      </w:r>
      <w:r>
        <w:rPr>
          <w:color w:val="333333"/>
        </w:rPr>
        <w:t>以下特点</w:t>
      </w:r>
      <w:r>
        <w:rPr>
          <w:color w:val="333333"/>
          <w:spacing w:val="19"/>
        </w:rPr>
        <w:t xml:space="preserve"> </w:t>
      </w:r>
      <w:r>
        <w:rPr>
          <w:color w:val="333333"/>
        </w:rPr>
        <w:t>：</w:t>
      </w:r>
    </w:p>
    <w:p>
      <w:pPr>
        <w:pStyle w:val="4"/>
        <w:spacing w:before="156" w:line="240" w:lineRule="auto"/>
        <w:ind w:left="345" w:right="217"/>
        <w:jc w:val="left"/>
      </w:pPr>
      <w:r>
        <w:rPr>
          <w:rFonts w:hint="default" w:ascii="Noto Sans" w:hAnsi="Noto Sans" w:eastAsia="Noto Sans" w:cs="Noto Sans"/>
          <w:color w:val="333333"/>
        </w:rPr>
        <w:t xml:space="preserve">1.  </w:t>
      </w:r>
      <w:r>
        <w:rPr>
          <w:color w:val="333333"/>
        </w:rPr>
        <w:t xml:space="preserve">⽤户空间 </w:t>
      </w:r>
      <w:r>
        <w:rPr>
          <w:color w:val="333333"/>
          <w:spacing w:val="12"/>
        </w:rPr>
        <w:t xml:space="preserve"> </w:t>
      </w:r>
      <w:r>
        <w:rPr>
          <w:color w:val="333333"/>
        </w:rPr>
        <w:t>避免了内核态和⽤户态的切换导致的成本。</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29"/>
        </w:rPr>
        <w:t xml:space="preserve"> </w:t>
      </w:r>
      <w:r>
        <w:rPr>
          <w:color w:val="333333"/>
        </w:rPr>
        <w:t>可以由语⾔和框架层进⾏调度。</w:t>
      </w:r>
    </w:p>
    <w:p>
      <w:pPr>
        <w:pStyle w:val="4"/>
        <w:spacing w:before="71" w:line="240" w:lineRule="auto"/>
        <w:ind w:left="345" w:right="217"/>
        <w:jc w:val="left"/>
      </w:pPr>
      <w:r>
        <w:rPr>
          <w:rFonts w:hint="default" w:ascii="Noto Sans" w:hAnsi="Noto Sans" w:eastAsia="Noto Sans" w:cs="Noto Sans"/>
          <w:color w:val="333333"/>
        </w:rPr>
        <w:t xml:space="preserve">3. </w:t>
      </w:r>
      <w:r>
        <w:rPr>
          <w:rFonts w:hint="default" w:ascii="Noto Sans" w:hAnsi="Noto Sans" w:eastAsia="Noto Sans" w:cs="Noto Sans"/>
          <w:color w:val="333333"/>
          <w:spacing w:val="34"/>
        </w:rPr>
        <w:t xml:space="preserve"> </w:t>
      </w:r>
      <w:r>
        <w:rPr>
          <w:color w:val="333333"/>
        </w:rPr>
        <w:t>更⼩的栈空间允许创建⼤量的实例</w:t>
      </w:r>
    </w:p>
    <w:p>
      <w:pPr>
        <w:pStyle w:val="4"/>
        <w:spacing w:before="131" w:line="325" w:lineRule="exact"/>
        <w:ind w:left="160" w:right="217"/>
        <w:jc w:val="left"/>
        <w:rPr>
          <w:rFonts w:hint="default" w:ascii="Noto Sans" w:hAnsi="Noto Sans" w:eastAsia="Noto Sans" w:cs="Noto Sans"/>
        </w:rPr>
      </w:pPr>
      <w:r>
        <w:rPr>
          <w:rFonts w:hint="default" w:ascii="Noto Sans" w:hAnsi="Noto Sans" w:eastAsia="Noto Sans" w:cs="Noto Sans"/>
          <w:color w:val="333333"/>
        </w:rPr>
        <w:t>Golang</w:t>
      </w:r>
      <w:r>
        <w:rPr>
          <w:color w:val="333333"/>
        </w:rPr>
        <w:t>中的</w:t>
      </w:r>
      <w:r>
        <w:rPr>
          <w:rFonts w:hint="default" w:ascii="Noto Sans" w:hAnsi="Noto Sans" w:eastAsia="Noto Sans" w:cs="Noto Sans"/>
          <w:color w:val="333333"/>
        </w:rPr>
        <w:t>Goroutine</w:t>
      </w:r>
      <w:r>
        <w:rPr>
          <w:color w:val="333333"/>
        </w:rPr>
        <w:t>的特性</w:t>
      </w:r>
      <w:r>
        <w:rPr>
          <w:rFonts w:hint="default" w:ascii="Noto Sans" w:hAnsi="Noto Sans" w:eastAsia="Noto Sans" w:cs="Noto Sans"/>
          <w:color w:val="333333"/>
        </w:rPr>
        <w:t>:</w:t>
      </w:r>
    </w:p>
    <w:p>
      <w:pPr>
        <w:pStyle w:val="4"/>
        <w:spacing w:line="315" w:lineRule="exact"/>
        <w:ind w:right="15"/>
        <w:jc w:val="left"/>
      </w:pPr>
      <w:r>
        <w:rPr>
          <w:rFonts w:hint="default" w:ascii="Noto Sans" w:hAnsi="Noto Sans" w:eastAsia="Noto Sans" w:cs="Noto Sans"/>
          <w:color w:val="333333"/>
        </w:rPr>
        <w:t>Golang</w:t>
      </w:r>
      <w:r>
        <w:rPr>
          <w:color w:val="333333"/>
        </w:rPr>
        <w:t xml:space="preserve">内部有三个对象：  </w:t>
      </w:r>
      <w:r>
        <w:rPr>
          <w:rFonts w:hint="default" w:ascii="Noto Sans" w:hAnsi="Noto Sans" w:eastAsia="Noto Sans" w:cs="Noto Sans"/>
          <w:color w:val="333333"/>
        </w:rPr>
        <w:t>P</w:t>
      </w:r>
      <w:r>
        <w:rPr>
          <w:color w:val="333333"/>
        </w:rPr>
        <w:t>对象</w:t>
      </w:r>
      <w:r>
        <w:rPr>
          <w:rFonts w:hint="default" w:ascii="Noto Sans" w:hAnsi="Noto Sans" w:eastAsia="Noto Sans" w:cs="Noto Sans"/>
          <w:color w:val="333333"/>
        </w:rPr>
        <w:t xml:space="preserve">(processor)  </w:t>
      </w:r>
      <w:r>
        <w:rPr>
          <w:color w:val="333333"/>
        </w:rPr>
        <w:t>代表上下⽂（或者可以认为是</w:t>
      </w:r>
      <w:r>
        <w:rPr>
          <w:rFonts w:hint="default" w:ascii="Noto Sans" w:hAnsi="Noto Sans" w:eastAsia="Noto Sans" w:cs="Noto Sans"/>
          <w:color w:val="333333"/>
        </w:rPr>
        <w:t>cpu</w:t>
      </w:r>
      <w:r>
        <w:rPr>
          <w:color w:val="333333"/>
        </w:rPr>
        <w:t>），</w:t>
      </w:r>
      <w:r>
        <w:rPr>
          <w:rFonts w:hint="default" w:ascii="Noto Sans" w:hAnsi="Noto Sans" w:eastAsia="Noto Sans" w:cs="Noto Sans"/>
          <w:color w:val="333333"/>
        </w:rPr>
        <w:t>M(work</w:t>
      </w:r>
      <w:r>
        <w:rPr>
          <w:rFonts w:hint="default" w:ascii="Noto Sans" w:hAnsi="Noto Sans" w:eastAsia="Noto Sans" w:cs="Noto Sans"/>
          <w:color w:val="333333"/>
          <w:spacing w:val="36"/>
        </w:rPr>
        <w:t xml:space="preserve"> </w:t>
      </w:r>
      <w:r>
        <w:rPr>
          <w:rFonts w:hint="default" w:ascii="Noto Sans" w:hAnsi="Noto Sans" w:eastAsia="Noto Sans" w:cs="Noto Sans"/>
          <w:color w:val="333333"/>
        </w:rPr>
        <w:t>thread)</w:t>
      </w:r>
      <w:r>
        <w:rPr>
          <w:color w:val="333333"/>
        </w:rPr>
        <w:t>代表</w:t>
      </w:r>
    </w:p>
    <w:p>
      <w:pPr>
        <w:pStyle w:val="4"/>
        <w:spacing w:before="12" w:line="220" w:lineRule="auto"/>
        <w:ind w:right="217"/>
        <w:jc w:val="left"/>
      </w:pPr>
      <w:r>
        <w:rPr>
          <w:color w:val="333333"/>
        </w:rPr>
        <w:t>⼯作线 程，</w:t>
      </w:r>
      <w:r>
        <w:rPr>
          <w:rFonts w:hint="default" w:ascii="Noto Sans" w:hAnsi="Noto Sans" w:eastAsia="Noto Sans" w:cs="Noto Sans"/>
          <w:color w:val="333333"/>
        </w:rPr>
        <w:t>G</w:t>
      </w:r>
      <w:r>
        <w:rPr>
          <w:color w:val="333333"/>
        </w:rPr>
        <w:t>对象（</w:t>
      </w:r>
      <w:r>
        <w:rPr>
          <w:rFonts w:hint="default" w:ascii="Noto Sans" w:hAnsi="Noto Sans" w:eastAsia="Noto Sans" w:cs="Noto Sans"/>
          <w:color w:val="333333"/>
        </w:rPr>
        <w:t>goroutine</w:t>
      </w:r>
      <w:r>
        <w:rPr>
          <w:color w:val="333333"/>
        </w:rPr>
        <w:t>）</w:t>
      </w:r>
      <w:r>
        <w:rPr>
          <w:rFonts w:hint="default" w:ascii="Noto Sans" w:hAnsi="Noto Sans" w:eastAsia="Noto Sans" w:cs="Noto Sans"/>
          <w:color w:val="333333"/>
        </w:rPr>
        <w:t xml:space="preserve">. </w:t>
      </w:r>
      <w:r>
        <w:rPr>
          <w:color w:val="333333"/>
        </w:rPr>
        <w:t>正常情况下⼀个</w:t>
      </w:r>
      <w:r>
        <w:rPr>
          <w:rFonts w:hint="default" w:ascii="Noto Sans" w:hAnsi="Noto Sans" w:eastAsia="Noto Sans" w:cs="Noto Sans"/>
          <w:color w:val="333333"/>
        </w:rPr>
        <w:t>cpu</w:t>
      </w:r>
      <w:r>
        <w:rPr>
          <w:color w:val="333333"/>
        </w:rPr>
        <w:t>对象启⼀个⼯作线程对象，线程去检查并执⾏</w:t>
      </w:r>
      <w:r>
        <w:rPr>
          <w:color w:val="333333"/>
          <w:spacing w:val="28"/>
        </w:rPr>
        <w:t xml:space="preserve"> </w:t>
      </w:r>
      <w:r>
        <w:rPr>
          <w:rFonts w:hint="default" w:ascii="Noto Sans" w:hAnsi="Noto Sans" w:eastAsia="Noto Sans" w:cs="Noto Sans"/>
          <w:color w:val="333333"/>
        </w:rPr>
        <w:t>goroutine</w:t>
      </w:r>
      <w:r>
        <w:rPr>
          <w:color w:val="333333"/>
        </w:rPr>
        <w:t>对象。碰到</w:t>
      </w:r>
      <w:r>
        <w:rPr>
          <w:rFonts w:hint="default" w:ascii="Noto Sans" w:hAnsi="Noto Sans" w:eastAsia="Noto Sans" w:cs="Noto Sans"/>
          <w:color w:val="333333"/>
        </w:rPr>
        <w:t>goroutine</w:t>
      </w:r>
      <w:r>
        <w:rPr>
          <w:color w:val="333333"/>
        </w:rPr>
        <w:t>对象阻塞的时</w:t>
      </w:r>
      <w:r>
        <w:rPr>
          <w:color w:val="333333"/>
          <w:spacing w:val="26"/>
        </w:rPr>
        <w:t xml:space="preserve"> </w:t>
      </w:r>
      <w:r>
        <w:rPr>
          <w:color w:val="333333"/>
        </w:rPr>
        <w:t>候，会启动⼀个新的⼯作线程，以充分利⽤</w:t>
      </w:r>
      <w:r>
        <w:rPr>
          <w:rFonts w:hint="default" w:ascii="Noto Sans" w:hAnsi="Noto Sans" w:eastAsia="Noto Sans" w:cs="Noto Sans"/>
          <w:color w:val="333333"/>
        </w:rPr>
        <w:t>cpu</w:t>
      </w:r>
      <w:r>
        <w:rPr>
          <w:color w:val="333333"/>
        </w:rPr>
        <w:t>资源。</w:t>
      </w:r>
      <w:r>
        <w:rPr>
          <w:color w:val="333333"/>
          <w:spacing w:val="26"/>
        </w:rPr>
        <w:t xml:space="preserve"> </w:t>
      </w:r>
      <w:r>
        <w:rPr>
          <w:color w:val="333333"/>
        </w:rPr>
        <w:t>所</w:t>
      </w:r>
      <w:r>
        <w:rPr>
          <w:color w:val="333333"/>
          <w:spacing w:val="-50"/>
        </w:rPr>
        <w:t xml:space="preserve"> </w:t>
      </w:r>
      <w:r>
        <w:rPr>
          <w:color w:val="333333"/>
        </w:rPr>
        <w:t>有有时候线程对象会⽐处理器对象多很多</w:t>
      </w:r>
    </w:p>
    <w:p>
      <w:pPr>
        <w:pStyle w:val="4"/>
        <w:spacing w:line="325" w:lineRule="exact"/>
        <w:ind w:left="160" w:right="217"/>
        <w:jc w:val="left"/>
        <w:rPr>
          <w:rFonts w:hint="default" w:ascii="Noto Sans" w:hAnsi="Noto Sans" w:eastAsia="Noto Sans" w:cs="Noto Sans"/>
        </w:rPr>
      </w:pPr>
      <w:r>
        <w:pict>
          <v:shape id="_x0000_s1471" o:spid="_x0000_s1471" o:spt="75" type="#_x0000_t75" style="position:absolute;left:0pt;margin-left:74.5pt;margin-top:17.95pt;height:122.25pt;width:445.5pt;mso-position-horizontal-relative:page;z-index:-251654144;mso-width-relative:page;mso-height-relative:page;" filled="f" stroked="f" coordsize="21600,21600">
            <v:path/>
            <v:fill on="f" focussize="0,0"/>
            <v:stroke on="f"/>
            <v:imagedata r:id="rId7" o:title=""/>
            <o:lock v:ext="edit" aspectratio="t"/>
          </v:shape>
        </w:pict>
      </w:r>
      <w:r>
        <w:rPr>
          <w:color w:val="333333"/>
        </w:rPr>
        <w:t>我们⽤如下图分别表示</w:t>
      </w:r>
      <w:r>
        <w:rPr>
          <w:rFonts w:hint="default" w:ascii="Noto Sans" w:hAnsi="Noto Sans" w:eastAsia="Noto Sans" w:cs="Noto Sans"/>
          <w:color w:val="333333"/>
        </w:rPr>
        <w:t>P</w:t>
      </w:r>
      <w:r>
        <w:rPr>
          <w:color w:val="333333"/>
        </w:rPr>
        <w:t>、</w:t>
      </w:r>
      <w:r>
        <w:rPr>
          <w:rFonts w:hint="default" w:ascii="Noto Sans" w:hAnsi="Noto Sans" w:eastAsia="Noto Sans" w:cs="Noto Sans"/>
          <w:color w:val="333333"/>
        </w:rPr>
        <w:t>M</w:t>
      </w:r>
      <w:r>
        <w:rPr>
          <w:color w:val="333333"/>
        </w:rPr>
        <w:t>、</w:t>
      </w:r>
      <w:r>
        <w:rPr>
          <w:rFonts w:hint="default" w:ascii="Noto Sans" w:hAnsi="Noto Sans" w:eastAsia="Noto Sans" w:cs="Noto Sans"/>
          <w:color w:val="333333"/>
        </w:rPr>
        <w:t>G:</w:t>
      </w:r>
    </w:p>
    <w:p>
      <w:pPr>
        <w:spacing w:before="0" w:line="240" w:lineRule="auto"/>
        <w:rPr>
          <w:rFonts w:hint="default" w:ascii="Noto Sans" w:hAnsi="Noto Sans" w:eastAsia="Noto Sans" w:cs="Noto Sans"/>
          <w:sz w:val="20"/>
          <w:szCs w:val="20"/>
        </w:rPr>
      </w:pPr>
    </w:p>
    <w:p>
      <w:pPr>
        <w:spacing w:before="0" w:line="240" w:lineRule="auto"/>
        <w:rPr>
          <w:rFonts w:hint="default" w:ascii="Noto Sans" w:hAnsi="Noto Sans" w:eastAsia="Noto Sans" w:cs="Noto Sans"/>
          <w:sz w:val="20"/>
          <w:szCs w:val="20"/>
        </w:rPr>
      </w:pPr>
    </w:p>
    <w:p>
      <w:pPr>
        <w:spacing w:before="0" w:line="240" w:lineRule="auto"/>
        <w:rPr>
          <w:rFonts w:hint="default" w:ascii="Noto Sans" w:hAnsi="Noto Sans" w:eastAsia="Noto Sans" w:cs="Noto Sans"/>
          <w:sz w:val="20"/>
          <w:szCs w:val="20"/>
        </w:rPr>
      </w:pPr>
    </w:p>
    <w:p>
      <w:pPr>
        <w:spacing w:before="0" w:line="240" w:lineRule="auto"/>
        <w:rPr>
          <w:rFonts w:hint="default" w:ascii="Noto Sans" w:hAnsi="Noto Sans" w:eastAsia="Noto Sans" w:cs="Noto Sans"/>
          <w:sz w:val="20"/>
          <w:szCs w:val="20"/>
        </w:rPr>
      </w:pPr>
    </w:p>
    <w:p>
      <w:pPr>
        <w:spacing w:before="0" w:line="240" w:lineRule="auto"/>
        <w:rPr>
          <w:rFonts w:hint="default" w:ascii="Noto Sans" w:hAnsi="Noto Sans" w:eastAsia="Noto Sans" w:cs="Noto Sans"/>
          <w:sz w:val="20"/>
          <w:szCs w:val="20"/>
        </w:rPr>
      </w:pPr>
    </w:p>
    <w:p>
      <w:pPr>
        <w:spacing w:before="0" w:line="240" w:lineRule="auto"/>
        <w:rPr>
          <w:rFonts w:hint="default" w:ascii="Noto Sans" w:hAnsi="Noto Sans" w:eastAsia="Noto Sans" w:cs="Noto Sans"/>
          <w:sz w:val="20"/>
          <w:szCs w:val="20"/>
        </w:rPr>
      </w:pPr>
    </w:p>
    <w:p>
      <w:pPr>
        <w:spacing w:before="0" w:line="240" w:lineRule="auto"/>
        <w:rPr>
          <w:rFonts w:hint="default" w:ascii="Noto Sans" w:hAnsi="Noto Sans" w:eastAsia="Noto Sans" w:cs="Noto Sans"/>
          <w:sz w:val="20"/>
          <w:szCs w:val="20"/>
        </w:rPr>
      </w:pPr>
    </w:p>
    <w:p>
      <w:pPr>
        <w:spacing w:before="0" w:line="240" w:lineRule="auto"/>
        <w:rPr>
          <w:rFonts w:hint="default" w:ascii="Noto Sans" w:hAnsi="Noto Sans" w:eastAsia="Noto Sans" w:cs="Noto Sans"/>
          <w:sz w:val="20"/>
          <w:szCs w:val="20"/>
        </w:rPr>
      </w:pPr>
    </w:p>
    <w:p>
      <w:pPr>
        <w:spacing w:before="0" w:line="240" w:lineRule="auto"/>
        <w:rPr>
          <w:rFonts w:hint="default" w:ascii="Noto Sans" w:hAnsi="Noto Sans" w:eastAsia="Noto Sans" w:cs="Noto Sans"/>
          <w:sz w:val="20"/>
          <w:szCs w:val="20"/>
        </w:rPr>
      </w:pPr>
    </w:p>
    <w:p>
      <w:pPr>
        <w:pStyle w:val="4"/>
        <w:spacing w:line="316" w:lineRule="exact"/>
        <w:ind w:right="217" w:firstLine="50"/>
        <w:jc w:val="left"/>
        <w:rPr>
          <w:rFonts w:hint="default" w:ascii="Noto Sans" w:hAnsi="Noto Sans" w:eastAsia="Noto Sans" w:cs="Noto Sans"/>
        </w:rPr>
      </w:pPr>
      <w:r>
        <w:rPr>
          <w:rFonts w:hint="default" w:ascii="Noto Sans" w:hAnsi="Noto Sans" w:eastAsia="Noto Sans" w:cs="Noto Sans"/>
          <w:color w:val="333333"/>
        </w:rPr>
        <w:t>G</w:t>
      </w:r>
      <w:r>
        <w:rPr>
          <w:color w:val="333333"/>
        </w:rPr>
        <w:t>（</w:t>
      </w:r>
      <w:r>
        <w:rPr>
          <w:rFonts w:hint="default" w:ascii="Noto Sans" w:hAnsi="Noto Sans" w:eastAsia="Noto Sans" w:cs="Noto Sans"/>
          <w:color w:val="333333"/>
        </w:rPr>
        <w:t>Goroutine</w:t>
      </w:r>
      <w:r>
        <w:rPr>
          <w:color w:val="333333"/>
        </w:rPr>
        <w:t>）</w:t>
      </w:r>
      <w:r>
        <w:rPr>
          <w:color w:val="333333"/>
          <w:spacing w:val="18"/>
        </w:rPr>
        <w:t xml:space="preserve"> </w:t>
      </w:r>
      <w:r>
        <w:rPr>
          <w:color w:val="333333"/>
        </w:rPr>
        <w:t>：我们所说的协程，为⽤户级的轻量级线程，每个</w:t>
      </w:r>
      <w:r>
        <w:rPr>
          <w:rFonts w:hint="default" w:ascii="Noto Sans" w:hAnsi="Noto Sans" w:eastAsia="Noto Sans" w:cs="Noto Sans"/>
          <w:color w:val="333333"/>
        </w:rPr>
        <w:t>Goroutine</w:t>
      </w:r>
      <w:r>
        <w:rPr>
          <w:color w:val="333333"/>
        </w:rPr>
        <w:t>对象中的</w:t>
      </w:r>
      <w:r>
        <w:rPr>
          <w:rFonts w:hint="default" w:ascii="Noto Sans" w:hAnsi="Noto Sans" w:eastAsia="Noto Sans" w:cs="Noto Sans"/>
          <w:color w:val="333333"/>
        </w:rPr>
        <w:t>sched</w:t>
      </w:r>
      <w:r>
        <w:rPr>
          <w:color w:val="333333"/>
        </w:rPr>
        <w:t>保存着其</w:t>
      </w:r>
      <w:r>
        <w:rPr>
          <w:color w:val="333333"/>
          <w:w w:val="102"/>
        </w:rPr>
        <w:t xml:space="preserve"> </w:t>
      </w:r>
      <w:r>
        <w:rPr>
          <w:color w:val="333333"/>
        </w:rPr>
        <w:t>上下⽂信</w:t>
      </w:r>
      <w:r>
        <w:rPr>
          <w:color w:val="333333"/>
          <w:spacing w:val="19"/>
        </w:rPr>
        <w:t xml:space="preserve"> </w:t>
      </w:r>
      <w:r>
        <w:rPr>
          <w:color w:val="333333"/>
        </w:rPr>
        <w:t>息</w:t>
      </w:r>
      <w:r>
        <w:rPr>
          <w:rFonts w:hint="default" w:ascii="Noto Sans" w:hAnsi="Noto Sans" w:eastAsia="Noto Sans" w:cs="Noto Sans"/>
          <w:color w:val="333333"/>
        </w:rPr>
        <w:t>.</w:t>
      </w:r>
    </w:p>
    <w:p>
      <w:pPr>
        <w:pStyle w:val="4"/>
        <w:spacing w:line="220" w:lineRule="auto"/>
        <w:ind w:right="1301"/>
        <w:jc w:val="left"/>
        <w:rPr>
          <w:rFonts w:hint="default" w:ascii="Noto Sans" w:hAnsi="Noto Sans" w:eastAsia="Noto Sans" w:cs="Noto Sans"/>
        </w:rPr>
      </w:pPr>
      <w:r>
        <w:rPr>
          <w:rFonts w:hint="default" w:ascii="Noto Sans" w:hAnsi="Noto Sans" w:eastAsia="Noto Sans" w:cs="Noto Sans"/>
          <w:color w:val="333333"/>
        </w:rPr>
        <w:t>M</w:t>
      </w:r>
      <w:r>
        <w:rPr>
          <w:color w:val="333333"/>
        </w:rPr>
        <w:t>（</w:t>
      </w:r>
      <w:r>
        <w:rPr>
          <w:rFonts w:hint="default" w:ascii="Noto Sans" w:hAnsi="Noto Sans" w:eastAsia="Noto Sans" w:cs="Noto Sans"/>
          <w:color w:val="333333"/>
        </w:rPr>
        <w:t>Machine</w:t>
      </w:r>
      <w:r>
        <w:rPr>
          <w:color w:val="333333"/>
        </w:rPr>
        <w:t>） ：对内核级线程的封装，数量对应真实的</w:t>
      </w:r>
      <w:r>
        <w:rPr>
          <w:rFonts w:hint="default" w:ascii="Noto Sans" w:hAnsi="Noto Sans" w:eastAsia="Noto Sans" w:cs="Noto Sans"/>
          <w:color w:val="333333"/>
        </w:rPr>
        <w:t>CPU</w:t>
      </w:r>
      <w:r>
        <w:rPr>
          <w:color w:val="333333"/>
        </w:rPr>
        <w:t>数（真正⼲活的对象）</w:t>
      </w:r>
      <w:r>
        <w:rPr>
          <w:rFonts w:hint="default" w:ascii="Noto Sans" w:hAnsi="Noto Sans" w:eastAsia="Noto Sans" w:cs="Noto Sans"/>
          <w:color w:val="333333"/>
        </w:rPr>
        <w:t>.</w:t>
      </w:r>
      <w:r>
        <w:rPr>
          <w:rFonts w:hint="default" w:ascii="Noto Sans" w:hAnsi="Noto Sans" w:eastAsia="Noto Sans" w:cs="Noto Sans"/>
          <w:color w:val="333333"/>
          <w:spacing w:val="23"/>
        </w:rPr>
        <w:t xml:space="preserve"> </w:t>
      </w:r>
      <w:r>
        <w:rPr>
          <w:rFonts w:hint="default" w:ascii="Noto Sans" w:hAnsi="Noto Sans" w:eastAsia="Noto Sans" w:cs="Noto Sans"/>
          <w:color w:val="333333"/>
        </w:rPr>
        <w:t>P</w:t>
      </w:r>
      <w:r>
        <w:rPr>
          <w:color w:val="333333"/>
        </w:rPr>
        <w:t>（</w:t>
      </w:r>
      <w:r>
        <w:rPr>
          <w:rFonts w:hint="default" w:ascii="Noto Sans" w:hAnsi="Noto Sans" w:eastAsia="Noto Sans" w:cs="Noto Sans"/>
          <w:color w:val="333333"/>
        </w:rPr>
        <w:t>Processor</w:t>
      </w:r>
      <w:r>
        <w:rPr>
          <w:color w:val="333333"/>
        </w:rPr>
        <w:t>） ：即为</w:t>
      </w:r>
      <w:r>
        <w:rPr>
          <w:rFonts w:hint="default" w:ascii="Noto Sans" w:hAnsi="Noto Sans" w:eastAsia="Noto Sans" w:cs="Noto Sans"/>
          <w:color w:val="333333"/>
        </w:rPr>
        <w:t>G</w:t>
      </w:r>
      <w:r>
        <w:rPr>
          <w:color w:val="333333"/>
        </w:rPr>
        <w:t>和</w:t>
      </w:r>
      <w:r>
        <w:rPr>
          <w:rFonts w:hint="default" w:ascii="Noto Sans" w:hAnsi="Noto Sans" w:eastAsia="Noto Sans" w:cs="Noto Sans"/>
          <w:color w:val="333333"/>
        </w:rPr>
        <w:t>M</w:t>
      </w:r>
      <w:r>
        <w:rPr>
          <w:color w:val="333333"/>
        </w:rPr>
        <w:t>的调度对象，⽤来调度</w:t>
      </w:r>
      <w:r>
        <w:rPr>
          <w:rFonts w:hint="default" w:ascii="Noto Sans" w:hAnsi="Noto Sans" w:eastAsia="Noto Sans" w:cs="Noto Sans"/>
          <w:color w:val="333333"/>
        </w:rPr>
        <w:t>G</w:t>
      </w:r>
      <w:r>
        <w:rPr>
          <w:color w:val="333333"/>
        </w:rPr>
        <w:t>和</w:t>
      </w:r>
      <w:r>
        <w:rPr>
          <w:rFonts w:hint="default" w:ascii="Noto Sans" w:hAnsi="Noto Sans" w:eastAsia="Noto Sans" w:cs="Noto Sans"/>
          <w:color w:val="333333"/>
        </w:rPr>
        <w:t>M</w:t>
      </w:r>
      <w:r>
        <w:rPr>
          <w:color w:val="333333"/>
        </w:rPr>
        <w:t>之间的关联关系，其数量可通过</w:t>
      </w:r>
      <w:r>
        <w:rPr>
          <w:color w:val="333333"/>
          <w:spacing w:val="-41"/>
        </w:rPr>
        <w:t xml:space="preserve"> </w:t>
      </w:r>
      <w:r>
        <w:rPr>
          <w:rFonts w:hint="default" w:ascii="Noto Sans" w:hAnsi="Noto Sans" w:eastAsia="Noto Sans" w:cs="Noto Sans"/>
          <w:color w:val="333333"/>
        </w:rPr>
        <w:t>GOMAXPROCS()</w:t>
      </w:r>
      <w:r>
        <w:rPr>
          <w:color w:val="333333"/>
        </w:rPr>
        <w:t>来设</w:t>
      </w:r>
      <w:r>
        <w:rPr>
          <w:color w:val="333333"/>
          <w:spacing w:val="54"/>
        </w:rPr>
        <w:t xml:space="preserve"> </w:t>
      </w:r>
      <w:r>
        <w:rPr>
          <w:color w:val="333333"/>
        </w:rPr>
        <w:t>置，默认为核⼼数</w:t>
      </w:r>
      <w:r>
        <w:rPr>
          <w:rFonts w:hint="default" w:ascii="Noto Sans" w:hAnsi="Noto Sans" w:eastAsia="Noto Sans" w:cs="Noto Sans"/>
          <w:color w:val="333333"/>
        </w:rPr>
        <w:t>.</w:t>
      </w:r>
    </w:p>
    <w:p>
      <w:pPr>
        <w:pStyle w:val="4"/>
        <w:spacing w:before="11" w:line="316" w:lineRule="exact"/>
        <w:ind w:right="15"/>
        <w:jc w:val="left"/>
      </w:pPr>
      <w:r>
        <w:rPr>
          <w:color w:val="333333"/>
        </w:rPr>
        <w:t>在单核情况下，所有</w:t>
      </w:r>
      <w:r>
        <w:rPr>
          <w:rFonts w:hint="default" w:ascii="Noto Sans" w:hAnsi="Noto Sans" w:eastAsia="Noto Sans" w:cs="Noto Sans"/>
          <w:color w:val="333333"/>
        </w:rPr>
        <w:t>Goroutine</w:t>
      </w:r>
      <w:r>
        <w:rPr>
          <w:color w:val="333333"/>
        </w:rPr>
        <w:t>运⾏在同⼀个线程（</w:t>
      </w:r>
      <w:r>
        <w:rPr>
          <w:rFonts w:hint="default" w:ascii="Noto Sans" w:hAnsi="Noto Sans" w:eastAsia="Noto Sans" w:cs="Noto Sans"/>
          <w:color w:val="333333"/>
        </w:rPr>
        <w:t>M0</w:t>
      </w:r>
      <w:r>
        <w:rPr>
          <w:color w:val="333333"/>
        </w:rPr>
        <w:t>）中，每⼀个线程维护⼀个上下⽂（</w:t>
      </w:r>
      <w:r>
        <w:rPr>
          <w:rFonts w:hint="default" w:ascii="Noto Sans" w:hAnsi="Noto Sans" w:eastAsia="Noto Sans" w:cs="Noto Sans"/>
          <w:color w:val="333333"/>
        </w:rPr>
        <w:t>P</w:t>
      </w:r>
      <w:r>
        <w:rPr>
          <w:color w:val="333333"/>
        </w:rPr>
        <w:t>），任何时 刻，⼀个   上下⽂中只有⼀个</w:t>
      </w:r>
      <w:r>
        <w:rPr>
          <w:rFonts w:hint="default" w:ascii="Noto Sans" w:hAnsi="Noto Sans" w:eastAsia="Noto Sans" w:cs="Noto Sans"/>
          <w:color w:val="333333"/>
        </w:rPr>
        <w:t>Goroutine</w:t>
      </w:r>
      <w:r>
        <w:rPr>
          <w:color w:val="333333"/>
        </w:rPr>
        <w:t>，其他</w:t>
      </w:r>
      <w:r>
        <w:rPr>
          <w:rFonts w:hint="default" w:ascii="Noto Sans" w:hAnsi="Noto Sans" w:eastAsia="Noto Sans" w:cs="Noto Sans"/>
          <w:color w:val="333333"/>
        </w:rPr>
        <w:t>Goroutine</w:t>
      </w:r>
      <w:r>
        <w:rPr>
          <w:color w:val="333333"/>
        </w:rPr>
        <w:t>在</w:t>
      </w:r>
      <w:r>
        <w:rPr>
          <w:rFonts w:hint="default" w:ascii="Noto Sans" w:hAnsi="Noto Sans" w:eastAsia="Noto Sans" w:cs="Noto Sans"/>
          <w:color w:val="333333"/>
        </w:rPr>
        <w:t>runqueue</w:t>
      </w:r>
      <w:r>
        <w:rPr>
          <w:color w:val="333333"/>
        </w:rPr>
        <w:t xml:space="preserve">中等待。 </w:t>
      </w:r>
      <w:r>
        <w:rPr>
          <w:color w:val="333333"/>
          <w:spacing w:val="19"/>
        </w:rPr>
        <w:t xml:space="preserve"> </w:t>
      </w:r>
      <w:r>
        <w:rPr>
          <w:color w:val="333333"/>
        </w:rPr>
        <w:t>⼀个</w:t>
      </w:r>
      <w:r>
        <w:rPr>
          <w:rFonts w:hint="default" w:ascii="Noto Sans" w:hAnsi="Noto Sans" w:eastAsia="Noto Sans" w:cs="Noto Sans"/>
          <w:color w:val="333333"/>
        </w:rPr>
        <w:t>Goroutine</w:t>
      </w:r>
      <w:r>
        <w:rPr>
          <w:color w:val="333333"/>
        </w:rPr>
        <w:t>运⾏完⾃</w:t>
      </w:r>
    </w:p>
    <w:p>
      <w:pPr>
        <w:pStyle w:val="4"/>
        <w:spacing w:before="12" w:line="300" w:lineRule="exact"/>
        <w:ind w:right="217"/>
        <w:jc w:val="left"/>
      </w:pPr>
      <w:r>
        <w:rPr>
          <w:color w:val="333333"/>
        </w:rPr>
        <w:t>⼰的时间⽚后，让出上下⽂，⾃⼰回到</w:t>
      </w:r>
      <w:r>
        <w:rPr>
          <w:rFonts w:hint="default" w:ascii="Noto Sans" w:hAnsi="Noto Sans" w:eastAsia="Noto Sans" w:cs="Noto Sans"/>
          <w:color w:val="333333"/>
        </w:rPr>
        <w:t>runqueue</w:t>
      </w:r>
      <w:r>
        <w:rPr>
          <w:color w:val="333333"/>
        </w:rPr>
        <w:t>中（如下图所示）。 当正在运⾏的</w:t>
      </w:r>
      <w:r>
        <w:rPr>
          <w:rFonts w:hint="default" w:ascii="Noto Sans" w:hAnsi="Noto Sans" w:eastAsia="Noto Sans" w:cs="Noto Sans"/>
          <w:color w:val="333333"/>
        </w:rPr>
        <w:t>G0</w:t>
      </w:r>
      <w:r>
        <w:rPr>
          <w:color w:val="333333"/>
        </w:rPr>
        <w:t>阻塞的时候（可</w:t>
      </w:r>
      <w:r>
        <w:rPr>
          <w:color w:val="333333"/>
          <w:spacing w:val="-9"/>
        </w:rPr>
        <w:t xml:space="preserve"> </w:t>
      </w:r>
      <w:r>
        <w:rPr>
          <w:color w:val="333333"/>
          <w:w w:val="105"/>
        </w:rPr>
        <w:t>以需要</w:t>
      </w:r>
      <w:r>
        <w:rPr>
          <w:rFonts w:hint="default" w:ascii="Noto Sans" w:hAnsi="Noto Sans" w:eastAsia="Noto Sans" w:cs="Noto Sans"/>
          <w:color w:val="333333"/>
          <w:w w:val="105"/>
        </w:rPr>
        <w:t>IO</w:t>
      </w:r>
      <w:r>
        <w:rPr>
          <w:color w:val="333333"/>
          <w:w w:val="105"/>
        </w:rPr>
        <w:t>），会再创建⼀个线程（</w:t>
      </w:r>
      <w:r>
        <w:rPr>
          <w:rFonts w:hint="default" w:ascii="Noto Sans" w:hAnsi="Noto Sans" w:eastAsia="Noto Sans" w:cs="Noto Sans"/>
          <w:color w:val="333333"/>
          <w:w w:val="105"/>
        </w:rPr>
        <w:t>M1</w:t>
      </w:r>
      <w:r>
        <w:rPr>
          <w:color w:val="333333"/>
          <w:w w:val="105"/>
        </w:rPr>
        <w:t>），</w:t>
      </w:r>
      <w:r>
        <w:rPr>
          <w:rFonts w:hint="default" w:ascii="Noto Sans" w:hAnsi="Noto Sans" w:eastAsia="Noto Sans" w:cs="Noto Sans"/>
          <w:color w:val="333333"/>
          <w:w w:val="105"/>
        </w:rPr>
        <w:t>P</w:t>
      </w:r>
      <w:r>
        <w:rPr>
          <w:color w:val="333333"/>
          <w:w w:val="105"/>
        </w:rPr>
        <w:t>转到新的线程中去运⾏</w:t>
      </w:r>
    </w:p>
    <w:p>
      <w:pPr>
        <w:spacing w:after="0" w:line="300" w:lineRule="exact"/>
        <w:jc w:val="left"/>
        <w:sectPr>
          <w:pgSz w:w="11900" w:h="16840"/>
          <w:pgMar w:top="540" w:right="1360" w:bottom="280" w:left="1380" w:header="720" w:footer="720" w:gutter="0"/>
          <w:cols w:space="720" w:num="1"/>
        </w:sectPr>
      </w:pPr>
    </w:p>
    <w:p>
      <w:pPr>
        <w:spacing w:before="13" w:line="240" w:lineRule="auto"/>
        <w:rPr>
          <w:rFonts w:hint="default" w:ascii="微软雅黑" w:hAnsi="微软雅黑" w:eastAsia="微软雅黑" w:cs="微软雅黑"/>
          <w:sz w:val="4"/>
          <w:szCs w:val="4"/>
        </w:rPr>
      </w:pPr>
    </w:p>
    <w:p>
      <w:pPr>
        <w:spacing w:line="4961"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98"/>
          <w:sz w:val="20"/>
          <w:szCs w:val="20"/>
        </w:rPr>
        <w:drawing>
          <wp:inline distT="0" distB="0" distL="0" distR="0">
            <wp:extent cx="5655945" cy="3150235"/>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a:picLocks noChangeAspect="1"/>
                    </pic:cNvPicPr>
                  </pic:nvPicPr>
                  <pic:blipFill>
                    <a:blip r:embed="rId8" cstate="print"/>
                    <a:stretch>
                      <a:fillRect/>
                    </a:stretch>
                  </pic:blipFill>
                  <pic:spPr>
                    <a:xfrm>
                      <a:off x="0" y="0"/>
                      <a:ext cx="5656053" cy="3150679"/>
                    </a:xfrm>
                    <a:prstGeom prst="rect">
                      <a:avLst/>
                    </a:prstGeom>
                  </pic:spPr>
                </pic:pic>
              </a:graphicData>
            </a:graphic>
          </wp:inline>
        </w:drawing>
      </w:r>
    </w:p>
    <w:p>
      <w:pPr>
        <w:pStyle w:val="4"/>
        <w:spacing w:line="290" w:lineRule="exact"/>
        <w:ind w:left="160" w:right="217"/>
        <w:jc w:val="left"/>
        <w:rPr>
          <w:rFonts w:hint="default" w:ascii="Noto Sans" w:hAnsi="Noto Sans" w:eastAsia="Noto Sans" w:cs="Noto Sans"/>
        </w:rPr>
      </w:pPr>
      <w:r>
        <w:rPr>
          <w:color w:val="333333"/>
        </w:rPr>
        <w:t>当</w:t>
      </w:r>
      <w:r>
        <w:rPr>
          <w:rFonts w:hint="default" w:ascii="Noto Sans" w:hAnsi="Noto Sans" w:eastAsia="Noto Sans" w:cs="Noto Sans"/>
          <w:color w:val="333333"/>
        </w:rPr>
        <w:t>M0</w:t>
      </w:r>
      <w:r>
        <w:rPr>
          <w:color w:val="333333"/>
        </w:rPr>
        <w:t>返回时，它会尝试从其他线程中</w:t>
      </w:r>
      <w:r>
        <w:rPr>
          <w:rFonts w:hint="default" w:ascii="Noto Sans" w:hAnsi="Noto Sans" w:eastAsia="Noto Sans" w:cs="Noto Sans"/>
          <w:color w:val="333333"/>
        </w:rPr>
        <w:t>“</w:t>
      </w:r>
      <w:r>
        <w:rPr>
          <w:color w:val="333333"/>
        </w:rPr>
        <w:t>偷</w:t>
      </w:r>
      <w:r>
        <w:rPr>
          <w:rFonts w:hint="default" w:ascii="Noto Sans" w:hAnsi="Noto Sans" w:eastAsia="Noto Sans" w:cs="Noto Sans"/>
          <w:color w:val="333333"/>
        </w:rPr>
        <w:t>”</w:t>
      </w:r>
      <w:r>
        <w:rPr>
          <w:color w:val="333333"/>
        </w:rPr>
        <w:t>⼀个上下⽂过来，如果没有偷到，会把</w:t>
      </w:r>
      <w:r>
        <w:rPr>
          <w:rFonts w:hint="default" w:ascii="Noto Sans" w:hAnsi="Noto Sans" w:eastAsia="Noto Sans" w:cs="Noto Sans"/>
          <w:color w:val="333333"/>
        </w:rPr>
        <w:t>Goroutine</w:t>
      </w:r>
      <w:r>
        <w:rPr>
          <w:color w:val="333333"/>
        </w:rPr>
        <w:t>放到</w:t>
      </w:r>
      <w:r>
        <w:rPr>
          <w:rFonts w:hint="default" w:ascii="Noto Sans" w:hAnsi="Noto Sans" w:eastAsia="Noto Sans" w:cs="Noto Sans"/>
          <w:color w:val="333333"/>
        </w:rPr>
        <w:t>Global</w:t>
      </w:r>
    </w:p>
    <w:p>
      <w:pPr>
        <w:pStyle w:val="4"/>
        <w:spacing w:before="16" w:line="316" w:lineRule="exact"/>
        <w:ind w:right="217"/>
        <w:jc w:val="left"/>
      </w:pPr>
      <w:r>
        <w:rPr>
          <w:rFonts w:hint="default" w:ascii="Noto Sans" w:hAnsi="Noto Sans" w:eastAsia="Noto Sans" w:cs="Noto Sans"/>
          <w:color w:val="333333"/>
        </w:rPr>
        <w:t xml:space="preserve">runqueue </w:t>
      </w:r>
      <w:r>
        <w:rPr>
          <w:color w:val="333333"/>
        </w:rPr>
        <w:t>中去，然后把⾃⼰放⼊线程缓存中。 上下⽂会定时检查</w:t>
      </w:r>
      <w:r>
        <w:rPr>
          <w:rFonts w:hint="default" w:ascii="Noto Sans" w:hAnsi="Noto Sans" w:eastAsia="Noto Sans" w:cs="Noto Sans"/>
          <w:color w:val="333333"/>
        </w:rPr>
        <w:t>Global runqueue</w:t>
      </w:r>
      <w:r>
        <w:rPr>
          <w:color w:val="333333"/>
        </w:rPr>
        <w:t>。</w:t>
      </w:r>
      <w:r>
        <w:rPr>
          <w:color w:val="333333"/>
          <w:spacing w:val="54"/>
        </w:rPr>
        <w:t xml:space="preserve"> </w:t>
      </w:r>
      <w:r>
        <w:rPr>
          <w:rFonts w:hint="default" w:ascii="Noto Sans" w:hAnsi="Noto Sans" w:eastAsia="Noto Sans" w:cs="Noto Sans"/>
          <w:color w:val="333333"/>
        </w:rPr>
        <w:t>Golang</w:t>
      </w:r>
      <w:r>
        <w:rPr>
          <w:color w:val="333333"/>
        </w:rPr>
        <w:t>是为并发⽽⽣的语⾔，</w:t>
      </w:r>
      <w:r>
        <w:rPr>
          <w:rFonts w:hint="default" w:ascii="Noto Sans" w:hAnsi="Noto Sans" w:eastAsia="Noto Sans" w:cs="Noto Sans"/>
          <w:color w:val="333333"/>
        </w:rPr>
        <w:t>Go</w:t>
      </w:r>
      <w:r>
        <w:rPr>
          <w:color w:val="333333"/>
        </w:rPr>
        <w:t>语⾔是为数不多的在语⾔层⾯实现并发的语⾔；也正是</w:t>
      </w:r>
      <w:r>
        <w:rPr>
          <w:rFonts w:hint="default" w:ascii="Noto Sans" w:hAnsi="Noto Sans" w:eastAsia="Noto Sans" w:cs="Noto Sans"/>
          <w:color w:val="333333"/>
        </w:rPr>
        <w:t>Go</w:t>
      </w:r>
      <w:r>
        <w:rPr>
          <w:color w:val="333333"/>
        </w:rPr>
        <w:t>语⾔的并发</w:t>
      </w:r>
      <w:r>
        <w:rPr>
          <w:color w:val="333333"/>
          <w:spacing w:val="40"/>
        </w:rPr>
        <w:t xml:space="preserve"> </w:t>
      </w:r>
      <w:r>
        <w:rPr>
          <w:color w:val="333333"/>
        </w:rPr>
        <w:t xml:space="preserve">特性，吸引 </w:t>
      </w:r>
      <w:r>
        <w:rPr>
          <w:color w:val="333333"/>
          <w:spacing w:val="12"/>
        </w:rPr>
        <w:t xml:space="preserve"> </w:t>
      </w:r>
      <w:r>
        <w:rPr>
          <w:color w:val="333333"/>
        </w:rPr>
        <w:t>了全球⽆数的开发者。</w:t>
      </w:r>
    </w:p>
    <w:p>
      <w:pPr>
        <w:pStyle w:val="4"/>
        <w:spacing w:line="283" w:lineRule="exact"/>
        <w:ind w:right="217"/>
        <w:jc w:val="left"/>
      </w:pPr>
      <w:r>
        <w:rPr>
          <w:rFonts w:hint="default" w:ascii="Noto Sans" w:hAnsi="Noto Sans" w:eastAsia="Noto Sans" w:cs="Noto Sans"/>
          <w:color w:val="333333"/>
        </w:rPr>
        <w:t>Golang</w:t>
      </w:r>
      <w:r>
        <w:rPr>
          <w:color w:val="333333"/>
        </w:rPr>
        <w:t>的</w:t>
      </w:r>
      <w:r>
        <w:rPr>
          <w:rFonts w:hint="default" w:ascii="Noto Sans" w:hAnsi="Noto Sans" w:eastAsia="Noto Sans" w:cs="Noto Sans"/>
          <w:color w:val="333333"/>
        </w:rPr>
        <w:t>CSP</w:t>
      </w:r>
      <w:r>
        <w:rPr>
          <w:color w:val="333333"/>
        </w:rPr>
        <w:t>并发模型，是通过</w:t>
      </w:r>
      <w:r>
        <w:rPr>
          <w:rFonts w:hint="default" w:ascii="Noto Sans" w:hAnsi="Noto Sans" w:eastAsia="Noto Sans" w:cs="Noto Sans"/>
          <w:color w:val="333333"/>
        </w:rPr>
        <w:t>Goroutine</w:t>
      </w:r>
      <w:r>
        <w:rPr>
          <w:color w:val="333333"/>
        </w:rPr>
        <w:t>和</w:t>
      </w:r>
      <w:r>
        <w:rPr>
          <w:rFonts w:hint="default" w:ascii="Noto Sans" w:hAnsi="Noto Sans" w:eastAsia="Noto Sans" w:cs="Noto Sans"/>
          <w:color w:val="333333"/>
        </w:rPr>
        <w:t>Channel</w:t>
      </w:r>
      <w:r>
        <w:rPr>
          <w:color w:val="333333"/>
        </w:rPr>
        <w:t>来实现的。</w:t>
      </w:r>
    </w:p>
    <w:p>
      <w:pPr>
        <w:pStyle w:val="4"/>
        <w:spacing w:before="10" w:line="223" w:lineRule="auto"/>
        <w:ind w:right="217"/>
        <w:jc w:val="left"/>
      </w:pPr>
      <w:r>
        <w:rPr>
          <w:rFonts w:hint="default" w:ascii="Noto Sans" w:hAnsi="Noto Sans" w:eastAsia="Noto Sans" w:cs="Noto Sans"/>
          <w:color w:val="333333"/>
        </w:rPr>
        <w:t xml:space="preserve">Goroutine </w:t>
      </w:r>
      <w:r>
        <w:rPr>
          <w:color w:val="333333"/>
        </w:rPr>
        <w:t>是</w:t>
      </w:r>
      <w:r>
        <w:rPr>
          <w:rFonts w:hint="default" w:ascii="Noto Sans" w:hAnsi="Noto Sans" w:eastAsia="Noto Sans" w:cs="Noto Sans"/>
          <w:color w:val="333333"/>
        </w:rPr>
        <w:t>Go</w:t>
      </w:r>
      <w:r>
        <w:rPr>
          <w:color w:val="333333"/>
        </w:rPr>
        <w:t>语⾔中并发的执⾏单位。有点抽象，其实就是和传统概念上的</w:t>
      </w:r>
      <w:r>
        <w:rPr>
          <w:rFonts w:hint="default" w:ascii="Noto Sans" w:hAnsi="Noto Sans" w:eastAsia="Noto Sans" w:cs="Noto Sans"/>
          <w:color w:val="333333"/>
        </w:rPr>
        <w:t>”</w:t>
      </w:r>
      <w:r>
        <w:rPr>
          <w:color w:val="333333"/>
        </w:rPr>
        <w:t>线程</w:t>
      </w:r>
      <w:r>
        <w:rPr>
          <w:rFonts w:hint="default" w:ascii="Noto Sans" w:hAnsi="Noto Sans" w:eastAsia="Noto Sans" w:cs="Noto Sans"/>
          <w:color w:val="333333"/>
        </w:rPr>
        <w:t>“</w:t>
      </w:r>
      <w:r>
        <w:rPr>
          <w:color w:val="333333"/>
        </w:rPr>
        <w:t>类似，可以理解为</w:t>
      </w:r>
      <w:r>
        <w:rPr>
          <w:rFonts w:hint="default" w:ascii="Noto Sans" w:hAnsi="Noto Sans" w:eastAsia="Noto Sans" w:cs="Noto Sans"/>
          <w:color w:val="333333"/>
        </w:rPr>
        <w:t>”</w:t>
      </w:r>
      <w:r>
        <w:rPr>
          <w:rFonts w:hint="default" w:ascii="Noto Sans" w:hAnsi="Noto Sans" w:eastAsia="Noto Sans" w:cs="Noto Sans"/>
          <w:color w:val="333333"/>
          <w:spacing w:val="36"/>
        </w:rPr>
        <w:t xml:space="preserve"> </w:t>
      </w:r>
      <w:r>
        <w:rPr>
          <w:color w:val="333333"/>
        </w:rPr>
        <w:t>线程</w:t>
      </w:r>
      <w:r>
        <w:rPr>
          <w:rFonts w:hint="default" w:ascii="Noto Sans" w:hAnsi="Noto Sans" w:eastAsia="Noto Sans" w:cs="Noto Sans"/>
          <w:color w:val="333333"/>
        </w:rPr>
        <w:t>“</w:t>
      </w:r>
      <w:r>
        <w:rPr>
          <w:color w:val="333333"/>
        </w:rPr>
        <w:t xml:space="preserve">。 </w:t>
      </w:r>
      <w:r>
        <w:rPr>
          <w:rFonts w:hint="default" w:ascii="Noto Sans" w:hAnsi="Noto Sans" w:eastAsia="Noto Sans" w:cs="Noto Sans"/>
          <w:color w:val="333333"/>
        </w:rPr>
        <w:t>Channel</w:t>
      </w:r>
      <w:r>
        <w:rPr>
          <w:color w:val="333333"/>
        </w:rPr>
        <w:t>是</w:t>
      </w:r>
      <w:r>
        <w:rPr>
          <w:rFonts w:hint="default" w:ascii="Noto Sans" w:hAnsi="Noto Sans" w:eastAsia="Noto Sans" w:cs="Noto Sans"/>
          <w:color w:val="333333"/>
        </w:rPr>
        <w:t>Go</w:t>
      </w:r>
      <w:r>
        <w:rPr>
          <w:color w:val="333333"/>
        </w:rPr>
        <w:t>语⾔中各个并发结构体</w:t>
      </w:r>
      <w:r>
        <w:rPr>
          <w:rFonts w:hint="default" w:ascii="Noto Sans" w:hAnsi="Noto Sans" w:eastAsia="Noto Sans" w:cs="Noto Sans"/>
          <w:color w:val="333333"/>
        </w:rPr>
        <w:t>(Goroutine)</w:t>
      </w:r>
      <w:r>
        <w:rPr>
          <w:color w:val="333333"/>
        </w:rPr>
        <w:t>之前的通信机制。通常</w:t>
      </w:r>
      <w:r>
        <w:rPr>
          <w:rFonts w:hint="default" w:ascii="Noto Sans" w:hAnsi="Noto Sans" w:eastAsia="Noto Sans" w:cs="Noto Sans"/>
          <w:color w:val="333333"/>
        </w:rPr>
        <w:t>Channel</w:t>
      </w:r>
      <w:r>
        <w:rPr>
          <w:color w:val="333333"/>
        </w:rPr>
        <w:t>，是各个</w:t>
      </w:r>
      <w:r>
        <w:rPr>
          <w:color w:val="333333"/>
          <w:spacing w:val="28"/>
        </w:rPr>
        <w:t xml:space="preserve"> </w:t>
      </w:r>
      <w:r>
        <w:rPr>
          <w:rFonts w:hint="default" w:ascii="Noto Sans" w:hAnsi="Noto Sans" w:eastAsia="Noto Sans" w:cs="Noto Sans"/>
          <w:color w:val="333333"/>
        </w:rPr>
        <w:t>Goroutine</w:t>
      </w:r>
      <w:r>
        <w:rPr>
          <w:color w:val="333333"/>
        </w:rPr>
        <w:t>之间通信的</w:t>
      </w:r>
      <w:r>
        <w:rPr>
          <w:rFonts w:hint="default" w:ascii="Noto Sans" w:hAnsi="Noto Sans" w:eastAsia="Noto Sans" w:cs="Noto Sans"/>
          <w:color w:val="333333"/>
        </w:rPr>
        <w:t xml:space="preserve">” </w:t>
      </w:r>
      <w:r>
        <w:rPr>
          <w:color w:val="333333"/>
        </w:rPr>
        <w:t>管道</w:t>
      </w:r>
      <w:r>
        <w:rPr>
          <w:rFonts w:hint="default" w:ascii="Noto Sans" w:hAnsi="Noto Sans" w:eastAsia="Noto Sans" w:cs="Noto Sans"/>
          <w:color w:val="333333"/>
        </w:rPr>
        <w:t>“</w:t>
      </w:r>
      <w:r>
        <w:rPr>
          <w:color w:val="333333"/>
        </w:rPr>
        <w:t>，有点类似于</w:t>
      </w:r>
      <w:r>
        <w:rPr>
          <w:rFonts w:hint="default" w:ascii="Noto Sans" w:hAnsi="Noto Sans" w:eastAsia="Noto Sans" w:cs="Noto Sans"/>
          <w:color w:val="333333"/>
        </w:rPr>
        <w:t>Linux</w:t>
      </w:r>
      <w:r>
        <w:rPr>
          <w:color w:val="333333"/>
        </w:rPr>
        <w:t>中的管道。</w:t>
      </w:r>
      <w:r>
        <w:rPr>
          <w:color w:val="333333"/>
          <w:spacing w:val="7"/>
        </w:rPr>
        <w:t xml:space="preserve"> </w:t>
      </w:r>
      <w:r>
        <w:rPr>
          <w:color w:val="333333"/>
        </w:rPr>
        <w:t>通信机制</w:t>
      </w:r>
      <w:r>
        <w:rPr>
          <w:rFonts w:hint="default" w:ascii="Noto Sans" w:hAnsi="Noto Sans" w:eastAsia="Noto Sans" w:cs="Noto Sans"/>
          <w:color w:val="333333"/>
        </w:rPr>
        <w:t>channel</w:t>
      </w:r>
      <w:r>
        <w:rPr>
          <w:color w:val="333333"/>
        </w:rPr>
        <w:t>也很⽅便，传数据⽤</w:t>
      </w:r>
      <w:r>
        <w:rPr>
          <w:rFonts w:hint="default" w:ascii="Noto Sans" w:hAnsi="Noto Sans" w:eastAsia="Noto Sans" w:cs="Noto Sans"/>
          <w:color w:val="333333"/>
        </w:rPr>
        <w:t>channel &lt;- data</w:t>
      </w:r>
      <w:r>
        <w:rPr>
          <w:color w:val="333333"/>
        </w:rPr>
        <w:t>，取数据⽤</w:t>
      </w:r>
      <w:r>
        <w:rPr>
          <w:rFonts w:hint="default" w:ascii="Noto Sans" w:hAnsi="Noto Sans" w:eastAsia="Noto Sans" w:cs="Noto Sans"/>
          <w:color w:val="333333"/>
        </w:rPr>
        <w:t>&lt;-channel</w:t>
      </w:r>
      <w:r>
        <w:rPr>
          <w:color w:val="333333"/>
        </w:rPr>
        <w:t>。</w:t>
      </w:r>
      <w:r>
        <w:rPr>
          <w:color w:val="333333"/>
          <w:spacing w:val="39"/>
        </w:rPr>
        <w:t xml:space="preserve"> </w:t>
      </w:r>
      <w:r>
        <w:rPr>
          <w:color w:val="333333"/>
        </w:rPr>
        <w:t>在通信过程中，传数据</w:t>
      </w:r>
      <w:r>
        <w:rPr>
          <w:rFonts w:hint="default" w:ascii="Noto Sans" w:hAnsi="Noto Sans" w:eastAsia="Noto Sans" w:cs="Noto Sans"/>
          <w:color w:val="333333"/>
        </w:rPr>
        <w:t>channel &lt;- data</w:t>
      </w:r>
      <w:r>
        <w:rPr>
          <w:color w:val="333333"/>
        </w:rPr>
        <w:t>和取数据</w:t>
      </w:r>
      <w:r>
        <w:rPr>
          <w:rFonts w:hint="default" w:ascii="Noto Sans" w:hAnsi="Noto Sans" w:eastAsia="Noto Sans" w:cs="Noto Sans"/>
          <w:color w:val="333333"/>
        </w:rPr>
        <w:t>&lt;-channel</w:t>
      </w:r>
      <w:r>
        <w:rPr>
          <w:color w:val="333333"/>
        </w:rPr>
        <w:t>必然会成对出现，因为这边传，那边取，两个</w:t>
      </w:r>
      <w:r>
        <w:rPr>
          <w:color w:val="333333"/>
          <w:spacing w:val="-40"/>
        </w:rPr>
        <w:t xml:space="preserve"> </w:t>
      </w:r>
      <w:r>
        <w:rPr>
          <w:rFonts w:hint="default" w:ascii="Noto Sans" w:hAnsi="Noto Sans" w:eastAsia="Noto Sans" w:cs="Noto Sans"/>
          <w:color w:val="333333"/>
        </w:rPr>
        <w:t>goroutine</w:t>
      </w:r>
      <w:r>
        <w:rPr>
          <w:color w:val="333333"/>
        </w:rPr>
        <w:t xml:space="preserve">之间才会实现通信。  </w:t>
      </w:r>
      <w:r>
        <w:rPr>
          <w:color w:val="333333"/>
          <w:spacing w:val="54"/>
        </w:rPr>
        <w:t xml:space="preserve"> </w:t>
      </w:r>
      <w:r>
        <w:rPr>
          <w:color w:val="333333"/>
        </w:rPr>
        <w:t>⽽且不管传还是取，必阻塞，直到另外的</w:t>
      </w:r>
      <w:r>
        <w:rPr>
          <w:rFonts w:hint="default" w:ascii="Noto Sans" w:hAnsi="Noto Sans" w:eastAsia="Noto Sans" w:cs="Noto Sans"/>
          <w:color w:val="333333"/>
        </w:rPr>
        <w:t>goroutine</w:t>
      </w:r>
      <w:r>
        <w:rPr>
          <w:color w:val="333333"/>
        </w:rPr>
        <w:t>传或者取为⽌</w:t>
      </w:r>
    </w:p>
    <w:p>
      <w:pPr>
        <w:pStyle w:val="3"/>
        <w:tabs>
          <w:tab w:val="left" w:pos="9049"/>
        </w:tabs>
        <w:spacing w:before="65" w:line="240" w:lineRule="auto"/>
        <w:ind w:right="217"/>
        <w:jc w:val="left"/>
        <w:rPr>
          <w:b w:val="0"/>
          <w:bCs w:val="0"/>
        </w:rPr>
      </w:pPr>
      <w:bookmarkStart w:id="61" w:name="Golang 中 Goroutine 如何调度  "/>
      <w:bookmarkEnd w:id="61"/>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Golang </w:t>
      </w:r>
      <w:r>
        <w:rPr>
          <w:color w:val="333333"/>
          <w:w w:val="95"/>
          <w:u w:val="single" w:color="EDEDED"/>
        </w:rPr>
        <w:t xml:space="preserve">中 </w:t>
      </w:r>
      <w:r>
        <w:rPr>
          <w:rFonts w:hint="default" w:ascii="Arial Black" w:hAnsi="Arial Black" w:eastAsia="Arial Black" w:cs="Arial Black"/>
          <w:b/>
          <w:bCs/>
          <w:color w:val="333333"/>
          <w:w w:val="95"/>
          <w:u w:val="single" w:color="EDEDED"/>
        </w:rPr>
        <w:t>Goroutine</w:t>
      </w:r>
      <w:r>
        <w:rPr>
          <w:rFonts w:hint="default" w:ascii="Arial Black" w:hAnsi="Arial Black" w:eastAsia="Arial Black" w:cs="Arial Black"/>
          <w:b/>
          <w:bCs/>
          <w:color w:val="333333"/>
          <w:spacing w:val="-22"/>
          <w:w w:val="95"/>
          <w:u w:val="single" w:color="EDEDED"/>
        </w:rPr>
        <w:t xml:space="preserve"> </w:t>
      </w:r>
      <w:r>
        <w:rPr>
          <w:color w:val="333333"/>
          <w:w w:val="95"/>
          <w:u w:val="single" w:color="EDEDED"/>
        </w:rPr>
        <w:t>如何调度</w:t>
      </w:r>
      <w:r>
        <w:rPr>
          <w:color w:val="333333"/>
          <w:u w:val="single" w:color="EDEDED"/>
        </w:rPr>
        <w:tab/>
      </w:r>
    </w:p>
    <w:p>
      <w:pPr>
        <w:pStyle w:val="4"/>
        <w:spacing w:before="163" w:line="220" w:lineRule="auto"/>
        <w:ind w:right="217" w:firstLine="50"/>
        <w:jc w:val="left"/>
      </w:pPr>
      <w:r>
        <w:rPr>
          <w:rFonts w:hint="default" w:ascii="Noto Sans" w:hAnsi="Noto Sans" w:eastAsia="Noto Sans" w:cs="Noto Sans"/>
          <w:color w:val="333333"/>
        </w:rPr>
        <w:t>goroutine</w:t>
      </w:r>
      <w:r>
        <w:rPr>
          <w:color w:val="333333"/>
        </w:rPr>
        <w:t>是</w:t>
      </w:r>
      <w:r>
        <w:rPr>
          <w:rFonts w:hint="default" w:ascii="Noto Sans" w:hAnsi="Noto Sans" w:eastAsia="Noto Sans" w:cs="Noto Sans"/>
          <w:color w:val="333333"/>
        </w:rPr>
        <w:t>Golang</w:t>
      </w:r>
      <w:r>
        <w:rPr>
          <w:color w:val="333333"/>
        </w:rPr>
        <w:t>语⾔中最经典的设计，也是其魅⼒所在，</w:t>
      </w:r>
      <w:r>
        <w:rPr>
          <w:rFonts w:hint="default" w:ascii="Noto Sans" w:hAnsi="Noto Sans" w:eastAsia="Noto Sans" w:cs="Noto Sans"/>
          <w:color w:val="333333"/>
        </w:rPr>
        <w:t>goroutine</w:t>
      </w:r>
      <w:r>
        <w:rPr>
          <w:color w:val="333333"/>
        </w:rPr>
        <w:t>的本质是协程，是实现并⾏计算</w:t>
      </w:r>
      <w:r>
        <w:rPr>
          <w:color w:val="333333"/>
          <w:spacing w:val="11"/>
        </w:rPr>
        <w:t xml:space="preserve"> </w:t>
      </w:r>
      <w:r>
        <w:rPr>
          <w:color w:val="333333"/>
        </w:rPr>
        <w:t xml:space="preserve">的核⼼。 </w:t>
      </w:r>
      <w:r>
        <w:rPr>
          <w:rFonts w:hint="default" w:ascii="Noto Sans" w:hAnsi="Noto Sans" w:eastAsia="Noto Sans" w:cs="Noto Sans"/>
          <w:color w:val="333333"/>
        </w:rPr>
        <w:t>goroutine</w:t>
      </w:r>
      <w:r>
        <w:rPr>
          <w:color w:val="333333"/>
        </w:rPr>
        <w:t>使⽤⽅式⾮常的简单，只需使⽤</w:t>
      </w:r>
      <w:r>
        <w:rPr>
          <w:rFonts w:hint="default" w:ascii="Noto Sans" w:hAnsi="Noto Sans" w:eastAsia="Noto Sans" w:cs="Noto Sans"/>
          <w:color w:val="333333"/>
        </w:rPr>
        <w:t>go</w:t>
      </w:r>
      <w:r>
        <w:rPr>
          <w:color w:val="333333"/>
        </w:rPr>
        <w:t>关键字即可启动⼀个协程，并且它是处于异步⽅</w:t>
      </w:r>
      <w:r>
        <w:rPr>
          <w:color w:val="333333"/>
          <w:spacing w:val="17"/>
        </w:rPr>
        <w:t xml:space="preserve"> </w:t>
      </w:r>
      <w:r>
        <w:rPr>
          <w:color w:val="333333"/>
        </w:rPr>
        <w:t xml:space="preserve">式运⾏，你不需要等  </w:t>
      </w:r>
      <w:r>
        <w:rPr>
          <w:color w:val="333333"/>
          <w:spacing w:val="6"/>
        </w:rPr>
        <w:t xml:space="preserve"> </w:t>
      </w:r>
      <w:r>
        <w:rPr>
          <w:color w:val="333333"/>
        </w:rPr>
        <w:t>它运⾏完成以后在执⾏以后的代码。</w:t>
      </w:r>
    </w:p>
    <w:p>
      <w:pPr>
        <w:pStyle w:val="4"/>
        <w:spacing w:before="16" w:line="316" w:lineRule="exact"/>
        <w:ind w:left="160" w:right="4706"/>
        <w:jc w:val="left"/>
      </w:pPr>
      <w:r>
        <w:rPr>
          <w:rFonts w:hint="default" w:ascii="Noto Sans" w:hAnsi="Noto Sans" w:eastAsia="Noto Sans" w:cs="Noto Sans"/>
          <w:color w:val="333333"/>
        </w:rPr>
        <w:t>go</w:t>
      </w:r>
      <w:r>
        <w:rPr>
          <w:rFonts w:hint="default" w:ascii="Noto Sans" w:hAnsi="Noto Sans" w:eastAsia="Noto Sans" w:cs="Noto Sans"/>
          <w:color w:val="333333"/>
          <w:spacing w:val="31"/>
        </w:rPr>
        <w:t xml:space="preserve"> </w:t>
      </w:r>
      <w:r>
        <w:rPr>
          <w:rFonts w:hint="default" w:ascii="Noto Sans" w:hAnsi="Noto Sans" w:eastAsia="Noto Sans" w:cs="Noto Sans"/>
          <w:color w:val="333333"/>
        </w:rPr>
        <w:t>func()//</w:t>
      </w:r>
      <w:r>
        <w:rPr>
          <w:color w:val="333333"/>
        </w:rPr>
        <w:t>通过</w:t>
      </w:r>
      <w:r>
        <w:rPr>
          <w:rFonts w:hint="default" w:ascii="Noto Sans" w:hAnsi="Noto Sans" w:eastAsia="Noto Sans" w:cs="Noto Sans"/>
          <w:color w:val="333333"/>
        </w:rPr>
        <w:t>go</w:t>
      </w:r>
      <w:r>
        <w:rPr>
          <w:color w:val="333333"/>
        </w:rPr>
        <w:t>关键字启动⼀个协程来运⾏函数</w:t>
      </w:r>
      <w:r>
        <w:rPr>
          <w:color w:val="333333"/>
          <w:spacing w:val="-54"/>
        </w:rPr>
        <w:t xml:space="preserve"> </w:t>
      </w:r>
      <w:r>
        <w:rPr>
          <w:color w:val="333333"/>
        </w:rPr>
        <w:t>协程：</w:t>
      </w:r>
    </w:p>
    <w:p>
      <w:pPr>
        <w:pStyle w:val="4"/>
        <w:spacing w:line="295" w:lineRule="exact"/>
        <w:ind w:right="217" w:firstLine="50"/>
        <w:jc w:val="left"/>
      </w:pPr>
      <w:r>
        <w:rPr>
          <w:color w:val="333333"/>
        </w:rPr>
        <w:t>协程拥有⾃⼰的寄存器上下⽂和栈。协程调度切换时，将寄存器上下⽂和栈保存到其他地⽅，在切回来</w:t>
      </w:r>
    </w:p>
    <w:p>
      <w:pPr>
        <w:pStyle w:val="4"/>
        <w:spacing w:before="10" w:line="225" w:lineRule="auto"/>
        <w:ind w:right="170"/>
        <w:jc w:val="both"/>
        <w:rPr>
          <w:rFonts w:hint="default" w:ascii="Noto Sans" w:hAnsi="Noto Sans" w:eastAsia="Noto Sans" w:cs="Noto Sans"/>
        </w:rPr>
      </w:pPr>
      <w:r>
        <w:pict>
          <v:shape id="_x0000_s1472" o:spid="_x0000_s1472" o:spt="75" type="#_x0000_t75" style="position:absolute;left:0pt;margin-left:74.5pt;margin-top:64.55pt;height:102.75pt;width:447pt;mso-position-horizontal-relative:page;z-index:-251654144;mso-width-relative:page;mso-height-relative:page;" filled="f" stroked="f" coordsize="21600,21600">
            <v:path/>
            <v:fill on="f" focussize="0,0"/>
            <v:stroke on="f"/>
            <v:imagedata r:id="rId9" o:title=""/>
            <o:lock v:ext="edit" aspectratio="t"/>
          </v:shape>
        </w:pict>
      </w:r>
      <w:r>
        <w:rPr>
          <w:color w:val="333333"/>
        </w:rPr>
        <w:t>的时候，恢</w:t>
      </w:r>
      <w:r>
        <w:rPr>
          <w:color w:val="333333"/>
          <w:spacing w:val="45"/>
        </w:rPr>
        <w:t xml:space="preserve"> </w:t>
      </w:r>
      <w:r>
        <w:rPr>
          <w:color w:val="333333"/>
        </w:rPr>
        <w:t>复先前保存的寄存器上下⽂和栈。</w:t>
      </w:r>
      <w:r>
        <w:rPr>
          <w:color w:val="333333"/>
          <w:spacing w:val="45"/>
        </w:rPr>
        <w:t xml:space="preserve"> </w:t>
      </w:r>
      <w:r>
        <w:rPr>
          <w:color w:val="333333"/>
        </w:rPr>
        <w:t>因此，协程能保留上⼀次调⽤时的状态（即所有局部状态</w:t>
      </w:r>
      <w:r>
        <w:rPr>
          <w:color w:val="333333"/>
          <w:spacing w:val="-47"/>
        </w:rPr>
        <w:t xml:space="preserve"> </w:t>
      </w:r>
      <w:r>
        <w:rPr>
          <w:color w:val="333333"/>
        </w:rPr>
        <w:t>的⼀个特定组合），每 次过程重⼊时，就相当于进⼊上⼀次调⽤的状态，换种说法：进⼊上⼀次离开时</w:t>
      </w:r>
      <w:r>
        <w:rPr>
          <w:color w:val="333333"/>
          <w:spacing w:val="50"/>
        </w:rPr>
        <w:t xml:space="preserve"> </w:t>
      </w:r>
      <w:r>
        <w:rPr>
          <w:color w:val="333333"/>
        </w:rPr>
        <w:t>所处逻辑流的位置。</w:t>
      </w:r>
      <w:r>
        <w:rPr>
          <w:color w:val="333333"/>
          <w:spacing w:val="45"/>
        </w:rPr>
        <w:t xml:space="preserve"> </w:t>
      </w:r>
      <w:r>
        <w:rPr>
          <w:color w:val="333333"/>
        </w:rPr>
        <w:t>线程和进程的</w:t>
      </w:r>
      <w:r>
        <w:rPr>
          <w:color w:val="333333"/>
          <w:spacing w:val="45"/>
        </w:rPr>
        <w:t xml:space="preserve"> </w:t>
      </w:r>
      <w:r>
        <w:rPr>
          <w:color w:val="333333"/>
        </w:rPr>
        <w:t>操作是由程序触发系统接⼝，最后的执⾏者是系统；协程的操作执⾏</w:t>
      </w:r>
      <w:r>
        <w:rPr>
          <w:color w:val="333333"/>
          <w:spacing w:val="-47"/>
        </w:rPr>
        <w:t xml:space="preserve"> </w:t>
      </w:r>
      <w:r>
        <w:rPr>
          <w:color w:val="333333"/>
        </w:rPr>
        <w:t>者则是⽤户⾃身程序，</w:t>
      </w:r>
      <w:r>
        <w:rPr>
          <w:rFonts w:hint="default" w:ascii="Noto Sans" w:hAnsi="Noto Sans" w:eastAsia="Noto Sans" w:cs="Noto Sans"/>
          <w:color w:val="333333"/>
        </w:rPr>
        <w:t>goroutine</w:t>
      </w:r>
      <w:r>
        <w:rPr>
          <w:color w:val="333333"/>
        </w:rPr>
        <w:t xml:space="preserve">也是协程。   </w:t>
      </w:r>
      <w:r>
        <w:rPr>
          <w:color w:val="333333"/>
          <w:spacing w:val="11"/>
        </w:rPr>
        <w:t xml:space="preserve"> </w:t>
      </w:r>
      <w:r>
        <w:rPr>
          <w:rFonts w:hint="default" w:ascii="Noto Sans" w:hAnsi="Noto Sans" w:eastAsia="Noto Sans" w:cs="Noto Sans"/>
          <w:color w:val="333333"/>
        </w:rPr>
        <w:t>groutine</w:t>
      </w:r>
      <w:r>
        <w:rPr>
          <w:color w:val="333333"/>
        </w:rPr>
        <w:t>能拥有强⼤的并发实现是通过</w:t>
      </w:r>
      <w:r>
        <w:rPr>
          <w:rFonts w:hint="default" w:ascii="Noto Sans" w:hAnsi="Noto Sans" w:eastAsia="Noto Sans" w:cs="Noto Sans"/>
          <w:color w:val="333333"/>
        </w:rPr>
        <w:t>GPM</w:t>
      </w:r>
      <w:r>
        <w:rPr>
          <w:color w:val="333333"/>
        </w:rPr>
        <w:t>调度模型实现</w:t>
      </w:r>
      <w:r>
        <w:rPr>
          <w:rFonts w:hint="default" w:ascii="Noto Sans" w:hAnsi="Noto Sans" w:eastAsia="Noto Sans" w:cs="Noto Sans"/>
          <w:color w:val="333333"/>
        </w:rPr>
        <w:t>.</w:t>
      </w:r>
    </w:p>
    <w:p>
      <w:pPr>
        <w:spacing w:before="0" w:line="240" w:lineRule="auto"/>
        <w:rPr>
          <w:rFonts w:hint="default" w:ascii="Noto Sans" w:hAnsi="Noto Sans" w:eastAsia="Noto Sans" w:cs="Noto Sans"/>
          <w:sz w:val="20"/>
          <w:szCs w:val="20"/>
        </w:rPr>
      </w:pPr>
    </w:p>
    <w:p>
      <w:pPr>
        <w:spacing w:before="0" w:line="240" w:lineRule="auto"/>
        <w:rPr>
          <w:rFonts w:hint="default" w:ascii="Noto Sans" w:hAnsi="Noto Sans" w:eastAsia="Noto Sans" w:cs="Noto Sans"/>
          <w:sz w:val="20"/>
          <w:szCs w:val="20"/>
        </w:rPr>
      </w:pPr>
    </w:p>
    <w:p>
      <w:pPr>
        <w:spacing w:before="0" w:line="240" w:lineRule="auto"/>
        <w:rPr>
          <w:rFonts w:hint="default" w:ascii="Noto Sans" w:hAnsi="Noto Sans" w:eastAsia="Noto Sans" w:cs="Noto Sans"/>
          <w:sz w:val="20"/>
          <w:szCs w:val="20"/>
        </w:rPr>
      </w:pPr>
    </w:p>
    <w:p>
      <w:pPr>
        <w:spacing w:before="0" w:line="240" w:lineRule="auto"/>
        <w:rPr>
          <w:rFonts w:hint="default" w:ascii="Noto Sans" w:hAnsi="Noto Sans" w:eastAsia="Noto Sans" w:cs="Noto Sans"/>
          <w:sz w:val="20"/>
          <w:szCs w:val="20"/>
        </w:rPr>
      </w:pPr>
    </w:p>
    <w:p>
      <w:pPr>
        <w:spacing w:before="0" w:line="240" w:lineRule="auto"/>
        <w:rPr>
          <w:rFonts w:hint="default" w:ascii="Noto Sans" w:hAnsi="Noto Sans" w:eastAsia="Noto Sans" w:cs="Noto Sans"/>
          <w:sz w:val="20"/>
          <w:szCs w:val="20"/>
        </w:rPr>
      </w:pPr>
    </w:p>
    <w:p>
      <w:pPr>
        <w:spacing w:before="0" w:line="240" w:lineRule="auto"/>
        <w:rPr>
          <w:rFonts w:hint="default" w:ascii="Noto Sans" w:hAnsi="Noto Sans" w:eastAsia="Noto Sans" w:cs="Noto Sans"/>
          <w:sz w:val="20"/>
          <w:szCs w:val="20"/>
        </w:rPr>
      </w:pPr>
    </w:p>
    <w:p>
      <w:pPr>
        <w:spacing w:before="10" w:line="240" w:lineRule="auto"/>
        <w:rPr>
          <w:rFonts w:hint="default" w:ascii="Noto Sans" w:hAnsi="Noto Sans" w:eastAsia="Noto Sans" w:cs="Noto Sans"/>
          <w:sz w:val="29"/>
          <w:szCs w:val="29"/>
        </w:rPr>
      </w:pPr>
    </w:p>
    <w:p>
      <w:pPr>
        <w:pStyle w:val="4"/>
        <w:spacing w:line="240" w:lineRule="auto"/>
        <w:ind w:left="160" w:right="217"/>
        <w:jc w:val="left"/>
        <w:rPr>
          <w:rFonts w:hint="default" w:ascii="Noto Sans" w:hAnsi="Noto Sans" w:eastAsia="Noto Sans" w:cs="Noto Sans"/>
        </w:rPr>
      </w:pPr>
      <w:r>
        <w:rPr>
          <w:rFonts w:hint="default" w:ascii="Noto Sans" w:hAnsi="Noto Sans" w:eastAsia="Noto Sans" w:cs="Noto Sans"/>
          <w:color w:val="333333"/>
        </w:rPr>
        <w:t>Go</w:t>
      </w:r>
      <w:r>
        <w:rPr>
          <w:color w:val="333333"/>
        </w:rPr>
        <w:t>的调度器内部有四个重要的结构：</w:t>
      </w:r>
      <w:r>
        <w:rPr>
          <w:rFonts w:hint="default" w:ascii="Noto Sans" w:hAnsi="Noto Sans" w:eastAsia="Noto Sans" w:cs="Noto Sans"/>
          <w:color w:val="333333"/>
        </w:rPr>
        <w:t>M</w:t>
      </w:r>
      <w:r>
        <w:rPr>
          <w:color w:val="333333"/>
        </w:rPr>
        <w:t>，</w:t>
      </w:r>
      <w:r>
        <w:rPr>
          <w:rFonts w:hint="default" w:ascii="Noto Sans" w:hAnsi="Noto Sans" w:eastAsia="Noto Sans" w:cs="Noto Sans"/>
          <w:color w:val="333333"/>
        </w:rPr>
        <w:t>P</w:t>
      </w:r>
      <w:r>
        <w:rPr>
          <w:color w:val="333333"/>
        </w:rPr>
        <w:t>，</w:t>
      </w:r>
      <w:r>
        <w:rPr>
          <w:rFonts w:hint="default" w:ascii="Noto Sans" w:hAnsi="Noto Sans" w:eastAsia="Noto Sans" w:cs="Noto Sans"/>
          <w:color w:val="333333"/>
        </w:rPr>
        <w:t>S</w:t>
      </w:r>
      <w:r>
        <w:rPr>
          <w:color w:val="333333"/>
        </w:rPr>
        <w:t>，</w:t>
      </w:r>
      <w:r>
        <w:rPr>
          <w:rFonts w:hint="default" w:ascii="Noto Sans" w:hAnsi="Noto Sans" w:eastAsia="Noto Sans" w:cs="Noto Sans"/>
          <w:color w:val="333333"/>
        </w:rPr>
        <w:t>Sched</w:t>
      </w:r>
      <w:r>
        <w:rPr>
          <w:color w:val="333333"/>
        </w:rPr>
        <w:t>，如上图所示（</w:t>
      </w:r>
      <w:r>
        <w:rPr>
          <w:rFonts w:hint="default" w:ascii="Noto Sans" w:hAnsi="Noto Sans" w:eastAsia="Noto Sans" w:cs="Noto Sans"/>
          <w:color w:val="333333"/>
        </w:rPr>
        <w:t>Sched</w:t>
      </w:r>
      <w:r>
        <w:rPr>
          <w:color w:val="333333"/>
        </w:rPr>
        <w:t>未给出）</w:t>
      </w:r>
      <w:r>
        <w:rPr>
          <w:rFonts w:hint="default" w:ascii="Noto Sans" w:hAnsi="Noto Sans" w:eastAsia="Noto Sans" w:cs="Noto Sans"/>
          <w:color w:val="333333"/>
        </w:rPr>
        <w:t>.</w:t>
      </w:r>
    </w:p>
    <w:p>
      <w:pPr>
        <w:pStyle w:val="4"/>
        <w:spacing w:before="131" w:line="325" w:lineRule="exact"/>
        <w:ind w:left="325" w:right="128"/>
        <w:jc w:val="center"/>
      </w:pPr>
      <w:r>
        <w:rPr>
          <w:rFonts w:hint="default" w:ascii="Noto Sans" w:hAnsi="Noto Sans" w:eastAsia="Noto Sans" w:cs="Noto Sans"/>
          <w:color w:val="333333"/>
        </w:rPr>
        <w:t xml:space="preserve">1.   </w:t>
      </w:r>
      <w:r>
        <w:rPr>
          <w:rFonts w:hint="default" w:ascii="Noto Sans" w:hAnsi="Noto Sans" w:eastAsia="Noto Sans" w:cs="Noto Sans"/>
          <w:color w:val="333333"/>
          <w:spacing w:val="49"/>
        </w:rPr>
        <w:t xml:space="preserve"> </w:t>
      </w:r>
      <w:r>
        <w:rPr>
          <w:rFonts w:hint="default" w:ascii="Noto Sans" w:hAnsi="Noto Sans" w:eastAsia="Noto Sans" w:cs="Noto Sans"/>
          <w:color w:val="333333"/>
        </w:rPr>
        <w:t>M:M</w:t>
      </w:r>
      <w:r>
        <w:rPr>
          <w:color w:val="333333"/>
        </w:rPr>
        <w:t>代表内核级线程，⼀个</w:t>
      </w:r>
      <w:r>
        <w:rPr>
          <w:rFonts w:hint="default" w:ascii="Noto Sans" w:hAnsi="Noto Sans" w:eastAsia="Noto Sans" w:cs="Noto Sans"/>
          <w:color w:val="333333"/>
        </w:rPr>
        <w:t>M</w:t>
      </w:r>
      <w:r>
        <w:rPr>
          <w:color w:val="333333"/>
        </w:rPr>
        <w:t>就是⼀个线程，</w:t>
      </w:r>
      <w:r>
        <w:rPr>
          <w:rFonts w:hint="default" w:ascii="Noto Sans" w:hAnsi="Noto Sans" w:eastAsia="Noto Sans" w:cs="Noto Sans"/>
          <w:color w:val="333333"/>
        </w:rPr>
        <w:t>goroutine</w:t>
      </w:r>
      <w:r>
        <w:rPr>
          <w:color w:val="333333"/>
        </w:rPr>
        <w:t>就是跑在</w:t>
      </w:r>
      <w:r>
        <w:rPr>
          <w:rFonts w:hint="default" w:ascii="Noto Sans" w:hAnsi="Noto Sans" w:eastAsia="Noto Sans" w:cs="Noto Sans"/>
          <w:color w:val="333333"/>
        </w:rPr>
        <w:t>M</w:t>
      </w:r>
      <w:r>
        <w:rPr>
          <w:color w:val="333333"/>
        </w:rPr>
        <w:t>之上的；</w:t>
      </w:r>
      <w:r>
        <w:rPr>
          <w:rFonts w:hint="default" w:ascii="Noto Sans" w:hAnsi="Noto Sans" w:eastAsia="Noto Sans" w:cs="Noto Sans"/>
          <w:color w:val="333333"/>
        </w:rPr>
        <w:t>M</w:t>
      </w:r>
      <w:r>
        <w:rPr>
          <w:color w:val="333333"/>
        </w:rPr>
        <w:t>是⼀个很⼤的结构，</w:t>
      </w:r>
    </w:p>
    <w:p>
      <w:pPr>
        <w:pStyle w:val="4"/>
        <w:spacing w:line="325" w:lineRule="exact"/>
        <w:ind w:left="496" w:right="128"/>
        <w:jc w:val="center"/>
      </w:pPr>
      <w:r>
        <w:rPr>
          <w:color w:val="333333"/>
        </w:rPr>
        <w:t xml:space="preserve">⾥⾯维护   </w:t>
      </w:r>
      <w:r>
        <w:rPr>
          <w:color w:val="333333"/>
          <w:spacing w:val="12"/>
        </w:rPr>
        <w:t xml:space="preserve"> </w:t>
      </w:r>
      <w:r>
        <w:rPr>
          <w:color w:val="333333"/>
        </w:rPr>
        <w:t>⼩对象内存</w:t>
      </w:r>
      <w:r>
        <w:rPr>
          <w:rFonts w:hint="default" w:ascii="Noto Sans" w:hAnsi="Noto Sans" w:eastAsia="Noto Sans" w:cs="Noto Sans"/>
          <w:color w:val="333333"/>
        </w:rPr>
        <w:t>cache</w:t>
      </w:r>
      <w:r>
        <w:rPr>
          <w:color w:val="333333"/>
        </w:rPr>
        <w:t>（</w:t>
      </w:r>
      <w:r>
        <w:rPr>
          <w:rFonts w:hint="default" w:ascii="Noto Sans" w:hAnsi="Noto Sans" w:eastAsia="Noto Sans" w:cs="Noto Sans"/>
          <w:color w:val="333333"/>
        </w:rPr>
        <w:t>mcache</w:t>
      </w:r>
      <w:r>
        <w:rPr>
          <w:color w:val="333333"/>
        </w:rPr>
        <w:t>）、当前执⾏的</w:t>
      </w:r>
      <w:r>
        <w:rPr>
          <w:rFonts w:hint="default" w:ascii="Noto Sans" w:hAnsi="Noto Sans" w:eastAsia="Noto Sans" w:cs="Noto Sans"/>
          <w:color w:val="333333"/>
        </w:rPr>
        <w:t>goroutine</w:t>
      </w:r>
      <w:r>
        <w:rPr>
          <w:color w:val="333333"/>
        </w:rPr>
        <w:t>、随机数发⽣器等等⾮常多的信息</w:t>
      </w:r>
    </w:p>
    <w:p>
      <w:pPr>
        <w:spacing w:after="0" w:line="325" w:lineRule="exact"/>
        <w:jc w:val="center"/>
        <w:sectPr>
          <w:pgSz w:w="11900" w:h="16840"/>
          <w:pgMar w:top="460" w:right="1360" w:bottom="280" w:left="1380" w:header="720" w:footer="720" w:gutter="0"/>
          <w:cols w:space="720" w:num="1"/>
        </w:sectPr>
      </w:pPr>
    </w:p>
    <w:p>
      <w:pPr>
        <w:pStyle w:val="4"/>
        <w:spacing w:line="273" w:lineRule="exact"/>
        <w:ind w:left="345" w:right="217"/>
        <w:jc w:val="left"/>
      </w:pPr>
      <w:r>
        <w:rPr>
          <w:rFonts w:hint="default" w:ascii="Noto Sans" w:hAnsi="Noto Sans" w:eastAsia="Noto Sans" w:cs="Noto Sans"/>
          <w:color w:val="333333"/>
        </w:rPr>
        <w:t>2.   G:</w:t>
      </w:r>
      <w:r>
        <w:rPr>
          <w:color w:val="333333"/>
        </w:rPr>
        <w:t>代表⼀个</w:t>
      </w:r>
      <w:r>
        <w:rPr>
          <w:rFonts w:hint="default" w:ascii="Noto Sans" w:hAnsi="Noto Sans" w:eastAsia="Noto Sans" w:cs="Noto Sans"/>
          <w:color w:val="333333"/>
        </w:rPr>
        <w:t>goroutine</w:t>
      </w:r>
      <w:r>
        <w:rPr>
          <w:color w:val="333333"/>
        </w:rPr>
        <w:t>，它有⾃⼰的栈，</w:t>
      </w:r>
      <w:r>
        <w:rPr>
          <w:rFonts w:hint="default" w:ascii="Noto Sans" w:hAnsi="Noto Sans" w:eastAsia="Noto Sans" w:cs="Noto Sans"/>
          <w:color w:val="333333"/>
        </w:rPr>
        <w:t xml:space="preserve">instruction </w:t>
      </w:r>
      <w:r>
        <w:rPr>
          <w:rFonts w:hint="default" w:ascii="Noto Sans" w:hAnsi="Noto Sans" w:eastAsia="Noto Sans" w:cs="Noto Sans"/>
          <w:color w:val="333333"/>
          <w:spacing w:val="25"/>
        </w:rPr>
        <w:t xml:space="preserve"> </w:t>
      </w:r>
      <w:r>
        <w:rPr>
          <w:rFonts w:hint="default" w:ascii="Noto Sans" w:hAnsi="Noto Sans" w:eastAsia="Noto Sans" w:cs="Noto Sans"/>
          <w:color w:val="333333"/>
        </w:rPr>
        <w:t>pointer</w:t>
      </w:r>
      <w:r>
        <w:rPr>
          <w:color w:val="333333"/>
        </w:rPr>
        <w:t>和其他信息（正在等待的</w:t>
      </w:r>
      <w:r>
        <w:rPr>
          <w:rFonts w:hint="default" w:ascii="Noto Sans" w:hAnsi="Noto Sans" w:eastAsia="Noto Sans" w:cs="Noto Sans"/>
          <w:color w:val="333333"/>
        </w:rPr>
        <w:t>channel</w:t>
      </w:r>
      <w:r>
        <w:rPr>
          <w:color w:val="333333"/>
        </w:rPr>
        <w:t>等</w:t>
      </w:r>
    </w:p>
    <w:p>
      <w:pPr>
        <w:pStyle w:val="4"/>
        <w:spacing w:line="319" w:lineRule="exact"/>
        <w:ind w:left="560" w:right="217"/>
        <w:jc w:val="left"/>
      </w:pPr>
      <w:r>
        <w:rPr>
          <w:color w:val="333333"/>
        </w:rPr>
        <w:t>等），⽤于调</w:t>
      </w:r>
      <w:r>
        <w:rPr>
          <w:color w:val="333333"/>
          <w:spacing w:val="34"/>
        </w:rPr>
        <w:t xml:space="preserve"> </w:t>
      </w:r>
      <w:r>
        <w:rPr>
          <w:color w:val="333333"/>
        </w:rPr>
        <w:t>度。</w:t>
      </w:r>
    </w:p>
    <w:p>
      <w:pPr>
        <w:pStyle w:val="4"/>
        <w:spacing w:before="102" w:line="316" w:lineRule="exact"/>
        <w:ind w:left="560" w:right="217" w:hanging="215"/>
        <w:jc w:val="left"/>
        <w:rPr>
          <w:rFonts w:hint="default" w:ascii="Noto Sans" w:hAnsi="Noto Sans" w:eastAsia="Noto Sans" w:cs="Noto Sans"/>
        </w:rPr>
      </w:pPr>
      <w:r>
        <w:rPr>
          <w:rFonts w:hint="default" w:ascii="Noto Sans" w:hAnsi="Noto Sans" w:eastAsia="Noto Sans" w:cs="Noto Sans"/>
          <w:color w:val="333333"/>
        </w:rPr>
        <w:t>3. P:P</w:t>
      </w:r>
      <w:r>
        <w:rPr>
          <w:color w:val="333333"/>
        </w:rPr>
        <w:t>全称是</w:t>
      </w:r>
      <w:r>
        <w:rPr>
          <w:rFonts w:hint="default" w:ascii="Noto Sans" w:hAnsi="Noto Sans" w:eastAsia="Noto Sans" w:cs="Noto Sans"/>
          <w:color w:val="333333"/>
        </w:rPr>
        <w:t>Processor</w:t>
      </w:r>
      <w:r>
        <w:rPr>
          <w:color w:val="333333"/>
        </w:rPr>
        <w:t>，处理器，它的主要⽤途就是⽤来执⾏</w:t>
      </w:r>
      <w:r>
        <w:rPr>
          <w:rFonts w:hint="default" w:ascii="Noto Sans" w:hAnsi="Noto Sans" w:eastAsia="Noto Sans" w:cs="Noto Sans"/>
          <w:color w:val="333333"/>
        </w:rPr>
        <w:t>goroutine</w:t>
      </w:r>
      <w:r>
        <w:rPr>
          <w:color w:val="333333"/>
        </w:rPr>
        <w:t>的，所以它也维护了⼀个</w:t>
      </w:r>
      <w:r>
        <w:rPr>
          <w:color w:val="333333"/>
          <w:spacing w:val="-18"/>
        </w:rPr>
        <w:t xml:space="preserve"> </w:t>
      </w:r>
      <w:r>
        <w:rPr>
          <w:rFonts w:hint="default" w:ascii="Noto Sans" w:hAnsi="Noto Sans" w:eastAsia="Noto Sans" w:cs="Noto Sans"/>
          <w:color w:val="333333"/>
        </w:rPr>
        <w:t>goroutine</w:t>
      </w:r>
      <w:r>
        <w:rPr>
          <w:color w:val="333333"/>
        </w:rPr>
        <w:t xml:space="preserve">队 </w:t>
      </w:r>
      <w:r>
        <w:rPr>
          <w:color w:val="333333"/>
          <w:spacing w:val="30"/>
        </w:rPr>
        <w:t xml:space="preserve"> </w:t>
      </w:r>
      <w:r>
        <w:rPr>
          <w:color w:val="333333"/>
        </w:rPr>
        <w:t>列，⾥⾯存储了所有需要它来执⾏的</w:t>
      </w:r>
      <w:r>
        <w:rPr>
          <w:rFonts w:hint="default" w:ascii="Noto Sans" w:hAnsi="Noto Sans" w:eastAsia="Noto Sans" w:cs="Noto Sans"/>
          <w:color w:val="333333"/>
        </w:rPr>
        <w:t>goroutine</w:t>
      </w:r>
    </w:p>
    <w:p>
      <w:pPr>
        <w:pStyle w:val="4"/>
        <w:spacing w:before="63" w:line="333" w:lineRule="auto"/>
        <w:ind w:right="1301" w:firstLine="235"/>
        <w:jc w:val="left"/>
      </w:pPr>
      <w:r>
        <w:pict>
          <v:shape id="_x0000_s1473" o:spid="_x0000_s1473" o:spt="75" type="#_x0000_t75" style="position:absolute;left:0pt;margin-left:74.5pt;margin-top:44.8pt;height:337.5pt;width:447pt;mso-position-horizontal-relative:page;z-index:-251654144;mso-width-relative:page;mso-height-relative:page;" filled="f" stroked="f" coordsize="21600,21600">
            <v:path/>
            <v:fill on="f" focussize="0,0"/>
            <v:stroke on="f"/>
            <v:imagedata r:id="rId10" o:title=""/>
            <o:lock v:ext="edit" aspectratio="t"/>
          </v:shape>
        </w:pict>
      </w:r>
      <w:r>
        <w:rPr>
          <w:rFonts w:hint="default" w:ascii="Noto Sans" w:hAnsi="Noto Sans" w:eastAsia="Noto Sans" w:cs="Noto Sans"/>
          <w:color w:val="333333"/>
        </w:rPr>
        <w:t>4.</w:t>
      </w:r>
      <w:r>
        <w:rPr>
          <w:rFonts w:hint="default" w:ascii="Noto Sans" w:hAnsi="Noto Sans" w:eastAsia="Noto Sans" w:cs="Noto Sans"/>
          <w:color w:val="333333"/>
          <w:spacing w:val="13"/>
        </w:rPr>
        <w:t xml:space="preserve"> </w:t>
      </w:r>
      <w:r>
        <w:rPr>
          <w:rFonts w:hint="default" w:ascii="Noto Sans" w:hAnsi="Noto Sans" w:eastAsia="Noto Sans" w:cs="Noto Sans"/>
          <w:color w:val="333333"/>
        </w:rPr>
        <w:t>Sched</w:t>
      </w:r>
      <w:r>
        <w:rPr>
          <w:color w:val="333333"/>
        </w:rPr>
        <w:t>：代表调度器，它维护有存储</w:t>
      </w:r>
      <w:r>
        <w:rPr>
          <w:rFonts w:hint="default" w:ascii="Noto Sans" w:hAnsi="Noto Sans" w:eastAsia="Noto Sans" w:cs="Noto Sans"/>
          <w:color w:val="333333"/>
        </w:rPr>
        <w:t>M</w:t>
      </w:r>
      <w:r>
        <w:rPr>
          <w:color w:val="333333"/>
        </w:rPr>
        <w:t>和</w:t>
      </w:r>
      <w:r>
        <w:rPr>
          <w:rFonts w:hint="default" w:ascii="Noto Sans" w:hAnsi="Noto Sans" w:eastAsia="Noto Sans" w:cs="Noto Sans"/>
          <w:color w:val="333333"/>
        </w:rPr>
        <w:t>G</w:t>
      </w:r>
      <w:r>
        <w:rPr>
          <w:color w:val="333333"/>
        </w:rPr>
        <w:t>的队列以及调度器的⼀些状态信息等</w:t>
      </w:r>
      <w:r>
        <w:rPr>
          <w:color w:val="333333"/>
          <w:w w:val="102"/>
        </w:rPr>
        <w:t xml:space="preserve"> </w:t>
      </w:r>
      <w:r>
        <w:rPr>
          <w:color w:val="333333"/>
          <w:w w:val="105"/>
        </w:rPr>
        <w:t>调度实现：</w:t>
      </w: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6" w:line="240" w:lineRule="auto"/>
        <w:rPr>
          <w:rFonts w:hint="default" w:ascii="微软雅黑" w:hAnsi="微软雅黑" w:eastAsia="微软雅黑" w:cs="微软雅黑"/>
          <w:sz w:val="25"/>
          <w:szCs w:val="25"/>
        </w:rPr>
      </w:pPr>
    </w:p>
    <w:p>
      <w:pPr>
        <w:pStyle w:val="4"/>
        <w:spacing w:line="225" w:lineRule="auto"/>
        <w:ind w:right="217" w:firstLine="50"/>
        <w:jc w:val="left"/>
      </w:pPr>
      <w:r>
        <w:rPr>
          <w:color w:val="333333"/>
        </w:rPr>
        <w:t>从上图中可以看到，有</w:t>
      </w:r>
      <w:r>
        <w:rPr>
          <w:rFonts w:hint="default" w:ascii="Noto Sans" w:hAnsi="Noto Sans" w:eastAsia="Noto Sans" w:cs="Noto Sans"/>
          <w:color w:val="333333"/>
        </w:rPr>
        <w:t>2</w:t>
      </w:r>
      <w:r>
        <w:rPr>
          <w:color w:val="333333"/>
        </w:rPr>
        <w:t>个物理线程</w:t>
      </w:r>
      <w:r>
        <w:rPr>
          <w:rFonts w:hint="default" w:ascii="Noto Sans" w:hAnsi="Noto Sans" w:eastAsia="Noto Sans" w:cs="Noto Sans"/>
          <w:color w:val="333333"/>
        </w:rPr>
        <w:t>M</w:t>
      </w:r>
      <w:r>
        <w:rPr>
          <w:color w:val="333333"/>
        </w:rPr>
        <w:t>，每⼀个</w:t>
      </w:r>
      <w:r>
        <w:rPr>
          <w:rFonts w:hint="default" w:ascii="Noto Sans" w:hAnsi="Noto Sans" w:eastAsia="Noto Sans" w:cs="Noto Sans"/>
          <w:color w:val="333333"/>
        </w:rPr>
        <w:t>M</w:t>
      </w:r>
      <w:r>
        <w:rPr>
          <w:color w:val="333333"/>
        </w:rPr>
        <w:t>都拥有⼀个处理器</w:t>
      </w:r>
      <w:r>
        <w:rPr>
          <w:rFonts w:hint="default" w:ascii="Noto Sans" w:hAnsi="Noto Sans" w:eastAsia="Noto Sans" w:cs="Noto Sans"/>
          <w:color w:val="333333"/>
        </w:rPr>
        <w:t>P</w:t>
      </w:r>
      <w:r>
        <w:rPr>
          <w:color w:val="333333"/>
        </w:rPr>
        <w:t>，每⼀个也都有⼀个正在运⾏的</w:t>
      </w:r>
      <w:r>
        <w:rPr>
          <w:color w:val="333333"/>
          <w:spacing w:val="2"/>
        </w:rPr>
        <w:t xml:space="preserve"> </w:t>
      </w:r>
      <w:r>
        <w:rPr>
          <w:rFonts w:hint="default" w:ascii="Noto Sans" w:hAnsi="Noto Sans" w:eastAsia="Noto Sans" w:cs="Noto Sans"/>
          <w:color w:val="333333"/>
        </w:rPr>
        <w:t>goroutine</w:t>
      </w:r>
      <w:r>
        <w:rPr>
          <w:color w:val="333333"/>
        </w:rPr>
        <w:t>。</w:t>
      </w:r>
      <w:r>
        <w:rPr>
          <w:rFonts w:hint="default" w:ascii="Noto Sans" w:hAnsi="Noto Sans" w:eastAsia="Noto Sans" w:cs="Noto Sans"/>
          <w:color w:val="333333"/>
        </w:rPr>
        <w:t xml:space="preserve">P </w:t>
      </w:r>
      <w:r>
        <w:rPr>
          <w:color w:val="333333"/>
        </w:rPr>
        <w:t>的数量可以通过</w:t>
      </w:r>
      <w:r>
        <w:rPr>
          <w:rFonts w:hint="default" w:ascii="Noto Sans" w:hAnsi="Noto Sans" w:eastAsia="Noto Sans" w:cs="Noto Sans"/>
          <w:color w:val="333333"/>
        </w:rPr>
        <w:t>GOMAXPROCS()</w:t>
      </w:r>
      <w:r>
        <w:rPr>
          <w:color w:val="333333"/>
        </w:rPr>
        <w:t>来设置，它其实也就代表了真正的并发度，即有多少个</w:t>
      </w:r>
      <w:r>
        <w:rPr>
          <w:color w:val="333333"/>
          <w:spacing w:val="14"/>
        </w:rPr>
        <w:t xml:space="preserve"> </w:t>
      </w:r>
      <w:r>
        <w:rPr>
          <w:rFonts w:hint="default" w:ascii="Noto Sans" w:hAnsi="Noto Sans" w:eastAsia="Noto Sans" w:cs="Noto Sans"/>
          <w:color w:val="333333"/>
        </w:rPr>
        <w:t>goroutine</w:t>
      </w:r>
      <w:r>
        <w:rPr>
          <w:color w:val="333333"/>
        </w:rPr>
        <w:t>可以同时运⾏。 图中灰⾊的那些</w:t>
      </w:r>
      <w:r>
        <w:rPr>
          <w:rFonts w:hint="default" w:ascii="Noto Sans" w:hAnsi="Noto Sans" w:eastAsia="Noto Sans" w:cs="Noto Sans"/>
          <w:color w:val="333333"/>
        </w:rPr>
        <w:t>goroutine</w:t>
      </w:r>
      <w:r>
        <w:rPr>
          <w:color w:val="333333"/>
        </w:rPr>
        <w:t>并没有运⾏，⽽是出于</w:t>
      </w:r>
      <w:r>
        <w:rPr>
          <w:rFonts w:hint="default" w:ascii="Noto Sans" w:hAnsi="Noto Sans" w:eastAsia="Noto Sans" w:cs="Noto Sans"/>
          <w:color w:val="333333"/>
        </w:rPr>
        <w:t>ready</w:t>
      </w:r>
      <w:r>
        <w:rPr>
          <w:color w:val="333333"/>
        </w:rPr>
        <w:t>的就绪态，正在等待</w:t>
      </w:r>
      <w:r>
        <w:rPr>
          <w:color w:val="333333"/>
          <w:spacing w:val="7"/>
        </w:rPr>
        <w:t xml:space="preserve"> </w:t>
      </w:r>
      <w:r>
        <w:rPr>
          <w:color w:val="333333"/>
        </w:rPr>
        <w:t>被调度。</w:t>
      </w:r>
      <w:r>
        <w:rPr>
          <w:rFonts w:hint="default" w:ascii="Noto Sans" w:hAnsi="Noto Sans" w:eastAsia="Noto Sans" w:cs="Noto Sans"/>
          <w:color w:val="333333"/>
        </w:rPr>
        <w:t>P</w:t>
      </w:r>
      <w:r>
        <w:rPr>
          <w:color w:val="333333"/>
        </w:rPr>
        <w:t xml:space="preserve">维护着这个队列（称之为 </w:t>
      </w:r>
      <w:r>
        <w:rPr>
          <w:rFonts w:hint="default" w:ascii="Noto Sans" w:hAnsi="Noto Sans" w:eastAsia="Noto Sans" w:cs="Noto Sans"/>
          <w:color w:val="333333"/>
        </w:rPr>
        <w:t>runqueue</w:t>
      </w:r>
      <w:r>
        <w:rPr>
          <w:color w:val="333333"/>
        </w:rPr>
        <w:t>），</w:t>
      </w:r>
      <w:r>
        <w:rPr>
          <w:rFonts w:hint="default" w:ascii="Noto Sans" w:hAnsi="Noto Sans" w:eastAsia="Noto Sans" w:cs="Noto Sans"/>
          <w:color w:val="333333"/>
        </w:rPr>
        <w:t>Go</w:t>
      </w:r>
      <w:r>
        <w:rPr>
          <w:color w:val="333333"/>
        </w:rPr>
        <w:t>语⾔⾥，启动⼀个</w:t>
      </w:r>
      <w:r>
        <w:rPr>
          <w:rFonts w:hint="default" w:ascii="Noto Sans" w:hAnsi="Noto Sans" w:eastAsia="Noto Sans" w:cs="Noto Sans"/>
          <w:color w:val="333333"/>
        </w:rPr>
        <w:t>goroutine</w:t>
      </w:r>
      <w:r>
        <w:rPr>
          <w:color w:val="333333"/>
        </w:rPr>
        <w:t>很容易：</w:t>
      </w:r>
      <w:r>
        <w:rPr>
          <w:rFonts w:hint="default" w:ascii="Noto Sans" w:hAnsi="Noto Sans" w:eastAsia="Noto Sans" w:cs="Noto Sans"/>
          <w:color w:val="333333"/>
        </w:rPr>
        <w:t>go function</w:t>
      </w:r>
      <w:r>
        <w:rPr>
          <w:rFonts w:hint="default" w:ascii="Noto Sans" w:hAnsi="Noto Sans" w:eastAsia="Noto Sans" w:cs="Noto Sans"/>
          <w:color w:val="333333"/>
          <w:spacing w:val="-29"/>
        </w:rPr>
        <w:t xml:space="preserve"> </w:t>
      </w:r>
      <w:r>
        <w:rPr>
          <w:color w:val="333333"/>
        </w:rPr>
        <w:t>就⾏，所以每有⼀个</w:t>
      </w:r>
      <w:r>
        <w:rPr>
          <w:rFonts w:hint="default" w:ascii="Noto Sans" w:hAnsi="Noto Sans" w:eastAsia="Noto Sans" w:cs="Noto Sans"/>
          <w:color w:val="333333"/>
        </w:rPr>
        <w:t>go</w:t>
      </w:r>
      <w:r>
        <w:rPr>
          <w:color w:val="333333"/>
        </w:rPr>
        <w:t xml:space="preserve">语句被执⾏， </w:t>
      </w:r>
      <w:r>
        <w:rPr>
          <w:rFonts w:hint="default" w:ascii="Noto Sans" w:hAnsi="Noto Sans" w:eastAsia="Noto Sans" w:cs="Noto Sans"/>
          <w:color w:val="333333"/>
        </w:rPr>
        <w:t>runqueue</w:t>
      </w:r>
      <w:r>
        <w:rPr>
          <w:color w:val="333333"/>
        </w:rPr>
        <w:t>队列就在其末尾加⼊⼀个</w:t>
      </w:r>
      <w:r>
        <w:rPr>
          <w:rFonts w:hint="default" w:ascii="Noto Sans" w:hAnsi="Noto Sans" w:eastAsia="Noto Sans" w:cs="Noto Sans"/>
          <w:color w:val="333333"/>
        </w:rPr>
        <w:t>goroutine</w:t>
      </w:r>
      <w:r>
        <w:rPr>
          <w:color w:val="333333"/>
        </w:rPr>
        <w:t>，在下⼀个调度点，</w:t>
      </w:r>
      <w:r>
        <w:rPr>
          <w:color w:val="333333"/>
          <w:spacing w:val="14"/>
        </w:rPr>
        <w:t xml:space="preserve"> </w:t>
      </w:r>
      <w:r>
        <w:rPr>
          <w:color w:val="333333"/>
        </w:rPr>
        <w:t>就从</w:t>
      </w:r>
      <w:r>
        <w:rPr>
          <w:rFonts w:hint="default" w:ascii="Noto Sans" w:hAnsi="Noto Sans" w:eastAsia="Noto Sans" w:cs="Noto Sans"/>
          <w:color w:val="333333"/>
        </w:rPr>
        <w:t>runqueue</w:t>
      </w:r>
      <w:r>
        <w:rPr>
          <w:color w:val="333333"/>
        </w:rPr>
        <w:t xml:space="preserve">中取出（如何决定取哪个 </w:t>
      </w:r>
      <w:r>
        <w:rPr>
          <w:rFonts w:hint="default" w:ascii="Noto Sans" w:hAnsi="Noto Sans" w:eastAsia="Noto Sans" w:cs="Noto Sans"/>
          <w:color w:val="333333"/>
        </w:rPr>
        <w:t>goroutine</w:t>
      </w:r>
      <w:r>
        <w:rPr>
          <w:color w:val="333333"/>
        </w:rPr>
        <w:t>？）⼀个</w:t>
      </w:r>
      <w:r>
        <w:rPr>
          <w:rFonts w:hint="default" w:ascii="Noto Sans" w:hAnsi="Noto Sans" w:eastAsia="Noto Sans" w:cs="Noto Sans"/>
          <w:color w:val="333333"/>
        </w:rPr>
        <w:t>goroutine</w:t>
      </w:r>
      <w:r>
        <w:rPr>
          <w:color w:val="333333"/>
        </w:rPr>
        <w:t>执⾏。 当⼀个</w:t>
      </w:r>
      <w:r>
        <w:rPr>
          <w:rFonts w:hint="default" w:ascii="Noto Sans" w:hAnsi="Noto Sans" w:eastAsia="Noto Sans" w:cs="Noto Sans"/>
          <w:color w:val="333333"/>
        </w:rPr>
        <w:t>OS</w:t>
      </w:r>
      <w:r>
        <w:rPr>
          <w:color w:val="333333"/>
        </w:rPr>
        <w:t>线程</w:t>
      </w:r>
      <w:r>
        <w:rPr>
          <w:rFonts w:hint="default" w:ascii="Noto Sans" w:hAnsi="Noto Sans" w:eastAsia="Noto Sans" w:cs="Noto Sans"/>
          <w:color w:val="333333"/>
        </w:rPr>
        <w:t>M0</w:t>
      </w:r>
      <w:r>
        <w:rPr>
          <w:color w:val="333333"/>
        </w:rPr>
        <w:t>陷⼊阻</w:t>
      </w:r>
      <w:r>
        <w:rPr>
          <w:color w:val="333333"/>
          <w:spacing w:val="1"/>
        </w:rPr>
        <w:t xml:space="preserve"> </w:t>
      </w:r>
      <w:r>
        <w:rPr>
          <w:color w:val="333333"/>
        </w:rPr>
        <w:t>塞时，</w:t>
      </w:r>
      <w:r>
        <w:rPr>
          <w:rFonts w:hint="default" w:ascii="Noto Sans" w:hAnsi="Noto Sans" w:eastAsia="Noto Sans" w:cs="Noto Sans"/>
          <w:color w:val="333333"/>
        </w:rPr>
        <w:t>P</w:t>
      </w:r>
      <w:r>
        <w:rPr>
          <w:color w:val="333333"/>
        </w:rPr>
        <w:t>转⽽在运⾏</w:t>
      </w:r>
      <w:r>
        <w:rPr>
          <w:rFonts w:hint="default" w:ascii="Noto Sans" w:hAnsi="Noto Sans" w:eastAsia="Noto Sans" w:cs="Noto Sans"/>
          <w:color w:val="333333"/>
        </w:rPr>
        <w:t>M1</w:t>
      </w:r>
      <w:r>
        <w:rPr>
          <w:color w:val="333333"/>
        </w:rPr>
        <w:t>，图中的</w:t>
      </w:r>
      <w:r>
        <w:rPr>
          <w:rFonts w:hint="default" w:ascii="Noto Sans" w:hAnsi="Noto Sans" w:eastAsia="Noto Sans" w:cs="Noto Sans"/>
          <w:color w:val="333333"/>
        </w:rPr>
        <w:t>M1</w:t>
      </w:r>
      <w:r>
        <w:rPr>
          <w:color w:val="333333"/>
        </w:rPr>
        <w:t>可能是正被创建，或者从线程缓存中取出</w:t>
      </w:r>
    </w:p>
    <w:p>
      <w:pPr>
        <w:spacing w:after="0" w:line="225" w:lineRule="auto"/>
        <w:jc w:val="left"/>
        <w:sectPr>
          <w:pgSz w:w="11900" w:h="16840"/>
          <w:pgMar w:top="540" w:right="1360" w:bottom="280" w:left="1380" w:header="720" w:footer="720" w:gutter="0"/>
          <w:cols w:space="720" w:num="1"/>
        </w:sectPr>
      </w:pPr>
    </w:p>
    <w:p>
      <w:pPr>
        <w:spacing w:before="13" w:line="240" w:lineRule="auto"/>
        <w:rPr>
          <w:rFonts w:hint="default" w:ascii="微软雅黑" w:hAnsi="微软雅黑" w:eastAsia="微软雅黑" w:cs="微软雅黑"/>
          <w:sz w:val="4"/>
          <w:szCs w:val="4"/>
        </w:rPr>
      </w:pPr>
    </w:p>
    <w:p>
      <w:pPr>
        <w:spacing w:line="5426"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108"/>
          <w:sz w:val="20"/>
          <w:szCs w:val="20"/>
        </w:rPr>
        <w:drawing>
          <wp:inline distT="0" distB="0" distL="0" distR="0">
            <wp:extent cx="5704205" cy="3445510"/>
            <wp:effectExtent l="0" t="0" r="0" b="0"/>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jpeg"/>
                    <pic:cNvPicPr>
                      <a:picLocks noChangeAspect="1"/>
                    </pic:cNvPicPr>
                  </pic:nvPicPr>
                  <pic:blipFill>
                    <a:blip r:embed="rId11" cstate="print"/>
                    <a:stretch>
                      <a:fillRect/>
                    </a:stretch>
                  </pic:blipFill>
                  <pic:spPr>
                    <a:xfrm>
                      <a:off x="0" y="0"/>
                      <a:ext cx="5704666" cy="3445763"/>
                    </a:xfrm>
                    <a:prstGeom prst="rect">
                      <a:avLst/>
                    </a:prstGeom>
                  </pic:spPr>
                </pic:pic>
              </a:graphicData>
            </a:graphic>
          </wp:inline>
        </w:drawing>
      </w:r>
    </w:p>
    <w:p>
      <w:pPr>
        <w:pStyle w:val="4"/>
        <w:spacing w:line="245" w:lineRule="exact"/>
        <w:ind w:right="217" w:firstLine="50"/>
        <w:jc w:val="left"/>
      </w:pPr>
      <w:r>
        <w:rPr>
          <w:color w:val="333333"/>
        </w:rPr>
        <w:t>当</w:t>
      </w:r>
      <w:r>
        <w:rPr>
          <w:rFonts w:hint="default" w:ascii="Noto Sans" w:hAnsi="Noto Sans" w:eastAsia="Noto Sans" w:cs="Noto Sans"/>
          <w:color w:val="333333"/>
        </w:rPr>
        <w:t>MO</w:t>
      </w:r>
      <w:r>
        <w:rPr>
          <w:color w:val="333333"/>
        </w:rPr>
        <w:t>返回时，它必须尝试取得⼀个</w:t>
      </w:r>
      <w:r>
        <w:rPr>
          <w:rFonts w:hint="default" w:ascii="Noto Sans" w:hAnsi="Noto Sans" w:eastAsia="Noto Sans" w:cs="Noto Sans"/>
          <w:color w:val="333333"/>
        </w:rPr>
        <w:t>P</w:t>
      </w:r>
      <w:r>
        <w:rPr>
          <w:color w:val="333333"/>
        </w:rPr>
        <w:t>来运⾏</w:t>
      </w:r>
      <w:r>
        <w:rPr>
          <w:rFonts w:hint="default" w:ascii="Noto Sans" w:hAnsi="Noto Sans" w:eastAsia="Noto Sans" w:cs="Noto Sans"/>
          <w:color w:val="333333"/>
        </w:rPr>
        <w:t>goroutine</w:t>
      </w:r>
      <w:r>
        <w:rPr>
          <w:color w:val="333333"/>
        </w:rPr>
        <w:t>，⼀般情况下，它会从其他的</w:t>
      </w:r>
      <w:r>
        <w:rPr>
          <w:rFonts w:hint="default" w:ascii="Noto Sans" w:hAnsi="Noto Sans" w:eastAsia="Noto Sans" w:cs="Noto Sans"/>
          <w:color w:val="333333"/>
        </w:rPr>
        <w:t>OS</w:t>
      </w:r>
      <w:r>
        <w:rPr>
          <w:color w:val="333333"/>
        </w:rPr>
        <w:t>线程那⾥拿⼀个</w:t>
      </w:r>
    </w:p>
    <w:p>
      <w:pPr>
        <w:pStyle w:val="4"/>
        <w:spacing w:before="10" w:line="223" w:lineRule="auto"/>
        <w:ind w:right="217"/>
        <w:jc w:val="left"/>
      </w:pPr>
      <w:r>
        <w:rPr>
          <w:rFonts w:hint="default" w:ascii="Noto Sans" w:hAnsi="Noto Sans" w:eastAsia="Noto Sans" w:cs="Noto Sans"/>
          <w:color w:val="333333"/>
        </w:rPr>
        <w:t>P</w:t>
      </w:r>
      <w:r>
        <w:rPr>
          <w:color w:val="333333"/>
        </w:rPr>
        <w:t>过来， 如 果没有拿到的话，它就把</w:t>
      </w:r>
      <w:r>
        <w:rPr>
          <w:rFonts w:hint="default" w:ascii="Noto Sans" w:hAnsi="Noto Sans" w:eastAsia="Noto Sans" w:cs="Noto Sans"/>
          <w:color w:val="333333"/>
        </w:rPr>
        <w:t>goroutine</w:t>
      </w:r>
      <w:r>
        <w:rPr>
          <w:color w:val="333333"/>
        </w:rPr>
        <w:t>放在⼀个</w:t>
      </w:r>
      <w:r>
        <w:rPr>
          <w:rFonts w:hint="default" w:ascii="Noto Sans" w:hAnsi="Noto Sans" w:eastAsia="Noto Sans" w:cs="Noto Sans"/>
          <w:color w:val="333333"/>
        </w:rPr>
        <w:t>global runqueue</w:t>
      </w:r>
      <w:r>
        <w:rPr>
          <w:color w:val="333333"/>
        </w:rPr>
        <w:t>⾥，然后⾃⼰睡眠（放⼊线程</w:t>
      </w:r>
      <w:r>
        <w:rPr>
          <w:color w:val="333333"/>
          <w:spacing w:val="8"/>
        </w:rPr>
        <w:t xml:space="preserve"> </w:t>
      </w:r>
      <w:r>
        <w:rPr>
          <w:color w:val="333333"/>
        </w:rPr>
        <w:t>缓存⾥）。所有的</w:t>
      </w:r>
      <w:r>
        <w:rPr>
          <w:rFonts w:hint="default" w:ascii="Noto Sans" w:hAnsi="Noto Sans" w:eastAsia="Noto Sans" w:cs="Noto Sans"/>
          <w:color w:val="333333"/>
        </w:rPr>
        <w:t>P</w:t>
      </w:r>
      <w:r>
        <w:rPr>
          <w:color w:val="333333"/>
        </w:rPr>
        <w:t>也 会周期性的检查</w:t>
      </w:r>
      <w:r>
        <w:rPr>
          <w:rFonts w:hint="default" w:ascii="Noto Sans" w:hAnsi="Noto Sans" w:eastAsia="Noto Sans" w:cs="Noto Sans"/>
          <w:color w:val="333333"/>
        </w:rPr>
        <w:t>global runqueue</w:t>
      </w:r>
      <w:r>
        <w:rPr>
          <w:color w:val="333333"/>
        </w:rPr>
        <w:t>并运⾏其中的</w:t>
      </w:r>
      <w:r>
        <w:rPr>
          <w:rFonts w:hint="default" w:ascii="Noto Sans" w:hAnsi="Noto Sans" w:eastAsia="Noto Sans" w:cs="Noto Sans"/>
          <w:color w:val="333333"/>
        </w:rPr>
        <w:t>goroutine</w:t>
      </w:r>
      <w:r>
        <w:rPr>
          <w:color w:val="333333"/>
        </w:rPr>
        <w:t>，否则</w:t>
      </w:r>
      <w:r>
        <w:rPr>
          <w:rFonts w:hint="default" w:ascii="Noto Sans" w:hAnsi="Noto Sans" w:eastAsia="Noto Sans" w:cs="Noto Sans"/>
          <w:color w:val="333333"/>
        </w:rPr>
        <w:t>global runqueue</w:t>
      </w:r>
      <w:r>
        <w:rPr>
          <w:rFonts w:hint="default" w:ascii="Noto Sans" w:hAnsi="Noto Sans" w:eastAsia="Noto Sans" w:cs="Noto Sans"/>
          <w:color w:val="333333"/>
          <w:spacing w:val="-47"/>
        </w:rPr>
        <w:t xml:space="preserve"> </w:t>
      </w:r>
      <w:r>
        <w:rPr>
          <w:color w:val="333333"/>
        </w:rPr>
        <w:t>上的</w:t>
      </w:r>
      <w:r>
        <w:rPr>
          <w:rFonts w:hint="default" w:ascii="Noto Sans" w:hAnsi="Noto Sans" w:eastAsia="Noto Sans" w:cs="Noto Sans"/>
          <w:color w:val="333333"/>
        </w:rPr>
        <w:t>goroutine</w:t>
      </w:r>
      <w:r>
        <w:rPr>
          <w:color w:val="333333"/>
        </w:rPr>
        <w:t>永远⽆法执⾏。 另⼀种情况是</w:t>
      </w:r>
      <w:r>
        <w:rPr>
          <w:rFonts w:hint="default" w:ascii="Noto Sans" w:hAnsi="Noto Sans" w:eastAsia="Noto Sans" w:cs="Noto Sans"/>
          <w:color w:val="333333"/>
        </w:rPr>
        <w:t>P</w:t>
      </w:r>
      <w:r>
        <w:rPr>
          <w:color w:val="333333"/>
        </w:rPr>
        <w:t>所分配的任务</w:t>
      </w:r>
      <w:r>
        <w:rPr>
          <w:rFonts w:hint="default" w:ascii="Noto Sans" w:hAnsi="Noto Sans" w:eastAsia="Noto Sans" w:cs="Noto Sans"/>
          <w:color w:val="333333"/>
        </w:rPr>
        <w:t>G</w:t>
      </w:r>
      <w:r>
        <w:rPr>
          <w:color w:val="333333"/>
        </w:rPr>
        <w:t>很快就执⾏完了（分配不均），这就导致</w:t>
      </w:r>
      <w:r>
        <w:rPr>
          <w:color w:val="333333"/>
          <w:spacing w:val="30"/>
        </w:rPr>
        <w:t xml:space="preserve"> </w:t>
      </w:r>
      <w:r>
        <w:rPr>
          <w:color w:val="333333"/>
        </w:rPr>
        <w:t>了这个处理器</w:t>
      </w:r>
      <w:r>
        <w:rPr>
          <w:rFonts w:hint="default" w:ascii="Noto Sans" w:hAnsi="Noto Sans" w:eastAsia="Noto Sans" w:cs="Noto Sans"/>
          <w:color w:val="333333"/>
        </w:rPr>
        <w:t>P</w:t>
      </w:r>
      <w:r>
        <w:rPr>
          <w:color w:val="333333"/>
        </w:rPr>
        <w:t>很忙，但是其他的</w:t>
      </w:r>
      <w:r>
        <w:rPr>
          <w:rFonts w:hint="default" w:ascii="Noto Sans" w:hAnsi="Noto Sans" w:eastAsia="Noto Sans" w:cs="Noto Sans"/>
          <w:color w:val="333333"/>
        </w:rPr>
        <w:t>P</w:t>
      </w:r>
      <w:r>
        <w:rPr>
          <w:color w:val="333333"/>
        </w:rPr>
        <w:t>还有任 务，此时如果</w:t>
      </w:r>
      <w:r>
        <w:rPr>
          <w:rFonts w:hint="default" w:ascii="Noto Sans" w:hAnsi="Noto Sans" w:eastAsia="Noto Sans" w:cs="Noto Sans"/>
          <w:color w:val="333333"/>
        </w:rPr>
        <w:t>global runqueue</w:t>
      </w:r>
      <w:r>
        <w:rPr>
          <w:color w:val="333333"/>
        </w:rPr>
        <w:t>没有任务</w:t>
      </w:r>
      <w:r>
        <w:rPr>
          <w:rFonts w:hint="default" w:ascii="Noto Sans" w:hAnsi="Noto Sans" w:eastAsia="Noto Sans" w:cs="Noto Sans"/>
          <w:color w:val="333333"/>
        </w:rPr>
        <w:t>G</w:t>
      </w:r>
      <w:r>
        <w:rPr>
          <w:color w:val="333333"/>
        </w:rPr>
        <w:t>了，那么</w:t>
      </w:r>
      <w:r>
        <w:rPr>
          <w:rFonts w:hint="default" w:ascii="Noto Sans" w:hAnsi="Noto Sans" w:eastAsia="Noto Sans" w:cs="Noto Sans"/>
          <w:color w:val="333333"/>
        </w:rPr>
        <w:t>P</w:t>
      </w:r>
      <w:r>
        <w:rPr>
          <w:color w:val="333333"/>
        </w:rPr>
        <w:t>不得不从</w:t>
      </w:r>
      <w:r>
        <w:rPr>
          <w:color w:val="333333"/>
          <w:spacing w:val="34"/>
        </w:rPr>
        <w:t xml:space="preserve"> </w:t>
      </w:r>
      <w:r>
        <w:rPr>
          <w:color w:val="333333"/>
        </w:rPr>
        <w:t>其他的</w:t>
      </w:r>
      <w:r>
        <w:rPr>
          <w:rFonts w:hint="default" w:ascii="Noto Sans" w:hAnsi="Noto Sans" w:eastAsia="Noto Sans" w:cs="Noto Sans"/>
          <w:color w:val="333333"/>
        </w:rPr>
        <w:t>P</w:t>
      </w:r>
      <w:r>
        <w:rPr>
          <w:color w:val="333333"/>
        </w:rPr>
        <w:t>⾥拿⼀些</w:t>
      </w:r>
      <w:r>
        <w:rPr>
          <w:rFonts w:hint="default" w:ascii="Noto Sans" w:hAnsi="Noto Sans" w:eastAsia="Noto Sans" w:cs="Noto Sans"/>
          <w:color w:val="333333"/>
        </w:rPr>
        <w:t>G</w:t>
      </w:r>
      <w:r>
        <w:rPr>
          <w:color w:val="333333"/>
        </w:rPr>
        <w:t>来执⾏。</w:t>
      </w:r>
    </w:p>
    <w:p>
      <w:pPr>
        <w:spacing w:before="4" w:line="240" w:lineRule="auto"/>
        <w:rPr>
          <w:rFonts w:hint="default" w:ascii="微软雅黑" w:hAnsi="微软雅黑" w:eastAsia="微软雅黑" w:cs="微软雅黑"/>
          <w:sz w:val="2"/>
          <w:szCs w:val="2"/>
        </w:rPr>
      </w:pPr>
    </w:p>
    <w:p>
      <w:pPr>
        <w:spacing w:line="5138"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102"/>
          <w:sz w:val="20"/>
          <w:szCs w:val="20"/>
        </w:rPr>
        <w:drawing>
          <wp:inline distT="0" distB="0" distL="0" distR="0">
            <wp:extent cx="5636260" cy="3262630"/>
            <wp:effectExtent l="0" t="0" r="0" b="0"/>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jpeg"/>
                    <pic:cNvPicPr>
                      <a:picLocks noChangeAspect="1"/>
                    </pic:cNvPicPr>
                  </pic:nvPicPr>
                  <pic:blipFill>
                    <a:blip r:embed="rId12" cstate="print"/>
                    <a:stretch>
                      <a:fillRect/>
                    </a:stretch>
                  </pic:blipFill>
                  <pic:spPr>
                    <a:xfrm>
                      <a:off x="0" y="0"/>
                      <a:ext cx="5636586" cy="3262788"/>
                    </a:xfrm>
                    <a:prstGeom prst="rect">
                      <a:avLst/>
                    </a:prstGeom>
                  </pic:spPr>
                </pic:pic>
              </a:graphicData>
            </a:graphic>
          </wp:inline>
        </w:drawing>
      </w:r>
    </w:p>
    <w:p>
      <w:pPr>
        <w:pStyle w:val="4"/>
        <w:spacing w:before="22" w:line="300" w:lineRule="exact"/>
        <w:ind w:right="217" w:firstLine="50"/>
        <w:jc w:val="left"/>
      </w:pPr>
      <w:r>
        <w:rPr>
          <w:color w:val="333333"/>
        </w:rPr>
        <w:t>通常来说，如果</w:t>
      </w:r>
      <w:r>
        <w:rPr>
          <w:rFonts w:hint="default" w:ascii="Noto Sans" w:hAnsi="Noto Sans" w:eastAsia="Noto Sans" w:cs="Noto Sans"/>
          <w:color w:val="333333"/>
        </w:rPr>
        <w:t>P</w:t>
      </w:r>
      <w:r>
        <w:rPr>
          <w:color w:val="333333"/>
        </w:rPr>
        <w:t>从其他的</w:t>
      </w:r>
      <w:r>
        <w:rPr>
          <w:rFonts w:hint="default" w:ascii="Noto Sans" w:hAnsi="Noto Sans" w:eastAsia="Noto Sans" w:cs="Noto Sans"/>
          <w:color w:val="333333"/>
        </w:rPr>
        <w:t>P</w:t>
      </w:r>
      <w:r>
        <w:rPr>
          <w:color w:val="333333"/>
        </w:rPr>
        <w:t>那⾥要拿任务的话，⼀般就拿</w:t>
      </w:r>
      <w:r>
        <w:rPr>
          <w:rFonts w:hint="default" w:ascii="Noto Sans" w:hAnsi="Noto Sans" w:eastAsia="Noto Sans" w:cs="Noto Sans"/>
          <w:color w:val="333333"/>
        </w:rPr>
        <w:t>run</w:t>
      </w:r>
      <w:r>
        <w:rPr>
          <w:rFonts w:hint="default" w:ascii="Noto Sans" w:hAnsi="Noto Sans" w:eastAsia="Noto Sans" w:cs="Noto Sans"/>
          <w:color w:val="333333"/>
          <w:spacing w:val="4"/>
        </w:rPr>
        <w:t xml:space="preserve"> </w:t>
      </w:r>
      <w:r>
        <w:rPr>
          <w:rFonts w:hint="default" w:ascii="Noto Sans" w:hAnsi="Noto Sans" w:eastAsia="Noto Sans" w:cs="Noto Sans"/>
          <w:color w:val="333333"/>
        </w:rPr>
        <w:t>queue</w:t>
      </w:r>
      <w:r>
        <w:rPr>
          <w:color w:val="333333"/>
        </w:rPr>
        <w:t>的⼀半，这就确保了每个</w:t>
      </w:r>
      <w:r>
        <w:rPr>
          <w:rFonts w:hint="default" w:ascii="Noto Sans" w:hAnsi="Noto Sans" w:eastAsia="Noto Sans" w:cs="Noto Sans"/>
          <w:color w:val="333333"/>
        </w:rPr>
        <w:t>OS</w:t>
      </w:r>
      <w:r>
        <w:rPr>
          <w:color w:val="333333"/>
        </w:rPr>
        <w:t>线程都</w:t>
      </w:r>
      <w:r>
        <w:rPr>
          <w:color w:val="333333"/>
          <w:w w:val="102"/>
        </w:rPr>
        <w:t xml:space="preserve"> </w:t>
      </w:r>
      <w:r>
        <w:rPr>
          <w:color w:val="333333"/>
          <w:w w:val="105"/>
        </w:rPr>
        <w:t>能充分的</w:t>
      </w:r>
      <w:r>
        <w:rPr>
          <w:color w:val="333333"/>
          <w:spacing w:val="-41"/>
          <w:w w:val="105"/>
        </w:rPr>
        <w:t xml:space="preserve"> </w:t>
      </w:r>
      <w:r>
        <w:rPr>
          <w:color w:val="333333"/>
          <w:w w:val="105"/>
        </w:rPr>
        <w:t>使⽤。</w:t>
      </w:r>
    </w:p>
    <w:p>
      <w:pPr>
        <w:pStyle w:val="3"/>
        <w:tabs>
          <w:tab w:val="left" w:pos="9049"/>
        </w:tabs>
        <w:spacing w:before="56" w:line="240" w:lineRule="auto"/>
        <w:ind w:right="217"/>
        <w:jc w:val="left"/>
        <w:rPr>
          <w:b w:val="0"/>
          <w:bCs w:val="0"/>
        </w:rPr>
      </w:pPr>
      <w:bookmarkStart w:id="62" w:name="Golang 中常⽤的并发模型  "/>
      <w:bookmarkEnd w:id="62"/>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Golang</w:t>
      </w:r>
      <w:r>
        <w:rPr>
          <w:rFonts w:hint="default" w:ascii="Arial Black" w:hAnsi="Arial Black" w:eastAsia="Arial Black" w:cs="Arial Black"/>
          <w:b/>
          <w:bCs/>
          <w:color w:val="333333"/>
          <w:spacing w:val="74"/>
          <w:w w:val="95"/>
          <w:u w:val="single" w:color="EDEDED"/>
        </w:rPr>
        <w:t xml:space="preserve"> </w:t>
      </w:r>
      <w:r>
        <w:rPr>
          <w:color w:val="333333"/>
          <w:w w:val="95"/>
          <w:u w:val="single" w:color="EDEDED"/>
        </w:rPr>
        <w:t>中常⽤的并发模型</w:t>
      </w:r>
      <w:r>
        <w:rPr>
          <w:color w:val="333333"/>
          <w:u w:val="single" w:color="EDEDED"/>
        </w:rPr>
        <w:tab/>
      </w:r>
    </w:p>
    <w:p>
      <w:pPr>
        <w:pStyle w:val="4"/>
        <w:spacing w:before="141" w:line="240" w:lineRule="auto"/>
        <w:ind w:left="160" w:right="217"/>
        <w:jc w:val="left"/>
      </w:pPr>
      <w:r>
        <w:rPr>
          <w:rFonts w:hint="default" w:ascii="Noto Sans" w:hAnsi="Noto Sans" w:eastAsia="Noto Sans" w:cs="Noto Sans"/>
          <w:color w:val="333333"/>
        </w:rPr>
        <w:t xml:space="preserve">Golang  </w:t>
      </w:r>
      <w:r>
        <w:rPr>
          <w:color w:val="333333"/>
        </w:rPr>
        <w:t>中常⽤的并发模型有三种</w:t>
      </w:r>
      <w:r>
        <w:rPr>
          <w:color w:val="333333"/>
          <w:spacing w:val="6"/>
        </w:rPr>
        <w:t xml:space="preserve"> </w:t>
      </w:r>
      <w:r>
        <w:rPr>
          <w:color w:val="333333"/>
        </w:rPr>
        <w:t>：</w:t>
      </w:r>
    </w:p>
    <w:p>
      <w:pPr>
        <w:pStyle w:val="4"/>
        <w:spacing w:before="131" w:line="240" w:lineRule="auto"/>
        <w:ind w:left="114" w:right="5696"/>
        <w:jc w:val="center"/>
      </w:pPr>
      <w:r>
        <w:rPr>
          <w:rFonts w:hint="default" w:ascii="Noto Sans" w:hAnsi="Noto Sans" w:eastAsia="Noto Sans" w:cs="Noto Sans"/>
          <w:color w:val="333333"/>
        </w:rPr>
        <w:t xml:space="preserve">1. </w:t>
      </w:r>
      <w:r>
        <w:rPr>
          <w:rFonts w:hint="default" w:ascii="Noto Sans" w:hAnsi="Noto Sans" w:eastAsia="Noto Sans" w:cs="Noto Sans"/>
          <w:color w:val="333333"/>
          <w:spacing w:val="22"/>
        </w:rPr>
        <w:t xml:space="preserve"> </w:t>
      </w:r>
      <w:r>
        <w:rPr>
          <w:color w:val="333333"/>
        </w:rPr>
        <w:t>通过</w:t>
      </w:r>
      <w:r>
        <w:rPr>
          <w:rFonts w:hint="default" w:ascii="Noto Sans" w:hAnsi="Noto Sans" w:eastAsia="Noto Sans" w:cs="Noto Sans"/>
          <w:color w:val="333333"/>
        </w:rPr>
        <w:t>channel</w:t>
      </w:r>
      <w:r>
        <w:rPr>
          <w:color w:val="333333"/>
        </w:rPr>
        <w:t>通知实现并发控制</w:t>
      </w:r>
    </w:p>
    <w:p>
      <w:pPr>
        <w:spacing w:after="0" w:line="240" w:lineRule="auto"/>
        <w:jc w:val="center"/>
        <w:sectPr>
          <w:pgSz w:w="11900" w:h="16840"/>
          <w:pgMar w:top="460" w:right="1360" w:bottom="280" w:left="1380" w:header="720" w:footer="720" w:gutter="0"/>
          <w:cols w:space="720" w:num="1"/>
        </w:sectPr>
      </w:pPr>
    </w:p>
    <w:p>
      <w:pPr>
        <w:pStyle w:val="4"/>
        <w:spacing w:line="273" w:lineRule="exact"/>
        <w:ind w:right="0" w:firstLine="50"/>
        <w:jc w:val="both"/>
      </w:pPr>
      <w:r>
        <w:rPr>
          <w:color w:val="333333"/>
        </w:rPr>
        <w:t>⽆缓冲的通道指的是通道的⼤⼩为</w:t>
      </w:r>
      <w:r>
        <w:rPr>
          <w:rFonts w:hint="default" w:ascii="Noto Sans" w:hAnsi="Noto Sans" w:eastAsia="Noto Sans" w:cs="Noto Sans"/>
          <w:color w:val="333333"/>
        </w:rPr>
        <w:t>0</w:t>
      </w:r>
      <w:r>
        <w:rPr>
          <w:color w:val="333333"/>
        </w:rPr>
        <w:t>，也就是说，这种类型的通道在接收前没有能⼒保存任何值，它要求</w:t>
      </w:r>
    </w:p>
    <w:p>
      <w:pPr>
        <w:pStyle w:val="4"/>
        <w:spacing w:before="10" w:line="223" w:lineRule="auto"/>
        <w:ind w:right="191"/>
        <w:jc w:val="both"/>
      </w:pPr>
      <w:r>
        <w:rPr>
          <w:color w:val="333333"/>
        </w:rPr>
        <w:t>发送</w:t>
      </w:r>
      <w:r>
        <w:rPr>
          <w:color w:val="333333"/>
          <w:spacing w:val="29"/>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36"/>
        </w:rPr>
        <w:t xml:space="preserve"> </w:t>
      </w:r>
      <w:r>
        <w:rPr>
          <w:color w:val="333333"/>
        </w:rPr>
        <w:t>和接收</w:t>
      </w:r>
      <w:r>
        <w:rPr>
          <w:color w:val="333333"/>
          <w:spacing w:val="29"/>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36"/>
        </w:rPr>
        <w:t xml:space="preserve"> </w:t>
      </w:r>
      <w:r>
        <w:rPr>
          <w:color w:val="333333"/>
        </w:rPr>
        <w:t>同时准备好，才可以完成发送和接收操作。</w:t>
      </w:r>
      <w:r>
        <w:rPr>
          <w:color w:val="333333"/>
          <w:spacing w:val="29"/>
        </w:rPr>
        <w:t xml:space="preserve"> </w:t>
      </w:r>
      <w:r>
        <w:rPr>
          <w:color w:val="333333"/>
        </w:rPr>
        <w:t>从上⾯⽆缓冲的通道定义</w:t>
      </w:r>
      <w:r>
        <w:rPr>
          <w:color w:val="333333"/>
          <w:spacing w:val="-53"/>
        </w:rPr>
        <w:t xml:space="preserve"> </w:t>
      </w:r>
      <w:r>
        <w:rPr>
          <w:color w:val="333333"/>
        </w:rPr>
        <w:t xml:space="preserve">来看，发送 </w:t>
      </w:r>
      <w:r>
        <w:rPr>
          <w:rFonts w:hint="default" w:ascii="Noto Sans" w:hAnsi="Noto Sans" w:eastAsia="Noto Sans" w:cs="Noto Sans"/>
          <w:color w:val="333333"/>
        </w:rPr>
        <w:t xml:space="preserve">goroutine </w:t>
      </w:r>
      <w:r>
        <w:rPr>
          <w:color w:val="333333"/>
        </w:rPr>
        <w:t xml:space="preserve">和接收 </w:t>
      </w:r>
      <w:r>
        <w:rPr>
          <w:rFonts w:hint="default" w:ascii="Noto Sans" w:hAnsi="Noto Sans" w:eastAsia="Noto Sans" w:cs="Noto Sans"/>
          <w:color w:val="333333"/>
        </w:rPr>
        <w:t xml:space="preserve">gouroutine </w:t>
      </w:r>
      <w:r>
        <w:rPr>
          <w:color w:val="333333"/>
        </w:rPr>
        <w:t>必须是同步的，同时准备后，如果没有同时准 备好的话，先</w:t>
      </w:r>
      <w:r>
        <w:rPr>
          <w:color w:val="333333"/>
          <w:spacing w:val="9"/>
        </w:rPr>
        <w:t xml:space="preserve"> </w:t>
      </w:r>
      <w:r>
        <w:rPr>
          <w:color w:val="333333"/>
        </w:rPr>
        <w:t>执⾏的操作就会阻塞等待，直到另⼀个相对应的操作准备好为⽌。这种⽆缓冲的通道我们也称之为同 步</w:t>
      </w:r>
      <w:r>
        <w:rPr>
          <w:color w:val="333333"/>
          <w:spacing w:val="50"/>
        </w:rPr>
        <w:t xml:space="preserve"> </w:t>
      </w:r>
      <w:r>
        <w:rPr>
          <w:color w:val="333333"/>
        </w:rPr>
        <w:t>通道</w:t>
      </w:r>
    </w:p>
    <w:p>
      <w:pPr>
        <w:spacing w:before="10" w:line="240" w:lineRule="auto"/>
        <w:rPr>
          <w:rFonts w:hint="default" w:ascii="微软雅黑" w:hAnsi="微软雅黑" w:eastAsia="微软雅黑" w:cs="微软雅黑"/>
          <w:sz w:val="15"/>
          <w:szCs w:val="15"/>
        </w:rPr>
      </w:pPr>
    </w:p>
    <w:p>
      <w:pPr>
        <w:spacing w:line="304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60"/>
          <w:sz w:val="20"/>
          <w:szCs w:val="20"/>
        </w:rPr>
        <w:pict>
          <v:group id="_x0000_s1474" o:spid="_x0000_s1474" o:spt="203" style="height:152.25pt;width:447pt;" coordsize="8940,3045">
            <o:lock v:ext="edit"/>
            <v:group id="_x0000_s1475" o:spid="_x0000_s1475" o:spt="203" style="position:absolute;left:8;top:8;height:3030;width:8925;" coordorigin="8,8" coordsize="8925,3030">
              <o:lock v:ext="edit"/>
              <v:shape id="_x0000_s1476" o:spid="_x0000_s1476" style="position:absolute;left:8;top:8;height:3030;width:8925;" filled="f" stroked="t" coordorigin="8,8" coordsize="8925,3030" path="m8,3000l8,45,8,40,8,35,10,31,12,26,15,22,18,18,22,15,26,12,31,10,35,8,40,8,45,8,8895,8,8900,8,8905,8,8909,10,8914,12,8918,15,8922,18,8925,22,8933,45,8933,3000,8932,3005,8932,3010,8930,3014,8928,3019,8895,3038,45,3038,10,3014,8,3010,8,3005,8,3000xe">
                <v:path arrowok="t"/>
                <v:fill on="f" focussize="0,0"/>
                <v:stroke color="#E7E9EC"/>
                <v:imagedata o:title=""/>
                <o:lock v:ext="edit"/>
              </v:shape>
              <v:shape id="_x0000_s1477" o:spid="_x0000_s1477" o:spt="202" type="#_x0000_t202" style="position:absolute;left:75;top:135;height:2805;width:8790;" fillcolor="#F7F7F7" filled="t" stroked="f" coordsize="21600,21600">
                <v:path/>
                <v:fill on="t" focussize="0,0"/>
                <v:stroke on="f" joinstyle="miter"/>
                <v:imagedata o:title=""/>
                <o:lock v:ext="edit"/>
                <v:textbox inset="0mm,0mm,0mm,0mm">
                  <w:txbxContent>
                    <w:p>
                      <w:pPr>
                        <w:spacing w:before="46"/>
                        <w:ind w:left="120" w:right="0" w:firstLine="0"/>
                        <w:jc w:val="left"/>
                        <w:rPr>
                          <w:rFonts w:hint="default" w:ascii="Lucida Console" w:hAnsi="Lucida Console" w:eastAsia="Lucida Console" w:cs="Lucida Console"/>
                          <w:sz w:val="17"/>
                          <w:szCs w:val="17"/>
                        </w:rPr>
                      </w:pPr>
                      <w:r>
                        <w:rPr>
                          <w:rFonts w:ascii="Lucida Console"/>
                          <w:color w:val="333333"/>
                          <w:w w:val="105"/>
                          <w:sz w:val="17"/>
                        </w:rPr>
                        <w:t>func main()</w:t>
                      </w:r>
                      <w:r>
                        <w:rPr>
                          <w:rFonts w:ascii="Lucida Console"/>
                          <w:color w:val="333333"/>
                          <w:spacing w:val="-25"/>
                          <w:w w:val="105"/>
                          <w:sz w:val="17"/>
                        </w:rPr>
                        <w:t xml:space="preserve"> </w:t>
                      </w:r>
                      <w:r>
                        <w:rPr>
                          <w:rFonts w:ascii="Lucida Console"/>
                          <w:color w:val="333333"/>
                          <w:w w:val="105"/>
                          <w:sz w:val="17"/>
                        </w:rPr>
                        <w:t>{</w:t>
                      </w:r>
                    </w:p>
                    <w:p>
                      <w:pPr>
                        <w:spacing w:before="115" w:line="381" w:lineRule="auto"/>
                        <w:ind w:left="225" w:right="5918" w:firstLine="0"/>
                        <w:jc w:val="left"/>
                        <w:rPr>
                          <w:rFonts w:hint="default" w:ascii="Lucida Console" w:hAnsi="Lucida Console" w:eastAsia="Lucida Console" w:cs="Lucida Console"/>
                          <w:sz w:val="17"/>
                          <w:szCs w:val="17"/>
                        </w:rPr>
                      </w:pPr>
                      <w:r>
                        <w:rPr>
                          <w:rFonts w:ascii="Lucida Console"/>
                          <w:color w:val="333333"/>
                          <w:w w:val="105"/>
                          <w:sz w:val="17"/>
                        </w:rPr>
                        <w:t>ch := make(chan</w:t>
                      </w:r>
                      <w:r>
                        <w:rPr>
                          <w:rFonts w:ascii="Lucida Console"/>
                          <w:color w:val="333333"/>
                          <w:spacing w:val="-46"/>
                          <w:w w:val="105"/>
                          <w:sz w:val="17"/>
                        </w:rPr>
                        <w:t xml:space="preserve"> </w:t>
                      </w:r>
                      <w:r>
                        <w:rPr>
                          <w:rFonts w:ascii="Lucida Console"/>
                          <w:color w:val="333333"/>
                          <w:w w:val="105"/>
                          <w:sz w:val="17"/>
                        </w:rPr>
                        <w:t>struct{})</w:t>
                      </w:r>
                      <w:r>
                        <w:rPr>
                          <w:rFonts w:ascii="Lucida Console"/>
                          <w:color w:val="333333"/>
                          <w:w w:val="103"/>
                          <w:sz w:val="17"/>
                        </w:rPr>
                        <w:t xml:space="preserve"> </w:t>
                      </w:r>
                      <w:r>
                        <w:rPr>
                          <w:rFonts w:ascii="Lucida Console"/>
                          <w:color w:val="333333"/>
                          <w:w w:val="105"/>
                          <w:sz w:val="17"/>
                        </w:rPr>
                        <w:t>go func()</w:t>
                      </w:r>
                      <w:r>
                        <w:rPr>
                          <w:rFonts w:ascii="Lucida Console"/>
                          <w:color w:val="333333"/>
                          <w:spacing w:val="-21"/>
                          <w:w w:val="105"/>
                          <w:sz w:val="17"/>
                        </w:rPr>
                        <w:t xml:space="preserve"> </w:t>
                      </w:r>
                      <w:r>
                        <w:rPr>
                          <w:rFonts w:ascii="Lucida Console"/>
                          <w:color w:val="333333"/>
                          <w:w w:val="105"/>
                          <w:sz w:val="17"/>
                        </w:rPr>
                        <w:t>{</w:t>
                      </w:r>
                    </w:p>
                    <w:p>
                      <w:pPr>
                        <w:spacing w:before="14" w:line="403" w:lineRule="auto"/>
                        <w:ind w:left="225" w:right="5601" w:firstLine="0"/>
                        <w:jc w:val="left"/>
                        <w:rPr>
                          <w:rFonts w:hint="default" w:ascii="Lucida Console" w:hAnsi="Lucida Console" w:eastAsia="Lucida Console" w:cs="Lucida Console"/>
                          <w:sz w:val="17"/>
                          <w:szCs w:val="17"/>
                        </w:rPr>
                      </w:pPr>
                      <w:r>
                        <w:rPr>
                          <w:rFonts w:ascii="Lucida Console"/>
                          <w:color w:val="333333"/>
                          <w:w w:val="105"/>
                          <w:sz w:val="17"/>
                        </w:rPr>
                        <w:t>fmt.Println("start</w:t>
                      </w:r>
                      <w:r>
                        <w:rPr>
                          <w:rFonts w:ascii="Lucida Console"/>
                          <w:color w:val="333333"/>
                          <w:spacing w:val="-50"/>
                          <w:w w:val="105"/>
                          <w:sz w:val="17"/>
                        </w:rPr>
                        <w:t xml:space="preserve"> </w:t>
                      </w:r>
                      <w:r>
                        <w:rPr>
                          <w:rFonts w:ascii="Lucida Console"/>
                          <w:color w:val="333333"/>
                          <w:w w:val="105"/>
                          <w:sz w:val="17"/>
                        </w:rPr>
                        <w:t>working")</w:t>
                      </w:r>
                      <w:r>
                        <w:rPr>
                          <w:rFonts w:ascii="Lucida Console"/>
                          <w:color w:val="333333"/>
                          <w:w w:val="103"/>
                          <w:sz w:val="17"/>
                        </w:rPr>
                        <w:t xml:space="preserve"> </w:t>
                      </w:r>
                      <w:r>
                        <w:rPr>
                          <w:rFonts w:ascii="Lucida Console"/>
                          <w:color w:val="333333"/>
                          <w:w w:val="105"/>
                          <w:sz w:val="17"/>
                        </w:rPr>
                        <w:t>time.Sleep(time.Second *</w:t>
                      </w:r>
                      <w:r>
                        <w:rPr>
                          <w:rFonts w:ascii="Lucida Console"/>
                          <w:color w:val="333333"/>
                          <w:spacing w:val="-35"/>
                          <w:w w:val="105"/>
                          <w:sz w:val="17"/>
                        </w:rPr>
                        <w:t xml:space="preserve"> </w:t>
                      </w:r>
                      <w:r>
                        <w:rPr>
                          <w:rFonts w:ascii="Lucida Console"/>
                          <w:color w:val="333333"/>
                          <w:w w:val="105"/>
                          <w:sz w:val="17"/>
                        </w:rPr>
                        <w:t>1)</w:t>
                      </w:r>
                      <w:r>
                        <w:rPr>
                          <w:rFonts w:ascii="Lucida Console"/>
                          <w:color w:val="333333"/>
                          <w:w w:val="103"/>
                          <w:sz w:val="17"/>
                        </w:rPr>
                        <w:t xml:space="preserve"> </w:t>
                      </w:r>
                      <w:r>
                        <w:rPr>
                          <w:rFonts w:ascii="Lucida Console"/>
                          <w:color w:val="333333"/>
                          <w:w w:val="105"/>
                          <w:sz w:val="17"/>
                        </w:rPr>
                        <w:t>ch &lt;-</w:t>
                      </w:r>
                      <w:r>
                        <w:rPr>
                          <w:rFonts w:ascii="Lucida Console"/>
                          <w:color w:val="333333"/>
                          <w:spacing w:val="-30"/>
                          <w:w w:val="105"/>
                          <w:sz w:val="17"/>
                        </w:rPr>
                        <w:t xml:space="preserve"> </w:t>
                      </w:r>
                      <w:r>
                        <w:rPr>
                          <w:rFonts w:ascii="Lucida Console"/>
                          <w:color w:val="333333"/>
                          <w:w w:val="105"/>
                          <w:sz w:val="17"/>
                        </w:rPr>
                        <w:t>struct{}{}</w:t>
                      </w:r>
                    </w:p>
                    <w:p>
                      <w:pPr>
                        <w:spacing w:before="0" w:line="154" w:lineRule="exact"/>
                        <w:ind w:left="225" w:right="0" w:firstLine="0"/>
                        <w:jc w:val="left"/>
                        <w:rPr>
                          <w:rFonts w:hint="default" w:ascii="Lucida Console" w:hAnsi="Lucida Console" w:eastAsia="Lucida Console" w:cs="Lucida Console"/>
                          <w:sz w:val="17"/>
                          <w:szCs w:val="17"/>
                        </w:rPr>
                      </w:pPr>
                      <w:r>
                        <w:rPr>
                          <w:rFonts w:ascii="Lucida Console"/>
                          <w:color w:val="333333"/>
                          <w:w w:val="105"/>
                          <w:sz w:val="17"/>
                        </w:rPr>
                        <w:t>}()</w:t>
                      </w:r>
                    </w:p>
                    <w:p>
                      <w:pPr>
                        <w:spacing w:before="115" w:line="403" w:lineRule="auto"/>
                        <w:ind w:left="225" w:right="6129" w:firstLine="0"/>
                        <w:jc w:val="left"/>
                        <w:rPr>
                          <w:rFonts w:hint="default" w:ascii="Lucida Console" w:hAnsi="Lucida Console" w:eastAsia="Lucida Console" w:cs="Lucida Console"/>
                          <w:sz w:val="17"/>
                          <w:szCs w:val="17"/>
                        </w:rPr>
                      </w:pPr>
                      <w:r>
                        <w:rPr>
                          <w:rFonts w:ascii="Lucida Console"/>
                          <w:color w:val="333333"/>
                          <w:w w:val="105"/>
                          <w:sz w:val="17"/>
                        </w:rPr>
                        <w:t>&lt;-ch</w:t>
                      </w:r>
                      <w:r>
                        <w:rPr>
                          <w:rFonts w:ascii="Lucida Console"/>
                          <w:color w:val="333333"/>
                          <w:w w:val="103"/>
                          <w:sz w:val="17"/>
                        </w:rPr>
                        <w:t xml:space="preserve"> </w:t>
                      </w:r>
                      <w:r>
                        <w:rPr>
                          <w:rFonts w:ascii="Lucida Console"/>
                          <w:color w:val="333333"/>
                          <w:sz w:val="17"/>
                        </w:rPr>
                        <w:t>fmt.Println("finished")</w:t>
                      </w:r>
                    </w:p>
                    <w:p>
                      <w:pPr>
                        <w:spacing w:before="0" w:line="154" w:lineRule="exact"/>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before="3" w:line="316" w:lineRule="exact"/>
        <w:ind w:right="222" w:firstLine="50"/>
        <w:jc w:val="both"/>
      </w:pPr>
      <w:r>
        <w:rPr>
          <w:color w:val="333333"/>
        </w:rPr>
        <w:t xml:space="preserve">当主 </w:t>
      </w:r>
      <w:r>
        <w:rPr>
          <w:rFonts w:hint="default" w:ascii="Noto Sans" w:hAnsi="Noto Sans" w:eastAsia="Noto Sans" w:cs="Noto Sans"/>
          <w:color w:val="333333"/>
        </w:rPr>
        <w:t xml:space="preserve">goroutine </w:t>
      </w:r>
      <w:r>
        <w:rPr>
          <w:color w:val="333333"/>
        </w:rPr>
        <w:t xml:space="preserve">运⾏到 </w:t>
      </w:r>
      <w:r>
        <w:rPr>
          <w:rFonts w:hint="default" w:ascii="Noto Sans" w:hAnsi="Noto Sans" w:eastAsia="Noto Sans" w:cs="Noto Sans"/>
          <w:color w:val="333333"/>
        </w:rPr>
        <w:t xml:space="preserve">&lt;-ch </w:t>
      </w:r>
      <w:r>
        <w:rPr>
          <w:color w:val="333333"/>
        </w:rPr>
        <w:t xml:space="preserve">接受 </w:t>
      </w:r>
      <w:r>
        <w:rPr>
          <w:rFonts w:hint="default" w:ascii="Noto Sans" w:hAnsi="Noto Sans" w:eastAsia="Noto Sans" w:cs="Noto Sans"/>
          <w:color w:val="333333"/>
        </w:rPr>
        <w:t xml:space="preserve">channel </w:t>
      </w:r>
      <w:r>
        <w:rPr>
          <w:color w:val="333333"/>
        </w:rPr>
        <w:t xml:space="preserve">的值的时候，如果该 </w:t>
      </w:r>
      <w:r>
        <w:rPr>
          <w:rFonts w:hint="default" w:ascii="Noto Sans" w:hAnsi="Noto Sans" w:eastAsia="Noto Sans" w:cs="Noto Sans"/>
          <w:color w:val="333333"/>
        </w:rPr>
        <w:t>channel</w:t>
      </w:r>
      <w:r>
        <w:rPr>
          <w:rFonts w:hint="default" w:ascii="Noto Sans" w:hAnsi="Noto Sans" w:eastAsia="Noto Sans" w:cs="Noto Sans"/>
          <w:color w:val="333333"/>
          <w:spacing w:val="12"/>
        </w:rPr>
        <w:t xml:space="preserve"> </w:t>
      </w:r>
      <w:r>
        <w:rPr>
          <w:color w:val="333333"/>
        </w:rPr>
        <w:t>中没有数据，就会⼀直阻塞等</w:t>
      </w:r>
      <w:r>
        <w:rPr>
          <w:color w:val="333333"/>
          <w:w w:val="102"/>
        </w:rPr>
        <w:t xml:space="preserve"> </w:t>
      </w:r>
      <w:r>
        <w:rPr>
          <w:color w:val="333333"/>
        </w:rPr>
        <w:t>待，直到有  值。</w:t>
      </w:r>
      <w:r>
        <w:rPr>
          <w:color w:val="333333"/>
          <w:spacing w:val="31"/>
        </w:rPr>
        <w:t xml:space="preserve"> </w:t>
      </w:r>
      <w:r>
        <w:rPr>
          <w:color w:val="333333"/>
        </w:rPr>
        <w:t>这样就可以简单实现并发控制</w:t>
      </w:r>
    </w:p>
    <w:p>
      <w:pPr>
        <w:pStyle w:val="4"/>
        <w:spacing w:before="123"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40"/>
        </w:rPr>
        <w:t xml:space="preserve"> </w:t>
      </w:r>
      <w:r>
        <w:rPr>
          <w:color w:val="333333"/>
        </w:rPr>
        <w:t>通过</w:t>
      </w:r>
      <w:r>
        <w:rPr>
          <w:rFonts w:hint="default" w:ascii="Noto Sans" w:hAnsi="Noto Sans" w:eastAsia="Noto Sans" w:cs="Noto Sans"/>
          <w:color w:val="333333"/>
        </w:rPr>
        <w:t>sync</w:t>
      </w:r>
      <w:r>
        <w:rPr>
          <w:color w:val="333333"/>
        </w:rPr>
        <w:t>包中的</w:t>
      </w:r>
      <w:r>
        <w:rPr>
          <w:rFonts w:hint="default" w:ascii="Noto Sans" w:hAnsi="Noto Sans" w:eastAsia="Noto Sans" w:cs="Noto Sans"/>
          <w:color w:val="333333"/>
        </w:rPr>
        <w:t>WaitGroup</w:t>
      </w:r>
      <w:r>
        <w:rPr>
          <w:color w:val="333333"/>
        </w:rPr>
        <w:t>实现并发控制</w:t>
      </w:r>
    </w:p>
    <w:p>
      <w:pPr>
        <w:pStyle w:val="4"/>
        <w:spacing w:before="156" w:line="316" w:lineRule="exact"/>
        <w:ind w:right="254" w:firstLine="50"/>
        <w:jc w:val="both"/>
        <w:rPr>
          <w:rFonts w:hint="default" w:ascii="Noto Sans" w:hAnsi="Noto Sans" w:eastAsia="Noto Sans" w:cs="Noto Sans"/>
        </w:rPr>
      </w:pPr>
      <w:r>
        <w:rPr>
          <w:rFonts w:hint="default" w:ascii="Noto Sans" w:hAnsi="Noto Sans" w:eastAsia="Noto Sans" w:cs="Noto Sans"/>
          <w:color w:val="333333"/>
        </w:rPr>
        <w:t>Goroutine</w:t>
      </w:r>
      <w:r>
        <w:rPr>
          <w:color w:val="333333"/>
        </w:rPr>
        <w:t>是异步执⾏的，有的时候为了防⽌在结束</w:t>
      </w:r>
      <w:r>
        <w:rPr>
          <w:rFonts w:hint="default" w:ascii="Noto Sans" w:hAnsi="Noto Sans" w:eastAsia="Noto Sans" w:cs="Noto Sans"/>
          <w:color w:val="333333"/>
        </w:rPr>
        <w:t>mian</w:t>
      </w:r>
      <w:r>
        <w:rPr>
          <w:color w:val="333333"/>
        </w:rPr>
        <w:t>函数的时候结束掉</w:t>
      </w:r>
      <w:r>
        <w:rPr>
          <w:rFonts w:hint="default" w:ascii="Noto Sans" w:hAnsi="Noto Sans" w:eastAsia="Noto Sans" w:cs="Noto Sans"/>
          <w:color w:val="333333"/>
        </w:rPr>
        <w:t>Goroutine</w:t>
      </w:r>
      <w:r>
        <w:rPr>
          <w:color w:val="333333"/>
        </w:rPr>
        <w:t>，所以需要同步</w:t>
      </w:r>
      <w:r>
        <w:rPr>
          <w:color w:val="333333"/>
          <w:spacing w:val="46"/>
        </w:rPr>
        <w:t xml:space="preserve"> </w:t>
      </w:r>
      <w:r>
        <w:rPr>
          <w:color w:val="333333"/>
        </w:rPr>
        <w:t xml:space="preserve">等待，这个 时候就需要⽤ </w:t>
      </w:r>
      <w:r>
        <w:rPr>
          <w:rFonts w:hint="default" w:ascii="Noto Sans" w:hAnsi="Noto Sans" w:eastAsia="Noto Sans" w:cs="Noto Sans"/>
          <w:color w:val="333333"/>
        </w:rPr>
        <w:t>WaitGroup</w:t>
      </w:r>
      <w:r>
        <w:rPr>
          <w:color w:val="333333"/>
        </w:rPr>
        <w:t xml:space="preserve">了，在 </w:t>
      </w:r>
      <w:r>
        <w:rPr>
          <w:rFonts w:hint="default" w:ascii="Noto Sans" w:hAnsi="Noto Sans" w:eastAsia="Noto Sans" w:cs="Noto Sans"/>
          <w:color w:val="333333"/>
        </w:rPr>
        <w:t xml:space="preserve">sync </w:t>
      </w:r>
      <w:r>
        <w:rPr>
          <w:color w:val="333333"/>
        </w:rPr>
        <w:t xml:space="preserve">包中，提供了 </w:t>
      </w:r>
      <w:r>
        <w:rPr>
          <w:rFonts w:hint="default" w:ascii="Noto Sans" w:hAnsi="Noto Sans" w:eastAsia="Noto Sans" w:cs="Noto Sans"/>
          <w:color w:val="333333"/>
        </w:rPr>
        <w:t xml:space="preserve">WaitGroup </w:t>
      </w:r>
      <w:r>
        <w:rPr>
          <w:color w:val="333333"/>
        </w:rPr>
        <w:t>，它会等待它收集的所有</w:t>
      </w:r>
      <w:r>
        <w:rPr>
          <w:color w:val="333333"/>
          <w:spacing w:val="22"/>
        </w:rPr>
        <w:t xml:space="preserve"> </w:t>
      </w:r>
      <w:r>
        <w:rPr>
          <w:rFonts w:hint="default" w:ascii="Noto Sans" w:hAnsi="Noto Sans" w:eastAsia="Noto Sans" w:cs="Noto Sans"/>
          <w:color w:val="333333"/>
        </w:rPr>
        <w:t xml:space="preserve">goroutine   </w:t>
      </w:r>
      <w:r>
        <w:rPr>
          <w:color w:val="333333"/>
        </w:rPr>
        <w:t>任务全部完成。在</w:t>
      </w:r>
      <w:r>
        <w:rPr>
          <w:rFonts w:hint="default" w:ascii="Noto Sans" w:hAnsi="Noto Sans" w:eastAsia="Noto Sans" w:cs="Noto Sans"/>
          <w:color w:val="333333"/>
        </w:rPr>
        <w:t>WaitGroup</w:t>
      </w:r>
      <w:r>
        <w:rPr>
          <w:color w:val="333333"/>
        </w:rPr>
        <w:t>⾥主要有三个⽅法</w:t>
      </w:r>
      <w:r>
        <w:rPr>
          <w:rFonts w:hint="default" w:ascii="Noto Sans" w:hAnsi="Noto Sans" w:eastAsia="Noto Sans" w:cs="Noto Sans"/>
          <w:color w:val="333333"/>
        </w:rPr>
        <w:t>:</w:t>
      </w:r>
    </w:p>
    <w:p>
      <w:pPr>
        <w:pStyle w:val="4"/>
        <w:spacing w:before="123" w:line="290" w:lineRule="auto"/>
        <w:ind w:left="345" w:right="5176"/>
        <w:jc w:val="left"/>
        <w:rPr>
          <w:rFonts w:hint="default" w:ascii="Noto Sans" w:hAnsi="Noto Sans" w:eastAsia="Noto Sans" w:cs="Noto Sans"/>
        </w:rPr>
      </w:pPr>
      <w:r>
        <w:rPr>
          <w:rFonts w:hint="default" w:ascii="Noto Sans" w:hAnsi="Noto Sans" w:eastAsia="Noto Sans" w:cs="Noto Sans"/>
          <w:color w:val="333333"/>
          <w:w w:val="105"/>
        </w:rPr>
        <w:t>1.</w:t>
      </w:r>
      <w:r>
        <w:rPr>
          <w:rFonts w:hint="default" w:ascii="Noto Sans" w:hAnsi="Noto Sans" w:eastAsia="Noto Sans" w:cs="Noto Sans"/>
          <w:color w:val="333333"/>
          <w:spacing w:val="-34"/>
          <w:w w:val="105"/>
        </w:rPr>
        <w:t xml:space="preserve"> </w:t>
      </w:r>
      <w:r>
        <w:rPr>
          <w:rFonts w:hint="default" w:ascii="Noto Sans" w:hAnsi="Noto Sans" w:eastAsia="Noto Sans" w:cs="Noto Sans"/>
          <w:color w:val="333333"/>
          <w:w w:val="105"/>
        </w:rPr>
        <w:t>Add,</w:t>
      </w:r>
      <w:r>
        <w:rPr>
          <w:rFonts w:hint="default" w:ascii="Noto Sans" w:hAnsi="Noto Sans" w:eastAsia="Noto Sans" w:cs="Noto Sans"/>
          <w:color w:val="333333"/>
          <w:spacing w:val="-34"/>
          <w:w w:val="105"/>
        </w:rPr>
        <w:t xml:space="preserve"> </w:t>
      </w:r>
      <w:r>
        <w:rPr>
          <w:color w:val="333333"/>
          <w:w w:val="105"/>
        </w:rPr>
        <w:t>可以添加或减少</w:t>
      </w:r>
      <w:r>
        <w:rPr>
          <w:color w:val="333333"/>
          <w:spacing w:val="-41"/>
          <w:w w:val="105"/>
        </w:rPr>
        <w:t xml:space="preserve"> </w:t>
      </w:r>
      <w:r>
        <w:rPr>
          <w:rFonts w:hint="default" w:ascii="Noto Sans" w:hAnsi="Noto Sans" w:eastAsia="Noto Sans" w:cs="Noto Sans"/>
          <w:color w:val="333333"/>
          <w:w w:val="105"/>
        </w:rPr>
        <w:t>goroutine</w:t>
      </w:r>
      <w:r>
        <w:rPr>
          <w:color w:val="333333"/>
          <w:w w:val="105"/>
        </w:rPr>
        <w:t>的数量</w:t>
      </w:r>
      <w:r>
        <w:rPr>
          <w:rFonts w:hint="default" w:ascii="Noto Sans" w:hAnsi="Noto Sans" w:eastAsia="Noto Sans" w:cs="Noto Sans"/>
          <w:color w:val="333333"/>
          <w:w w:val="105"/>
        </w:rPr>
        <w:t>.</w:t>
      </w:r>
      <w:r>
        <w:rPr>
          <w:rFonts w:hint="default" w:ascii="Noto Sans" w:hAnsi="Noto Sans" w:eastAsia="Noto Sans" w:cs="Noto Sans"/>
          <w:color w:val="333333"/>
          <w:w w:val="101"/>
        </w:rPr>
        <w:t xml:space="preserve"> </w:t>
      </w:r>
      <w:r>
        <w:rPr>
          <w:rFonts w:hint="default" w:ascii="Noto Sans" w:hAnsi="Noto Sans" w:eastAsia="Noto Sans" w:cs="Noto Sans"/>
          <w:color w:val="333333"/>
        </w:rPr>
        <w:t>2. Done,</w:t>
      </w:r>
      <w:r>
        <w:rPr>
          <w:rFonts w:hint="default" w:ascii="Noto Sans" w:hAnsi="Noto Sans" w:eastAsia="Noto Sans" w:cs="Noto Sans"/>
          <w:color w:val="333333"/>
          <w:spacing w:val="30"/>
        </w:rPr>
        <w:t xml:space="preserve"> </w:t>
      </w:r>
      <w:r>
        <w:rPr>
          <w:color w:val="333333"/>
        </w:rPr>
        <w:t>相当于</w:t>
      </w:r>
      <w:r>
        <w:rPr>
          <w:rFonts w:hint="default" w:ascii="Noto Sans" w:hAnsi="Noto Sans" w:eastAsia="Noto Sans" w:cs="Noto Sans"/>
          <w:color w:val="333333"/>
        </w:rPr>
        <w:t>Add(-1).</w:t>
      </w:r>
    </w:p>
    <w:p>
      <w:pPr>
        <w:pStyle w:val="4"/>
        <w:spacing w:before="31" w:line="240" w:lineRule="auto"/>
        <w:ind w:left="345" w:right="217"/>
        <w:jc w:val="left"/>
        <w:rPr>
          <w:rFonts w:hint="default" w:ascii="Noto Sans" w:hAnsi="Noto Sans" w:eastAsia="Noto Sans" w:cs="Noto Sans"/>
        </w:rPr>
      </w:pPr>
      <w:r>
        <w:rPr>
          <w:rFonts w:hint="default" w:ascii="Noto Sans" w:hAnsi="Noto Sans" w:eastAsia="Noto Sans" w:cs="Noto Sans"/>
          <w:color w:val="333333"/>
        </w:rPr>
        <w:t xml:space="preserve">3.  Wait,  </w:t>
      </w:r>
      <w:r>
        <w:rPr>
          <w:color w:val="333333"/>
        </w:rPr>
        <w:t>执⾏后会堵塞主线程，直到</w:t>
      </w:r>
      <w:r>
        <w:rPr>
          <w:rFonts w:hint="default" w:ascii="Noto Sans" w:hAnsi="Noto Sans" w:eastAsia="Noto Sans" w:cs="Noto Sans"/>
          <w:color w:val="333333"/>
        </w:rPr>
        <w:t>WaitGroup</w:t>
      </w:r>
      <w:r>
        <w:rPr>
          <w:rFonts w:hint="default" w:ascii="Noto Sans" w:hAnsi="Noto Sans" w:eastAsia="Noto Sans" w:cs="Noto Sans"/>
          <w:color w:val="333333"/>
          <w:spacing w:val="30"/>
        </w:rPr>
        <w:t xml:space="preserve"> </w:t>
      </w:r>
      <w:r>
        <w:rPr>
          <w:color w:val="333333"/>
        </w:rPr>
        <w:t>⾥的值减⾄</w:t>
      </w:r>
      <w:r>
        <w:rPr>
          <w:rFonts w:hint="default" w:ascii="Noto Sans" w:hAnsi="Noto Sans" w:eastAsia="Noto Sans" w:cs="Noto Sans"/>
          <w:color w:val="333333"/>
        </w:rPr>
        <w:t>0.</w:t>
      </w:r>
    </w:p>
    <w:p>
      <w:pPr>
        <w:pStyle w:val="4"/>
        <w:spacing w:before="156" w:line="316" w:lineRule="exact"/>
        <w:ind w:right="15"/>
        <w:jc w:val="left"/>
      </w:pPr>
      <w:r>
        <w:rPr>
          <w:color w:val="333333"/>
        </w:rPr>
        <w:t xml:space="preserve">在主 </w:t>
      </w:r>
      <w:r>
        <w:rPr>
          <w:rFonts w:hint="default" w:ascii="Noto Sans" w:hAnsi="Noto Sans" w:eastAsia="Noto Sans" w:cs="Noto Sans"/>
          <w:color w:val="333333"/>
        </w:rPr>
        <w:t xml:space="preserve">goroutine </w:t>
      </w:r>
      <w:r>
        <w:rPr>
          <w:color w:val="333333"/>
        </w:rPr>
        <w:t xml:space="preserve">中 </w:t>
      </w:r>
      <w:r>
        <w:rPr>
          <w:rFonts w:hint="default" w:ascii="Noto Sans" w:hAnsi="Noto Sans" w:eastAsia="Noto Sans" w:cs="Noto Sans"/>
          <w:color w:val="333333"/>
        </w:rPr>
        <w:t xml:space="preserve">Add(delta int) </w:t>
      </w:r>
      <w:r>
        <w:rPr>
          <w:color w:val="333333"/>
        </w:rPr>
        <w:t>索要等待</w:t>
      </w:r>
      <w:r>
        <w:rPr>
          <w:rFonts w:hint="default" w:ascii="Noto Sans" w:hAnsi="Noto Sans" w:eastAsia="Noto Sans" w:cs="Noto Sans"/>
          <w:color w:val="333333"/>
        </w:rPr>
        <w:t xml:space="preserve">goroutine </w:t>
      </w:r>
      <w:r>
        <w:rPr>
          <w:color w:val="333333"/>
        </w:rPr>
        <w:t xml:space="preserve">的数量。 在每⼀个 </w:t>
      </w:r>
      <w:r>
        <w:rPr>
          <w:rFonts w:hint="default" w:ascii="Noto Sans" w:hAnsi="Noto Sans" w:eastAsia="Noto Sans" w:cs="Noto Sans"/>
          <w:color w:val="333333"/>
        </w:rPr>
        <w:t xml:space="preserve">goroutine </w:t>
      </w:r>
      <w:r>
        <w:rPr>
          <w:color w:val="333333"/>
        </w:rPr>
        <w:t xml:space="preserve">完成后 </w:t>
      </w:r>
      <w:r>
        <w:rPr>
          <w:rFonts w:hint="default" w:ascii="Noto Sans" w:hAnsi="Noto Sans" w:eastAsia="Noto Sans" w:cs="Noto Sans"/>
          <w:color w:val="333333"/>
        </w:rPr>
        <w:t>Done()</w:t>
      </w:r>
      <w:r>
        <w:rPr>
          <w:rFonts w:hint="default" w:ascii="Noto Sans" w:hAnsi="Noto Sans" w:eastAsia="Noto Sans" w:cs="Noto Sans"/>
          <w:color w:val="333333"/>
          <w:spacing w:val="27"/>
        </w:rPr>
        <w:t xml:space="preserve"> </w:t>
      </w:r>
      <w:r>
        <w:rPr>
          <w:color w:val="333333"/>
        </w:rPr>
        <w:t>表示</w:t>
      </w:r>
      <w:r>
        <w:rPr>
          <w:color w:val="333333"/>
          <w:w w:val="102"/>
        </w:rPr>
        <w:t xml:space="preserve"> </w:t>
      </w:r>
      <w:r>
        <w:rPr>
          <w:color w:val="333333"/>
        </w:rPr>
        <w:t xml:space="preserve">这⼀个 </w:t>
      </w:r>
      <w:r>
        <w:rPr>
          <w:rFonts w:hint="default" w:ascii="Noto Sans" w:hAnsi="Noto Sans" w:eastAsia="Noto Sans" w:cs="Noto Sans"/>
          <w:color w:val="333333"/>
        </w:rPr>
        <w:t xml:space="preserve">goroutine </w:t>
      </w:r>
      <w:r>
        <w:rPr>
          <w:color w:val="333333"/>
        </w:rPr>
        <w:t xml:space="preserve">已经完成，当所有的 </w:t>
      </w:r>
      <w:r>
        <w:rPr>
          <w:rFonts w:hint="default" w:ascii="Noto Sans" w:hAnsi="Noto Sans" w:eastAsia="Noto Sans" w:cs="Noto Sans"/>
          <w:color w:val="333333"/>
        </w:rPr>
        <w:t xml:space="preserve">goroutine </w:t>
      </w:r>
      <w:r>
        <w:rPr>
          <w:color w:val="333333"/>
        </w:rPr>
        <w:t xml:space="preserve">都完成后，在主 </w:t>
      </w:r>
      <w:r>
        <w:rPr>
          <w:rFonts w:hint="default" w:ascii="Noto Sans" w:hAnsi="Noto Sans" w:eastAsia="Noto Sans" w:cs="Noto Sans"/>
          <w:color w:val="333333"/>
        </w:rPr>
        <w:t xml:space="preserve">goroutine </w:t>
      </w:r>
      <w:r>
        <w:rPr>
          <w:color w:val="333333"/>
        </w:rPr>
        <w:t xml:space="preserve">中 </w:t>
      </w:r>
      <w:r>
        <w:rPr>
          <w:rFonts w:hint="default" w:ascii="Noto Sans" w:hAnsi="Noto Sans" w:eastAsia="Noto Sans" w:cs="Noto Sans"/>
          <w:color w:val="333333"/>
        </w:rPr>
        <w:t xml:space="preserve">WaitGroup  </w:t>
      </w:r>
      <w:r>
        <w:rPr>
          <w:rFonts w:hint="default" w:ascii="Noto Sans" w:hAnsi="Noto Sans" w:eastAsia="Noto Sans" w:cs="Noto Sans"/>
          <w:color w:val="333333"/>
          <w:spacing w:val="22"/>
        </w:rPr>
        <w:t xml:space="preserve"> </w:t>
      </w:r>
      <w:r>
        <w:rPr>
          <w:color w:val="333333"/>
        </w:rPr>
        <w:t>返回</w:t>
      </w:r>
    </w:p>
    <w:p>
      <w:pPr>
        <w:spacing w:before="10" w:line="240" w:lineRule="auto"/>
        <w:rPr>
          <w:rFonts w:hint="default" w:ascii="微软雅黑" w:hAnsi="微软雅黑" w:eastAsia="微软雅黑" w:cs="微软雅黑"/>
          <w:sz w:val="14"/>
          <w:szCs w:val="14"/>
        </w:rPr>
      </w:pPr>
    </w:p>
    <w:p>
      <w:pPr>
        <w:spacing w:line="472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94"/>
          <w:sz w:val="20"/>
          <w:szCs w:val="20"/>
        </w:rPr>
        <w:pict>
          <v:group id="_x0000_s1478" o:spid="_x0000_s1478" o:spt="203" style="height:236.25pt;width:447pt;" coordsize="8940,4725">
            <o:lock v:ext="edit"/>
            <v:group id="_x0000_s1479" o:spid="_x0000_s1479" o:spt="203" style="position:absolute;left:8;top:8;height:4710;width:8925;" coordorigin="8,8" coordsize="8925,4710">
              <o:lock v:ext="edit"/>
              <v:shape id="_x0000_s1480" o:spid="_x0000_s1480" style="position:absolute;left:8;top:8;height:4710;width:8925;" filled="f" stroked="t" coordorigin="8,8" coordsize="8925,4710" path="m8,4680l8,45,8,40,8,35,10,31,12,26,15,22,18,18,22,15,26,12,31,10,35,8,40,8,45,8,8895,8,8900,8,8905,8,8909,10,8914,12,8918,15,8922,18,8925,22,8933,45,8933,4680,8895,4718,45,4718,10,4694,8,4690,8,4685,8,4680xe">
                <v:path arrowok="t"/>
                <v:fill on="f" focussize="0,0"/>
                <v:stroke color="#E7E9EC"/>
                <v:imagedata o:title=""/>
                <o:lock v:ext="edit"/>
              </v:shape>
              <v:shape id="_x0000_s1481" o:spid="_x0000_s1481" o:spt="202" type="#_x0000_t202" style="position:absolute;left:75;top:135;height:4485;width:8790;" fillcolor="#F7F7F7" filled="t" stroked="f" coordsize="21600,21600">
                <v:path/>
                <v:fill on="t" focussize="0,0"/>
                <v:stroke on="f" joinstyle="miter"/>
                <v:imagedata o:title=""/>
                <o:lock v:ext="edit"/>
                <v:textbox inset="0mm,0mm,0mm,0mm">
                  <w:txbxContent>
                    <w:p>
                      <w:pPr>
                        <w:spacing w:before="46"/>
                        <w:ind w:left="120" w:right="0" w:firstLine="0"/>
                        <w:jc w:val="left"/>
                        <w:rPr>
                          <w:rFonts w:hint="default" w:ascii="Lucida Console" w:hAnsi="Lucida Console" w:eastAsia="Lucida Console" w:cs="Lucida Console"/>
                          <w:sz w:val="17"/>
                          <w:szCs w:val="17"/>
                        </w:rPr>
                      </w:pPr>
                      <w:r>
                        <w:rPr>
                          <w:rFonts w:ascii="Lucida Console"/>
                          <w:color w:val="333333"/>
                          <w:w w:val="105"/>
                          <w:sz w:val="17"/>
                        </w:rPr>
                        <w:t>func</w:t>
                      </w:r>
                      <w:r>
                        <w:rPr>
                          <w:rFonts w:ascii="Lucida Console"/>
                          <w:color w:val="333333"/>
                          <w:spacing w:val="-23"/>
                          <w:w w:val="105"/>
                          <w:sz w:val="17"/>
                        </w:rPr>
                        <w:t xml:space="preserve"> </w:t>
                      </w:r>
                      <w:r>
                        <w:rPr>
                          <w:rFonts w:ascii="Lucida Console"/>
                          <w:color w:val="333333"/>
                          <w:w w:val="105"/>
                          <w:sz w:val="17"/>
                        </w:rPr>
                        <w:t>main(){</w:t>
                      </w:r>
                    </w:p>
                    <w:p>
                      <w:pPr>
                        <w:spacing w:before="100" w:line="403" w:lineRule="auto"/>
                        <w:ind w:left="225" w:right="6341" w:firstLine="0"/>
                        <w:jc w:val="left"/>
                        <w:rPr>
                          <w:rFonts w:hint="default" w:ascii="Lucida Console" w:hAnsi="Lucida Console" w:eastAsia="Lucida Console" w:cs="Lucida Console"/>
                          <w:sz w:val="17"/>
                          <w:szCs w:val="17"/>
                        </w:rPr>
                      </w:pPr>
                      <w:r>
                        <w:rPr>
                          <w:rFonts w:ascii="Lucida Console"/>
                          <w:color w:val="333333"/>
                          <w:w w:val="105"/>
                          <w:sz w:val="17"/>
                        </w:rPr>
                        <w:t>var wg</w:t>
                      </w:r>
                      <w:r>
                        <w:rPr>
                          <w:rFonts w:ascii="Lucida Console"/>
                          <w:color w:val="333333"/>
                          <w:spacing w:val="-38"/>
                          <w:w w:val="105"/>
                          <w:sz w:val="17"/>
                        </w:rPr>
                        <w:t xml:space="preserve"> </w:t>
                      </w:r>
                      <w:r>
                        <w:rPr>
                          <w:rFonts w:ascii="Lucida Console"/>
                          <w:color w:val="333333"/>
                          <w:w w:val="105"/>
                          <w:sz w:val="17"/>
                        </w:rPr>
                        <w:t>sync.WaitGroup</w:t>
                      </w:r>
                      <w:r>
                        <w:rPr>
                          <w:rFonts w:ascii="Lucida Console"/>
                          <w:color w:val="333333"/>
                          <w:w w:val="103"/>
                          <w:sz w:val="17"/>
                        </w:rPr>
                        <w:t xml:space="preserve"> </w:t>
                      </w:r>
                      <w:r>
                        <w:rPr>
                          <w:rFonts w:ascii="Lucida Console"/>
                          <w:color w:val="333333"/>
                          <w:w w:val="105"/>
                          <w:sz w:val="17"/>
                        </w:rPr>
                        <w:t>var urls =</w:t>
                      </w:r>
                      <w:r>
                        <w:rPr>
                          <w:rFonts w:ascii="Lucida Console"/>
                          <w:color w:val="333333"/>
                          <w:spacing w:val="-38"/>
                          <w:w w:val="105"/>
                          <w:sz w:val="17"/>
                        </w:rPr>
                        <w:t xml:space="preserve"> </w:t>
                      </w:r>
                      <w:r>
                        <w:rPr>
                          <w:rFonts w:ascii="Lucida Console"/>
                          <w:color w:val="333333"/>
                          <w:w w:val="105"/>
                          <w:sz w:val="17"/>
                        </w:rPr>
                        <w:t>[]string{</w:t>
                      </w:r>
                    </w:p>
                    <w:p>
                      <w:pPr>
                        <w:spacing w:before="0" w:line="381" w:lineRule="auto"/>
                        <w:ind w:left="225" w:right="5918" w:firstLine="0"/>
                        <w:jc w:val="left"/>
                        <w:rPr>
                          <w:rFonts w:hint="default" w:ascii="Lucida Console" w:hAnsi="Lucida Console" w:eastAsia="Lucida Console" w:cs="Lucida Console"/>
                          <w:sz w:val="17"/>
                          <w:szCs w:val="17"/>
                        </w:rPr>
                      </w:pPr>
                      <w:r>
                        <w:fldChar w:fldCharType="begin"/>
                      </w:r>
                      <w:r>
                        <w:instrText xml:space="preserve"> HYPERLINK "http://www.golang.org/" \h </w:instrText>
                      </w:r>
                      <w:r>
                        <w:fldChar w:fldCharType="separate"/>
                      </w:r>
                      <w:r>
                        <w:rPr>
                          <w:rFonts w:ascii="Lucida Console"/>
                          <w:color w:val="333333"/>
                          <w:sz w:val="17"/>
                        </w:rPr>
                        <w:t>"http://www.golang.org/</w:t>
                      </w:r>
                      <w:r>
                        <w:rPr>
                          <w:rFonts w:ascii="Lucida Console"/>
                          <w:color w:val="333333"/>
                          <w:sz w:val="17"/>
                        </w:rPr>
                        <w:fldChar w:fldCharType="end"/>
                      </w:r>
                      <w:r>
                        <w:rPr>
                          <w:rFonts w:ascii="Lucida Console"/>
                          <w:color w:val="333333"/>
                          <w:sz w:val="17"/>
                        </w:rPr>
                        <w:t>",</w:t>
                      </w:r>
                      <w:r>
                        <w:rPr>
                          <w:rFonts w:ascii="Lucida Console"/>
                          <w:color w:val="333333"/>
                          <w:spacing w:val="-20"/>
                          <w:sz w:val="17"/>
                        </w:rPr>
                        <w:t xml:space="preserve"> </w:t>
                      </w:r>
                      <w:r>
                        <w:rPr>
                          <w:rFonts w:ascii="Lucida Console"/>
                          <w:color w:val="333333"/>
                          <w:sz w:val="17"/>
                        </w:rPr>
                        <w:t>"</w:t>
                      </w:r>
                      <w:r>
                        <w:fldChar w:fldCharType="begin"/>
                      </w:r>
                      <w:r>
                        <w:instrText xml:space="preserve"> HYPERLINK "http://www.google.com/" \h </w:instrText>
                      </w:r>
                      <w:r>
                        <w:fldChar w:fldCharType="separate"/>
                      </w:r>
                      <w:r>
                        <w:rPr>
                          <w:rFonts w:ascii="Lucida Console"/>
                          <w:color w:val="333333"/>
                          <w:sz w:val="17"/>
                        </w:rPr>
                        <w:t>http://www.google.com/</w:t>
                      </w:r>
                      <w:r>
                        <w:rPr>
                          <w:rFonts w:ascii="Lucida Console"/>
                          <w:color w:val="333333"/>
                          <w:sz w:val="17"/>
                        </w:rPr>
                        <w:fldChar w:fldCharType="end"/>
                      </w:r>
                      <w:r>
                        <w:rPr>
                          <w:rFonts w:ascii="Lucida Console"/>
                          <w:color w:val="333333"/>
                          <w:sz w:val="17"/>
                        </w:rPr>
                        <w:t>",</w:t>
                      </w:r>
                    </w:p>
                    <w:p>
                      <w:pPr>
                        <w:spacing w:before="14"/>
                        <w:ind w:left="225"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line="403" w:lineRule="auto"/>
                        <w:ind w:left="225" w:right="5812" w:firstLine="0"/>
                        <w:jc w:val="left"/>
                        <w:rPr>
                          <w:rFonts w:hint="default" w:ascii="Lucida Console" w:hAnsi="Lucida Console" w:eastAsia="Lucida Console" w:cs="Lucida Console"/>
                          <w:sz w:val="17"/>
                          <w:szCs w:val="17"/>
                        </w:rPr>
                      </w:pPr>
                      <w:r>
                        <w:rPr>
                          <w:rFonts w:ascii="Lucida Console"/>
                          <w:color w:val="333333"/>
                          <w:w w:val="105"/>
                          <w:sz w:val="17"/>
                        </w:rPr>
                        <w:t>for _, url := range urls</w:t>
                      </w:r>
                      <w:r>
                        <w:rPr>
                          <w:rFonts w:ascii="Lucida Console"/>
                          <w:color w:val="333333"/>
                          <w:spacing w:val="-49"/>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wg.Add(1)</w:t>
                      </w:r>
                    </w:p>
                    <w:p>
                      <w:pPr>
                        <w:spacing w:before="0" w:line="154" w:lineRule="exact"/>
                        <w:ind w:left="225" w:right="0" w:firstLine="0"/>
                        <w:jc w:val="left"/>
                        <w:rPr>
                          <w:rFonts w:hint="default" w:ascii="Lucida Console" w:hAnsi="Lucida Console" w:eastAsia="Lucida Console" w:cs="Lucida Console"/>
                          <w:sz w:val="17"/>
                          <w:szCs w:val="17"/>
                        </w:rPr>
                      </w:pPr>
                      <w:r>
                        <w:rPr>
                          <w:rFonts w:ascii="Lucida Console"/>
                          <w:color w:val="333333"/>
                          <w:w w:val="105"/>
                          <w:sz w:val="17"/>
                        </w:rPr>
                        <w:t>go func(url string)</w:t>
                      </w:r>
                      <w:r>
                        <w:rPr>
                          <w:rFonts w:ascii="Lucida Console"/>
                          <w:color w:val="333333"/>
                          <w:spacing w:val="-39"/>
                          <w:w w:val="105"/>
                          <w:sz w:val="17"/>
                        </w:rPr>
                        <w:t xml:space="preserve"> </w:t>
                      </w:r>
                      <w:r>
                        <w:rPr>
                          <w:rFonts w:ascii="Lucida Console"/>
                          <w:color w:val="333333"/>
                          <w:w w:val="105"/>
                          <w:sz w:val="17"/>
                        </w:rPr>
                        <w:t>{</w:t>
                      </w:r>
                    </w:p>
                    <w:p>
                      <w:pPr>
                        <w:spacing w:before="115" w:line="403" w:lineRule="auto"/>
                        <w:ind w:left="225" w:right="6975" w:firstLine="0"/>
                        <w:jc w:val="left"/>
                        <w:rPr>
                          <w:rFonts w:hint="default" w:ascii="Lucida Console" w:hAnsi="Lucida Console" w:eastAsia="Lucida Console" w:cs="Lucida Console"/>
                          <w:sz w:val="17"/>
                          <w:szCs w:val="17"/>
                        </w:rPr>
                      </w:pPr>
                      <w:r>
                        <w:rPr>
                          <w:rFonts w:ascii="Lucida Console"/>
                          <w:color w:val="333333"/>
                          <w:w w:val="105"/>
                          <w:sz w:val="17"/>
                        </w:rPr>
                        <w:t>defer</w:t>
                      </w:r>
                      <w:r>
                        <w:rPr>
                          <w:rFonts w:ascii="Lucida Console"/>
                          <w:color w:val="333333"/>
                          <w:spacing w:val="-27"/>
                          <w:w w:val="105"/>
                          <w:sz w:val="17"/>
                        </w:rPr>
                        <w:t xml:space="preserve"> </w:t>
                      </w:r>
                      <w:r>
                        <w:rPr>
                          <w:rFonts w:ascii="Lucida Console"/>
                          <w:color w:val="333333"/>
                          <w:w w:val="105"/>
                          <w:sz w:val="17"/>
                        </w:rPr>
                        <w:t>wg.Done()</w:t>
                      </w:r>
                      <w:r>
                        <w:rPr>
                          <w:rFonts w:ascii="Lucida Console"/>
                          <w:color w:val="333333"/>
                          <w:w w:val="103"/>
                          <w:sz w:val="17"/>
                        </w:rPr>
                        <w:t xml:space="preserve"> </w:t>
                      </w:r>
                      <w:r>
                        <w:rPr>
                          <w:rFonts w:ascii="Lucida Console"/>
                          <w:color w:val="333333"/>
                          <w:w w:val="105"/>
                          <w:sz w:val="17"/>
                        </w:rPr>
                        <w:t>http.Get(url)</w:t>
                      </w:r>
                    </w:p>
                    <w:p>
                      <w:pPr>
                        <w:spacing w:before="0" w:line="154" w:lineRule="exact"/>
                        <w:ind w:left="225" w:right="0" w:firstLine="0"/>
                        <w:jc w:val="left"/>
                        <w:rPr>
                          <w:rFonts w:hint="default" w:ascii="Lucida Console" w:hAnsi="Lucida Console" w:eastAsia="Lucida Console" w:cs="Lucida Console"/>
                          <w:sz w:val="17"/>
                          <w:szCs w:val="17"/>
                        </w:rPr>
                      </w:pPr>
                      <w:r>
                        <w:rPr>
                          <w:rFonts w:ascii="Lucida Console"/>
                          <w:color w:val="333333"/>
                          <w:w w:val="105"/>
                          <w:sz w:val="17"/>
                        </w:rPr>
                        <w:t>}(url)</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wg.Wait()</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before="3" w:line="316" w:lineRule="exact"/>
        <w:ind w:right="217" w:firstLine="50"/>
        <w:jc w:val="left"/>
      </w:pPr>
      <w:r>
        <w:rPr>
          <w:color w:val="333333"/>
        </w:rPr>
        <w:t>在</w:t>
      </w:r>
      <w:r>
        <w:rPr>
          <w:rFonts w:hint="default" w:ascii="Noto Sans" w:hAnsi="Noto Sans" w:eastAsia="Noto Sans" w:cs="Noto Sans"/>
          <w:color w:val="333333"/>
        </w:rPr>
        <w:t>Golang</w:t>
      </w:r>
      <w:r>
        <w:rPr>
          <w:color w:val="333333"/>
        </w:rPr>
        <w:t>官⽹中对于</w:t>
      </w:r>
      <w:r>
        <w:rPr>
          <w:rFonts w:hint="default" w:ascii="Noto Sans" w:hAnsi="Noto Sans" w:eastAsia="Noto Sans" w:cs="Noto Sans"/>
          <w:color w:val="333333"/>
        </w:rPr>
        <w:t>WaitGroup</w:t>
      </w:r>
      <w:r>
        <w:rPr>
          <w:color w:val="333333"/>
        </w:rPr>
        <w:t xml:space="preserve">介绍是 </w:t>
      </w:r>
      <w:r>
        <w:rPr>
          <w:rFonts w:hint="default" w:ascii="Noto Sans" w:hAnsi="Noto Sans" w:eastAsia="Noto Sans" w:cs="Noto Sans"/>
          <w:color w:val="333333"/>
        </w:rPr>
        <w:t>A WaitGroup must not be copied after first use</w:t>
      </w:r>
      <w:r>
        <w:rPr>
          <w:rFonts w:hint="default" w:ascii="Noto Sans" w:hAnsi="Noto Sans" w:eastAsia="Noto Sans" w:cs="Noto Sans"/>
          <w:color w:val="333333"/>
          <w:spacing w:val="40"/>
        </w:rPr>
        <w:t xml:space="preserve"> </w:t>
      </w:r>
      <w:r>
        <w:rPr>
          <w:rFonts w:hint="default" w:ascii="Noto Sans" w:hAnsi="Noto Sans" w:eastAsia="Noto Sans" w:cs="Noto Sans"/>
          <w:color w:val="333333"/>
        </w:rPr>
        <w:t>,</w:t>
      </w:r>
      <w:r>
        <w:rPr>
          <w:color w:val="333333"/>
        </w:rPr>
        <w:t>在</w:t>
      </w:r>
      <w:r>
        <w:rPr>
          <w:color w:val="333333"/>
          <w:w w:val="102"/>
        </w:rPr>
        <w:t xml:space="preserve"> </w:t>
      </w:r>
      <w:r>
        <w:rPr>
          <w:rFonts w:hint="default" w:ascii="Noto Sans" w:hAnsi="Noto Sans" w:eastAsia="Noto Sans" w:cs="Noto Sans"/>
          <w:color w:val="333333"/>
        </w:rPr>
        <w:t xml:space="preserve">WaitGroup </w:t>
      </w:r>
      <w:r>
        <w:rPr>
          <w:rFonts w:hint="default" w:ascii="Noto Sans" w:hAnsi="Noto Sans" w:eastAsia="Noto Sans" w:cs="Noto Sans"/>
          <w:color w:val="333333"/>
          <w:spacing w:val="30"/>
        </w:rPr>
        <w:t xml:space="preserve"> </w:t>
      </w:r>
      <w:r>
        <w:rPr>
          <w:color w:val="333333"/>
        </w:rPr>
        <w:t>第⼀次使⽤后，不能被拷⻉</w:t>
      </w:r>
    </w:p>
    <w:p>
      <w:pPr>
        <w:pStyle w:val="4"/>
        <w:spacing w:line="307" w:lineRule="exact"/>
        <w:ind w:right="217"/>
        <w:jc w:val="left"/>
        <w:rPr>
          <w:rFonts w:hint="default" w:ascii="Noto Sans" w:hAnsi="Noto Sans" w:eastAsia="Noto Sans" w:cs="Noto Sans"/>
        </w:rPr>
      </w:pPr>
      <w:r>
        <w:rPr>
          <w:color w:val="333333"/>
        </w:rPr>
        <w:t>应⽤示例</w:t>
      </w:r>
      <w:r>
        <w:rPr>
          <w:rFonts w:hint="default" w:ascii="Noto Sans" w:hAnsi="Noto Sans" w:eastAsia="Noto Sans" w:cs="Noto Sans"/>
          <w:color w:val="333333"/>
        </w:rPr>
        <w:t>:</w:t>
      </w:r>
    </w:p>
    <w:p>
      <w:pPr>
        <w:spacing w:after="0" w:line="307" w:lineRule="exact"/>
        <w:jc w:val="left"/>
        <w:rPr>
          <w:rFonts w:hint="default" w:ascii="Noto Sans" w:hAnsi="Noto Sans" w:eastAsia="Noto Sans" w:cs="Noto Sans"/>
        </w:rPr>
        <w:sectPr>
          <w:pgSz w:w="11900" w:h="16840"/>
          <w:pgMar w:top="540" w:right="1360" w:bottom="280" w:left="1380" w:header="720" w:footer="720" w:gutter="0"/>
          <w:cols w:space="720" w:num="1"/>
        </w:sectPr>
      </w:pPr>
    </w:p>
    <w:p>
      <w:pPr>
        <w:spacing w:before="13" w:line="240" w:lineRule="auto"/>
        <w:rPr>
          <w:rFonts w:hint="default" w:ascii="Noto Sans" w:hAnsi="Noto Sans" w:eastAsia="Noto Sans" w:cs="Noto Sans"/>
          <w:sz w:val="5"/>
          <w:szCs w:val="5"/>
        </w:rPr>
      </w:pPr>
    </w:p>
    <w:p>
      <w:pPr>
        <w:spacing w:line="3615" w:lineRule="exact"/>
        <w:ind w:left="110" w:right="0" w:firstLine="0"/>
        <w:rPr>
          <w:rFonts w:hint="default" w:ascii="Noto Sans" w:hAnsi="Noto Sans" w:eastAsia="Noto Sans" w:cs="Noto Sans"/>
          <w:sz w:val="20"/>
          <w:szCs w:val="20"/>
        </w:rPr>
      </w:pPr>
      <w:r>
        <w:rPr>
          <w:rFonts w:hint="default" w:ascii="Noto Sans" w:hAnsi="Noto Sans" w:eastAsia="Noto Sans" w:cs="Noto Sans"/>
          <w:position w:val="-71"/>
          <w:sz w:val="20"/>
          <w:szCs w:val="20"/>
        </w:rPr>
        <w:pict>
          <v:group id="_x0000_s1482" o:spid="_x0000_s1482" o:spt="203" style="height:180.75pt;width:447pt;" coordsize="8940,3615">
            <o:lock v:ext="edit"/>
            <v:group id="_x0000_s1483" o:spid="_x0000_s1483" o:spt="203" style="position:absolute;left:8;top:8;height:3600;width:8925;" coordorigin="8,8" coordsize="8925,3600">
              <o:lock v:ext="edit"/>
              <v:shape id="_x0000_s1484" o:spid="_x0000_s1484" style="position:absolute;left:8;top:8;height:3600;width:8925;" filled="f" stroked="t" coordorigin="8,8" coordsize="8925,3600" path="m8,3570l8,45,8,40,8,35,10,31,12,26,15,22,18,18,22,15,26,12,31,10,35,8,40,8,45,8,8895,8,8900,8,8905,8,8909,10,8914,12,8918,15,8922,18,8925,22,8933,45,8933,3570,8895,3608,45,3608,10,3584,8,3580,8,3575,8,3570xe">
                <v:path arrowok="t"/>
                <v:fill on="f" focussize="0,0"/>
                <v:stroke color="#E7E9EC"/>
                <v:imagedata o:title=""/>
                <o:lock v:ext="edit"/>
              </v:shape>
              <v:shape id="_x0000_s1485" o:spid="_x0000_s1485" o:spt="202" type="#_x0000_t202" style="position:absolute;left:75;top:135;height:3375;width:8790;" fillcolor="#F7F7F7" filled="t" stroked="f" coordsize="21600,21600">
                <v:path/>
                <v:fill on="t" focussize="0,0"/>
                <v:stroke on="f" joinstyle="miter"/>
                <v:imagedata o:title=""/>
                <o:lock v:ext="edit"/>
                <v:textbox inset="0mm,0mm,0mm,0mm">
                  <w:txbxContent>
                    <w:p>
                      <w:pPr>
                        <w:spacing w:before="46"/>
                        <w:ind w:left="120" w:right="0" w:firstLine="0"/>
                        <w:jc w:val="left"/>
                        <w:rPr>
                          <w:rFonts w:hint="default" w:ascii="Lucida Console" w:hAnsi="Lucida Console" w:eastAsia="Lucida Console" w:cs="Lucida Console"/>
                          <w:sz w:val="17"/>
                          <w:szCs w:val="17"/>
                        </w:rPr>
                      </w:pPr>
                      <w:r>
                        <w:rPr>
                          <w:rFonts w:ascii="Lucida Console"/>
                          <w:color w:val="333333"/>
                          <w:w w:val="105"/>
                          <w:sz w:val="17"/>
                        </w:rPr>
                        <w:t>func</w:t>
                      </w:r>
                      <w:r>
                        <w:rPr>
                          <w:rFonts w:ascii="Lucida Console"/>
                          <w:color w:val="333333"/>
                          <w:spacing w:val="-23"/>
                          <w:w w:val="105"/>
                          <w:sz w:val="17"/>
                        </w:rPr>
                        <w:t xml:space="preserve"> </w:t>
                      </w:r>
                      <w:r>
                        <w:rPr>
                          <w:rFonts w:ascii="Lucida Console"/>
                          <w:color w:val="333333"/>
                          <w:w w:val="105"/>
                          <w:sz w:val="17"/>
                        </w:rPr>
                        <w:t>main(){</w:t>
                      </w:r>
                    </w:p>
                    <w:p>
                      <w:pPr>
                        <w:spacing w:before="115" w:line="391" w:lineRule="auto"/>
                        <w:ind w:left="225" w:right="6024" w:firstLine="0"/>
                        <w:jc w:val="left"/>
                        <w:rPr>
                          <w:rFonts w:hint="default" w:ascii="Lucida Console" w:hAnsi="Lucida Console" w:eastAsia="Lucida Console" w:cs="Lucida Console"/>
                          <w:sz w:val="17"/>
                          <w:szCs w:val="17"/>
                        </w:rPr>
                      </w:pPr>
                      <w:r>
                        <w:rPr>
                          <w:rFonts w:ascii="Lucida Console"/>
                          <w:color w:val="333333"/>
                          <w:w w:val="105"/>
                          <w:sz w:val="17"/>
                        </w:rPr>
                        <w:t>wg :=</w:t>
                      </w:r>
                      <w:r>
                        <w:rPr>
                          <w:rFonts w:ascii="Lucida Console"/>
                          <w:color w:val="333333"/>
                          <w:spacing w:val="-23"/>
                          <w:w w:val="105"/>
                          <w:sz w:val="17"/>
                        </w:rPr>
                        <w:t xml:space="preserve"> </w:t>
                      </w:r>
                      <w:r>
                        <w:rPr>
                          <w:rFonts w:ascii="Lucida Console"/>
                          <w:color w:val="333333"/>
                          <w:w w:val="105"/>
                          <w:sz w:val="17"/>
                        </w:rPr>
                        <w:t>sync.WaitGroup{}</w:t>
                      </w:r>
                      <w:r>
                        <w:rPr>
                          <w:rFonts w:ascii="Lucida Console"/>
                          <w:color w:val="333333"/>
                          <w:w w:val="103"/>
                          <w:sz w:val="17"/>
                        </w:rPr>
                        <w:t xml:space="preserve"> </w:t>
                      </w:r>
                      <w:r>
                        <w:rPr>
                          <w:rFonts w:ascii="Lucida Console"/>
                          <w:color w:val="333333"/>
                          <w:w w:val="105"/>
                          <w:sz w:val="17"/>
                        </w:rPr>
                        <w:t>for i := 0; i &lt; 5; i++</w:t>
                      </w:r>
                      <w:r>
                        <w:rPr>
                          <w:rFonts w:ascii="Lucida Console"/>
                          <w:color w:val="333333"/>
                          <w:spacing w:val="-46"/>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wg.Add(1)</w:t>
                      </w:r>
                    </w:p>
                    <w:p>
                      <w:pPr>
                        <w:spacing w:before="8" w:line="403" w:lineRule="auto"/>
                        <w:ind w:left="225" w:right="4860" w:firstLine="0"/>
                        <w:jc w:val="left"/>
                        <w:rPr>
                          <w:rFonts w:hint="default" w:ascii="Lucida Console" w:hAnsi="Lucida Console" w:eastAsia="Lucida Console" w:cs="Lucida Console"/>
                          <w:sz w:val="17"/>
                          <w:szCs w:val="17"/>
                        </w:rPr>
                      </w:pPr>
                      <w:r>
                        <w:rPr>
                          <w:rFonts w:ascii="Lucida Console"/>
                          <w:color w:val="333333"/>
                          <w:w w:val="105"/>
                          <w:sz w:val="17"/>
                        </w:rPr>
                        <w:t>go func(wg sync.WaitGroup, i int)</w:t>
                      </w:r>
                      <w:r>
                        <w:rPr>
                          <w:rFonts w:ascii="Lucida Console"/>
                          <w:color w:val="333333"/>
                          <w:spacing w:val="-65"/>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fmt.Printf("i:%d",</w:t>
                      </w:r>
                      <w:r>
                        <w:rPr>
                          <w:rFonts w:ascii="Lucida Console"/>
                          <w:color w:val="333333"/>
                          <w:spacing w:val="-39"/>
                          <w:w w:val="105"/>
                          <w:sz w:val="17"/>
                        </w:rPr>
                        <w:t xml:space="preserve"> </w:t>
                      </w:r>
                      <w:r>
                        <w:rPr>
                          <w:rFonts w:ascii="Lucida Console"/>
                          <w:color w:val="333333"/>
                          <w:w w:val="105"/>
                          <w:sz w:val="17"/>
                        </w:rPr>
                        <w:t>i)</w:t>
                      </w:r>
                    </w:p>
                    <w:p>
                      <w:pPr>
                        <w:spacing w:before="0" w:line="154" w:lineRule="exact"/>
                        <w:ind w:left="225" w:right="0" w:firstLine="0"/>
                        <w:jc w:val="left"/>
                        <w:rPr>
                          <w:rFonts w:hint="default" w:ascii="Lucida Console" w:hAnsi="Lucida Console" w:eastAsia="Lucida Console" w:cs="Lucida Console"/>
                          <w:sz w:val="17"/>
                          <w:szCs w:val="17"/>
                        </w:rPr>
                      </w:pPr>
                      <w:r>
                        <w:rPr>
                          <w:rFonts w:ascii="Lucida Console"/>
                          <w:color w:val="333333"/>
                          <w:w w:val="105"/>
                          <w:sz w:val="17"/>
                        </w:rPr>
                        <w:t>wg.Done()</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}(wg,</w:t>
                      </w:r>
                      <w:r>
                        <w:rPr>
                          <w:rFonts w:ascii="Lucida Console"/>
                          <w:color w:val="333333"/>
                          <w:spacing w:val="-15"/>
                          <w:w w:val="105"/>
                          <w:sz w:val="17"/>
                        </w:rPr>
                        <w:t xml:space="preserve"> </w:t>
                      </w:r>
                      <w:r>
                        <w:rPr>
                          <w:rFonts w:ascii="Lucida Console"/>
                          <w:color w:val="333333"/>
                          <w:w w:val="105"/>
                          <w:sz w:val="17"/>
                        </w:rPr>
                        <w:t>i)</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00" w:line="403" w:lineRule="auto"/>
                        <w:ind w:left="225" w:right="6552" w:firstLine="0"/>
                        <w:jc w:val="left"/>
                        <w:rPr>
                          <w:rFonts w:hint="default" w:ascii="Lucida Console" w:hAnsi="Lucida Console" w:eastAsia="Lucida Console" w:cs="Lucida Console"/>
                          <w:sz w:val="17"/>
                          <w:szCs w:val="17"/>
                        </w:rPr>
                      </w:pPr>
                      <w:r>
                        <w:rPr>
                          <w:rFonts w:ascii="Lucida Console"/>
                          <w:color w:val="333333"/>
                          <w:w w:val="105"/>
                          <w:sz w:val="17"/>
                        </w:rPr>
                        <w:t>wg.Wait()</w:t>
                      </w:r>
                      <w:r>
                        <w:rPr>
                          <w:rFonts w:ascii="Lucida Console"/>
                          <w:color w:val="333333"/>
                          <w:w w:val="103"/>
                          <w:sz w:val="17"/>
                        </w:rPr>
                        <w:t xml:space="preserve"> </w:t>
                      </w:r>
                      <w:r>
                        <w:rPr>
                          <w:rFonts w:ascii="Lucida Console"/>
                          <w:color w:val="333333"/>
                          <w:sz w:val="17"/>
                        </w:rPr>
                        <w:t>fmt.Println("exit")</w:t>
                      </w:r>
                    </w:p>
                    <w:p>
                      <w:pPr>
                        <w:spacing w:before="0" w:line="169" w:lineRule="exact"/>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v:shape>
            </v:group>
            <w10:wrap type="none"/>
            <w10:anchorlock/>
          </v:group>
        </w:pict>
      </w:r>
    </w:p>
    <w:p>
      <w:pPr>
        <w:spacing w:before="3" w:line="240" w:lineRule="auto"/>
        <w:rPr>
          <w:rFonts w:hint="default" w:ascii="Noto Sans" w:hAnsi="Noto Sans" w:eastAsia="Noto Sans" w:cs="Noto Sans"/>
          <w:sz w:val="14"/>
          <w:szCs w:val="14"/>
        </w:rPr>
      </w:pPr>
    </w:p>
    <w:p>
      <w:pPr>
        <w:pStyle w:val="4"/>
        <w:spacing w:line="312" w:lineRule="exact"/>
        <w:ind w:left="160" w:right="217"/>
        <w:jc w:val="left"/>
        <w:rPr>
          <w:rFonts w:hint="default" w:ascii="Noto Sans" w:hAnsi="Noto Sans" w:eastAsia="Noto Sans" w:cs="Noto Sans"/>
        </w:rPr>
      </w:pPr>
      <w:r>
        <w:rPr>
          <w:color w:val="333333"/>
        </w:rPr>
        <w:t>运⾏</w:t>
      </w:r>
      <w:r>
        <w:rPr>
          <w:rFonts w:hint="default" w:ascii="Noto Sans" w:hAnsi="Noto Sans" w:eastAsia="Noto Sans" w:cs="Noto Sans"/>
          <w:color w:val="333333"/>
        </w:rPr>
        <w:t>:</w:t>
      </w:r>
    </w:p>
    <w:p>
      <w:pPr>
        <w:spacing w:before="13" w:line="240" w:lineRule="auto"/>
        <w:rPr>
          <w:rFonts w:hint="default" w:ascii="Noto Sans" w:hAnsi="Noto Sans" w:eastAsia="Noto Sans" w:cs="Noto Sans"/>
          <w:sz w:val="17"/>
          <w:szCs w:val="17"/>
        </w:rPr>
      </w:pPr>
    </w:p>
    <w:p>
      <w:pPr>
        <w:spacing w:line="2775" w:lineRule="exact"/>
        <w:ind w:left="110" w:right="0" w:firstLine="0"/>
        <w:rPr>
          <w:rFonts w:hint="default" w:ascii="Noto Sans" w:hAnsi="Noto Sans" w:eastAsia="Noto Sans" w:cs="Noto Sans"/>
          <w:sz w:val="20"/>
          <w:szCs w:val="20"/>
        </w:rPr>
      </w:pPr>
      <w:r>
        <w:rPr>
          <w:rFonts w:hint="default" w:ascii="Noto Sans" w:hAnsi="Noto Sans" w:eastAsia="Noto Sans" w:cs="Noto Sans"/>
          <w:position w:val="-55"/>
          <w:sz w:val="20"/>
          <w:szCs w:val="20"/>
        </w:rPr>
        <w:pict>
          <v:group id="_x0000_s1486" o:spid="_x0000_s1486" o:spt="203" style="height:138.75pt;width:447pt;" coordsize="8940,2775">
            <o:lock v:ext="edit"/>
            <v:group id="_x0000_s1487" o:spid="_x0000_s1487" o:spt="203" style="position:absolute;left:8;top:8;height:2760;width:8925;" coordorigin="8,8" coordsize="8925,2760">
              <o:lock v:ext="edit"/>
              <v:shape id="_x0000_s1488" o:spid="_x0000_s1488" style="position:absolute;left:8;top:8;height:2760;width:8925;" filled="f" stroked="t" coordorigin="8,8" coordsize="8925,2760" path="m8,2730l8,45,8,40,8,35,40,8,45,8,8895,8,8900,8,8905,8,8933,45,8933,2730,8895,2768,45,2768,10,2744,8,2740,8,2735,8,2730xe">
                <v:path arrowok="t"/>
                <v:fill on="f" focussize="0,0"/>
                <v:stroke color="#E7E9EC"/>
                <v:imagedata o:title=""/>
                <o:lock v:ext="edit"/>
              </v:shape>
              <v:shape id="_x0000_s1489" o:spid="_x0000_s1489" o:spt="202" type="#_x0000_t202" style="position:absolute;left:75;top:135;height:2535;width:8790;" fillcolor="#F7F7F7" filled="t" stroked="f" coordsize="21600,21600">
                <v:path/>
                <v:fill on="t" focussize="0,0"/>
                <v:stroke on="f" joinstyle="miter"/>
                <v:imagedata o:title=""/>
                <o:lock v:ext="edit"/>
                <v:textbox inset="0mm,0mm,0mm,0mm">
                  <w:txbxContent>
                    <w:p>
                      <w:pPr>
                        <w:spacing w:before="46" w:line="403" w:lineRule="auto"/>
                        <w:ind w:left="120" w:right="1794" w:firstLine="0"/>
                        <w:jc w:val="left"/>
                        <w:rPr>
                          <w:rFonts w:hint="default" w:ascii="Lucida Console" w:hAnsi="Lucida Console" w:eastAsia="Lucida Console" w:cs="Lucida Console"/>
                          <w:sz w:val="17"/>
                          <w:szCs w:val="17"/>
                        </w:rPr>
                      </w:pPr>
                      <w:r>
                        <w:rPr>
                          <w:rFonts w:ascii="Lucida Console"/>
                          <w:color w:val="333333"/>
                          <w:w w:val="105"/>
                          <w:sz w:val="17"/>
                        </w:rPr>
                        <w:t>i:1i:3i:2i:0i:4fatal</w:t>
                      </w:r>
                      <w:r>
                        <w:rPr>
                          <w:rFonts w:ascii="Lucida Console"/>
                          <w:color w:val="333333"/>
                          <w:spacing w:val="-18"/>
                          <w:w w:val="105"/>
                          <w:sz w:val="17"/>
                        </w:rPr>
                        <w:t xml:space="preserve"> </w:t>
                      </w:r>
                      <w:r>
                        <w:rPr>
                          <w:rFonts w:ascii="Lucida Console"/>
                          <w:color w:val="333333"/>
                          <w:w w:val="105"/>
                          <w:sz w:val="17"/>
                        </w:rPr>
                        <w:t>error:</w:t>
                      </w:r>
                      <w:r>
                        <w:rPr>
                          <w:rFonts w:ascii="Lucida Console"/>
                          <w:color w:val="333333"/>
                          <w:spacing w:val="-18"/>
                          <w:w w:val="105"/>
                          <w:sz w:val="17"/>
                        </w:rPr>
                        <w:t xml:space="preserve"> </w:t>
                      </w:r>
                      <w:r>
                        <w:rPr>
                          <w:rFonts w:ascii="Lucida Console"/>
                          <w:color w:val="333333"/>
                          <w:w w:val="105"/>
                          <w:sz w:val="17"/>
                        </w:rPr>
                        <w:t>all</w:t>
                      </w:r>
                      <w:r>
                        <w:rPr>
                          <w:rFonts w:ascii="Lucida Console"/>
                          <w:color w:val="333333"/>
                          <w:spacing w:val="-18"/>
                          <w:w w:val="105"/>
                          <w:sz w:val="17"/>
                        </w:rPr>
                        <w:t xml:space="preserve"> </w:t>
                      </w:r>
                      <w:r>
                        <w:rPr>
                          <w:rFonts w:ascii="Lucida Console"/>
                          <w:color w:val="333333"/>
                          <w:w w:val="105"/>
                          <w:sz w:val="17"/>
                        </w:rPr>
                        <w:t>goroutines</w:t>
                      </w:r>
                      <w:r>
                        <w:rPr>
                          <w:rFonts w:ascii="Lucida Console"/>
                          <w:color w:val="333333"/>
                          <w:spacing w:val="-18"/>
                          <w:w w:val="105"/>
                          <w:sz w:val="17"/>
                        </w:rPr>
                        <w:t xml:space="preserve"> </w:t>
                      </w:r>
                      <w:r>
                        <w:rPr>
                          <w:rFonts w:ascii="Lucida Console"/>
                          <w:color w:val="333333"/>
                          <w:w w:val="105"/>
                          <w:sz w:val="17"/>
                        </w:rPr>
                        <w:t>are</w:t>
                      </w:r>
                      <w:r>
                        <w:rPr>
                          <w:rFonts w:ascii="Lucida Console"/>
                          <w:color w:val="333333"/>
                          <w:spacing w:val="-18"/>
                          <w:w w:val="105"/>
                          <w:sz w:val="17"/>
                        </w:rPr>
                        <w:t xml:space="preserve"> </w:t>
                      </w:r>
                      <w:r>
                        <w:rPr>
                          <w:rFonts w:ascii="Lucida Console"/>
                          <w:color w:val="333333"/>
                          <w:w w:val="105"/>
                          <w:sz w:val="17"/>
                        </w:rPr>
                        <w:t>asleep</w:t>
                      </w:r>
                      <w:r>
                        <w:rPr>
                          <w:rFonts w:ascii="Lucida Console"/>
                          <w:color w:val="333333"/>
                          <w:spacing w:val="-18"/>
                          <w:w w:val="105"/>
                          <w:sz w:val="17"/>
                        </w:rPr>
                        <w:t xml:space="preserve"> </w:t>
                      </w:r>
                      <w:r>
                        <w:rPr>
                          <w:rFonts w:ascii="Lucida Console"/>
                          <w:color w:val="333333"/>
                          <w:w w:val="105"/>
                          <w:sz w:val="17"/>
                        </w:rPr>
                        <w:t>-</w:t>
                      </w:r>
                      <w:r>
                        <w:rPr>
                          <w:rFonts w:ascii="Lucida Console"/>
                          <w:color w:val="333333"/>
                          <w:spacing w:val="-18"/>
                          <w:w w:val="105"/>
                          <w:sz w:val="17"/>
                        </w:rPr>
                        <w:t xml:space="preserve"> </w:t>
                      </w:r>
                      <w:r>
                        <w:rPr>
                          <w:rFonts w:ascii="Lucida Console"/>
                          <w:color w:val="333333"/>
                          <w:w w:val="105"/>
                          <w:sz w:val="17"/>
                        </w:rPr>
                        <w:t>deadlock!</w:t>
                      </w:r>
                      <w:r>
                        <w:rPr>
                          <w:rFonts w:ascii="Lucida Console"/>
                          <w:color w:val="333333"/>
                          <w:w w:val="103"/>
                          <w:sz w:val="17"/>
                        </w:rPr>
                        <w:t xml:space="preserve"> </w:t>
                      </w:r>
                      <w:r>
                        <w:rPr>
                          <w:rFonts w:ascii="Lucida Console"/>
                          <w:color w:val="333333"/>
                          <w:w w:val="105"/>
                          <w:sz w:val="17"/>
                        </w:rPr>
                        <w:t>goroutine 1</w:t>
                      </w:r>
                      <w:r>
                        <w:rPr>
                          <w:rFonts w:ascii="Lucida Console"/>
                          <w:color w:val="333333"/>
                          <w:spacing w:val="-46"/>
                          <w:w w:val="105"/>
                          <w:sz w:val="17"/>
                        </w:rPr>
                        <w:t xml:space="preserve"> </w:t>
                      </w:r>
                      <w:r>
                        <w:rPr>
                          <w:rFonts w:ascii="Lucida Console"/>
                          <w:color w:val="333333"/>
                          <w:w w:val="105"/>
                          <w:sz w:val="17"/>
                        </w:rPr>
                        <w:t>[semacquire]:</w:t>
                      </w:r>
                    </w:p>
                    <w:p>
                      <w:pPr>
                        <w:spacing w:before="0" w:line="169" w:lineRule="exact"/>
                        <w:ind w:left="120" w:right="0" w:firstLine="0"/>
                        <w:jc w:val="left"/>
                        <w:rPr>
                          <w:rFonts w:hint="default" w:ascii="Lucida Console" w:hAnsi="Lucida Console" w:eastAsia="Lucida Console" w:cs="Lucida Console"/>
                          <w:sz w:val="17"/>
                          <w:szCs w:val="17"/>
                        </w:rPr>
                      </w:pPr>
                      <w:r>
                        <w:rPr>
                          <w:rFonts w:ascii="Lucida Console"/>
                          <w:color w:val="333333"/>
                          <w:w w:val="105"/>
                          <w:sz w:val="17"/>
                        </w:rPr>
                        <w:t>sync.runtime_Semacquire(0xc000094018)</w:t>
                      </w:r>
                    </w:p>
                    <w:p>
                      <w:pPr>
                        <w:spacing w:before="115" w:line="381" w:lineRule="auto"/>
                        <w:ind w:left="120" w:right="3592" w:firstLine="105"/>
                        <w:jc w:val="left"/>
                        <w:rPr>
                          <w:rFonts w:hint="default" w:ascii="Lucida Console" w:hAnsi="Lucida Console" w:eastAsia="Lucida Console" w:cs="Lucida Console"/>
                          <w:sz w:val="17"/>
                          <w:szCs w:val="17"/>
                        </w:rPr>
                      </w:pPr>
                      <w:r>
                        <w:rPr>
                          <w:rFonts w:ascii="Lucida Console"/>
                          <w:color w:val="333333"/>
                          <w:sz w:val="17"/>
                        </w:rPr>
                        <w:t>/home/keke/soft/go/src/runtime/sema.go:56</w:t>
                      </w:r>
                      <w:r>
                        <w:rPr>
                          <w:rFonts w:ascii="Lucida Console"/>
                          <w:color w:val="333333"/>
                          <w:spacing w:val="48"/>
                          <w:sz w:val="17"/>
                        </w:rPr>
                        <w:t xml:space="preserve"> </w:t>
                      </w:r>
                      <w:r>
                        <w:rPr>
                          <w:rFonts w:ascii="Lucida Console"/>
                          <w:color w:val="333333"/>
                          <w:sz w:val="17"/>
                        </w:rPr>
                        <w:t>+0x39</w:t>
                      </w:r>
                      <w:r>
                        <w:rPr>
                          <w:rFonts w:ascii="Lucida Console"/>
                          <w:color w:val="333333"/>
                          <w:w w:val="103"/>
                          <w:sz w:val="17"/>
                        </w:rPr>
                        <w:t xml:space="preserve"> </w:t>
                      </w:r>
                      <w:r>
                        <w:rPr>
                          <w:rFonts w:ascii="Lucida Console"/>
                          <w:color w:val="333333"/>
                          <w:sz w:val="17"/>
                        </w:rPr>
                        <w:t>sync.(*WaitGroup).Wait(0xc000094010)</w:t>
                      </w:r>
                    </w:p>
                    <w:p>
                      <w:pPr>
                        <w:spacing w:before="14" w:line="403" w:lineRule="auto"/>
                        <w:ind w:left="120" w:right="3274" w:firstLine="105"/>
                        <w:jc w:val="left"/>
                        <w:rPr>
                          <w:rFonts w:hint="default" w:ascii="Lucida Console" w:hAnsi="Lucida Console" w:eastAsia="Lucida Console" w:cs="Lucida Console"/>
                          <w:sz w:val="17"/>
                          <w:szCs w:val="17"/>
                        </w:rPr>
                      </w:pPr>
                      <w:r>
                        <w:rPr>
                          <w:rFonts w:ascii="Lucida Console"/>
                          <w:color w:val="333333"/>
                          <w:sz w:val="17"/>
                        </w:rPr>
                        <w:t>/home/keke/soft/go/src/sync/waitgroup.go:130</w:t>
                      </w:r>
                      <w:r>
                        <w:rPr>
                          <w:rFonts w:ascii="Lucida Console"/>
                          <w:color w:val="333333"/>
                          <w:spacing w:val="56"/>
                          <w:sz w:val="17"/>
                        </w:rPr>
                        <w:t xml:space="preserve"> </w:t>
                      </w:r>
                      <w:r>
                        <w:rPr>
                          <w:rFonts w:ascii="Lucida Console"/>
                          <w:color w:val="333333"/>
                          <w:sz w:val="17"/>
                        </w:rPr>
                        <w:t>+0x64</w:t>
                      </w:r>
                      <w:r>
                        <w:rPr>
                          <w:rFonts w:ascii="Lucida Console"/>
                          <w:color w:val="333333"/>
                          <w:w w:val="103"/>
                          <w:sz w:val="17"/>
                        </w:rPr>
                        <w:t xml:space="preserve"> </w:t>
                      </w:r>
                      <w:r>
                        <w:rPr>
                          <w:rFonts w:ascii="Lucida Console"/>
                          <w:color w:val="333333"/>
                          <w:sz w:val="17"/>
                        </w:rPr>
                        <w:t>main.main()</w:t>
                      </w:r>
                    </w:p>
                    <w:p>
                      <w:pPr>
                        <w:spacing w:before="0" w:line="154" w:lineRule="exact"/>
                        <w:ind w:left="225" w:right="0" w:firstLine="0"/>
                        <w:jc w:val="left"/>
                        <w:rPr>
                          <w:rFonts w:hint="default" w:ascii="Lucida Console" w:hAnsi="Lucida Console" w:eastAsia="Lucida Console" w:cs="Lucida Console"/>
                          <w:sz w:val="17"/>
                          <w:szCs w:val="17"/>
                        </w:rPr>
                      </w:pPr>
                      <w:r>
                        <w:rPr>
                          <w:rFonts w:ascii="Lucida Console"/>
                          <w:color w:val="333333"/>
                          <w:w w:val="105"/>
                          <w:sz w:val="17"/>
                        </w:rPr>
                        <w:t>/home/keke/go/Test/wait.go:17</w:t>
                      </w:r>
                      <w:r>
                        <w:rPr>
                          <w:rFonts w:ascii="Lucida Console"/>
                          <w:color w:val="333333"/>
                          <w:spacing w:val="-64"/>
                          <w:w w:val="105"/>
                          <w:sz w:val="17"/>
                        </w:rPr>
                        <w:t xml:space="preserve"> </w:t>
                      </w:r>
                      <w:r>
                        <w:rPr>
                          <w:rFonts w:ascii="Lucida Console"/>
                          <w:color w:val="333333"/>
                          <w:w w:val="105"/>
                          <w:sz w:val="17"/>
                        </w:rPr>
                        <w:t>+0xab</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exit status</w:t>
                      </w:r>
                      <w:r>
                        <w:rPr>
                          <w:rFonts w:ascii="Lucida Console"/>
                          <w:color w:val="333333"/>
                          <w:spacing w:val="-25"/>
                          <w:w w:val="105"/>
                          <w:sz w:val="17"/>
                        </w:rPr>
                        <w:t xml:space="preserve"> </w:t>
                      </w:r>
                      <w:r>
                        <w:rPr>
                          <w:rFonts w:ascii="Lucida Console"/>
                          <w:color w:val="333333"/>
                          <w:w w:val="105"/>
                          <w:sz w:val="17"/>
                        </w:rPr>
                        <w:t>2</w:t>
                      </w:r>
                    </w:p>
                  </w:txbxContent>
                </v:textbox>
              </v:shape>
            </v:group>
            <w10:wrap type="none"/>
            <w10:anchorlock/>
          </v:group>
        </w:pict>
      </w:r>
    </w:p>
    <w:p>
      <w:pPr>
        <w:spacing w:before="3" w:line="240" w:lineRule="auto"/>
        <w:rPr>
          <w:rFonts w:hint="default" w:ascii="Noto Sans" w:hAnsi="Noto Sans" w:eastAsia="Noto Sans" w:cs="Noto Sans"/>
          <w:sz w:val="14"/>
          <w:szCs w:val="14"/>
        </w:rPr>
      </w:pPr>
    </w:p>
    <w:p>
      <w:pPr>
        <w:pStyle w:val="4"/>
        <w:spacing w:line="223" w:lineRule="auto"/>
        <w:ind w:right="185" w:firstLine="50"/>
        <w:jc w:val="both"/>
      </w:pPr>
      <w:r>
        <w:rPr>
          <w:color w:val="333333"/>
        </w:rPr>
        <w:t xml:space="preserve">它提示所有的 </w:t>
      </w:r>
      <w:r>
        <w:rPr>
          <w:rFonts w:hint="default" w:ascii="Noto Sans" w:hAnsi="Noto Sans" w:eastAsia="Noto Sans" w:cs="Noto Sans"/>
          <w:color w:val="333333"/>
        </w:rPr>
        <w:t xml:space="preserve">goroutine </w:t>
      </w:r>
      <w:r>
        <w:rPr>
          <w:color w:val="333333"/>
        </w:rPr>
        <w:t xml:space="preserve">都已经睡眠了，出现了死锁。这是因为 </w:t>
      </w:r>
      <w:r>
        <w:rPr>
          <w:rFonts w:hint="default" w:ascii="Noto Sans" w:hAnsi="Noto Sans" w:eastAsia="Noto Sans" w:cs="Noto Sans"/>
          <w:color w:val="333333"/>
        </w:rPr>
        <w:t xml:space="preserve">wg </w:t>
      </w:r>
      <w:r>
        <w:rPr>
          <w:color w:val="333333"/>
        </w:rPr>
        <w:t xml:space="preserve">给拷⻉传递到了 </w:t>
      </w:r>
      <w:r>
        <w:rPr>
          <w:rFonts w:hint="default" w:ascii="Noto Sans" w:hAnsi="Noto Sans" w:eastAsia="Noto Sans" w:cs="Noto Sans"/>
          <w:color w:val="333333"/>
        </w:rPr>
        <w:t>goroutine</w:t>
      </w:r>
      <w:r>
        <w:rPr>
          <w:rFonts w:hint="default" w:ascii="Noto Sans" w:hAnsi="Noto Sans" w:eastAsia="Noto Sans" w:cs="Noto Sans"/>
          <w:color w:val="333333"/>
          <w:spacing w:val="31"/>
        </w:rPr>
        <w:t xml:space="preserve"> </w:t>
      </w:r>
      <w:r>
        <w:rPr>
          <w:color w:val="333333"/>
        </w:rPr>
        <w:t>中，导</w:t>
      </w:r>
      <w:r>
        <w:rPr>
          <w:color w:val="333333"/>
          <w:w w:val="102"/>
        </w:rPr>
        <w:t xml:space="preserve"> </w:t>
      </w:r>
      <w:r>
        <w:rPr>
          <w:color w:val="333333"/>
        </w:rPr>
        <w:t>致只有</w:t>
      </w:r>
      <w:r>
        <w:rPr>
          <w:color w:val="333333"/>
          <w:spacing w:val="13"/>
        </w:rPr>
        <w:t xml:space="preserve"> </w:t>
      </w:r>
      <w:r>
        <w:rPr>
          <w:rFonts w:hint="default" w:ascii="Noto Sans" w:hAnsi="Noto Sans" w:eastAsia="Noto Sans" w:cs="Noto Sans"/>
          <w:color w:val="333333"/>
        </w:rPr>
        <w:t>Add</w:t>
      </w:r>
      <w:r>
        <w:rPr>
          <w:rFonts w:hint="default" w:ascii="Noto Sans" w:hAnsi="Noto Sans" w:eastAsia="Noto Sans" w:cs="Noto Sans"/>
          <w:color w:val="333333"/>
          <w:spacing w:val="21"/>
        </w:rPr>
        <w:t xml:space="preserve"> </w:t>
      </w:r>
      <w:r>
        <w:rPr>
          <w:color w:val="333333"/>
        </w:rPr>
        <w:t>操作，其实</w:t>
      </w:r>
      <w:r>
        <w:rPr>
          <w:color w:val="333333"/>
          <w:spacing w:val="13"/>
        </w:rPr>
        <w:t xml:space="preserve"> </w:t>
      </w:r>
      <w:r>
        <w:rPr>
          <w:rFonts w:hint="default" w:ascii="Noto Sans" w:hAnsi="Noto Sans" w:eastAsia="Noto Sans" w:cs="Noto Sans"/>
          <w:color w:val="333333"/>
        </w:rPr>
        <w:t>Done</w:t>
      </w:r>
      <w:r>
        <w:rPr>
          <w:color w:val="333333"/>
        </w:rPr>
        <w:t>操作是在</w:t>
      </w:r>
      <w:r>
        <w:rPr>
          <w:color w:val="333333"/>
          <w:spacing w:val="13"/>
        </w:rPr>
        <w:t xml:space="preserve"> </w:t>
      </w:r>
      <w:r>
        <w:rPr>
          <w:rFonts w:hint="default" w:ascii="Noto Sans" w:hAnsi="Noto Sans" w:eastAsia="Noto Sans" w:cs="Noto Sans"/>
          <w:color w:val="333333"/>
        </w:rPr>
        <w:t>wg</w:t>
      </w:r>
      <w:r>
        <w:rPr>
          <w:rFonts w:hint="default" w:ascii="Noto Sans" w:hAnsi="Noto Sans" w:eastAsia="Noto Sans" w:cs="Noto Sans"/>
          <w:color w:val="333333"/>
          <w:spacing w:val="21"/>
        </w:rPr>
        <w:t xml:space="preserve"> </w:t>
      </w:r>
      <w:r>
        <w:rPr>
          <w:color w:val="333333"/>
        </w:rPr>
        <w:t>的副本执⾏的。</w:t>
      </w:r>
      <w:r>
        <w:rPr>
          <w:color w:val="333333"/>
          <w:spacing w:val="13"/>
        </w:rPr>
        <w:t xml:space="preserve"> </w:t>
      </w:r>
      <w:r>
        <w:rPr>
          <w:color w:val="333333"/>
        </w:rPr>
        <w:t>因此</w:t>
      </w:r>
      <w:r>
        <w:rPr>
          <w:color w:val="333333"/>
          <w:spacing w:val="13"/>
        </w:rPr>
        <w:t xml:space="preserve"> </w:t>
      </w:r>
      <w:r>
        <w:rPr>
          <w:rFonts w:hint="default" w:ascii="Noto Sans" w:hAnsi="Noto Sans" w:eastAsia="Noto Sans" w:cs="Noto Sans"/>
          <w:color w:val="333333"/>
        </w:rPr>
        <w:t>Wait</w:t>
      </w:r>
      <w:r>
        <w:rPr>
          <w:rFonts w:hint="default" w:ascii="Noto Sans" w:hAnsi="Noto Sans" w:eastAsia="Noto Sans" w:cs="Noto Sans"/>
          <w:color w:val="333333"/>
          <w:spacing w:val="21"/>
        </w:rPr>
        <w:t xml:space="preserve"> </w:t>
      </w:r>
      <w:r>
        <w:rPr>
          <w:color w:val="333333"/>
        </w:rPr>
        <w:t>就死锁了。</w:t>
      </w:r>
      <w:r>
        <w:rPr>
          <w:color w:val="333333"/>
          <w:spacing w:val="13"/>
        </w:rPr>
        <w:t xml:space="preserve"> </w:t>
      </w:r>
      <w:r>
        <w:rPr>
          <w:color w:val="333333"/>
        </w:rPr>
        <w:t>这个第⼀个修改⽅式</w:t>
      </w:r>
      <w:r>
        <w:rPr>
          <w:rFonts w:hint="default" w:ascii="Noto Sans" w:hAnsi="Noto Sans" w:eastAsia="Noto Sans" w:cs="Noto Sans"/>
          <w:color w:val="333333"/>
        </w:rPr>
        <w:t>:</w:t>
      </w:r>
      <w:r>
        <w:rPr>
          <w:rFonts w:hint="default" w:ascii="Noto Sans" w:hAnsi="Noto Sans" w:eastAsia="Noto Sans" w:cs="Noto Sans"/>
          <w:color w:val="333333"/>
          <w:spacing w:val="-42"/>
        </w:rPr>
        <w:t xml:space="preserve"> </w:t>
      </w:r>
      <w:r>
        <w:rPr>
          <w:color w:val="333333"/>
        </w:rPr>
        <w:t>将匿名函数中</w:t>
      </w:r>
      <w:r>
        <w:rPr>
          <w:color w:val="333333"/>
          <w:spacing w:val="24"/>
        </w:rPr>
        <w:t xml:space="preserve"> </w:t>
      </w:r>
      <w:r>
        <w:rPr>
          <w:rFonts w:hint="default" w:ascii="Noto Sans" w:hAnsi="Noto Sans" w:eastAsia="Noto Sans" w:cs="Noto Sans"/>
          <w:color w:val="333333"/>
        </w:rPr>
        <w:t>wg</w:t>
      </w:r>
      <w:r>
        <w:rPr>
          <w:rFonts w:hint="default" w:ascii="Noto Sans" w:hAnsi="Noto Sans" w:eastAsia="Noto Sans" w:cs="Noto Sans"/>
          <w:color w:val="333333"/>
          <w:spacing w:val="31"/>
        </w:rPr>
        <w:t xml:space="preserve"> </w:t>
      </w:r>
      <w:r>
        <w:rPr>
          <w:color w:val="333333"/>
        </w:rPr>
        <w:t>的传⼊类型改为</w:t>
      </w:r>
      <w:r>
        <w:rPr>
          <w:color w:val="333333"/>
          <w:spacing w:val="24"/>
        </w:rPr>
        <w:t xml:space="preserve"> </w:t>
      </w:r>
      <w:r>
        <w:rPr>
          <w:rFonts w:hint="default" w:ascii="Noto Sans" w:hAnsi="Noto Sans" w:eastAsia="Noto Sans" w:cs="Noto Sans"/>
          <w:color w:val="333333"/>
        </w:rPr>
        <w:t>*sync.WaitGrou,</w:t>
      </w:r>
      <w:r>
        <w:rPr>
          <w:color w:val="333333"/>
        </w:rPr>
        <w:t>这样就能引⽤到正确的</w:t>
      </w:r>
      <w:r>
        <w:rPr>
          <w:rFonts w:hint="default" w:ascii="Noto Sans" w:hAnsi="Noto Sans" w:eastAsia="Noto Sans" w:cs="Noto Sans"/>
          <w:color w:val="333333"/>
        </w:rPr>
        <w:t>WaitGroup</w:t>
      </w:r>
      <w:r>
        <w:rPr>
          <w:color w:val="333333"/>
        </w:rPr>
        <w:t>了。</w:t>
      </w:r>
      <w:r>
        <w:rPr>
          <w:color w:val="333333"/>
          <w:spacing w:val="24"/>
        </w:rPr>
        <w:t xml:space="preserve"> </w:t>
      </w:r>
      <w:r>
        <w:rPr>
          <w:color w:val="333333"/>
        </w:rPr>
        <w:t>这</w:t>
      </w:r>
      <w:r>
        <w:rPr>
          <w:color w:val="333333"/>
          <w:spacing w:val="24"/>
        </w:rPr>
        <w:t xml:space="preserve"> </w:t>
      </w:r>
      <w:r>
        <w:rPr>
          <w:color w:val="333333"/>
        </w:rPr>
        <w:t>个第⼆个</w:t>
      </w:r>
      <w:r>
        <w:rPr>
          <w:color w:val="333333"/>
          <w:spacing w:val="-31"/>
        </w:rPr>
        <w:t xml:space="preserve"> </w:t>
      </w:r>
      <w:r>
        <w:rPr>
          <w:color w:val="333333"/>
        </w:rPr>
        <w:t>修改⽅式</w:t>
      </w:r>
      <w:r>
        <w:rPr>
          <w:rFonts w:hint="default" w:ascii="Noto Sans" w:hAnsi="Noto Sans" w:eastAsia="Noto Sans" w:cs="Noto Sans"/>
          <w:color w:val="333333"/>
        </w:rPr>
        <w:t>:</w:t>
      </w:r>
      <w:r>
        <w:rPr>
          <w:color w:val="333333"/>
        </w:rPr>
        <w:t>将匿名函数中的</w:t>
      </w:r>
      <w:r>
        <w:rPr>
          <w:color w:val="333333"/>
          <w:spacing w:val="35"/>
        </w:rPr>
        <w:t xml:space="preserve"> </w:t>
      </w:r>
      <w:r>
        <w:rPr>
          <w:rFonts w:hint="default" w:ascii="Noto Sans" w:hAnsi="Noto Sans" w:eastAsia="Noto Sans" w:cs="Noto Sans"/>
          <w:color w:val="333333"/>
        </w:rPr>
        <w:t xml:space="preserve">wg </w:t>
      </w:r>
      <w:r>
        <w:rPr>
          <w:color w:val="333333"/>
        </w:rPr>
        <w:t>的传⼊参数去掉，因为</w:t>
      </w:r>
      <w:r>
        <w:rPr>
          <w:rFonts w:hint="default" w:ascii="Noto Sans" w:hAnsi="Noto Sans" w:eastAsia="Noto Sans" w:cs="Noto Sans"/>
          <w:color w:val="333333"/>
        </w:rPr>
        <w:t>Go</w:t>
      </w:r>
      <w:r>
        <w:rPr>
          <w:color w:val="333333"/>
        </w:rPr>
        <w:t>⽀持闭包类型，在匿名函数中可以直接使⽤外⾯</w:t>
      </w:r>
      <w:r>
        <w:rPr>
          <w:color w:val="333333"/>
          <w:spacing w:val="-48"/>
        </w:rPr>
        <w:t xml:space="preserve"> </w:t>
      </w:r>
      <w:r>
        <w:rPr>
          <w:color w:val="333333"/>
        </w:rPr>
        <w:t xml:space="preserve">的 </w:t>
      </w:r>
      <w:r>
        <w:rPr>
          <w:rFonts w:hint="default" w:ascii="Noto Sans" w:hAnsi="Noto Sans" w:eastAsia="Noto Sans" w:cs="Noto Sans"/>
          <w:color w:val="333333"/>
        </w:rPr>
        <w:t>wg</w:t>
      </w:r>
      <w:r>
        <w:rPr>
          <w:rFonts w:hint="default" w:ascii="Noto Sans" w:hAnsi="Noto Sans" w:eastAsia="Noto Sans" w:cs="Noto Sans"/>
          <w:color w:val="333333"/>
          <w:spacing w:val="2"/>
        </w:rPr>
        <w:t xml:space="preserve"> </w:t>
      </w:r>
      <w:r>
        <w:rPr>
          <w:color w:val="333333"/>
        </w:rPr>
        <w:t>变量</w:t>
      </w:r>
    </w:p>
    <w:p>
      <w:pPr>
        <w:pStyle w:val="4"/>
        <w:spacing w:before="135" w:line="240" w:lineRule="auto"/>
        <w:ind w:left="345" w:right="217"/>
        <w:jc w:val="left"/>
      </w:pPr>
      <w:r>
        <w:rPr>
          <w:rFonts w:hint="default" w:ascii="Noto Sans" w:hAnsi="Noto Sans" w:eastAsia="Noto Sans" w:cs="Noto Sans"/>
          <w:color w:val="333333"/>
        </w:rPr>
        <w:t xml:space="preserve">3.  </w:t>
      </w:r>
      <w:r>
        <w:rPr>
          <w:color w:val="333333"/>
        </w:rPr>
        <w:t>在</w:t>
      </w:r>
      <w:r>
        <w:rPr>
          <w:rFonts w:hint="default" w:ascii="Noto Sans" w:hAnsi="Noto Sans" w:eastAsia="Noto Sans" w:cs="Noto Sans"/>
          <w:color w:val="333333"/>
        </w:rPr>
        <w:t>Go  1.7</w:t>
      </w:r>
      <w:r>
        <w:rPr>
          <w:rFonts w:hint="default" w:ascii="Noto Sans" w:hAnsi="Noto Sans" w:eastAsia="Noto Sans" w:cs="Noto Sans"/>
          <w:color w:val="333333"/>
          <w:spacing w:val="40"/>
        </w:rPr>
        <w:t xml:space="preserve"> </w:t>
      </w:r>
      <w:r>
        <w:rPr>
          <w:color w:val="333333"/>
        </w:rPr>
        <w:t>以后引进的强⼤的</w:t>
      </w:r>
      <w:r>
        <w:rPr>
          <w:rFonts w:hint="default" w:ascii="Noto Sans" w:hAnsi="Noto Sans" w:eastAsia="Noto Sans" w:cs="Noto Sans"/>
          <w:color w:val="333333"/>
        </w:rPr>
        <w:t>Context</w:t>
      </w:r>
      <w:r>
        <w:rPr>
          <w:color w:val="333333"/>
        </w:rPr>
        <w:t>上下⽂，实现并发控制</w:t>
      </w:r>
    </w:p>
    <w:p>
      <w:pPr>
        <w:pStyle w:val="4"/>
        <w:spacing w:before="147" w:line="225" w:lineRule="auto"/>
        <w:ind w:right="110" w:firstLine="50"/>
        <w:jc w:val="left"/>
        <w:rPr>
          <w:rFonts w:hint="default" w:ascii="Noto Sans" w:hAnsi="Noto Sans" w:eastAsia="Noto Sans" w:cs="Noto Sans"/>
        </w:rPr>
      </w:pPr>
      <w:r>
        <w:rPr>
          <w:color w:val="333333"/>
        </w:rPr>
        <w:t>通常</w:t>
      </w:r>
      <w:r>
        <w:rPr>
          <w:rFonts w:hint="default" w:ascii="Noto Sans" w:hAnsi="Noto Sans" w:eastAsia="Noto Sans" w:cs="Noto Sans"/>
          <w:color w:val="333333"/>
        </w:rPr>
        <w:t>,</w:t>
      </w:r>
      <w:r>
        <w:rPr>
          <w:color w:val="333333"/>
        </w:rPr>
        <w:t xml:space="preserve">在⼀些简单场景下使⽤ </w:t>
      </w:r>
      <w:r>
        <w:rPr>
          <w:rFonts w:hint="default" w:ascii="Noto Sans" w:hAnsi="Noto Sans" w:eastAsia="Noto Sans" w:cs="Noto Sans"/>
          <w:color w:val="333333"/>
        </w:rPr>
        <w:t xml:space="preserve">channel </w:t>
      </w:r>
      <w:r>
        <w:rPr>
          <w:color w:val="333333"/>
        </w:rPr>
        <w:t xml:space="preserve">和 </w:t>
      </w:r>
      <w:r>
        <w:rPr>
          <w:rFonts w:hint="default" w:ascii="Noto Sans" w:hAnsi="Noto Sans" w:eastAsia="Noto Sans" w:cs="Noto Sans"/>
          <w:color w:val="333333"/>
        </w:rPr>
        <w:t xml:space="preserve">WaitGroup </w:t>
      </w:r>
      <w:r>
        <w:rPr>
          <w:color w:val="333333"/>
        </w:rPr>
        <w:t>已经⾜够了，但是当⾯临⼀些复杂多变的⽹络并发</w:t>
      </w:r>
      <w:r>
        <w:rPr>
          <w:color w:val="333333"/>
          <w:spacing w:val="-9"/>
        </w:rPr>
        <w:t xml:space="preserve"> </w:t>
      </w:r>
      <w:r>
        <w:rPr>
          <w:color w:val="333333"/>
        </w:rPr>
        <w:t>场景下</w:t>
      </w:r>
      <w:r>
        <w:rPr>
          <w:color w:val="333333"/>
          <w:spacing w:val="14"/>
        </w:rPr>
        <w:t xml:space="preserve"> </w:t>
      </w:r>
      <w:r>
        <w:rPr>
          <w:rFonts w:hint="default" w:ascii="Noto Sans" w:hAnsi="Noto Sans" w:eastAsia="Noto Sans" w:cs="Noto Sans"/>
          <w:color w:val="333333"/>
        </w:rPr>
        <w:t>channel</w:t>
      </w:r>
      <w:r>
        <w:rPr>
          <w:rFonts w:hint="default" w:ascii="Noto Sans" w:hAnsi="Noto Sans" w:eastAsia="Noto Sans" w:cs="Noto Sans"/>
          <w:color w:val="333333"/>
          <w:spacing w:val="21"/>
        </w:rPr>
        <w:t xml:space="preserve"> </w:t>
      </w:r>
      <w:r>
        <w:rPr>
          <w:color w:val="333333"/>
        </w:rPr>
        <w:t>和</w:t>
      </w:r>
      <w:r>
        <w:rPr>
          <w:color w:val="333333"/>
          <w:spacing w:val="14"/>
        </w:rPr>
        <w:t xml:space="preserve"> </w:t>
      </w:r>
      <w:r>
        <w:rPr>
          <w:rFonts w:hint="default" w:ascii="Noto Sans" w:hAnsi="Noto Sans" w:eastAsia="Noto Sans" w:cs="Noto Sans"/>
          <w:color w:val="333333"/>
        </w:rPr>
        <w:t>WaitGroup</w:t>
      </w:r>
      <w:r>
        <w:rPr>
          <w:rFonts w:hint="default" w:ascii="Noto Sans" w:hAnsi="Noto Sans" w:eastAsia="Noto Sans" w:cs="Noto Sans"/>
          <w:color w:val="333333"/>
          <w:spacing w:val="21"/>
        </w:rPr>
        <w:t xml:space="preserve"> </w:t>
      </w:r>
      <w:r>
        <w:rPr>
          <w:color w:val="333333"/>
        </w:rPr>
        <w:t>显得有些⼒不从⼼了。</w:t>
      </w:r>
      <w:r>
        <w:rPr>
          <w:color w:val="333333"/>
          <w:spacing w:val="14"/>
        </w:rPr>
        <w:t xml:space="preserve"> </w:t>
      </w:r>
      <w:r>
        <w:rPr>
          <w:color w:val="333333"/>
        </w:rPr>
        <w:t>⽐如⼀个⽹络请求</w:t>
      </w:r>
      <w:r>
        <w:rPr>
          <w:color w:val="333333"/>
          <w:spacing w:val="14"/>
        </w:rPr>
        <w:t xml:space="preserve"> </w:t>
      </w:r>
      <w:r>
        <w:rPr>
          <w:rFonts w:hint="default" w:ascii="Noto Sans" w:hAnsi="Noto Sans" w:eastAsia="Noto Sans" w:cs="Noto Sans"/>
          <w:color w:val="333333"/>
        </w:rPr>
        <w:t>Request</w:t>
      </w:r>
      <w:r>
        <w:rPr>
          <w:color w:val="333333"/>
        </w:rPr>
        <w:t>，每个</w:t>
      </w:r>
      <w:r>
        <w:rPr>
          <w:color w:val="333333"/>
          <w:spacing w:val="14"/>
        </w:rPr>
        <w:t xml:space="preserve"> </w:t>
      </w:r>
      <w:r>
        <w:rPr>
          <w:rFonts w:hint="default" w:ascii="Noto Sans" w:hAnsi="Noto Sans" w:eastAsia="Noto Sans" w:cs="Noto Sans"/>
          <w:color w:val="333333"/>
        </w:rPr>
        <w:t>Request</w:t>
      </w:r>
      <w:r>
        <w:rPr>
          <w:rFonts w:hint="default" w:ascii="Noto Sans" w:hAnsi="Noto Sans" w:eastAsia="Noto Sans" w:cs="Noto Sans"/>
          <w:color w:val="333333"/>
          <w:spacing w:val="21"/>
        </w:rPr>
        <w:t xml:space="preserve"> </w:t>
      </w:r>
      <w:r>
        <w:rPr>
          <w:color w:val="333333"/>
        </w:rPr>
        <w:t>都需</w:t>
      </w:r>
      <w:r>
        <w:rPr>
          <w:color w:val="333333"/>
          <w:spacing w:val="-22"/>
        </w:rPr>
        <w:t xml:space="preserve"> </w:t>
      </w:r>
      <w:r>
        <w:rPr>
          <w:color w:val="333333"/>
        </w:rPr>
        <w:t>要开启⼀个</w:t>
      </w:r>
      <w:r>
        <w:rPr>
          <w:color w:val="333333"/>
          <w:spacing w:val="26"/>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33"/>
        </w:rPr>
        <w:t xml:space="preserve"> </w:t>
      </w:r>
      <w:r>
        <w:rPr>
          <w:color w:val="333333"/>
        </w:rPr>
        <w:t>做⼀些事情，这些</w:t>
      </w:r>
      <w:r>
        <w:rPr>
          <w:color w:val="333333"/>
          <w:spacing w:val="26"/>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33"/>
        </w:rPr>
        <w:t xml:space="preserve"> </w:t>
      </w:r>
      <w:r>
        <w:rPr>
          <w:color w:val="333333"/>
        </w:rPr>
        <w:t>⼜可能会开启其他的</w:t>
      </w:r>
      <w:r>
        <w:rPr>
          <w:color w:val="333333"/>
          <w:spacing w:val="26"/>
        </w:rPr>
        <w:t xml:space="preserve"> </w:t>
      </w:r>
      <w:r>
        <w:rPr>
          <w:rFonts w:hint="default" w:ascii="Noto Sans" w:hAnsi="Noto Sans" w:eastAsia="Noto Sans" w:cs="Noto Sans"/>
          <w:color w:val="333333"/>
        </w:rPr>
        <w:t>goroutine</w:t>
      </w:r>
      <w:r>
        <w:rPr>
          <w:color w:val="333333"/>
        </w:rPr>
        <w:t>，⽐如数据库和</w:t>
      </w:r>
      <w:r>
        <w:rPr>
          <w:rFonts w:hint="default" w:ascii="Noto Sans" w:hAnsi="Noto Sans" w:eastAsia="Noto Sans" w:cs="Noto Sans"/>
          <w:color w:val="333333"/>
        </w:rPr>
        <w:t>RPC</w:t>
      </w:r>
      <w:r>
        <w:rPr>
          <w:rFonts w:hint="default" w:ascii="Noto Sans" w:hAnsi="Noto Sans" w:eastAsia="Noto Sans" w:cs="Noto Sans"/>
          <w:color w:val="333333"/>
          <w:spacing w:val="-47"/>
        </w:rPr>
        <w:t xml:space="preserve"> </w:t>
      </w:r>
      <w:r>
        <w:rPr>
          <w:color w:val="333333"/>
        </w:rPr>
        <w:t xml:space="preserve">服务。 所以我们需要 ⼀种可以跟踪 </w:t>
      </w:r>
      <w:r>
        <w:rPr>
          <w:rFonts w:hint="default" w:ascii="Noto Sans" w:hAnsi="Noto Sans" w:eastAsia="Noto Sans" w:cs="Noto Sans"/>
          <w:color w:val="333333"/>
        </w:rPr>
        <w:t xml:space="preserve">goroutine </w:t>
      </w:r>
      <w:r>
        <w:rPr>
          <w:color w:val="333333"/>
        </w:rPr>
        <w:t>的⽅案，才可以达到控制他们的⽬的，这就是</w:t>
      </w:r>
      <w:r>
        <w:rPr>
          <w:rFonts w:hint="default" w:ascii="Noto Sans" w:hAnsi="Noto Sans" w:eastAsia="Noto Sans" w:cs="Noto Sans"/>
          <w:color w:val="333333"/>
        </w:rPr>
        <w:t>Go</w:t>
      </w:r>
      <w:r>
        <w:rPr>
          <w:color w:val="333333"/>
        </w:rPr>
        <w:t>语⾔为</w:t>
      </w:r>
      <w:r>
        <w:rPr>
          <w:color w:val="333333"/>
          <w:spacing w:val="21"/>
        </w:rPr>
        <w:t xml:space="preserve"> </w:t>
      </w:r>
      <w:r>
        <w:rPr>
          <w:color w:val="333333"/>
        </w:rPr>
        <w:t xml:space="preserve">我们提供的 </w:t>
      </w:r>
      <w:r>
        <w:rPr>
          <w:rFonts w:hint="default" w:ascii="Noto Sans" w:hAnsi="Noto Sans" w:eastAsia="Noto Sans" w:cs="Noto Sans"/>
          <w:color w:val="333333"/>
        </w:rPr>
        <w:t>Context</w:t>
      </w:r>
      <w:r>
        <w:rPr>
          <w:color w:val="333333"/>
        </w:rPr>
        <w:t>，称之为上 下⽂⾮常贴切，它就是</w:t>
      </w:r>
      <w:r>
        <w:rPr>
          <w:rFonts w:hint="default" w:ascii="Noto Sans" w:hAnsi="Noto Sans" w:eastAsia="Noto Sans" w:cs="Noto Sans"/>
          <w:color w:val="333333"/>
        </w:rPr>
        <w:t xml:space="preserve">goroutine </w:t>
      </w:r>
      <w:r>
        <w:rPr>
          <w:color w:val="333333"/>
        </w:rPr>
        <w:t>的上下⽂。 它是包括⼀个程序的运⾏</w:t>
      </w:r>
      <w:r>
        <w:rPr>
          <w:color w:val="333333"/>
          <w:spacing w:val="17"/>
        </w:rPr>
        <w:t xml:space="preserve"> </w:t>
      </w:r>
      <w:r>
        <w:rPr>
          <w:color w:val="333333"/>
        </w:rPr>
        <w:t>环境、现场和快照等。每个程序要运⾏时，   都需要知道当前程序的运⾏状态，通常</w:t>
      </w:r>
      <w:r>
        <w:rPr>
          <w:rFonts w:hint="default" w:ascii="Noto Sans" w:hAnsi="Noto Sans" w:eastAsia="Noto Sans" w:cs="Noto Sans"/>
          <w:color w:val="333333"/>
        </w:rPr>
        <w:t xml:space="preserve">Go  </w:t>
      </w:r>
      <w:r>
        <w:rPr>
          <w:rFonts w:hint="default" w:ascii="Noto Sans" w:hAnsi="Noto Sans" w:eastAsia="Noto Sans" w:cs="Noto Sans"/>
          <w:color w:val="333333"/>
          <w:spacing w:val="9"/>
        </w:rPr>
        <w:t xml:space="preserve"> </w:t>
      </w:r>
      <w:r>
        <w:rPr>
          <w:color w:val="333333"/>
        </w:rPr>
        <w:t>将这些封装在⼀</w:t>
      </w:r>
      <w:r>
        <w:rPr>
          <w:color w:val="333333"/>
          <w:w w:val="102"/>
        </w:rPr>
        <w:t xml:space="preserve"> </w:t>
      </w:r>
      <w:r>
        <w:rPr>
          <w:color w:val="333333"/>
        </w:rPr>
        <w:t xml:space="preserve">个 </w:t>
      </w:r>
      <w:r>
        <w:rPr>
          <w:rFonts w:hint="default" w:ascii="Noto Sans" w:hAnsi="Noto Sans" w:eastAsia="Noto Sans" w:cs="Noto Sans"/>
          <w:color w:val="333333"/>
        </w:rPr>
        <w:t xml:space="preserve">Context  </w:t>
      </w:r>
      <w:r>
        <w:rPr>
          <w:color w:val="333333"/>
        </w:rPr>
        <w:t>⾥，再将它传给要执⾏的</w:t>
      </w:r>
      <w:r>
        <w:rPr>
          <w:color w:val="333333"/>
          <w:spacing w:val="16"/>
        </w:rPr>
        <w:t xml:space="preserve"> </w:t>
      </w:r>
      <w:r>
        <w:rPr>
          <w:rFonts w:hint="default" w:ascii="Noto Sans" w:hAnsi="Noto Sans" w:eastAsia="Noto Sans" w:cs="Noto Sans"/>
          <w:color w:val="333333"/>
        </w:rPr>
        <w:t>goroutine</w:t>
      </w:r>
    </w:p>
    <w:p>
      <w:pPr>
        <w:pStyle w:val="4"/>
        <w:spacing w:line="309" w:lineRule="exact"/>
        <w:ind w:left="160" w:right="15"/>
        <w:jc w:val="left"/>
      </w:pPr>
      <w:r>
        <w:rPr>
          <w:rFonts w:hint="default" w:ascii="Noto Sans" w:hAnsi="Noto Sans" w:eastAsia="Noto Sans" w:cs="Noto Sans"/>
          <w:color w:val="333333"/>
        </w:rPr>
        <w:t xml:space="preserve">context </w:t>
      </w:r>
      <w:r>
        <w:rPr>
          <w:color w:val="333333"/>
        </w:rPr>
        <w:t xml:space="preserve">包主要是⽤来处理多个 </w:t>
      </w:r>
      <w:r>
        <w:rPr>
          <w:rFonts w:hint="default" w:ascii="Noto Sans" w:hAnsi="Noto Sans" w:eastAsia="Noto Sans" w:cs="Noto Sans"/>
          <w:color w:val="333333"/>
        </w:rPr>
        <w:t xml:space="preserve">goroutine </w:t>
      </w:r>
      <w:r>
        <w:rPr>
          <w:color w:val="333333"/>
        </w:rPr>
        <w:t xml:space="preserve">之间共享数据，及多个 </w:t>
      </w:r>
      <w:r>
        <w:rPr>
          <w:rFonts w:hint="default" w:ascii="Noto Sans" w:hAnsi="Noto Sans" w:eastAsia="Noto Sans" w:cs="Noto Sans"/>
          <w:color w:val="333333"/>
        </w:rPr>
        <w:t xml:space="preserve">goroutine </w:t>
      </w:r>
      <w:r>
        <w:rPr>
          <w:color w:val="333333"/>
        </w:rPr>
        <w:t xml:space="preserve">的管理。    </w:t>
      </w:r>
      <w:r>
        <w:rPr>
          <w:rFonts w:hint="default" w:ascii="Noto Sans" w:hAnsi="Noto Sans" w:eastAsia="Noto Sans" w:cs="Noto Sans"/>
          <w:color w:val="333333"/>
        </w:rPr>
        <w:t xml:space="preserve">context </w:t>
      </w:r>
      <w:r>
        <w:rPr>
          <w:rFonts w:hint="default" w:ascii="Noto Sans" w:hAnsi="Noto Sans" w:eastAsia="Noto Sans" w:cs="Noto Sans"/>
          <w:color w:val="333333"/>
          <w:spacing w:val="34"/>
        </w:rPr>
        <w:t xml:space="preserve"> </w:t>
      </w:r>
      <w:r>
        <w:rPr>
          <w:color w:val="333333"/>
        </w:rPr>
        <w:t>包的核</w:t>
      </w:r>
    </w:p>
    <w:p>
      <w:pPr>
        <w:pStyle w:val="4"/>
        <w:spacing w:line="325" w:lineRule="exact"/>
        <w:ind w:right="217"/>
        <w:jc w:val="left"/>
      </w:pPr>
      <w:r>
        <w:rPr>
          <w:color w:val="333333"/>
        </w:rPr>
        <w:t xml:space="preserve">⼼是  </w:t>
      </w:r>
      <w:r>
        <w:rPr>
          <w:rFonts w:hint="default" w:ascii="Noto Sans" w:hAnsi="Noto Sans" w:eastAsia="Noto Sans" w:cs="Noto Sans"/>
          <w:color w:val="333333"/>
        </w:rPr>
        <w:t>struct</w:t>
      </w:r>
      <w:r>
        <w:rPr>
          <w:rFonts w:hint="default" w:ascii="Noto Sans" w:hAnsi="Noto Sans" w:eastAsia="Noto Sans" w:cs="Noto Sans"/>
          <w:color w:val="333333"/>
          <w:spacing w:val="8"/>
        </w:rPr>
        <w:t xml:space="preserve"> </w:t>
      </w:r>
      <w:r>
        <w:rPr>
          <w:rFonts w:hint="default" w:ascii="Noto Sans" w:hAnsi="Noto Sans" w:eastAsia="Noto Sans" w:cs="Noto Sans"/>
          <w:color w:val="333333"/>
        </w:rPr>
        <w:t>Context</w:t>
      </w:r>
      <w:r>
        <w:rPr>
          <w:color w:val="333333"/>
        </w:rPr>
        <w:t>，接⼝声明如下：</w:t>
      </w:r>
    </w:p>
    <w:p>
      <w:pPr>
        <w:spacing w:before="14" w:line="240" w:lineRule="auto"/>
        <w:rPr>
          <w:rFonts w:hint="default" w:ascii="微软雅黑" w:hAnsi="微软雅黑" w:eastAsia="微软雅黑" w:cs="微软雅黑"/>
          <w:sz w:val="22"/>
          <w:szCs w:val="22"/>
        </w:rPr>
      </w:pPr>
    </w:p>
    <w:p>
      <w:pPr>
        <w:spacing w:line="3015" w:lineRule="exact"/>
        <w:ind w:left="185" w:right="0" w:firstLine="0"/>
        <w:rPr>
          <w:rFonts w:hint="default" w:ascii="微软雅黑" w:hAnsi="微软雅黑" w:eastAsia="微软雅黑" w:cs="微软雅黑"/>
          <w:sz w:val="20"/>
          <w:szCs w:val="20"/>
        </w:rPr>
      </w:pPr>
      <w:r>
        <w:rPr>
          <w:rFonts w:hint="default" w:ascii="微软雅黑" w:hAnsi="微软雅黑" w:eastAsia="微软雅黑" w:cs="微软雅黑"/>
          <w:position w:val="-59"/>
          <w:sz w:val="20"/>
          <w:szCs w:val="20"/>
        </w:rPr>
        <w:pict>
          <v:shape id="_x0000_s1490" o:spid="_x0000_s1490" o:spt="202" type="#_x0000_t202" style="height:150.75pt;width:439.5pt;" fillcolor="#F7F7F7" filled="t" stroked="f" coordsize="21600,21600">
            <v:path/>
            <v:fill on="t" focussize="0,0"/>
            <v:stroke on="f" joinstyle="miter"/>
            <v:imagedata o:title=""/>
            <o:lock v:ext="edit"/>
            <v:textbox inset="0mm,0mm,0mm,0mm">
              <w:txbxContent>
                <w:p>
                  <w:pPr>
                    <w:spacing w:before="46"/>
                    <w:ind w:left="120" w:right="0"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15"/>
                      <w:w w:val="105"/>
                      <w:sz w:val="17"/>
                    </w:rPr>
                    <w:t xml:space="preserve"> </w:t>
                  </w:r>
                  <w:r>
                    <w:rPr>
                      <w:rFonts w:ascii="Lucida Console"/>
                      <w:color w:val="333333"/>
                      <w:w w:val="105"/>
                      <w:sz w:val="17"/>
                    </w:rPr>
                    <w:t>A</w:t>
                  </w:r>
                  <w:r>
                    <w:rPr>
                      <w:rFonts w:ascii="Lucida Console"/>
                      <w:color w:val="333333"/>
                      <w:spacing w:val="-15"/>
                      <w:w w:val="105"/>
                      <w:sz w:val="17"/>
                    </w:rPr>
                    <w:t xml:space="preserve"> </w:t>
                  </w:r>
                  <w:r>
                    <w:rPr>
                      <w:rFonts w:ascii="Lucida Console"/>
                      <w:color w:val="333333"/>
                      <w:w w:val="105"/>
                      <w:sz w:val="17"/>
                    </w:rPr>
                    <w:t>Context</w:t>
                  </w:r>
                  <w:r>
                    <w:rPr>
                      <w:rFonts w:ascii="Lucida Console"/>
                      <w:color w:val="333333"/>
                      <w:spacing w:val="-15"/>
                      <w:w w:val="105"/>
                      <w:sz w:val="17"/>
                    </w:rPr>
                    <w:t xml:space="preserve"> </w:t>
                  </w:r>
                  <w:r>
                    <w:rPr>
                      <w:rFonts w:ascii="Lucida Console"/>
                      <w:color w:val="333333"/>
                      <w:w w:val="105"/>
                      <w:sz w:val="17"/>
                    </w:rPr>
                    <w:t>carries</w:t>
                  </w:r>
                  <w:r>
                    <w:rPr>
                      <w:rFonts w:ascii="Lucida Console"/>
                      <w:color w:val="333333"/>
                      <w:spacing w:val="-15"/>
                      <w:w w:val="105"/>
                      <w:sz w:val="17"/>
                    </w:rPr>
                    <w:t xml:space="preserve"> </w:t>
                  </w:r>
                  <w:r>
                    <w:rPr>
                      <w:rFonts w:ascii="Lucida Console"/>
                      <w:color w:val="333333"/>
                      <w:w w:val="105"/>
                      <w:sz w:val="17"/>
                    </w:rPr>
                    <w:t>a</w:t>
                  </w:r>
                  <w:r>
                    <w:rPr>
                      <w:rFonts w:ascii="Lucida Console"/>
                      <w:color w:val="333333"/>
                      <w:spacing w:val="-15"/>
                      <w:w w:val="105"/>
                      <w:sz w:val="17"/>
                    </w:rPr>
                    <w:t xml:space="preserve"> </w:t>
                  </w:r>
                  <w:r>
                    <w:rPr>
                      <w:rFonts w:ascii="Lucida Console"/>
                      <w:color w:val="333333"/>
                      <w:w w:val="105"/>
                      <w:sz w:val="17"/>
                    </w:rPr>
                    <w:t>deadline,</w:t>
                  </w:r>
                  <w:r>
                    <w:rPr>
                      <w:rFonts w:ascii="Lucida Console"/>
                      <w:color w:val="333333"/>
                      <w:spacing w:val="-15"/>
                      <w:w w:val="105"/>
                      <w:sz w:val="17"/>
                    </w:rPr>
                    <w:t xml:space="preserve"> </w:t>
                  </w:r>
                  <w:r>
                    <w:rPr>
                      <w:rFonts w:ascii="Lucida Console"/>
                      <w:color w:val="333333"/>
                      <w:w w:val="105"/>
                      <w:sz w:val="17"/>
                    </w:rPr>
                    <w:t>cancelation</w:t>
                  </w:r>
                  <w:r>
                    <w:rPr>
                      <w:rFonts w:ascii="Lucida Console"/>
                      <w:color w:val="333333"/>
                      <w:spacing w:val="-15"/>
                      <w:w w:val="105"/>
                      <w:sz w:val="17"/>
                    </w:rPr>
                    <w:t xml:space="preserve"> </w:t>
                  </w:r>
                  <w:r>
                    <w:rPr>
                      <w:rFonts w:ascii="Lucida Console"/>
                      <w:color w:val="333333"/>
                      <w:w w:val="105"/>
                      <w:sz w:val="17"/>
                    </w:rPr>
                    <w:t>signal,</w:t>
                  </w:r>
                  <w:r>
                    <w:rPr>
                      <w:rFonts w:ascii="Lucida Console"/>
                      <w:color w:val="333333"/>
                      <w:spacing w:val="-15"/>
                      <w:w w:val="105"/>
                      <w:sz w:val="17"/>
                    </w:rPr>
                    <w:t xml:space="preserve"> </w:t>
                  </w:r>
                  <w:r>
                    <w:rPr>
                      <w:rFonts w:ascii="Lucida Console"/>
                      <w:color w:val="333333"/>
                      <w:w w:val="105"/>
                      <w:sz w:val="17"/>
                    </w:rPr>
                    <w:t>and</w:t>
                  </w:r>
                  <w:r>
                    <w:rPr>
                      <w:rFonts w:ascii="Lucida Console"/>
                      <w:color w:val="333333"/>
                      <w:spacing w:val="-15"/>
                      <w:w w:val="105"/>
                      <w:sz w:val="17"/>
                    </w:rPr>
                    <w:t xml:space="preserve"> </w:t>
                  </w:r>
                  <w:r>
                    <w:rPr>
                      <w:rFonts w:ascii="Lucida Console"/>
                      <w:color w:val="333333"/>
                      <w:w w:val="105"/>
                      <w:sz w:val="17"/>
                    </w:rPr>
                    <w:t>request-scoped</w:t>
                  </w:r>
                  <w:r>
                    <w:rPr>
                      <w:rFonts w:ascii="Lucida Console"/>
                      <w:color w:val="333333"/>
                      <w:spacing w:val="-15"/>
                      <w:w w:val="105"/>
                      <w:sz w:val="17"/>
                    </w:rPr>
                    <w:t xml:space="preserve"> </w:t>
                  </w:r>
                  <w:r>
                    <w:rPr>
                      <w:rFonts w:ascii="Lucida Console"/>
                      <w:color w:val="333333"/>
                      <w:w w:val="105"/>
                      <w:sz w:val="17"/>
                    </w:rPr>
                    <w:t>values</w:t>
                  </w:r>
                </w:p>
                <w:p>
                  <w:pPr>
                    <w:spacing w:before="100"/>
                    <w:ind w:left="120" w:right="0"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13"/>
                      <w:w w:val="105"/>
                      <w:sz w:val="17"/>
                    </w:rPr>
                    <w:t xml:space="preserve"> </w:t>
                  </w:r>
                  <w:r>
                    <w:rPr>
                      <w:rFonts w:ascii="Lucida Console"/>
                      <w:color w:val="333333"/>
                      <w:w w:val="105"/>
                      <w:sz w:val="17"/>
                    </w:rPr>
                    <w:t>across</w:t>
                  </w:r>
                  <w:r>
                    <w:rPr>
                      <w:rFonts w:ascii="Lucida Console"/>
                      <w:color w:val="333333"/>
                      <w:spacing w:val="-13"/>
                      <w:w w:val="105"/>
                      <w:sz w:val="17"/>
                    </w:rPr>
                    <w:t xml:space="preserve"> </w:t>
                  </w:r>
                  <w:r>
                    <w:rPr>
                      <w:rFonts w:ascii="Lucida Console"/>
                      <w:color w:val="333333"/>
                      <w:w w:val="105"/>
                      <w:sz w:val="17"/>
                    </w:rPr>
                    <w:t>API</w:t>
                  </w:r>
                  <w:r>
                    <w:rPr>
                      <w:rFonts w:ascii="Lucida Console"/>
                      <w:color w:val="333333"/>
                      <w:spacing w:val="-13"/>
                      <w:w w:val="105"/>
                      <w:sz w:val="17"/>
                    </w:rPr>
                    <w:t xml:space="preserve"> </w:t>
                  </w:r>
                  <w:r>
                    <w:rPr>
                      <w:rFonts w:ascii="Lucida Console"/>
                      <w:color w:val="333333"/>
                      <w:w w:val="105"/>
                      <w:sz w:val="17"/>
                    </w:rPr>
                    <w:t>boundaries.</w:t>
                  </w:r>
                  <w:r>
                    <w:rPr>
                      <w:rFonts w:ascii="Lucida Console"/>
                      <w:color w:val="333333"/>
                      <w:spacing w:val="-13"/>
                      <w:w w:val="105"/>
                      <w:sz w:val="17"/>
                    </w:rPr>
                    <w:t xml:space="preserve"> </w:t>
                  </w:r>
                  <w:r>
                    <w:rPr>
                      <w:rFonts w:ascii="Lucida Console"/>
                      <w:color w:val="333333"/>
                      <w:w w:val="105"/>
                      <w:sz w:val="17"/>
                    </w:rPr>
                    <w:t>Its</w:t>
                  </w:r>
                  <w:r>
                    <w:rPr>
                      <w:rFonts w:ascii="Lucida Console"/>
                      <w:color w:val="333333"/>
                      <w:spacing w:val="-13"/>
                      <w:w w:val="105"/>
                      <w:sz w:val="17"/>
                    </w:rPr>
                    <w:t xml:space="preserve"> </w:t>
                  </w:r>
                  <w:r>
                    <w:rPr>
                      <w:rFonts w:ascii="Lucida Console"/>
                      <w:color w:val="333333"/>
                      <w:w w:val="105"/>
                      <w:sz w:val="17"/>
                    </w:rPr>
                    <w:t>methods</w:t>
                  </w:r>
                  <w:r>
                    <w:rPr>
                      <w:rFonts w:ascii="Lucida Console"/>
                      <w:color w:val="333333"/>
                      <w:spacing w:val="-13"/>
                      <w:w w:val="105"/>
                      <w:sz w:val="17"/>
                    </w:rPr>
                    <w:t xml:space="preserve"> </w:t>
                  </w:r>
                  <w:r>
                    <w:rPr>
                      <w:rFonts w:ascii="Lucida Console"/>
                      <w:color w:val="333333"/>
                      <w:w w:val="105"/>
                      <w:sz w:val="17"/>
                    </w:rPr>
                    <w:t>are</w:t>
                  </w:r>
                  <w:r>
                    <w:rPr>
                      <w:rFonts w:ascii="Lucida Console"/>
                      <w:color w:val="333333"/>
                      <w:spacing w:val="-13"/>
                      <w:w w:val="105"/>
                      <w:sz w:val="17"/>
                    </w:rPr>
                    <w:t xml:space="preserve"> </w:t>
                  </w:r>
                  <w:r>
                    <w:rPr>
                      <w:rFonts w:ascii="Lucida Console"/>
                      <w:color w:val="333333"/>
                      <w:w w:val="105"/>
                      <w:sz w:val="17"/>
                    </w:rPr>
                    <w:t>safe</w:t>
                  </w:r>
                  <w:r>
                    <w:rPr>
                      <w:rFonts w:ascii="Lucida Console"/>
                      <w:color w:val="333333"/>
                      <w:spacing w:val="-13"/>
                      <w:w w:val="105"/>
                      <w:sz w:val="17"/>
                    </w:rPr>
                    <w:t xml:space="preserve"> </w:t>
                  </w:r>
                  <w:r>
                    <w:rPr>
                      <w:rFonts w:ascii="Lucida Console"/>
                      <w:color w:val="333333"/>
                      <w:w w:val="105"/>
                      <w:sz w:val="17"/>
                    </w:rPr>
                    <w:t>for</w:t>
                  </w:r>
                  <w:r>
                    <w:rPr>
                      <w:rFonts w:ascii="Lucida Console"/>
                      <w:color w:val="333333"/>
                      <w:spacing w:val="-13"/>
                      <w:w w:val="105"/>
                      <w:sz w:val="17"/>
                    </w:rPr>
                    <w:t xml:space="preserve"> </w:t>
                  </w:r>
                  <w:r>
                    <w:rPr>
                      <w:rFonts w:ascii="Lucida Console"/>
                      <w:color w:val="333333"/>
                      <w:w w:val="105"/>
                      <w:sz w:val="17"/>
                    </w:rPr>
                    <w:t>simultaneous</w:t>
                  </w:r>
                  <w:r>
                    <w:rPr>
                      <w:rFonts w:ascii="Lucida Console"/>
                      <w:color w:val="333333"/>
                      <w:spacing w:val="-13"/>
                      <w:w w:val="105"/>
                      <w:sz w:val="17"/>
                    </w:rPr>
                    <w:t xml:space="preserve"> </w:t>
                  </w:r>
                  <w:r>
                    <w:rPr>
                      <w:rFonts w:ascii="Lucida Console"/>
                      <w:color w:val="333333"/>
                      <w:w w:val="105"/>
                      <w:sz w:val="17"/>
                    </w:rPr>
                    <w:t>use</w:t>
                  </w:r>
                  <w:r>
                    <w:rPr>
                      <w:rFonts w:ascii="Lucida Console"/>
                      <w:color w:val="333333"/>
                      <w:spacing w:val="-13"/>
                      <w:w w:val="105"/>
                      <w:sz w:val="17"/>
                    </w:rPr>
                    <w:t xml:space="preserve"> </w:t>
                  </w:r>
                  <w:r>
                    <w:rPr>
                      <w:rFonts w:ascii="Lucida Console"/>
                      <w:color w:val="333333"/>
                      <w:w w:val="105"/>
                      <w:sz w:val="17"/>
                    </w:rPr>
                    <w:t>by</w:t>
                  </w:r>
                  <w:r>
                    <w:rPr>
                      <w:rFonts w:ascii="Lucida Console"/>
                      <w:color w:val="333333"/>
                      <w:spacing w:val="-13"/>
                      <w:w w:val="105"/>
                      <w:sz w:val="17"/>
                    </w:rPr>
                    <w:t xml:space="preserve"> </w:t>
                  </w:r>
                  <w:r>
                    <w:rPr>
                      <w:rFonts w:ascii="Lucida Console"/>
                      <w:color w:val="333333"/>
                      <w:w w:val="105"/>
                      <w:sz w:val="17"/>
                    </w:rPr>
                    <w:t>multiple</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26"/>
                      <w:w w:val="105"/>
                      <w:sz w:val="17"/>
                    </w:rPr>
                    <w:t xml:space="preserve"> </w:t>
                  </w:r>
                  <w:r>
                    <w:rPr>
                      <w:rFonts w:ascii="Lucida Console"/>
                      <w:color w:val="333333"/>
                      <w:w w:val="105"/>
                      <w:sz w:val="17"/>
                    </w:rPr>
                    <w:t>goroutines.</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5"/>
                      <w:sz w:val="17"/>
                    </w:rPr>
                    <w:t>type Context interface</w:t>
                  </w:r>
                  <w:r>
                    <w:rPr>
                      <w:rFonts w:ascii="Lucida Console"/>
                      <w:color w:val="333333"/>
                      <w:spacing w:val="-45"/>
                      <w:w w:val="105"/>
                      <w:sz w:val="17"/>
                    </w:rPr>
                    <w:t xml:space="preserve"> </w:t>
                  </w:r>
                  <w:r>
                    <w:rPr>
                      <w:rFonts w:ascii="Lucida Console"/>
                      <w:color w:val="333333"/>
                      <w:w w:val="105"/>
                      <w:sz w:val="17"/>
                    </w:rPr>
                    <w:t>{</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12"/>
                      <w:w w:val="105"/>
                      <w:sz w:val="17"/>
                    </w:rPr>
                    <w:t xml:space="preserve"> </w:t>
                  </w:r>
                  <w:r>
                    <w:rPr>
                      <w:rFonts w:ascii="Lucida Console"/>
                      <w:color w:val="333333"/>
                      <w:w w:val="105"/>
                      <w:sz w:val="17"/>
                    </w:rPr>
                    <w:t>Done</w:t>
                  </w:r>
                  <w:r>
                    <w:rPr>
                      <w:rFonts w:ascii="Lucida Console"/>
                      <w:color w:val="333333"/>
                      <w:spacing w:val="-12"/>
                      <w:w w:val="105"/>
                      <w:sz w:val="17"/>
                    </w:rPr>
                    <w:t xml:space="preserve"> </w:t>
                  </w:r>
                  <w:r>
                    <w:rPr>
                      <w:rFonts w:ascii="Lucida Console"/>
                      <w:color w:val="333333"/>
                      <w:w w:val="105"/>
                      <w:sz w:val="17"/>
                    </w:rPr>
                    <w:t>returns</w:t>
                  </w:r>
                  <w:r>
                    <w:rPr>
                      <w:rFonts w:ascii="Lucida Console"/>
                      <w:color w:val="333333"/>
                      <w:spacing w:val="-12"/>
                      <w:w w:val="105"/>
                      <w:sz w:val="17"/>
                    </w:rPr>
                    <w:t xml:space="preserve"> </w:t>
                  </w:r>
                  <w:r>
                    <w:rPr>
                      <w:rFonts w:ascii="Lucida Console"/>
                      <w:color w:val="333333"/>
                      <w:w w:val="105"/>
                      <w:sz w:val="17"/>
                    </w:rPr>
                    <w:t>a</w:t>
                  </w:r>
                  <w:r>
                    <w:rPr>
                      <w:rFonts w:ascii="Lucida Console"/>
                      <w:color w:val="333333"/>
                      <w:spacing w:val="-12"/>
                      <w:w w:val="105"/>
                      <w:sz w:val="17"/>
                    </w:rPr>
                    <w:t xml:space="preserve"> </w:t>
                  </w:r>
                  <w:r>
                    <w:rPr>
                      <w:rFonts w:ascii="Lucida Console"/>
                      <w:color w:val="333333"/>
                      <w:w w:val="105"/>
                      <w:sz w:val="17"/>
                    </w:rPr>
                    <w:t>channel</w:t>
                  </w:r>
                  <w:r>
                    <w:rPr>
                      <w:rFonts w:ascii="Lucida Console"/>
                      <w:color w:val="333333"/>
                      <w:spacing w:val="-12"/>
                      <w:w w:val="105"/>
                      <w:sz w:val="17"/>
                    </w:rPr>
                    <w:t xml:space="preserve"> </w:t>
                  </w:r>
                  <w:r>
                    <w:rPr>
                      <w:rFonts w:ascii="Lucida Console"/>
                      <w:color w:val="333333"/>
                      <w:w w:val="105"/>
                      <w:sz w:val="17"/>
                    </w:rPr>
                    <w:t>that</w:t>
                  </w:r>
                  <w:r>
                    <w:rPr>
                      <w:rFonts w:ascii="Lucida Console"/>
                      <w:color w:val="333333"/>
                      <w:spacing w:val="-12"/>
                      <w:w w:val="105"/>
                      <w:sz w:val="17"/>
                    </w:rPr>
                    <w:t xml:space="preserve"> </w:t>
                  </w:r>
                  <w:r>
                    <w:rPr>
                      <w:rFonts w:ascii="Lucida Console"/>
                      <w:color w:val="333333"/>
                      <w:w w:val="105"/>
                      <w:sz w:val="17"/>
                    </w:rPr>
                    <w:t>is</w:t>
                  </w:r>
                  <w:r>
                    <w:rPr>
                      <w:rFonts w:ascii="Lucida Console"/>
                      <w:color w:val="333333"/>
                      <w:spacing w:val="-12"/>
                      <w:w w:val="105"/>
                      <w:sz w:val="17"/>
                    </w:rPr>
                    <w:t xml:space="preserve"> </w:t>
                  </w:r>
                  <w:r>
                    <w:rPr>
                      <w:rFonts w:ascii="Lucida Console"/>
                      <w:color w:val="333333"/>
                      <w:w w:val="105"/>
                      <w:sz w:val="17"/>
                    </w:rPr>
                    <w:t>closed</w:t>
                  </w:r>
                  <w:r>
                    <w:rPr>
                      <w:rFonts w:ascii="Lucida Console"/>
                      <w:color w:val="333333"/>
                      <w:spacing w:val="-12"/>
                      <w:w w:val="105"/>
                      <w:sz w:val="17"/>
                    </w:rPr>
                    <w:t xml:space="preserve"> </w:t>
                  </w:r>
                  <w:r>
                    <w:rPr>
                      <w:rFonts w:ascii="Lucida Console"/>
                      <w:color w:val="333333"/>
                      <w:w w:val="105"/>
                      <w:sz w:val="17"/>
                    </w:rPr>
                    <w:t>when</w:t>
                  </w:r>
                  <w:r>
                    <w:rPr>
                      <w:rFonts w:ascii="Lucida Console"/>
                      <w:color w:val="333333"/>
                      <w:spacing w:val="-12"/>
                      <w:w w:val="105"/>
                      <w:sz w:val="17"/>
                    </w:rPr>
                    <w:t xml:space="preserve"> </w:t>
                  </w:r>
                  <w:r>
                    <w:rPr>
                      <w:rFonts w:ascii="Lucida Console"/>
                      <w:color w:val="333333"/>
                      <w:w w:val="105"/>
                      <w:sz w:val="17"/>
                    </w:rPr>
                    <w:t>this</w:t>
                  </w:r>
                  <w:r>
                    <w:rPr>
                      <w:rFonts w:ascii="Lucida Console"/>
                      <w:color w:val="333333"/>
                      <w:spacing w:val="-12"/>
                      <w:w w:val="105"/>
                      <w:sz w:val="17"/>
                    </w:rPr>
                    <w:t xml:space="preserve"> </w:t>
                  </w:r>
                  <w:r>
                    <w:rPr>
                      <w:rFonts w:ascii="Lucida Console"/>
                      <w:color w:val="333333"/>
                      <w:w w:val="105"/>
                      <w:sz w:val="17"/>
                    </w:rPr>
                    <w:t>`Context`</w:t>
                  </w:r>
                  <w:r>
                    <w:rPr>
                      <w:rFonts w:ascii="Lucida Console"/>
                      <w:color w:val="333333"/>
                      <w:spacing w:val="-12"/>
                      <w:w w:val="105"/>
                      <w:sz w:val="17"/>
                    </w:rPr>
                    <w:t xml:space="preserve"> </w:t>
                  </w:r>
                  <w:r>
                    <w:rPr>
                      <w:rFonts w:ascii="Lucida Console"/>
                      <w:color w:val="333333"/>
                      <w:w w:val="105"/>
                      <w:sz w:val="17"/>
                    </w:rPr>
                    <w:t>is</w:t>
                  </w:r>
                  <w:r>
                    <w:rPr>
                      <w:rFonts w:ascii="Lucida Console"/>
                      <w:color w:val="333333"/>
                      <w:spacing w:val="-12"/>
                      <w:w w:val="105"/>
                      <w:sz w:val="17"/>
                    </w:rPr>
                    <w:t xml:space="preserve"> </w:t>
                  </w:r>
                  <w:r>
                    <w:rPr>
                      <w:rFonts w:ascii="Lucida Console"/>
                      <w:color w:val="333333"/>
                      <w:w w:val="105"/>
                      <w:sz w:val="17"/>
                    </w:rPr>
                    <w:t>canceled</w:t>
                  </w:r>
                </w:p>
                <w:p>
                  <w:pPr>
                    <w:spacing w:before="100"/>
                    <w:ind w:left="225" w:right="0" w:firstLine="0"/>
                    <w:jc w:val="left"/>
                    <w:rPr>
                      <w:rFonts w:hint="default" w:ascii="Lucida Console" w:hAnsi="Lucida Console" w:eastAsia="Lucida Console" w:cs="Lucida Console"/>
                      <w:sz w:val="17"/>
                      <w:szCs w:val="17"/>
                    </w:rPr>
                  </w:pPr>
                  <w:r>
                    <w:rPr>
                      <w:rFonts w:ascii="Lucida Console"/>
                      <w:color w:val="333333"/>
                      <w:w w:val="105"/>
                      <w:sz w:val="17"/>
                    </w:rPr>
                    <w:t>// or times</w:t>
                  </w:r>
                  <w:r>
                    <w:rPr>
                      <w:rFonts w:ascii="Lucida Console"/>
                      <w:color w:val="333333"/>
                      <w:spacing w:val="-30"/>
                      <w:w w:val="105"/>
                      <w:sz w:val="17"/>
                    </w:rPr>
                    <w:t xml:space="preserve"> </w:t>
                  </w:r>
                  <w:r>
                    <w:rPr>
                      <w:rFonts w:ascii="Lucida Console"/>
                      <w:color w:val="333333"/>
                      <w:w w:val="105"/>
                      <w:sz w:val="17"/>
                    </w:rPr>
                    <w:t>out.</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Done() &lt;-chan</w:t>
                  </w:r>
                  <w:r>
                    <w:rPr>
                      <w:rFonts w:ascii="Lucida Console"/>
                      <w:color w:val="333333"/>
                      <w:spacing w:val="-41"/>
                      <w:w w:val="105"/>
                      <w:sz w:val="17"/>
                    </w:rPr>
                    <w:t xml:space="preserve"> </w:t>
                  </w:r>
                  <w:r>
                    <w:rPr>
                      <w:rFonts w:ascii="Lucida Console"/>
                      <w:color w:val="333333"/>
                      <w:w w:val="105"/>
                      <w:sz w:val="17"/>
                    </w:rPr>
                    <w:t>struct{}</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12"/>
                      <w:w w:val="105"/>
                      <w:sz w:val="17"/>
                    </w:rPr>
                    <w:t xml:space="preserve"> </w:t>
                  </w:r>
                  <w:r>
                    <w:rPr>
                      <w:rFonts w:ascii="Lucida Console"/>
                      <w:color w:val="333333"/>
                      <w:w w:val="105"/>
                      <w:sz w:val="17"/>
                    </w:rPr>
                    <w:t>Err</w:t>
                  </w:r>
                  <w:r>
                    <w:rPr>
                      <w:rFonts w:ascii="Lucida Console"/>
                      <w:color w:val="333333"/>
                      <w:spacing w:val="-12"/>
                      <w:w w:val="105"/>
                      <w:sz w:val="17"/>
                    </w:rPr>
                    <w:t xml:space="preserve"> </w:t>
                  </w:r>
                  <w:r>
                    <w:rPr>
                      <w:rFonts w:ascii="Lucida Console"/>
                      <w:color w:val="333333"/>
                      <w:w w:val="105"/>
                      <w:sz w:val="17"/>
                    </w:rPr>
                    <w:t>indicates</w:t>
                  </w:r>
                  <w:r>
                    <w:rPr>
                      <w:rFonts w:ascii="Lucida Console"/>
                      <w:color w:val="333333"/>
                      <w:spacing w:val="-12"/>
                      <w:w w:val="105"/>
                      <w:sz w:val="17"/>
                    </w:rPr>
                    <w:t xml:space="preserve"> </w:t>
                  </w:r>
                  <w:r>
                    <w:rPr>
                      <w:rFonts w:ascii="Lucida Console"/>
                      <w:color w:val="333333"/>
                      <w:w w:val="105"/>
                      <w:sz w:val="17"/>
                    </w:rPr>
                    <w:t>why</w:t>
                  </w:r>
                  <w:r>
                    <w:rPr>
                      <w:rFonts w:ascii="Lucida Console"/>
                      <w:color w:val="333333"/>
                      <w:spacing w:val="-12"/>
                      <w:w w:val="105"/>
                      <w:sz w:val="17"/>
                    </w:rPr>
                    <w:t xml:space="preserve"> </w:t>
                  </w:r>
                  <w:r>
                    <w:rPr>
                      <w:rFonts w:ascii="Lucida Console"/>
                      <w:color w:val="333333"/>
                      <w:w w:val="105"/>
                      <w:sz w:val="17"/>
                    </w:rPr>
                    <w:t>this</w:t>
                  </w:r>
                  <w:r>
                    <w:rPr>
                      <w:rFonts w:ascii="Lucida Console"/>
                      <w:color w:val="333333"/>
                      <w:spacing w:val="-12"/>
                      <w:w w:val="105"/>
                      <w:sz w:val="17"/>
                    </w:rPr>
                    <w:t xml:space="preserve"> </w:t>
                  </w:r>
                  <w:r>
                    <w:rPr>
                      <w:rFonts w:ascii="Lucida Console"/>
                      <w:color w:val="333333"/>
                      <w:w w:val="105"/>
                      <w:sz w:val="17"/>
                    </w:rPr>
                    <w:t>Context</w:t>
                  </w:r>
                  <w:r>
                    <w:rPr>
                      <w:rFonts w:ascii="Lucida Console"/>
                      <w:color w:val="333333"/>
                      <w:spacing w:val="-12"/>
                      <w:w w:val="105"/>
                      <w:sz w:val="17"/>
                    </w:rPr>
                    <w:t xml:space="preserve"> </w:t>
                  </w:r>
                  <w:r>
                    <w:rPr>
                      <w:rFonts w:ascii="Lucida Console"/>
                      <w:color w:val="333333"/>
                      <w:w w:val="105"/>
                      <w:sz w:val="17"/>
                    </w:rPr>
                    <w:t>was</w:t>
                  </w:r>
                  <w:r>
                    <w:rPr>
                      <w:rFonts w:ascii="Lucida Console"/>
                      <w:color w:val="333333"/>
                      <w:spacing w:val="-12"/>
                      <w:w w:val="105"/>
                      <w:sz w:val="17"/>
                    </w:rPr>
                    <w:t xml:space="preserve"> </w:t>
                  </w:r>
                  <w:r>
                    <w:rPr>
                      <w:rFonts w:ascii="Lucida Console"/>
                      <w:color w:val="333333"/>
                      <w:w w:val="105"/>
                      <w:sz w:val="17"/>
                    </w:rPr>
                    <w:t>canceled,</w:t>
                  </w:r>
                  <w:r>
                    <w:rPr>
                      <w:rFonts w:ascii="Lucida Console"/>
                      <w:color w:val="333333"/>
                      <w:spacing w:val="-12"/>
                      <w:w w:val="105"/>
                      <w:sz w:val="17"/>
                    </w:rPr>
                    <w:t xml:space="preserve"> </w:t>
                  </w:r>
                  <w:r>
                    <w:rPr>
                      <w:rFonts w:ascii="Lucida Console"/>
                      <w:color w:val="333333"/>
                      <w:w w:val="105"/>
                      <w:sz w:val="17"/>
                    </w:rPr>
                    <w:t>after</w:t>
                  </w:r>
                  <w:r>
                    <w:rPr>
                      <w:rFonts w:ascii="Lucida Console"/>
                      <w:color w:val="333333"/>
                      <w:spacing w:val="-12"/>
                      <w:w w:val="105"/>
                      <w:sz w:val="17"/>
                    </w:rPr>
                    <w:t xml:space="preserve"> </w:t>
                  </w:r>
                  <w:r>
                    <w:rPr>
                      <w:rFonts w:ascii="Lucida Console"/>
                      <w:color w:val="333333"/>
                      <w:w w:val="105"/>
                      <w:sz w:val="17"/>
                    </w:rPr>
                    <w:t>the</w:t>
                  </w:r>
                  <w:r>
                    <w:rPr>
                      <w:rFonts w:ascii="Lucida Console"/>
                      <w:color w:val="333333"/>
                      <w:spacing w:val="-12"/>
                      <w:w w:val="105"/>
                      <w:sz w:val="17"/>
                    </w:rPr>
                    <w:t xml:space="preserve"> </w:t>
                  </w:r>
                  <w:r>
                    <w:rPr>
                      <w:rFonts w:ascii="Lucida Console"/>
                      <w:color w:val="333333"/>
                      <w:w w:val="105"/>
                      <w:sz w:val="17"/>
                    </w:rPr>
                    <w:t>Done</w:t>
                  </w:r>
                  <w:r>
                    <w:rPr>
                      <w:rFonts w:ascii="Lucida Console"/>
                      <w:color w:val="333333"/>
                      <w:spacing w:val="-12"/>
                      <w:w w:val="105"/>
                      <w:sz w:val="17"/>
                    </w:rPr>
                    <w:t xml:space="preserve"> </w:t>
                  </w:r>
                  <w:r>
                    <w:rPr>
                      <w:rFonts w:ascii="Lucida Console"/>
                      <w:color w:val="333333"/>
                      <w:w w:val="105"/>
                      <w:sz w:val="17"/>
                    </w:rPr>
                    <w:t>channel</w:t>
                  </w:r>
                </w:p>
                <w:p>
                  <w:pPr>
                    <w:spacing w:before="100" w:line="403" w:lineRule="auto"/>
                    <w:ind w:left="225" w:right="7187" w:firstLine="0"/>
                    <w:jc w:val="left"/>
                    <w:rPr>
                      <w:rFonts w:hint="default" w:ascii="Lucida Console" w:hAnsi="Lucida Console" w:eastAsia="Lucida Console" w:cs="Lucida Console"/>
                      <w:sz w:val="17"/>
                      <w:szCs w:val="17"/>
                    </w:rPr>
                  </w:pPr>
                  <w:r>
                    <w:rPr>
                      <w:rFonts w:ascii="Lucida Console"/>
                      <w:color w:val="333333"/>
                      <w:w w:val="105"/>
                      <w:sz w:val="17"/>
                    </w:rPr>
                    <w:t>// is</w:t>
                  </w:r>
                  <w:r>
                    <w:rPr>
                      <w:rFonts w:ascii="Lucida Console"/>
                      <w:color w:val="333333"/>
                      <w:spacing w:val="-24"/>
                      <w:w w:val="105"/>
                      <w:sz w:val="17"/>
                    </w:rPr>
                    <w:t xml:space="preserve"> </w:t>
                  </w:r>
                  <w:r>
                    <w:rPr>
                      <w:rFonts w:ascii="Lucida Console"/>
                      <w:color w:val="333333"/>
                      <w:w w:val="105"/>
                      <w:sz w:val="17"/>
                    </w:rPr>
                    <w:t>closed.</w:t>
                  </w:r>
                  <w:r>
                    <w:rPr>
                      <w:rFonts w:ascii="Lucida Console"/>
                      <w:color w:val="333333"/>
                      <w:w w:val="103"/>
                      <w:sz w:val="17"/>
                    </w:rPr>
                    <w:t xml:space="preserve"> </w:t>
                  </w:r>
                  <w:r>
                    <w:rPr>
                      <w:rFonts w:ascii="Lucida Console"/>
                      <w:color w:val="333333"/>
                      <w:w w:val="105"/>
                      <w:sz w:val="17"/>
                    </w:rPr>
                    <w:t>Err()</w:t>
                  </w:r>
                  <w:r>
                    <w:rPr>
                      <w:rFonts w:ascii="Lucida Console"/>
                      <w:color w:val="333333"/>
                      <w:spacing w:val="-21"/>
                      <w:w w:val="105"/>
                      <w:sz w:val="17"/>
                    </w:rPr>
                    <w:t xml:space="preserve"> </w:t>
                  </w:r>
                  <w:r>
                    <w:rPr>
                      <w:rFonts w:ascii="Lucida Console"/>
                      <w:color w:val="333333"/>
                      <w:w w:val="105"/>
                      <w:sz w:val="17"/>
                    </w:rPr>
                    <w:t>error</w:t>
                  </w:r>
                </w:p>
              </w:txbxContent>
            </v:textbox>
            <w10:wrap type="none"/>
            <w10:anchorlock/>
          </v:shape>
        </w:pict>
      </w:r>
    </w:p>
    <w:p>
      <w:pPr>
        <w:spacing w:after="0" w:line="3015" w:lineRule="exact"/>
        <w:rPr>
          <w:rFonts w:hint="default" w:ascii="微软雅黑" w:hAnsi="微软雅黑" w:eastAsia="微软雅黑" w:cs="微软雅黑"/>
          <w:sz w:val="20"/>
          <w:szCs w:val="20"/>
        </w:rPr>
        <w:sectPr>
          <w:pgSz w:w="11900" w:h="16840"/>
          <w:pgMar w:top="460" w:right="1360" w:bottom="280" w:left="1380" w:header="720" w:footer="720" w:gutter="0"/>
          <w:cols w:space="720" w:num="1"/>
        </w:sectPr>
      </w:pPr>
    </w:p>
    <w:p>
      <w:pPr>
        <w:spacing w:before="12" w:line="240" w:lineRule="auto"/>
        <w:rPr>
          <w:rFonts w:hint="default" w:ascii="微软雅黑" w:hAnsi="微软雅黑" w:eastAsia="微软雅黑" w:cs="微软雅黑"/>
          <w:sz w:val="4"/>
          <w:szCs w:val="4"/>
        </w:rPr>
      </w:pPr>
    </w:p>
    <w:p>
      <w:pPr>
        <w:spacing w:line="1410" w:lineRule="exact"/>
        <w:ind w:left="185" w:right="0" w:firstLine="0"/>
        <w:rPr>
          <w:rFonts w:hint="default" w:ascii="微软雅黑" w:hAnsi="微软雅黑" w:eastAsia="微软雅黑" w:cs="微软雅黑"/>
          <w:sz w:val="20"/>
          <w:szCs w:val="20"/>
        </w:rPr>
      </w:pPr>
      <w:r>
        <w:rPr>
          <w:rFonts w:hint="default" w:ascii="微软雅黑" w:hAnsi="微软雅黑" w:eastAsia="微软雅黑" w:cs="微软雅黑"/>
          <w:position w:val="-27"/>
          <w:sz w:val="20"/>
          <w:szCs w:val="20"/>
        </w:rPr>
        <w:pict>
          <v:shape id="_x0000_s1491" o:spid="_x0000_s1491" o:spt="202" type="#_x0000_t202" style="height:70.5pt;width:439.5pt;" fillcolor="#F7F7F7" filled="t" stroked="f" coordsize="21600,21600">
            <v:path/>
            <v:fill on="t" focussize="0,0"/>
            <v:stroke on="f" joinstyle="miter"/>
            <v:imagedata o:title=""/>
            <o:lock v:ext="edit"/>
            <v:textbox inset="0mm,0mm,0mm,0mm">
              <w:txbxContent>
                <w:p>
                  <w:pPr>
                    <w:spacing w:before="46" w:line="403" w:lineRule="auto"/>
                    <w:ind w:left="225" w:right="948"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12"/>
                      <w:w w:val="105"/>
                      <w:sz w:val="17"/>
                    </w:rPr>
                    <w:t xml:space="preserve"> </w:t>
                  </w:r>
                  <w:r>
                    <w:rPr>
                      <w:rFonts w:ascii="Lucida Console"/>
                      <w:color w:val="333333"/>
                      <w:w w:val="105"/>
                      <w:sz w:val="17"/>
                    </w:rPr>
                    <w:t>Deadline</w:t>
                  </w:r>
                  <w:r>
                    <w:rPr>
                      <w:rFonts w:ascii="Lucida Console"/>
                      <w:color w:val="333333"/>
                      <w:spacing w:val="-12"/>
                      <w:w w:val="105"/>
                      <w:sz w:val="17"/>
                    </w:rPr>
                    <w:t xml:space="preserve"> </w:t>
                  </w:r>
                  <w:r>
                    <w:rPr>
                      <w:rFonts w:ascii="Lucida Console"/>
                      <w:color w:val="333333"/>
                      <w:w w:val="105"/>
                      <w:sz w:val="17"/>
                    </w:rPr>
                    <w:t>returns</w:t>
                  </w:r>
                  <w:r>
                    <w:rPr>
                      <w:rFonts w:ascii="Lucida Console"/>
                      <w:color w:val="333333"/>
                      <w:spacing w:val="-12"/>
                      <w:w w:val="105"/>
                      <w:sz w:val="17"/>
                    </w:rPr>
                    <w:t xml:space="preserve"> </w:t>
                  </w:r>
                  <w:r>
                    <w:rPr>
                      <w:rFonts w:ascii="Lucida Console"/>
                      <w:color w:val="333333"/>
                      <w:w w:val="105"/>
                      <w:sz w:val="17"/>
                    </w:rPr>
                    <w:t>the</w:t>
                  </w:r>
                  <w:r>
                    <w:rPr>
                      <w:rFonts w:ascii="Lucida Console"/>
                      <w:color w:val="333333"/>
                      <w:spacing w:val="-12"/>
                      <w:w w:val="105"/>
                      <w:sz w:val="17"/>
                    </w:rPr>
                    <w:t xml:space="preserve"> </w:t>
                  </w:r>
                  <w:r>
                    <w:rPr>
                      <w:rFonts w:ascii="Lucida Console"/>
                      <w:color w:val="333333"/>
                      <w:w w:val="105"/>
                      <w:sz w:val="17"/>
                    </w:rPr>
                    <w:t>time</w:t>
                  </w:r>
                  <w:r>
                    <w:rPr>
                      <w:rFonts w:ascii="Lucida Console"/>
                      <w:color w:val="333333"/>
                      <w:spacing w:val="-12"/>
                      <w:w w:val="105"/>
                      <w:sz w:val="17"/>
                    </w:rPr>
                    <w:t xml:space="preserve"> </w:t>
                  </w:r>
                  <w:r>
                    <w:rPr>
                      <w:rFonts w:ascii="Lucida Console"/>
                      <w:color w:val="333333"/>
                      <w:w w:val="105"/>
                      <w:sz w:val="17"/>
                    </w:rPr>
                    <w:t>when</w:t>
                  </w:r>
                  <w:r>
                    <w:rPr>
                      <w:rFonts w:ascii="Lucida Console"/>
                      <w:color w:val="333333"/>
                      <w:spacing w:val="-12"/>
                      <w:w w:val="105"/>
                      <w:sz w:val="17"/>
                    </w:rPr>
                    <w:t xml:space="preserve"> </w:t>
                  </w:r>
                  <w:r>
                    <w:rPr>
                      <w:rFonts w:ascii="Lucida Console"/>
                      <w:color w:val="333333"/>
                      <w:w w:val="105"/>
                      <w:sz w:val="17"/>
                    </w:rPr>
                    <w:t>this</w:t>
                  </w:r>
                  <w:r>
                    <w:rPr>
                      <w:rFonts w:ascii="Lucida Console"/>
                      <w:color w:val="333333"/>
                      <w:spacing w:val="-12"/>
                      <w:w w:val="105"/>
                      <w:sz w:val="17"/>
                    </w:rPr>
                    <w:t xml:space="preserve"> </w:t>
                  </w:r>
                  <w:r>
                    <w:rPr>
                      <w:rFonts w:ascii="Lucida Console"/>
                      <w:color w:val="333333"/>
                      <w:w w:val="105"/>
                      <w:sz w:val="17"/>
                    </w:rPr>
                    <w:t>Context</w:t>
                  </w:r>
                  <w:r>
                    <w:rPr>
                      <w:rFonts w:ascii="Lucida Console"/>
                      <w:color w:val="333333"/>
                      <w:spacing w:val="-12"/>
                      <w:w w:val="105"/>
                      <w:sz w:val="17"/>
                    </w:rPr>
                    <w:t xml:space="preserve"> </w:t>
                  </w:r>
                  <w:r>
                    <w:rPr>
                      <w:rFonts w:ascii="Lucida Console"/>
                      <w:color w:val="333333"/>
                      <w:w w:val="105"/>
                      <w:sz w:val="17"/>
                    </w:rPr>
                    <w:t>will</w:t>
                  </w:r>
                  <w:r>
                    <w:rPr>
                      <w:rFonts w:ascii="Lucida Console"/>
                      <w:color w:val="333333"/>
                      <w:spacing w:val="-12"/>
                      <w:w w:val="105"/>
                      <w:sz w:val="17"/>
                    </w:rPr>
                    <w:t xml:space="preserve"> </w:t>
                  </w:r>
                  <w:r>
                    <w:rPr>
                      <w:rFonts w:ascii="Lucida Console"/>
                      <w:color w:val="333333"/>
                      <w:w w:val="105"/>
                      <w:sz w:val="17"/>
                    </w:rPr>
                    <w:t>be</w:t>
                  </w:r>
                  <w:r>
                    <w:rPr>
                      <w:rFonts w:ascii="Lucida Console"/>
                      <w:color w:val="333333"/>
                      <w:spacing w:val="-12"/>
                      <w:w w:val="105"/>
                      <w:sz w:val="17"/>
                    </w:rPr>
                    <w:t xml:space="preserve"> </w:t>
                  </w:r>
                  <w:r>
                    <w:rPr>
                      <w:rFonts w:ascii="Lucida Console"/>
                      <w:color w:val="333333"/>
                      <w:w w:val="105"/>
                      <w:sz w:val="17"/>
                    </w:rPr>
                    <w:t>canceled,</w:t>
                  </w:r>
                  <w:r>
                    <w:rPr>
                      <w:rFonts w:ascii="Lucida Console"/>
                      <w:color w:val="333333"/>
                      <w:spacing w:val="-12"/>
                      <w:w w:val="105"/>
                      <w:sz w:val="17"/>
                    </w:rPr>
                    <w:t xml:space="preserve"> </w:t>
                  </w:r>
                  <w:r>
                    <w:rPr>
                      <w:rFonts w:ascii="Lucida Console"/>
                      <w:color w:val="333333"/>
                      <w:w w:val="105"/>
                      <w:sz w:val="17"/>
                    </w:rPr>
                    <w:t>if</w:t>
                  </w:r>
                  <w:r>
                    <w:rPr>
                      <w:rFonts w:ascii="Lucida Console"/>
                      <w:color w:val="333333"/>
                      <w:spacing w:val="-12"/>
                      <w:w w:val="105"/>
                      <w:sz w:val="17"/>
                    </w:rPr>
                    <w:t xml:space="preserve"> </w:t>
                  </w:r>
                  <w:r>
                    <w:rPr>
                      <w:rFonts w:ascii="Lucida Console"/>
                      <w:color w:val="333333"/>
                      <w:w w:val="105"/>
                      <w:sz w:val="17"/>
                    </w:rPr>
                    <w:t>any.</w:t>
                  </w:r>
                  <w:r>
                    <w:rPr>
                      <w:rFonts w:ascii="Lucida Console"/>
                      <w:color w:val="333333"/>
                      <w:w w:val="103"/>
                      <w:sz w:val="17"/>
                    </w:rPr>
                    <w:t xml:space="preserve"> </w:t>
                  </w:r>
                  <w:r>
                    <w:rPr>
                      <w:rFonts w:ascii="Lucida Console"/>
                      <w:color w:val="333333"/>
                      <w:w w:val="105"/>
                      <w:sz w:val="17"/>
                    </w:rPr>
                    <w:t>Deadline() (deadline time.Time, ok</w:t>
                  </w:r>
                  <w:r>
                    <w:rPr>
                      <w:rFonts w:ascii="Lucida Console"/>
                      <w:color w:val="333333"/>
                      <w:spacing w:val="-74"/>
                      <w:w w:val="105"/>
                      <w:sz w:val="17"/>
                    </w:rPr>
                    <w:t xml:space="preserve"> </w:t>
                  </w:r>
                  <w:r>
                    <w:rPr>
                      <w:rFonts w:ascii="Lucida Console"/>
                      <w:color w:val="333333"/>
                      <w:w w:val="105"/>
                      <w:sz w:val="17"/>
                    </w:rPr>
                    <w:t>bool)</w:t>
                  </w:r>
                </w:p>
                <w:p>
                  <w:pPr>
                    <w:spacing w:before="0" w:line="154" w:lineRule="exact"/>
                    <w:ind w:left="225" w:right="0" w:firstLine="0"/>
                    <w:jc w:val="left"/>
                    <w:rPr>
                      <w:rFonts w:hint="default" w:ascii="Lucida Console" w:hAnsi="Lucida Console" w:eastAsia="Lucida Console" w:cs="Lucida Console"/>
                      <w:sz w:val="17"/>
                      <w:szCs w:val="17"/>
                    </w:rPr>
                  </w:pPr>
                  <w:r>
                    <w:rPr>
                      <w:rFonts w:ascii="Lucida Console"/>
                      <w:color w:val="333333"/>
                      <w:w w:val="105"/>
                      <w:sz w:val="17"/>
                    </w:rPr>
                    <w:t>//</w:t>
                  </w:r>
                  <w:r>
                    <w:rPr>
                      <w:rFonts w:ascii="Lucida Console"/>
                      <w:color w:val="333333"/>
                      <w:spacing w:val="-11"/>
                      <w:w w:val="105"/>
                      <w:sz w:val="17"/>
                    </w:rPr>
                    <w:t xml:space="preserve"> </w:t>
                  </w:r>
                  <w:r>
                    <w:rPr>
                      <w:rFonts w:ascii="Lucida Console"/>
                      <w:color w:val="333333"/>
                      <w:w w:val="105"/>
                      <w:sz w:val="17"/>
                    </w:rPr>
                    <w:t>Value</w:t>
                  </w:r>
                  <w:r>
                    <w:rPr>
                      <w:rFonts w:ascii="Lucida Console"/>
                      <w:color w:val="333333"/>
                      <w:spacing w:val="-11"/>
                      <w:w w:val="105"/>
                      <w:sz w:val="17"/>
                    </w:rPr>
                    <w:t xml:space="preserve"> </w:t>
                  </w:r>
                  <w:r>
                    <w:rPr>
                      <w:rFonts w:ascii="Lucida Console"/>
                      <w:color w:val="333333"/>
                      <w:w w:val="105"/>
                      <w:sz w:val="17"/>
                    </w:rPr>
                    <w:t>returns</w:t>
                  </w:r>
                  <w:r>
                    <w:rPr>
                      <w:rFonts w:ascii="Lucida Console"/>
                      <w:color w:val="333333"/>
                      <w:spacing w:val="-11"/>
                      <w:w w:val="105"/>
                      <w:sz w:val="17"/>
                    </w:rPr>
                    <w:t xml:space="preserve"> </w:t>
                  </w:r>
                  <w:r>
                    <w:rPr>
                      <w:rFonts w:ascii="Lucida Console"/>
                      <w:color w:val="333333"/>
                      <w:w w:val="105"/>
                      <w:sz w:val="17"/>
                    </w:rPr>
                    <w:t>the</w:t>
                  </w:r>
                  <w:r>
                    <w:rPr>
                      <w:rFonts w:ascii="Lucida Console"/>
                      <w:color w:val="333333"/>
                      <w:spacing w:val="-11"/>
                      <w:w w:val="105"/>
                      <w:sz w:val="17"/>
                    </w:rPr>
                    <w:t xml:space="preserve"> </w:t>
                  </w:r>
                  <w:r>
                    <w:rPr>
                      <w:rFonts w:ascii="Lucida Console"/>
                      <w:color w:val="333333"/>
                      <w:w w:val="105"/>
                      <w:sz w:val="17"/>
                    </w:rPr>
                    <w:t>value</w:t>
                  </w:r>
                  <w:r>
                    <w:rPr>
                      <w:rFonts w:ascii="Lucida Console"/>
                      <w:color w:val="333333"/>
                      <w:spacing w:val="-11"/>
                      <w:w w:val="105"/>
                      <w:sz w:val="17"/>
                    </w:rPr>
                    <w:t xml:space="preserve"> </w:t>
                  </w:r>
                  <w:r>
                    <w:rPr>
                      <w:rFonts w:ascii="Lucida Console"/>
                      <w:color w:val="333333"/>
                      <w:w w:val="105"/>
                      <w:sz w:val="17"/>
                    </w:rPr>
                    <w:t>associated</w:t>
                  </w:r>
                  <w:r>
                    <w:rPr>
                      <w:rFonts w:ascii="Lucida Console"/>
                      <w:color w:val="333333"/>
                      <w:spacing w:val="-11"/>
                      <w:w w:val="105"/>
                      <w:sz w:val="17"/>
                    </w:rPr>
                    <w:t xml:space="preserve"> </w:t>
                  </w:r>
                  <w:r>
                    <w:rPr>
                      <w:rFonts w:ascii="Lucida Console"/>
                      <w:color w:val="333333"/>
                      <w:w w:val="105"/>
                      <w:sz w:val="17"/>
                    </w:rPr>
                    <w:t>with</w:t>
                  </w:r>
                  <w:r>
                    <w:rPr>
                      <w:rFonts w:ascii="Lucida Console"/>
                      <w:color w:val="333333"/>
                      <w:spacing w:val="-11"/>
                      <w:w w:val="105"/>
                      <w:sz w:val="17"/>
                    </w:rPr>
                    <w:t xml:space="preserve"> </w:t>
                  </w:r>
                  <w:r>
                    <w:rPr>
                      <w:rFonts w:ascii="Lucida Console"/>
                      <w:color w:val="333333"/>
                      <w:w w:val="105"/>
                      <w:sz w:val="17"/>
                    </w:rPr>
                    <w:t>key</w:t>
                  </w:r>
                  <w:r>
                    <w:rPr>
                      <w:rFonts w:ascii="Lucida Console"/>
                      <w:color w:val="333333"/>
                      <w:spacing w:val="-11"/>
                      <w:w w:val="105"/>
                      <w:sz w:val="17"/>
                    </w:rPr>
                    <w:t xml:space="preserve"> </w:t>
                  </w:r>
                  <w:r>
                    <w:rPr>
                      <w:rFonts w:ascii="Lucida Console"/>
                      <w:color w:val="333333"/>
                      <w:w w:val="105"/>
                      <w:sz w:val="17"/>
                    </w:rPr>
                    <w:t>or</w:t>
                  </w:r>
                  <w:r>
                    <w:rPr>
                      <w:rFonts w:ascii="Lucida Console"/>
                      <w:color w:val="333333"/>
                      <w:spacing w:val="-11"/>
                      <w:w w:val="105"/>
                      <w:sz w:val="17"/>
                    </w:rPr>
                    <w:t xml:space="preserve"> </w:t>
                  </w:r>
                  <w:r>
                    <w:rPr>
                      <w:rFonts w:ascii="Lucida Console"/>
                      <w:color w:val="333333"/>
                      <w:w w:val="105"/>
                      <w:sz w:val="17"/>
                    </w:rPr>
                    <w:t>nil</w:t>
                  </w:r>
                  <w:r>
                    <w:rPr>
                      <w:rFonts w:ascii="Lucida Console"/>
                      <w:color w:val="333333"/>
                      <w:spacing w:val="-11"/>
                      <w:w w:val="105"/>
                      <w:sz w:val="17"/>
                    </w:rPr>
                    <w:t xml:space="preserve"> </w:t>
                  </w:r>
                  <w:r>
                    <w:rPr>
                      <w:rFonts w:ascii="Lucida Console"/>
                      <w:color w:val="333333"/>
                      <w:w w:val="105"/>
                      <w:sz w:val="17"/>
                    </w:rPr>
                    <w:t>if</w:t>
                  </w:r>
                  <w:r>
                    <w:rPr>
                      <w:rFonts w:ascii="Lucida Console"/>
                      <w:color w:val="333333"/>
                      <w:spacing w:val="-11"/>
                      <w:w w:val="105"/>
                      <w:sz w:val="17"/>
                    </w:rPr>
                    <w:t xml:space="preserve"> </w:t>
                  </w:r>
                  <w:r>
                    <w:rPr>
                      <w:rFonts w:ascii="Lucida Console"/>
                      <w:color w:val="333333"/>
                      <w:w w:val="105"/>
                      <w:sz w:val="17"/>
                    </w:rPr>
                    <w:t>none.</w:t>
                  </w:r>
                </w:p>
                <w:p>
                  <w:pPr>
                    <w:spacing w:before="115"/>
                    <w:ind w:left="225" w:right="0" w:firstLine="0"/>
                    <w:jc w:val="left"/>
                    <w:rPr>
                      <w:rFonts w:hint="default" w:ascii="Lucida Console" w:hAnsi="Lucida Console" w:eastAsia="Lucida Console" w:cs="Lucida Console"/>
                      <w:sz w:val="17"/>
                      <w:szCs w:val="17"/>
                    </w:rPr>
                  </w:pPr>
                  <w:r>
                    <w:rPr>
                      <w:rFonts w:ascii="Lucida Console"/>
                      <w:color w:val="333333"/>
                      <w:w w:val="105"/>
                      <w:sz w:val="17"/>
                    </w:rPr>
                    <w:t>Value(key interface{})</w:t>
                  </w:r>
                  <w:r>
                    <w:rPr>
                      <w:rFonts w:ascii="Lucida Console"/>
                      <w:color w:val="333333"/>
                      <w:spacing w:val="-63"/>
                      <w:w w:val="105"/>
                      <w:sz w:val="17"/>
                    </w:rPr>
                    <w:t xml:space="preserve"> </w:t>
                  </w:r>
                  <w:r>
                    <w:rPr>
                      <w:rFonts w:ascii="Lucida Console"/>
                      <w:color w:val="333333"/>
                      <w:w w:val="105"/>
                      <w:sz w:val="17"/>
                    </w:rPr>
                    <w:t>interface{}</w:t>
                  </w:r>
                </w:p>
                <w:p>
                  <w:pPr>
                    <w:spacing w:before="115"/>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txbxContent>
            </v:textbox>
            <w10:wrap type="none"/>
            <w10:anchorlock/>
          </v:shape>
        </w:pict>
      </w:r>
    </w:p>
    <w:p>
      <w:pPr>
        <w:spacing w:before="5" w:line="240" w:lineRule="auto"/>
        <w:rPr>
          <w:rFonts w:hint="default" w:ascii="微软雅黑" w:hAnsi="微软雅黑" w:eastAsia="微软雅黑" w:cs="微软雅黑"/>
          <w:sz w:val="17"/>
          <w:szCs w:val="17"/>
        </w:rPr>
      </w:pPr>
    </w:p>
    <w:p>
      <w:pPr>
        <w:pStyle w:val="4"/>
        <w:spacing w:line="223" w:lineRule="auto"/>
        <w:ind w:right="149" w:firstLine="50"/>
        <w:jc w:val="left"/>
      </w:pPr>
      <w:r>
        <w:rPr>
          <w:rFonts w:hint="default" w:ascii="Noto Sans" w:hAnsi="Noto Sans" w:eastAsia="Noto Sans" w:cs="Noto Sans"/>
          <w:color w:val="333333"/>
        </w:rPr>
        <w:t xml:space="preserve">Done() </w:t>
      </w:r>
      <w:r>
        <w:rPr>
          <w:color w:val="333333"/>
        </w:rPr>
        <w:t>返回⼀个只能接受数据的</w:t>
      </w:r>
      <w:r>
        <w:rPr>
          <w:rFonts w:hint="default" w:ascii="Noto Sans" w:hAnsi="Noto Sans" w:eastAsia="Noto Sans" w:cs="Noto Sans"/>
          <w:color w:val="333333"/>
        </w:rPr>
        <w:t>channel</w:t>
      </w:r>
      <w:r>
        <w:rPr>
          <w:color w:val="333333"/>
        </w:rPr>
        <w:t>类型，当该</w:t>
      </w:r>
      <w:r>
        <w:rPr>
          <w:rFonts w:hint="default" w:ascii="Noto Sans" w:hAnsi="Noto Sans" w:eastAsia="Noto Sans" w:cs="Noto Sans"/>
          <w:color w:val="333333"/>
        </w:rPr>
        <w:t>context</w:t>
      </w:r>
      <w:r>
        <w:rPr>
          <w:color w:val="333333"/>
        </w:rPr>
        <w:t>关闭或者超时时间到了的时候，该</w:t>
      </w:r>
      <w:r>
        <w:rPr>
          <w:rFonts w:hint="default" w:ascii="Noto Sans" w:hAnsi="Noto Sans" w:eastAsia="Noto Sans" w:cs="Noto Sans"/>
          <w:color w:val="333333"/>
        </w:rPr>
        <w:t>channel</w:t>
      </w:r>
      <w:r>
        <w:rPr>
          <w:rFonts w:hint="default" w:ascii="Noto Sans" w:hAnsi="Noto Sans" w:eastAsia="Noto Sans" w:cs="Noto Sans"/>
          <w:color w:val="333333"/>
          <w:spacing w:val="-14"/>
        </w:rPr>
        <w:t xml:space="preserve"> </w:t>
      </w:r>
      <w:r>
        <w:rPr>
          <w:color w:val="333333"/>
        </w:rPr>
        <w:t xml:space="preserve">就会有⼀个 取消信号 </w:t>
      </w:r>
      <w:r>
        <w:rPr>
          <w:rFonts w:hint="default" w:ascii="Noto Sans" w:hAnsi="Noto Sans" w:eastAsia="Noto Sans" w:cs="Noto Sans"/>
          <w:color w:val="333333"/>
        </w:rPr>
        <w:t xml:space="preserve">Err() </w:t>
      </w:r>
      <w:r>
        <w:rPr>
          <w:color w:val="333333"/>
        </w:rPr>
        <w:t>在</w:t>
      </w:r>
      <w:r>
        <w:rPr>
          <w:rFonts w:hint="default" w:ascii="Noto Sans" w:hAnsi="Noto Sans" w:eastAsia="Noto Sans" w:cs="Noto Sans"/>
          <w:color w:val="333333"/>
        </w:rPr>
        <w:t xml:space="preserve">Done() </w:t>
      </w:r>
      <w:r>
        <w:rPr>
          <w:color w:val="333333"/>
        </w:rPr>
        <w:t>之后，返回</w:t>
      </w:r>
      <w:r>
        <w:rPr>
          <w:rFonts w:hint="default" w:ascii="Noto Sans" w:hAnsi="Noto Sans" w:eastAsia="Noto Sans" w:cs="Noto Sans"/>
          <w:color w:val="333333"/>
        </w:rPr>
        <w:t xml:space="preserve">context </w:t>
      </w:r>
      <w:r>
        <w:rPr>
          <w:color w:val="333333"/>
        </w:rPr>
        <w:t xml:space="preserve">取消的原因。 </w:t>
      </w:r>
      <w:r>
        <w:rPr>
          <w:rFonts w:hint="default" w:ascii="Noto Sans" w:hAnsi="Noto Sans" w:eastAsia="Noto Sans" w:cs="Noto Sans"/>
          <w:color w:val="333333"/>
        </w:rPr>
        <w:t xml:space="preserve">Deadline() </w:t>
      </w:r>
      <w:r>
        <w:rPr>
          <w:color w:val="333333"/>
        </w:rPr>
        <w:t>设置该</w:t>
      </w:r>
      <w:r>
        <w:rPr>
          <w:rFonts w:hint="default" w:ascii="Noto Sans" w:hAnsi="Noto Sans" w:eastAsia="Noto Sans" w:cs="Noto Sans"/>
          <w:color w:val="333333"/>
        </w:rPr>
        <w:t>context</w:t>
      </w:r>
      <w:r>
        <w:rPr>
          <w:rFonts w:hint="default" w:ascii="Noto Sans" w:hAnsi="Noto Sans" w:eastAsia="Noto Sans" w:cs="Noto Sans"/>
          <w:color w:val="333333"/>
          <w:spacing w:val="13"/>
        </w:rPr>
        <w:t xml:space="preserve"> </w:t>
      </w:r>
      <w:r>
        <w:rPr>
          <w:rFonts w:hint="default" w:ascii="Noto Sans" w:hAnsi="Noto Sans" w:eastAsia="Noto Sans" w:cs="Noto Sans"/>
          <w:color w:val="333333"/>
        </w:rPr>
        <w:t>cancel</w:t>
      </w:r>
      <w:r>
        <w:rPr>
          <w:rFonts w:hint="default" w:ascii="Noto Sans" w:hAnsi="Noto Sans" w:eastAsia="Noto Sans" w:cs="Noto Sans"/>
          <w:color w:val="333333"/>
          <w:w w:val="101"/>
        </w:rPr>
        <w:t xml:space="preserve"> </w:t>
      </w:r>
      <w:r>
        <w:rPr>
          <w:color w:val="333333"/>
        </w:rPr>
        <w:t xml:space="preserve">的时间点 </w:t>
      </w:r>
      <w:r>
        <w:rPr>
          <w:rFonts w:hint="default" w:ascii="Noto Sans" w:hAnsi="Noto Sans" w:eastAsia="Noto Sans" w:cs="Noto Sans"/>
          <w:color w:val="333333"/>
        </w:rPr>
        <w:t xml:space="preserve">Value()  </w:t>
      </w:r>
      <w:r>
        <w:rPr>
          <w:color w:val="333333"/>
        </w:rPr>
        <w:t xml:space="preserve">⽅法允许 </w:t>
      </w:r>
      <w:r>
        <w:rPr>
          <w:rFonts w:hint="default" w:ascii="Noto Sans" w:hAnsi="Noto Sans" w:eastAsia="Noto Sans" w:cs="Noto Sans"/>
          <w:color w:val="333333"/>
        </w:rPr>
        <w:t xml:space="preserve">Context  </w:t>
      </w:r>
      <w:r>
        <w:rPr>
          <w:color w:val="333333"/>
        </w:rPr>
        <w:t>对象携带</w:t>
      </w:r>
      <w:r>
        <w:rPr>
          <w:rFonts w:hint="default" w:ascii="Noto Sans" w:hAnsi="Noto Sans" w:eastAsia="Noto Sans" w:cs="Noto Sans"/>
          <w:color w:val="333333"/>
        </w:rPr>
        <w:t>request</w:t>
      </w:r>
      <w:r>
        <w:rPr>
          <w:color w:val="333333"/>
        </w:rPr>
        <w:t>作⽤域的数据，该数据必须是线程安全的。</w:t>
      </w:r>
      <w:r>
        <w:rPr>
          <w:color w:val="333333"/>
          <w:spacing w:val="5"/>
        </w:rPr>
        <w:t xml:space="preserve"> </w:t>
      </w:r>
      <w:r>
        <w:rPr>
          <w:rFonts w:hint="default" w:ascii="Noto Sans" w:hAnsi="Noto Sans" w:eastAsia="Noto Sans" w:cs="Noto Sans"/>
          <w:color w:val="333333"/>
        </w:rPr>
        <w:t xml:space="preserve">Context </w:t>
      </w:r>
      <w:r>
        <w:rPr>
          <w:color w:val="333333"/>
        </w:rPr>
        <w:t xml:space="preserve">对象是线程安全的，你可以把⼀个 </w:t>
      </w:r>
      <w:r>
        <w:rPr>
          <w:rFonts w:hint="default" w:ascii="Noto Sans" w:hAnsi="Noto Sans" w:eastAsia="Noto Sans" w:cs="Noto Sans"/>
          <w:color w:val="333333"/>
        </w:rPr>
        <w:t xml:space="preserve">Context </w:t>
      </w:r>
      <w:r>
        <w:rPr>
          <w:color w:val="333333"/>
        </w:rPr>
        <w:t xml:space="preserve">对象传递给任意个数的 </w:t>
      </w:r>
      <w:r>
        <w:rPr>
          <w:rFonts w:hint="default" w:ascii="Noto Sans" w:hAnsi="Noto Sans" w:eastAsia="Noto Sans" w:cs="Noto Sans"/>
          <w:color w:val="333333"/>
        </w:rPr>
        <w:t>gorotuine</w:t>
      </w:r>
      <w:r>
        <w:rPr>
          <w:color w:val="333333"/>
        </w:rPr>
        <w:t>，对它执⾏ 取消</w:t>
      </w:r>
      <w:r>
        <w:rPr>
          <w:color w:val="333333"/>
          <w:spacing w:val="18"/>
        </w:rPr>
        <w:t xml:space="preserve"> </w:t>
      </w:r>
      <w:r>
        <w:rPr>
          <w:color w:val="333333"/>
        </w:rPr>
        <w:t>操作时，</w:t>
      </w:r>
      <w:r>
        <w:rPr>
          <w:color w:val="333333"/>
          <w:spacing w:val="13"/>
        </w:rPr>
        <w:t xml:space="preserve"> </w:t>
      </w:r>
      <w:r>
        <w:rPr>
          <w:color w:val="333333"/>
        </w:rPr>
        <w:t>所有</w:t>
      </w:r>
      <w:r>
        <w:rPr>
          <w:color w:val="333333"/>
          <w:spacing w:val="13"/>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20"/>
        </w:rPr>
        <w:t xml:space="preserve"> </w:t>
      </w:r>
      <w:r>
        <w:rPr>
          <w:color w:val="333333"/>
        </w:rPr>
        <w:t>都会接收到取消信号。</w:t>
      </w:r>
      <w:r>
        <w:rPr>
          <w:color w:val="333333"/>
          <w:spacing w:val="13"/>
        </w:rPr>
        <w:t xml:space="preserve"> </w:t>
      </w:r>
      <w:r>
        <w:rPr>
          <w:color w:val="333333"/>
        </w:rPr>
        <w:t>⼀个</w:t>
      </w:r>
      <w:r>
        <w:rPr>
          <w:color w:val="333333"/>
          <w:spacing w:val="13"/>
        </w:rPr>
        <w:t xml:space="preserve"> </w:t>
      </w:r>
      <w:r>
        <w:rPr>
          <w:rFonts w:hint="default" w:ascii="Noto Sans" w:hAnsi="Noto Sans" w:eastAsia="Noto Sans" w:cs="Noto Sans"/>
          <w:color w:val="333333"/>
        </w:rPr>
        <w:t>Context</w:t>
      </w:r>
      <w:r>
        <w:rPr>
          <w:rFonts w:hint="default" w:ascii="Noto Sans" w:hAnsi="Noto Sans" w:eastAsia="Noto Sans" w:cs="Noto Sans"/>
          <w:color w:val="333333"/>
          <w:spacing w:val="20"/>
        </w:rPr>
        <w:t xml:space="preserve"> </w:t>
      </w:r>
      <w:r>
        <w:rPr>
          <w:color w:val="333333"/>
        </w:rPr>
        <w:t>不能拥有</w:t>
      </w:r>
      <w:r>
        <w:rPr>
          <w:color w:val="333333"/>
          <w:spacing w:val="13"/>
        </w:rPr>
        <w:t xml:space="preserve"> </w:t>
      </w:r>
      <w:r>
        <w:rPr>
          <w:rFonts w:hint="default" w:ascii="Noto Sans" w:hAnsi="Noto Sans" w:eastAsia="Noto Sans" w:cs="Noto Sans"/>
          <w:color w:val="333333"/>
        </w:rPr>
        <w:t>Cancel</w:t>
      </w:r>
      <w:r>
        <w:rPr>
          <w:rFonts w:hint="default" w:ascii="Noto Sans" w:hAnsi="Noto Sans" w:eastAsia="Noto Sans" w:cs="Noto Sans"/>
          <w:color w:val="333333"/>
          <w:spacing w:val="20"/>
        </w:rPr>
        <w:t xml:space="preserve"> </w:t>
      </w:r>
      <w:r>
        <w:rPr>
          <w:color w:val="333333"/>
        </w:rPr>
        <w:t>⽅法，同时我们也只能</w:t>
      </w:r>
      <w:r>
        <w:rPr>
          <w:color w:val="333333"/>
          <w:spacing w:val="-23"/>
        </w:rPr>
        <w:t xml:space="preserve"> </w:t>
      </w:r>
      <w:r>
        <w:rPr>
          <w:rFonts w:hint="default" w:ascii="Noto Sans" w:hAnsi="Noto Sans" w:eastAsia="Noto Sans" w:cs="Noto Sans"/>
          <w:color w:val="333333"/>
        </w:rPr>
        <w:t xml:space="preserve">Done  channel  </w:t>
      </w:r>
      <w:r>
        <w:rPr>
          <w:color w:val="333333"/>
        </w:rPr>
        <w:t>接收数据。 其中的原因是⼀致的：接收取消 信号的函数和发送信号的函数通常不是⼀</w:t>
      </w:r>
      <w:r>
        <w:rPr>
          <w:color w:val="333333"/>
          <w:spacing w:val="43"/>
        </w:rPr>
        <w:t xml:space="preserve"> </w:t>
      </w:r>
      <w:r>
        <w:rPr>
          <w:color w:val="333333"/>
        </w:rPr>
        <w:t xml:space="preserve">个。  典型的场景是：⽗操作为⼦操作操作启动 </w:t>
      </w:r>
      <w:r>
        <w:rPr>
          <w:color w:val="333333"/>
          <w:spacing w:val="44"/>
        </w:rPr>
        <w:t xml:space="preserve"> </w:t>
      </w:r>
      <w:r>
        <w:rPr>
          <w:rFonts w:hint="default" w:ascii="Noto Sans" w:hAnsi="Noto Sans" w:eastAsia="Noto Sans" w:cs="Noto Sans"/>
          <w:color w:val="333333"/>
        </w:rPr>
        <w:t>goroutine</w:t>
      </w:r>
      <w:r>
        <w:rPr>
          <w:color w:val="333333"/>
        </w:rPr>
        <w:t>，⼦操作也就不能取消⽗操作</w:t>
      </w:r>
    </w:p>
    <w:p>
      <w:pPr>
        <w:pStyle w:val="3"/>
        <w:tabs>
          <w:tab w:val="left" w:pos="9049"/>
        </w:tabs>
        <w:spacing w:before="65" w:line="240" w:lineRule="auto"/>
        <w:ind w:right="217"/>
        <w:jc w:val="left"/>
        <w:rPr>
          <w:b w:val="0"/>
          <w:bCs w:val="0"/>
        </w:rPr>
      </w:pPr>
      <w:bookmarkStart w:id="63" w:name="并发编程概念是什么？ "/>
      <w:bookmarkEnd w:id="6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并发编程概念是什么？</w:t>
      </w:r>
      <w:r>
        <w:rPr>
          <w:color w:val="333333"/>
          <w:u w:val="single" w:color="EDEDED"/>
        </w:rPr>
        <w:tab/>
      </w:r>
    </w:p>
    <w:p>
      <w:pPr>
        <w:pStyle w:val="4"/>
        <w:spacing w:before="174" w:line="225" w:lineRule="auto"/>
        <w:ind w:right="217"/>
        <w:jc w:val="left"/>
      </w:pPr>
      <w:r>
        <w:rPr>
          <w:color w:val="333333"/>
        </w:rPr>
        <w:t>并⾏是指两个或者多个事件在同⼀时刻发⽣；并发是指两个或多个事件在同⼀时间间隔发⽣。 并⾏是在</w:t>
      </w:r>
      <w:r>
        <w:rPr>
          <w:color w:val="333333"/>
          <w:spacing w:val="50"/>
        </w:rPr>
        <w:t xml:space="preserve"> </w:t>
      </w:r>
      <w:r>
        <w:rPr>
          <w:color w:val="333333"/>
        </w:rPr>
        <w:t>不同实体上的多个事件，并发是在同⼀实体上的多个事件。在⼀台处理器上</w:t>
      </w:r>
      <w:r>
        <w:rPr>
          <w:rFonts w:hint="default" w:ascii="Noto Sans" w:hAnsi="Noto Sans" w:eastAsia="Noto Sans" w:cs="Noto Sans"/>
          <w:color w:val="333333"/>
        </w:rPr>
        <w:t>“</w:t>
      </w:r>
      <w:r>
        <w:rPr>
          <w:color w:val="333333"/>
        </w:rPr>
        <w:t>同时</w:t>
      </w:r>
      <w:r>
        <w:rPr>
          <w:rFonts w:hint="default" w:ascii="Noto Sans" w:hAnsi="Noto Sans" w:eastAsia="Noto Sans" w:cs="Noto Sans"/>
          <w:color w:val="333333"/>
        </w:rPr>
        <w:t>”</w:t>
      </w:r>
      <w:r>
        <w:rPr>
          <w:color w:val="333333"/>
        </w:rPr>
        <w:t>处理多个任务，在多台</w:t>
      </w:r>
      <w:r>
        <w:rPr>
          <w:color w:val="333333"/>
          <w:spacing w:val="3"/>
        </w:rPr>
        <w:t xml:space="preserve"> </w:t>
      </w:r>
      <w:r>
        <w:rPr>
          <w:color w:val="333333"/>
        </w:rPr>
        <w:t>处理器上同时处理多个任务。如</w:t>
      </w:r>
      <w:r>
        <w:rPr>
          <w:rFonts w:hint="default" w:ascii="Noto Sans" w:hAnsi="Noto Sans" w:eastAsia="Noto Sans" w:cs="Noto Sans"/>
          <w:color w:val="333333"/>
        </w:rPr>
        <w:t>hadoop</w:t>
      </w:r>
      <w:r>
        <w:rPr>
          <w:color w:val="333333"/>
        </w:rPr>
        <w:t>分布式集群 并发偏重于多个任务交替执⾏，⽽多个任务之间有</w:t>
      </w:r>
      <w:r>
        <w:rPr>
          <w:color w:val="333333"/>
          <w:spacing w:val="45"/>
        </w:rPr>
        <w:t xml:space="preserve"> </w:t>
      </w:r>
      <w:r>
        <w:rPr>
          <w:color w:val="333333"/>
        </w:rPr>
        <w:t>可能还是串⾏的。⽽并⾏是真正意义上的</w:t>
      </w:r>
      <w:r>
        <w:rPr>
          <w:rFonts w:hint="default" w:ascii="Noto Sans" w:hAnsi="Noto Sans" w:eastAsia="Noto Sans" w:cs="Noto Sans"/>
          <w:color w:val="333333"/>
        </w:rPr>
        <w:t>“</w:t>
      </w:r>
      <w:r>
        <w:rPr>
          <w:color w:val="333333"/>
        </w:rPr>
        <w:t>同时执⾏</w:t>
      </w:r>
      <w:r>
        <w:rPr>
          <w:rFonts w:hint="default" w:ascii="Noto Sans" w:hAnsi="Noto Sans" w:eastAsia="Noto Sans" w:cs="Noto Sans"/>
          <w:color w:val="333333"/>
        </w:rPr>
        <w:t>”</w:t>
      </w:r>
      <w:r>
        <w:rPr>
          <w:color w:val="333333"/>
        </w:rPr>
        <w:t>。 并发编程是指在⼀台处理器上</w:t>
      </w:r>
      <w:r>
        <w:rPr>
          <w:rFonts w:hint="default" w:ascii="Noto Sans" w:hAnsi="Noto Sans" w:eastAsia="Noto Sans" w:cs="Noto Sans"/>
          <w:color w:val="333333"/>
        </w:rPr>
        <w:t>“</w:t>
      </w:r>
      <w:r>
        <w:rPr>
          <w:color w:val="333333"/>
        </w:rPr>
        <w:t>同时</w:t>
      </w:r>
      <w:r>
        <w:rPr>
          <w:rFonts w:hint="default" w:ascii="Noto Sans" w:hAnsi="Noto Sans" w:eastAsia="Noto Sans" w:cs="Noto Sans"/>
          <w:color w:val="333333"/>
        </w:rPr>
        <w:t>”</w:t>
      </w:r>
      <w:r>
        <w:rPr>
          <w:color w:val="333333"/>
        </w:rPr>
        <w:t>处理多个任</w:t>
      </w:r>
      <w:r>
        <w:rPr>
          <w:color w:val="333333"/>
          <w:spacing w:val="46"/>
        </w:rPr>
        <w:t xml:space="preserve"> </w:t>
      </w:r>
      <w:r>
        <w:rPr>
          <w:color w:val="333333"/>
        </w:rPr>
        <w:t>务。并发是在同⼀实体上的多个事件。多个事件在同⼀时间间隔发 ⽣。并发编程的⽬标是充分的利⽤处</w:t>
      </w:r>
      <w:r>
        <w:rPr>
          <w:color w:val="333333"/>
          <w:spacing w:val="50"/>
        </w:rPr>
        <w:t xml:space="preserve"> </w:t>
      </w:r>
      <w:r>
        <w:rPr>
          <w:color w:val="333333"/>
        </w:rPr>
        <w:t>理器的每⼀个核，以达到最⾼的处理性能。</w:t>
      </w:r>
    </w:p>
    <w:p>
      <w:pPr>
        <w:pStyle w:val="3"/>
        <w:tabs>
          <w:tab w:val="left" w:pos="9049"/>
        </w:tabs>
        <w:spacing w:before="70" w:line="240" w:lineRule="auto"/>
        <w:ind w:right="217"/>
        <w:jc w:val="left"/>
        <w:rPr>
          <w:b w:val="0"/>
          <w:bCs w:val="0"/>
        </w:rPr>
      </w:pPr>
      <w:bookmarkStart w:id="64" w:name="Mutex 几种状态  "/>
      <w:bookmarkEnd w:id="64"/>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Mutex</w:t>
      </w:r>
      <w:r>
        <w:rPr>
          <w:rFonts w:hint="default" w:ascii="Arial Black" w:hAnsi="Arial Black" w:eastAsia="Arial Black" w:cs="Arial Black"/>
          <w:b/>
          <w:bCs/>
          <w:color w:val="333333"/>
          <w:spacing w:val="-80"/>
          <w:u w:val="single" w:color="EDEDED"/>
        </w:rPr>
        <w:t xml:space="preserve"> </w:t>
      </w:r>
      <w:r>
        <w:rPr>
          <w:color w:val="333333"/>
          <w:u w:val="single" w:color="EDEDED"/>
        </w:rPr>
        <w:t>几种状态</w:t>
      </w:r>
      <w:r>
        <w:rPr>
          <w:color w:val="333333"/>
          <w:u w:val="single" w:color="EDEDED"/>
        </w:rPr>
        <w:tab/>
      </w:r>
    </w:p>
    <w:p>
      <w:pPr>
        <w:pStyle w:val="4"/>
        <w:spacing w:before="141"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33"/>
          <w:w w:val="105"/>
        </w:rPr>
        <w:t xml:space="preserve"> </w:t>
      </w:r>
      <w:r>
        <w:rPr>
          <w:rFonts w:hint="default" w:ascii="Noto Sans" w:hAnsi="Noto Sans" w:eastAsia="Noto Sans" w:cs="Noto Sans"/>
          <w:color w:val="333333"/>
          <w:w w:val="105"/>
        </w:rPr>
        <w:t>mutexLocked</w:t>
      </w:r>
      <w:r>
        <w:rPr>
          <w:rFonts w:hint="default" w:ascii="Noto Sans" w:hAnsi="Noto Sans" w:eastAsia="Noto Sans" w:cs="Noto Sans"/>
          <w:color w:val="333333"/>
          <w:spacing w:val="-33"/>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33"/>
          <w:w w:val="105"/>
        </w:rPr>
        <w:t xml:space="preserve"> </w:t>
      </w:r>
      <w:r>
        <w:rPr>
          <w:color w:val="333333"/>
          <w:w w:val="105"/>
        </w:rPr>
        <w:t>表示互斥锁的锁定状态；</w:t>
      </w:r>
    </w:p>
    <w:p>
      <w:pPr>
        <w:pStyle w:val="4"/>
        <w:spacing w:before="71" w:line="240" w:lineRule="auto"/>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34"/>
          <w:w w:val="105"/>
        </w:rPr>
        <w:t xml:space="preserve"> </w:t>
      </w:r>
      <w:r>
        <w:rPr>
          <w:rFonts w:hint="default" w:ascii="Noto Sans" w:hAnsi="Noto Sans" w:eastAsia="Noto Sans" w:cs="Noto Sans"/>
          <w:color w:val="333333"/>
          <w:w w:val="105"/>
        </w:rPr>
        <w:t>mutexWoken</w:t>
      </w:r>
      <w:r>
        <w:rPr>
          <w:rFonts w:hint="default" w:ascii="Noto Sans" w:hAnsi="Noto Sans" w:eastAsia="Noto Sans" w:cs="Noto Sans"/>
          <w:color w:val="333333"/>
          <w:spacing w:val="-34"/>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34"/>
          <w:w w:val="105"/>
        </w:rPr>
        <w:t xml:space="preserve"> </w:t>
      </w:r>
      <w:r>
        <w:rPr>
          <w:color w:val="333333"/>
          <w:w w:val="105"/>
        </w:rPr>
        <w:t>表示从正常模式被从唤醒；</w:t>
      </w:r>
    </w:p>
    <w:p>
      <w:pPr>
        <w:pStyle w:val="4"/>
        <w:spacing w:before="71" w:line="240" w:lineRule="auto"/>
        <w:ind w:left="345" w:right="217"/>
        <w:jc w:val="left"/>
      </w:pPr>
      <w:r>
        <w:rPr>
          <w:rFonts w:hint="default" w:ascii="Noto Sans" w:hAnsi="Noto Sans" w:eastAsia="Noto Sans" w:cs="Noto Sans"/>
          <w:color w:val="333333"/>
        </w:rPr>
        <w:t>3.  mutexStarving  —</w:t>
      </w:r>
      <w:r>
        <w:rPr>
          <w:rFonts w:hint="default" w:ascii="Noto Sans" w:hAnsi="Noto Sans" w:eastAsia="Noto Sans" w:cs="Noto Sans"/>
          <w:color w:val="333333"/>
          <w:spacing w:val="-9"/>
        </w:rPr>
        <w:t xml:space="preserve"> </w:t>
      </w:r>
      <w:r>
        <w:rPr>
          <w:color w:val="333333"/>
        </w:rPr>
        <w:t>当前的互斥锁进入饥饿状态；</w:t>
      </w:r>
    </w:p>
    <w:p>
      <w:pPr>
        <w:pStyle w:val="4"/>
        <w:spacing w:before="86" w:line="240" w:lineRule="auto"/>
        <w:ind w:left="345" w:right="217"/>
        <w:jc w:val="left"/>
      </w:pPr>
      <w:r>
        <w:rPr>
          <w:rFonts w:hint="default" w:ascii="Noto Sans" w:hAnsi="Noto Sans" w:eastAsia="Noto Sans" w:cs="Noto Sans"/>
          <w:color w:val="333333"/>
          <w:w w:val="105"/>
        </w:rPr>
        <w:t>4.</w:t>
      </w:r>
      <w:r>
        <w:rPr>
          <w:rFonts w:hint="default" w:ascii="Noto Sans" w:hAnsi="Noto Sans" w:eastAsia="Noto Sans" w:cs="Noto Sans"/>
          <w:color w:val="333333"/>
          <w:spacing w:val="-27"/>
          <w:w w:val="105"/>
        </w:rPr>
        <w:t xml:space="preserve"> </w:t>
      </w:r>
      <w:r>
        <w:rPr>
          <w:rFonts w:hint="default" w:ascii="Noto Sans" w:hAnsi="Noto Sans" w:eastAsia="Noto Sans" w:cs="Noto Sans"/>
          <w:color w:val="333333"/>
          <w:w w:val="105"/>
        </w:rPr>
        <w:t>waitersCount</w:t>
      </w:r>
      <w:r>
        <w:rPr>
          <w:rFonts w:hint="default" w:ascii="Noto Sans" w:hAnsi="Noto Sans" w:eastAsia="Noto Sans" w:cs="Noto Sans"/>
          <w:color w:val="333333"/>
          <w:spacing w:val="-27"/>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27"/>
          <w:w w:val="105"/>
        </w:rPr>
        <w:t xml:space="preserve"> </w:t>
      </w:r>
      <w:r>
        <w:rPr>
          <w:color w:val="333333"/>
          <w:w w:val="105"/>
        </w:rPr>
        <w:t>当前互斥锁上等待的</w:t>
      </w:r>
      <w:r>
        <w:rPr>
          <w:color w:val="333333"/>
          <w:spacing w:val="-34"/>
          <w:w w:val="105"/>
        </w:rPr>
        <w:t xml:space="preserve"> </w:t>
      </w:r>
      <w:r>
        <w:rPr>
          <w:rFonts w:hint="default" w:ascii="Noto Sans" w:hAnsi="Noto Sans" w:eastAsia="Noto Sans" w:cs="Noto Sans"/>
          <w:color w:val="333333"/>
          <w:w w:val="105"/>
        </w:rPr>
        <w:t>Goroutine</w:t>
      </w:r>
      <w:r>
        <w:rPr>
          <w:rFonts w:hint="default" w:ascii="Noto Sans" w:hAnsi="Noto Sans" w:eastAsia="Noto Sans" w:cs="Noto Sans"/>
          <w:color w:val="333333"/>
          <w:spacing w:val="-27"/>
          <w:w w:val="105"/>
        </w:rPr>
        <w:t xml:space="preserve"> </w:t>
      </w:r>
      <w:r>
        <w:rPr>
          <w:color w:val="333333"/>
          <w:w w:val="105"/>
        </w:rPr>
        <w:t>个数；</w:t>
      </w:r>
    </w:p>
    <w:p>
      <w:pPr>
        <w:pStyle w:val="3"/>
        <w:tabs>
          <w:tab w:val="left" w:pos="9049"/>
        </w:tabs>
        <w:spacing w:before="46" w:line="240" w:lineRule="auto"/>
        <w:ind w:right="217"/>
        <w:jc w:val="left"/>
        <w:rPr>
          <w:b w:val="0"/>
          <w:bCs w:val="0"/>
        </w:rPr>
      </w:pPr>
      <w:bookmarkStart w:id="65" w:name="Mutex 正常模式和饥饿模式  "/>
      <w:bookmarkEnd w:id="6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Mutex</w:t>
      </w:r>
      <w:r>
        <w:rPr>
          <w:rFonts w:hint="default" w:ascii="Arial Black" w:hAnsi="Arial Black" w:eastAsia="Arial Black" w:cs="Arial Black"/>
          <w:b/>
          <w:bCs/>
          <w:color w:val="333333"/>
          <w:spacing w:val="-73"/>
          <w:u w:val="single" w:color="EDEDED"/>
        </w:rPr>
        <w:t xml:space="preserve"> </w:t>
      </w:r>
      <w:r>
        <w:rPr>
          <w:color w:val="333333"/>
          <w:u w:val="single" w:color="EDEDED"/>
        </w:rPr>
        <w:t>正常模式和饥饿模式</w:t>
      </w:r>
      <w:r>
        <w:rPr>
          <w:color w:val="333333"/>
          <w:u w:val="single" w:color="EDEDED"/>
        </w:rPr>
        <w:tab/>
      </w:r>
    </w:p>
    <w:p>
      <w:pPr>
        <w:pStyle w:val="4"/>
        <w:spacing w:before="141" w:line="322" w:lineRule="exact"/>
        <w:ind w:left="160" w:right="217"/>
        <w:jc w:val="left"/>
      </w:pPr>
      <w:r>
        <w:rPr>
          <w:color w:val="333333"/>
          <w:w w:val="105"/>
        </w:rPr>
        <w:t>正常模式（非公平锁）</w:t>
      </w:r>
    </w:p>
    <w:p>
      <w:pPr>
        <w:pStyle w:val="4"/>
        <w:spacing w:before="13" w:line="223" w:lineRule="auto"/>
        <w:ind w:right="325" w:firstLine="50"/>
        <w:jc w:val="left"/>
      </w:pPr>
      <w:r>
        <w:rPr>
          <w:color w:val="333333"/>
        </w:rPr>
        <w:t xml:space="preserve">正常模式下，所有等待锁的 </w:t>
      </w:r>
      <w:r>
        <w:rPr>
          <w:rFonts w:hint="default" w:ascii="Noto Sans" w:hAnsi="Noto Sans" w:eastAsia="Noto Sans" w:cs="Noto Sans"/>
          <w:color w:val="333333"/>
        </w:rPr>
        <w:t xml:space="preserve">goroutine </w:t>
      </w:r>
      <w:r>
        <w:rPr>
          <w:color w:val="333333"/>
        </w:rPr>
        <w:t xml:space="preserve">按照 </w:t>
      </w:r>
      <w:r>
        <w:rPr>
          <w:rFonts w:hint="default" w:ascii="Noto Sans" w:hAnsi="Noto Sans" w:eastAsia="Noto Sans" w:cs="Noto Sans"/>
          <w:color w:val="333333"/>
        </w:rPr>
        <w:t>FIFO</w:t>
      </w:r>
      <w:r>
        <w:rPr>
          <w:color w:val="333333"/>
        </w:rPr>
        <w:t xml:space="preserve">（先进先出）顺序等待。唤醒 的 </w:t>
      </w:r>
      <w:r>
        <w:rPr>
          <w:rFonts w:hint="default" w:ascii="Noto Sans" w:hAnsi="Noto Sans" w:eastAsia="Noto Sans" w:cs="Noto Sans"/>
          <w:color w:val="333333"/>
        </w:rPr>
        <w:t>goroutine</w:t>
      </w:r>
      <w:r>
        <w:rPr>
          <w:rFonts w:hint="default" w:ascii="Noto Sans" w:hAnsi="Noto Sans" w:eastAsia="Noto Sans" w:cs="Noto Sans"/>
          <w:color w:val="333333"/>
          <w:spacing w:val="41"/>
        </w:rPr>
        <w:t xml:space="preserve"> </w:t>
      </w:r>
      <w:r>
        <w:rPr>
          <w:color w:val="333333"/>
        </w:rPr>
        <w:t>不会直接</w:t>
      </w:r>
      <w:r>
        <w:rPr>
          <w:color w:val="333333"/>
          <w:w w:val="102"/>
        </w:rPr>
        <w:t xml:space="preserve"> </w:t>
      </w:r>
      <w:r>
        <w:rPr>
          <w:color w:val="333333"/>
        </w:rPr>
        <w:t>拥有锁，而是会和新请求</w:t>
      </w:r>
      <w:r>
        <w:rPr>
          <w:color w:val="333333"/>
          <w:spacing w:val="17"/>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24"/>
        </w:rPr>
        <w:t xml:space="preserve"> </w:t>
      </w:r>
      <w:r>
        <w:rPr>
          <w:color w:val="333333"/>
        </w:rPr>
        <w:t>竞争锁。新请求的</w:t>
      </w:r>
      <w:r>
        <w:rPr>
          <w:color w:val="333333"/>
          <w:spacing w:val="17"/>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24"/>
        </w:rPr>
        <w:t xml:space="preserve"> </w:t>
      </w:r>
      <w:r>
        <w:rPr>
          <w:color w:val="333333"/>
        </w:rPr>
        <w:t>更容易抢占：因为它正在</w:t>
      </w:r>
      <w:r>
        <w:rPr>
          <w:color w:val="333333"/>
          <w:spacing w:val="17"/>
        </w:rPr>
        <w:t xml:space="preserve"> </w:t>
      </w:r>
      <w:r>
        <w:rPr>
          <w:rFonts w:hint="default" w:ascii="Noto Sans" w:hAnsi="Noto Sans" w:eastAsia="Noto Sans" w:cs="Noto Sans"/>
          <w:color w:val="333333"/>
        </w:rPr>
        <w:t>CPU</w:t>
      </w:r>
      <w:r>
        <w:rPr>
          <w:rFonts w:hint="default" w:ascii="Noto Sans" w:hAnsi="Noto Sans" w:eastAsia="Noto Sans" w:cs="Noto Sans"/>
          <w:color w:val="333333"/>
          <w:spacing w:val="24"/>
        </w:rPr>
        <w:t xml:space="preserve"> </w:t>
      </w:r>
      <w:r>
        <w:rPr>
          <w:color w:val="333333"/>
        </w:rPr>
        <w:t>上执</w:t>
      </w:r>
      <w:r>
        <w:rPr>
          <w:color w:val="333333"/>
          <w:spacing w:val="-19"/>
        </w:rPr>
        <w:t xml:space="preserve"> </w:t>
      </w:r>
      <w:r>
        <w:rPr>
          <w:color w:val="333333"/>
        </w:rPr>
        <w:t xml:space="preserve">行，所以刚刚唤醒的 </w:t>
      </w:r>
      <w:r>
        <w:rPr>
          <w:rFonts w:hint="default" w:ascii="Noto Sans" w:hAnsi="Noto Sans" w:eastAsia="Noto Sans" w:cs="Noto Sans"/>
          <w:color w:val="333333"/>
        </w:rPr>
        <w:t xml:space="preserve">goroutine 20 </w:t>
      </w:r>
      <w:r>
        <w:rPr>
          <w:color w:val="333333"/>
        </w:rPr>
        <w:t xml:space="preserve">有很大可能在锁竞争中失败。在这种情况下，这个被唤醒的  </w:t>
      </w:r>
      <w:r>
        <w:rPr>
          <w:color w:val="333333"/>
          <w:spacing w:val="20"/>
        </w:rPr>
        <w:t xml:space="preserve"> </w:t>
      </w:r>
      <w:r>
        <w:rPr>
          <w:rFonts w:hint="default" w:ascii="Noto Sans" w:hAnsi="Noto Sans" w:eastAsia="Noto Sans" w:cs="Noto Sans"/>
          <w:color w:val="333333"/>
        </w:rPr>
        <w:t xml:space="preserve">goroutine  </w:t>
      </w:r>
      <w:r>
        <w:rPr>
          <w:color w:val="333333"/>
        </w:rPr>
        <w:t>会加入</w:t>
      </w:r>
      <w:r>
        <w:rPr>
          <w:color w:val="333333"/>
          <w:spacing w:val="9"/>
        </w:rPr>
        <w:t xml:space="preserve"> </w:t>
      </w:r>
      <w:r>
        <w:rPr>
          <w:color w:val="333333"/>
        </w:rPr>
        <w:t>到等待队列的前面。</w:t>
      </w:r>
    </w:p>
    <w:p>
      <w:pPr>
        <w:pStyle w:val="4"/>
        <w:spacing w:line="306" w:lineRule="exact"/>
        <w:ind w:left="160" w:right="217"/>
        <w:jc w:val="left"/>
      </w:pPr>
      <w:r>
        <w:rPr>
          <w:color w:val="333333"/>
          <w:w w:val="105"/>
        </w:rPr>
        <w:t>饥饿模式（公平锁）</w:t>
      </w:r>
    </w:p>
    <w:p>
      <w:pPr>
        <w:pStyle w:val="4"/>
        <w:spacing w:before="13" w:line="223" w:lineRule="auto"/>
        <w:ind w:right="163" w:firstLine="50"/>
        <w:jc w:val="left"/>
      </w:pPr>
      <w:r>
        <w:rPr>
          <w:color w:val="333333"/>
        </w:rPr>
        <w:t xml:space="preserve">为了解决了等待 </w:t>
      </w:r>
      <w:r>
        <w:rPr>
          <w:rFonts w:hint="default" w:ascii="Noto Sans" w:hAnsi="Noto Sans" w:eastAsia="Noto Sans" w:cs="Noto Sans"/>
          <w:color w:val="333333"/>
        </w:rPr>
        <w:t xml:space="preserve">goroutine </w:t>
      </w:r>
      <w:r>
        <w:rPr>
          <w:color w:val="333333"/>
        </w:rPr>
        <w:t xml:space="preserve">队列的长尾问题 饥饿模式下，直接由 </w:t>
      </w:r>
      <w:r>
        <w:rPr>
          <w:rFonts w:hint="default" w:ascii="Noto Sans" w:hAnsi="Noto Sans" w:eastAsia="Noto Sans" w:cs="Noto Sans"/>
          <w:color w:val="333333"/>
        </w:rPr>
        <w:t>unlock</w:t>
      </w:r>
      <w:r>
        <w:rPr>
          <w:rFonts w:hint="default" w:ascii="Noto Sans" w:hAnsi="Noto Sans" w:eastAsia="Noto Sans" w:cs="Noto Sans"/>
          <w:color w:val="333333"/>
          <w:spacing w:val="31"/>
        </w:rPr>
        <w:t xml:space="preserve"> </w:t>
      </w:r>
      <w:r>
        <w:rPr>
          <w:color w:val="333333"/>
        </w:rPr>
        <w:t>把锁交给等待队列中排在第一</w:t>
      </w:r>
      <w:r>
        <w:rPr>
          <w:color w:val="333333"/>
          <w:w w:val="102"/>
        </w:rPr>
        <w:t xml:space="preserve"> </w:t>
      </w:r>
      <w:r>
        <w:rPr>
          <w:color w:val="333333"/>
        </w:rPr>
        <w:t>位的</w:t>
      </w:r>
      <w:r>
        <w:rPr>
          <w:color w:val="333333"/>
          <w:spacing w:val="15"/>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22"/>
        </w:rPr>
        <w:t xml:space="preserve"> </w:t>
      </w:r>
      <w:r>
        <w:rPr>
          <w:rFonts w:hint="default" w:ascii="Noto Sans" w:hAnsi="Noto Sans" w:eastAsia="Noto Sans" w:cs="Noto Sans"/>
          <w:color w:val="333333"/>
        </w:rPr>
        <w:t>(</w:t>
      </w:r>
      <w:r>
        <w:rPr>
          <w:color w:val="333333"/>
        </w:rPr>
        <w:t>队</w:t>
      </w:r>
      <w:r>
        <w:rPr>
          <w:color w:val="333333"/>
          <w:spacing w:val="15"/>
        </w:rPr>
        <w:t xml:space="preserve"> </w:t>
      </w:r>
      <w:r>
        <w:rPr>
          <w:color w:val="333333"/>
        </w:rPr>
        <w:t>头</w:t>
      </w:r>
      <w:r>
        <w:rPr>
          <w:rFonts w:hint="default" w:ascii="Noto Sans" w:hAnsi="Noto Sans" w:eastAsia="Noto Sans" w:cs="Noto Sans"/>
          <w:color w:val="333333"/>
        </w:rPr>
        <w:t>)</w:t>
      </w:r>
      <w:r>
        <w:rPr>
          <w:color w:val="333333"/>
        </w:rPr>
        <w:t>，同时，饥饿模式下，新进来的</w:t>
      </w:r>
      <w:r>
        <w:rPr>
          <w:color w:val="333333"/>
          <w:spacing w:val="15"/>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22"/>
        </w:rPr>
        <w:t xml:space="preserve"> </w:t>
      </w:r>
      <w:r>
        <w:rPr>
          <w:color w:val="333333"/>
        </w:rPr>
        <w:t>不会参与抢锁也不会进入自旋状</w:t>
      </w:r>
      <w:r>
        <w:rPr>
          <w:color w:val="333333"/>
          <w:spacing w:val="15"/>
        </w:rPr>
        <w:t xml:space="preserve"> </w:t>
      </w:r>
      <w:r>
        <w:rPr>
          <w:color w:val="333333"/>
        </w:rPr>
        <w:t>态，</w:t>
      </w:r>
      <w:r>
        <w:rPr>
          <w:color w:val="333333"/>
          <w:spacing w:val="-27"/>
        </w:rPr>
        <w:t xml:space="preserve"> </w:t>
      </w:r>
      <w:r>
        <w:rPr>
          <w:color w:val="333333"/>
        </w:rPr>
        <w:t>会直接进入等待队列的尾部。这样很好的解决了老的</w:t>
      </w:r>
      <w:r>
        <w:rPr>
          <w:color w:val="333333"/>
          <w:spacing w:val="43"/>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1"/>
        </w:rPr>
        <w:t xml:space="preserve"> </w:t>
      </w:r>
      <w:r>
        <w:rPr>
          <w:color w:val="333333"/>
        </w:rPr>
        <w:t>一直抢不</w:t>
      </w:r>
      <w:r>
        <w:rPr>
          <w:color w:val="333333"/>
          <w:spacing w:val="43"/>
        </w:rPr>
        <w:t xml:space="preserve"> </w:t>
      </w:r>
      <w:r>
        <w:rPr>
          <w:color w:val="333333"/>
        </w:rPr>
        <w:t>到锁的场景。</w:t>
      </w:r>
      <w:r>
        <w:rPr>
          <w:color w:val="333333"/>
          <w:spacing w:val="43"/>
        </w:rPr>
        <w:t xml:space="preserve"> </w:t>
      </w:r>
      <w:r>
        <w:rPr>
          <w:color w:val="333333"/>
        </w:rPr>
        <w:t>饥饿模式的触发</w:t>
      </w:r>
      <w:r>
        <w:rPr>
          <w:color w:val="333333"/>
          <w:spacing w:val="-52"/>
        </w:rPr>
        <w:t xml:space="preserve"> </w:t>
      </w:r>
      <w:r>
        <w:rPr>
          <w:color w:val="333333"/>
        </w:rPr>
        <w:t xml:space="preserve">条件：当一个 </w:t>
      </w:r>
      <w:r>
        <w:rPr>
          <w:rFonts w:hint="default" w:ascii="Noto Sans" w:hAnsi="Noto Sans" w:eastAsia="Noto Sans" w:cs="Noto Sans"/>
          <w:color w:val="333333"/>
        </w:rPr>
        <w:t xml:space="preserve">goroutine </w:t>
      </w:r>
      <w:r>
        <w:rPr>
          <w:color w:val="333333"/>
        </w:rPr>
        <w:t xml:space="preserve">等待锁时间超过 </w:t>
      </w:r>
      <w:r>
        <w:rPr>
          <w:rFonts w:hint="default" w:ascii="Noto Sans" w:hAnsi="Noto Sans" w:eastAsia="Noto Sans" w:cs="Noto Sans"/>
          <w:color w:val="333333"/>
        </w:rPr>
        <w:t xml:space="preserve">1 </w:t>
      </w:r>
      <w:r>
        <w:rPr>
          <w:color w:val="333333"/>
        </w:rPr>
        <w:t xml:space="preserve">毫秒时，或者当前 队列只剩下一个 </w:t>
      </w:r>
      <w:r>
        <w:rPr>
          <w:rFonts w:hint="default" w:ascii="Noto Sans" w:hAnsi="Noto Sans" w:eastAsia="Noto Sans" w:cs="Noto Sans"/>
          <w:color w:val="333333"/>
        </w:rPr>
        <w:t xml:space="preserve">goroutine </w:t>
      </w:r>
      <w:r>
        <w:rPr>
          <w:color w:val="333333"/>
        </w:rPr>
        <w:t>的时候，</w:t>
      </w:r>
      <w:r>
        <w:rPr>
          <w:color w:val="333333"/>
          <w:spacing w:val="41"/>
        </w:rPr>
        <w:t xml:space="preserve"> </w:t>
      </w:r>
      <w:r>
        <w:rPr>
          <w:rFonts w:hint="default" w:ascii="Noto Sans" w:hAnsi="Noto Sans" w:eastAsia="Noto Sans" w:cs="Noto Sans"/>
          <w:color w:val="333333"/>
        </w:rPr>
        <w:t xml:space="preserve">Mutex </w:t>
      </w:r>
      <w:r>
        <w:rPr>
          <w:rFonts w:hint="default" w:ascii="Noto Sans" w:hAnsi="Noto Sans" w:eastAsia="Noto Sans" w:cs="Noto Sans"/>
          <w:color w:val="333333"/>
          <w:spacing w:val="1"/>
        </w:rPr>
        <w:t xml:space="preserve"> </w:t>
      </w:r>
      <w:r>
        <w:rPr>
          <w:color w:val="333333"/>
        </w:rPr>
        <w:t>切换到饥饿模式。</w:t>
      </w:r>
    </w:p>
    <w:p>
      <w:pPr>
        <w:pStyle w:val="4"/>
        <w:spacing w:line="306" w:lineRule="exact"/>
        <w:ind w:left="160" w:right="217"/>
        <w:jc w:val="left"/>
      </w:pPr>
      <w:r>
        <w:rPr>
          <w:color w:val="333333"/>
          <w:w w:val="105"/>
        </w:rPr>
        <w:t>总结</w:t>
      </w:r>
    </w:p>
    <w:p>
      <w:pPr>
        <w:pStyle w:val="4"/>
        <w:spacing w:before="19" w:line="316" w:lineRule="exact"/>
        <w:ind w:right="217"/>
        <w:jc w:val="left"/>
      </w:pPr>
      <w:r>
        <w:rPr>
          <w:color w:val="333333"/>
        </w:rPr>
        <w:t>对于两种模式，正常模式下的性能是最好的，</w:t>
      </w:r>
      <w:r>
        <w:rPr>
          <w:rFonts w:hint="default" w:ascii="Noto Sans" w:hAnsi="Noto Sans" w:eastAsia="Noto Sans" w:cs="Noto Sans"/>
          <w:color w:val="333333"/>
        </w:rPr>
        <w:t>goroutine</w:t>
      </w:r>
      <w:r>
        <w:rPr>
          <w:rFonts w:hint="default" w:ascii="Noto Sans" w:hAnsi="Noto Sans" w:eastAsia="Noto Sans" w:cs="Noto Sans"/>
          <w:color w:val="333333"/>
          <w:spacing w:val="49"/>
        </w:rPr>
        <w:t xml:space="preserve"> </w:t>
      </w:r>
      <w:r>
        <w:rPr>
          <w:color w:val="333333"/>
        </w:rPr>
        <w:t>可以连续多次获取</w:t>
      </w:r>
      <w:r>
        <w:rPr>
          <w:color w:val="333333"/>
          <w:spacing w:val="35"/>
        </w:rPr>
        <w:t xml:space="preserve"> </w:t>
      </w:r>
      <w:r>
        <w:rPr>
          <w:color w:val="333333"/>
        </w:rPr>
        <w:t>锁，饥饿模式解决了取锁公</w:t>
      </w:r>
      <w:r>
        <w:rPr>
          <w:color w:val="333333"/>
          <w:spacing w:val="-48"/>
        </w:rPr>
        <w:t xml:space="preserve"> </w:t>
      </w:r>
      <w:r>
        <w:rPr>
          <w:color w:val="333333"/>
        </w:rPr>
        <w:t xml:space="preserve">平的问题，但是性能会下降，这其实是性能和公平  </w:t>
      </w:r>
      <w:r>
        <w:rPr>
          <w:color w:val="333333"/>
          <w:spacing w:val="31"/>
        </w:rPr>
        <w:t xml:space="preserve"> </w:t>
      </w:r>
      <w:r>
        <w:rPr>
          <w:color w:val="333333"/>
        </w:rPr>
        <w:t>的一个平衡模式。</w:t>
      </w:r>
    </w:p>
    <w:p>
      <w:pPr>
        <w:pStyle w:val="3"/>
        <w:tabs>
          <w:tab w:val="left" w:pos="9049"/>
        </w:tabs>
        <w:spacing w:before="38" w:line="240" w:lineRule="auto"/>
        <w:ind w:right="217"/>
        <w:jc w:val="left"/>
        <w:rPr>
          <w:b w:val="0"/>
          <w:bCs w:val="0"/>
        </w:rPr>
      </w:pPr>
      <w:bookmarkStart w:id="66" w:name="Mutex 允许自旋的条件  "/>
      <w:bookmarkEnd w:id="6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Mutex</w:t>
      </w:r>
      <w:r>
        <w:rPr>
          <w:rFonts w:hint="default" w:ascii="Arial Black" w:hAnsi="Arial Black" w:eastAsia="Arial Black" w:cs="Arial Black"/>
          <w:b/>
          <w:bCs/>
          <w:color w:val="333333"/>
          <w:spacing w:val="-76"/>
          <w:u w:val="single" w:color="EDEDED"/>
        </w:rPr>
        <w:t xml:space="preserve"> </w:t>
      </w:r>
      <w:r>
        <w:rPr>
          <w:color w:val="333333"/>
          <w:u w:val="single" w:color="EDEDED"/>
        </w:rPr>
        <w:t>允许自旋的条件</w:t>
      </w:r>
      <w:r>
        <w:rPr>
          <w:color w:val="333333"/>
          <w:u w:val="single" w:color="EDEDED"/>
        </w:rPr>
        <w:tab/>
      </w:r>
    </w:p>
    <w:p>
      <w:pPr>
        <w:pStyle w:val="4"/>
        <w:spacing w:before="141"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44"/>
        </w:rPr>
        <w:t xml:space="preserve"> </w:t>
      </w:r>
      <w:r>
        <w:rPr>
          <w:color w:val="333333"/>
        </w:rPr>
        <w:t>锁已被占用，并且锁不处于饥饿模式。</w:t>
      </w:r>
    </w:p>
    <w:p>
      <w:pPr>
        <w:pStyle w:val="4"/>
        <w:spacing w:before="86"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37"/>
        </w:rPr>
        <w:t xml:space="preserve"> </w:t>
      </w:r>
      <w:r>
        <w:rPr>
          <w:color w:val="333333"/>
        </w:rPr>
        <w:t>积累的自旋次数小于最大自旋次数（</w:t>
      </w:r>
      <w:r>
        <w:rPr>
          <w:rFonts w:hint="default" w:ascii="Noto Sans" w:hAnsi="Noto Sans" w:eastAsia="Noto Sans" w:cs="Noto Sans"/>
          <w:color w:val="333333"/>
        </w:rPr>
        <w:t>active_spin=4</w:t>
      </w:r>
      <w:r>
        <w:rPr>
          <w:color w:val="333333"/>
        </w:rPr>
        <w:t>）。</w:t>
      </w:r>
    </w:p>
    <w:p>
      <w:pPr>
        <w:spacing w:after="0" w:line="240" w:lineRule="auto"/>
        <w:jc w:val="left"/>
        <w:sectPr>
          <w:pgSz w:w="11900" w:h="16840"/>
          <w:pgMar w:top="460" w:right="1360" w:bottom="280" w:left="1380" w:header="720" w:footer="720" w:gutter="0"/>
          <w:cols w:space="720" w:num="1"/>
        </w:sectPr>
      </w:pPr>
    </w:p>
    <w:p>
      <w:pPr>
        <w:pStyle w:val="4"/>
        <w:spacing w:line="282" w:lineRule="exact"/>
        <w:ind w:left="345" w:right="217"/>
        <w:jc w:val="left"/>
      </w:pPr>
      <w:r>
        <w:rPr>
          <w:rFonts w:hint="default" w:ascii="Noto Sans" w:hAnsi="Noto Sans" w:eastAsia="Noto Sans" w:cs="Noto Sans"/>
          <w:color w:val="333333"/>
          <w:w w:val="105"/>
        </w:rPr>
        <w:t xml:space="preserve">3. CPU </w:t>
      </w:r>
      <w:r>
        <w:rPr>
          <w:color w:val="333333"/>
          <w:w w:val="105"/>
        </w:rPr>
        <w:t>核数大于</w:t>
      </w:r>
      <w:r>
        <w:rPr>
          <w:color w:val="333333"/>
          <w:spacing w:val="-43"/>
          <w:w w:val="105"/>
        </w:rPr>
        <w:t xml:space="preserve"> </w:t>
      </w:r>
      <w:r>
        <w:rPr>
          <w:rFonts w:hint="default" w:ascii="Noto Sans" w:hAnsi="Noto Sans" w:eastAsia="Noto Sans" w:cs="Noto Sans"/>
          <w:color w:val="333333"/>
          <w:w w:val="105"/>
        </w:rPr>
        <w:t>1</w:t>
      </w:r>
      <w:r>
        <w:rPr>
          <w:color w:val="333333"/>
          <w:w w:val="105"/>
        </w:rPr>
        <w:t>。</w:t>
      </w:r>
    </w:p>
    <w:p>
      <w:pPr>
        <w:pStyle w:val="4"/>
        <w:spacing w:before="71" w:line="240" w:lineRule="auto"/>
        <w:ind w:left="345" w:right="217"/>
        <w:jc w:val="left"/>
      </w:pPr>
      <w:r>
        <w:rPr>
          <w:rFonts w:hint="default" w:ascii="Noto Sans" w:hAnsi="Noto Sans" w:eastAsia="Noto Sans" w:cs="Noto Sans"/>
          <w:color w:val="333333"/>
          <w:w w:val="105"/>
        </w:rPr>
        <w:t xml:space="preserve">4. </w:t>
      </w:r>
      <w:r>
        <w:rPr>
          <w:color w:val="333333"/>
          <w:w w:val="105"/>
        </w:rPr>
        <w:t>有空闲的</w:t>
      </w:r>
      <w:r>
        <w:rPr>
          <w:color w:val="333333"/>
          <w:spacing w:val="-37"/>
          <w:w w:val="105"/>
        </w:rPr>
        <w:t xml:space="preserve"> </w:t>
      </w:r>
      <w:r>
        <w:rPr>
          <w:rFonts w:hint="default" w:ascii="Noto Sans" w:hAnsi="Noto Sans" w:eastAsia="Noto Sans" w:cs="Noto Sans"/>
          <w:color w:val="333333"/>
          <w:w w:val="105"/>
        </w:rPr>
        <w:t>P</w:t>
      </w:r>
      <w:r>
        <w:rPr>
          <w:color w:val="333333"/>
          <w:w w:val="105"/>
        </w:rPr>
        <w:t>。</w:t>
      </w:r>
    </w:p>
    <w:p>
      <w:pPr>
        <w:pStyle w:val="4"/>
        <w:spacing w:before="86" w:line="240" w:lineRule="auto"/>
        <w:ind w:left="345" w:right="217"/>
        <w:jc w:val="left"/>
      </w:pPr>
      <w:r>
        <w:rPr>
          <w:rFonts w:hint="default" w:ascii="Noto Sans" w:hAnsi="Noto Sans" w:eastAsia="Noto Sans" w:cs="Noto Sans"/>
          <w:color w:val="333333"/>
          <w:w w:val="105"/>
        </w:rPr>
        <w:t>5.</w:t>
      </w:r>
      <w:r>
        <w:rPr>
          <w:rFonts w:hint="default" w:ascii="Noto Sans" w:hAnsi="Noto Sans" w:eastAsia="Noto Sans" w:cs="Noto Sans"/>
          <w:color w:val="333333"/>
          <w:spacing w:val="-24"/>
          <w:w w:val="105"/>
        </w:rPr>
        <w:t xml:space="preserve"> </w:t>
      </w:r>
      <w:r>
        <w:rPr>
          <w:color w:val="333333"/>
          <w:w w:val="105"/>
        </w:rPr>
        <w:t>当前</w:t>
      </w:r>
      <w:r>
        <w:rPr>
          <w:color w:val="333333"/>
          <w:spacing w:val="-32"/>
          <w:w w:val="105"/>
        </w:rPr>
        <w:t xml:space="preserve"> </w:t>
      </w:r>
      <w:r>
        <w:rPr>
          <w:rFonts w:hint="default" w:ascii="Noto Sans" w:hAnsi="Noto Sans" w:eastAsia="Noto Sans" w:cs="Noto Sans"/>
          <w:color w:val="333333"/>
          <w:w w:val="105"/>
        </w:rPr>
        <w:t>Goroutine</w:t>
      </w:r>
      <w:r>
        <w:rPr>
          <w:rFonts w:hint="default" w:ascii="Noto Sans" w:hAnsi="Noto Sans" w:eastAsia="Noto Sans" w:cs="Noto Sans"/>
          <w:color w:val="333333"/>
          <w:spacing w:val="-24"/>
          <w:w w:val="105"/>
        </w:rPr>
        <w:t xml:space="preserve"> </w:t>
      </w:r>
      <w:r>
        <w:rPr>
          <w:color w:val="333333"/>
          <w:w w:val="105"/>
        </w:rPr>
        <w:t>所挂载的</w:t>
      </w:r>
      <w:r>
        <w:rPr>
          <w:color w:val="333333"/>
          <w:spacing w:val="-32"/>
          <w:w w:val="105"/>
        </w:rPr>
        <w:t xml:space="preserve"> </w:t>
      </w:r>
      <w:r>
        <w:rPr>
          <w:rFonts w:hint="default" w:ascii="Noto Sans" w:hAnsi="Noto Sans" w:eastAsia="Noto Sans" w:cs="Noto Sans"/>
          <w:color w:val="333333"/>
          <w:w w:val="105"/>
        </w:rPr>
        <w:t>P</w:t>
      </w:r>
      <w:r>
        <w:rPr>
          <w:rFonts w:hint="default" w:ascii="Noto Sans" w:hAnsi="Noto Sans" w:eastAsia="Noto Sans" w:cs="Noto Sans"/>
          <w:color w:val="333333"/>
          <w:spacing w:val="-24"/>
          <w:w w:val="105"/>
        </w:rPr>
        <w:t xml:space="preserve"> </w:t>
      </w:r>
      <w:r>
        <w:rPr>
          <w:color w:val="333333"/>
          <w:w w:val="105"/>
        </w:rPr>
        <w:t>下，本地待运行队列为空。</w:t>
      </w:r>
    </w:p>
    <w:p>
      <w:pPr>
        <w:pStyle w:val="3"/>
        <w:tabs>
          <w:tab w:val="left" w:pos="9049"/>
        </w:tabs>
        <w:spacing w:before="46" w:line="240" w:lineRule="auto"/>
        <w:ind w:right="217"/>
        <w:jc w:val="left"/>
        <w:rPr>
          <w:b w:val="0"/>
          <w:bCs w:val="0"/>
        </w:rPr>
      </w:pPr>
      <w:bookmarkStart w:id="67" w:name="RWMutex 实现  "/>
      <w:bookmarkEnd w:id="6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RWMutex</w:t>
      </w:r>
      <w:r>
        <w:rPr>
          <w:rFonts w:hint="default" w:ascii="Arial Black" w:hAnsi="Arial Black" w:eastAsia="Arial Black" w:cs="Arial Black"/>
          <w:b/>
          <w:bCs/>
          <w:color w:val="333333"/>
          <w:spacing w:val="-4"/>
          <w:w w:val="95"/>
          <w:u w:val="single" w:color="EDEDED"/>
        </w:rPr>
        <w:t xml:space="preserve"> </w:t>
      </w:r>
      <w:r>
        <w:rPr>
          <w:color w:val="333333"/>
          <w:w w:val="95"/>
          <w:u w:val="single" w:color="EDEDED"/>
        </w:rPr>
        <w:t>实现</w:t>
      </w:r>
      <w:r>
        <w:rPr>
          <w:color w:val="333333"/>
          <w:u w:val="single" w:color="EDEDED"/>
        </w:rPr>
        <w:tab/>
      </w:r>
    </w:p>
    <w:p>
      <w:pPr>
        <w:spacing w:before="0" w:line="240" w:lineRule="auto"/>
        <w:rPr>
          <w:rFonts w:hint="default" w:ascii="微软雅黑" w:hAnsi="微软雅黑" w:eastAsia="微软雅黑" w:cs="微软雅黑"/>
          <w:b/>
          <w:bCs/>
          <w:sz w:val="13"/>
          <w:szCs w:val="13"/>
        </w:rPr>
      </w:pPr>
    </w:p>
    <w:p>
      <w:pPr>
        <w:spacing w:line="136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26"/>
          <w:sz w:val="20"/>
          <w:szCs w:val="20"/>
        </w:rPr>
        <w:pict>
          <v:group id="_x0000_s1492" o:spid="_x0000_s1492" o:spt="203" style="height:68.25pt;width:447pt;" coordsize="8940,1365">
            <o:lock v:ext="edit"/>
            <v:group id="_x0000_s1493" o:spid="_x0000_s1493" o:spt="203" style="position:absolute;left:8;top:8;height:1350;width:8925;" coordorigin="8,8" coordsize="8925,1350">
              <o:lock v:ext="edit"/>
              <v:shape id="_x0000_s1494" o:spid="_x0000_s1494" style="position:absolute;left:8;top:8;height:1350;width:8925;" filled="f" stroked="t" coordorigin="8,8" coordsize="8925,1350" path="m8,1320l8,45,8,40,8,35,10,31,12,26,15,22,18,18,22,15,26,12,31,10,35,8,40,8,45,8,8895,8,8900,8,8905,8,8909,10,8914,12,8918,15,8922,18,8925,22,8933,45,8933,1320,8932,1325,8932,1330,8930,1334,8928,1339,8895,1358,45,1358,10,1334,8,1330,8,1325,8,1320xe">
                <v:path arrowok="t"/>
                <v:fill on="f" focussize="0,0"/>
                <v:stroke color="#E7E9EC"/>
                <v:imagedata o:title=""/>
                <o:lock v:ext="edit"/>
              </v:shape>
              <v:shape id="_x0000_s1495" o:spid="_x0000_s1495" o:spt="202" type="#_x0000_t202" style="position:absolute;left:75;top:135;height:1125;width:8790;" fillcolor="#F7F7F7" filled="t" stroked="f" coordsize="21600,21600">
                <v:path/>
                <v:fill on="t" focussize="0,0"/>
                <v:stroke on="f" joinstyle="miter"/>
                <v:imagedata o:title=""/>
                <o:lock v:ext="edit"/>
                <v:textbox inset="0mm,0mm,0mm,0mm">
                  <w:txbxContent>
                    <w:p>
                      <w:pPr>
                        <w:spacing w:before="0" w:line="216" w:lineRule="exact"/>
                        <w:ind w:left="120" w:right="0" w:firstLine="0"/>
                        <w:jc w:val="both"/>
                        <w:rPr>
                          <w:rFonts w:hint="default" w:ascii="新宋体" w:hAnsi="新宋体" w:eastAsia="新宋体" w:cs="新宋体"/>
                          <w:sz w:val="17"/>
                          <w:szCs w:val="17"/>
                        </w:rPr>
                      </w:pPr>
                      <w:r>
                        <w:rPr>
                          <w:rFonts w:hint="default" w:ascii="新宋体" w:hAnsi="新宋体" w:eastAsia="新宋体" w:cs="新宋体"/>
                          <w:color w:val="333333"/>
                          <w:w w:val="105"/>
                          <w:sz w:val="17"/>
                          <w:szCs w:val="17"/>
                        </w:rPr>
                        <w:t>通过记录</w:t>
                      </w:r>
                      <w:r>
                        <w:rPr>
                          <w:rFonts w:hint="default" w:ascii="新宋体" w:hAnsi="新宋体" w:eastAsia="新宋体" w:cs="新宋体"/>
                          <w:color w:val="333333"/>
                          <w:spacing w:val="-20"/>
                          <w:w w:val="105"/>
                          <w:sz w:val="17"/>
                          <w:szCs w:val="17"/>
                        </w:rPr>
                        <w:t xml:space="preserve"> </w:t>
                      </w:r>
                      <w:r>
                        <w:rPr>
                          <w:rFonts w:hint="default" w:ascii="Lucida Console" w:hAnsi="Lucida Console" w:eastAsia="Lucida Console" w:cs="Lucida Console"/>
                          <w:color w:val="333333"/>
                          <w:w w:val="105"/>
                          <w:sz w:val="17"/>
                          <w:szCs w:val="17"/>
                        </w:rPr>
                        <w:t>readerCount</w:t>
                      </w:r>
                      <w:r>
                        <w:rPr>
                          <w:rFonts w:hint="default" w:ascii="Lucida Console" w:hAnsi="Lucida Console" w:eastAsia="Lucida Console" w:cs="Lucida Console"/>
                          <w:color w:val="333333"/>
                          <w:spacing w:val="-38"/>
                          <w:w w:val="105"/>
                          <w:sz w:val="17"/>
                          <w:szCs w:val="17"/>
                        </w:rPr>
                        <w:t xml:space="preserve"> </w:t>
                      </w:r>
                      <w:r>
                        <w:rPr>
                          <w:rFonts w:hint="default" w:ascii="新宋体" w:hAnsi="新宋体" w:eastAsia="新宋体" w:cs="新宋体"/>
                          <w:color w:val="333333"/>
                          <w:w w:val="105"/>
                          <w:sz w:val="17"/>
                          <w:szCs w:val="17"/>
                        </w:rPr>
                        <w:t>读锁的数量来进行控制，当有一个写锁的时候，会将读</w:t>
                      </w:r>
                      <w:r>
                        <w:rPr>
                          <w:rFonts w:hint="default" w:ascii="新宋体" w:hAnsi="新宋体" w:eastAsia="新宋体" w:cs="新宋体"/>
                          <w:color w:val="333333"/>
                          <w:spacing w:val="-20"/>
                          <w:w w:val="105"/>
                          <w:sz w:val="17"/>
                          <w:szCs w:val="17"/>
                        </w:rPr>
                        <w:t xml:space="preserve"> </w:t>
                      </w:r>
                      <w:r>
                        <w:rPr>
                          <w:rFonts w:hint="default" w:ascii="新宋体" w:hAnsi="新宋体" w:eastAsia="新宋体" w:cs="新宋体"/>
                          <w:color w:val="333333"/>
                          <w:w w:val="105"/>
                          <w:sz w:val="17"/>
                          <w:szCs w:val="17"/>
                        </w:rPr>
                        <w:t>锁数量设置为负数</w:t>
                      </w:r>
                      <w:r>
                        <w:rPr>
                          <w:rFonts w:hint="default" w:ascii="新宋体" w:hAnsi="新宋体" w:eastAsia="新宋体" w:cs="新宋体"/>
                          <w:color w:val="333333"/>
                          <w:spacing w:val="-20"/>
                          <w:w w:val="105"/>
                          <w:sz w:val="17"/>
                          <w:szCs w:val="17"/>
                        </w:rPr>
                        <w:t xml:space="preserve"> </w:t>
                      </w:r>
                      <w:r>
                        <w:rPr>
                          <w:rFonts w:hint="default" w:ascii="Lucida Console" w:hAnsi="Lucida Console" w:eastAsia="Lucida Console" w:cs="Lucida Console"/>
                          <w:color w:val="333333"/>
                          <w:w w:val="105"/>
                          <w:sz w:val="17"/>
                          <w:szCs w:val="17"/>
                        </w:rPr>
                        <w:t>1&lt;&lt;30</w:t>
                      </w:r>
                      <w:r>
                        <w:rPr>
                          <w:rFonts w:hint="default" w:ascii="新宋体" w:hAnsi="新宋体" w:eastAsia="新宋体" w:cs="新宋体"/>
                          <w:color w:val="333333"/>
                          <w:w w:val="105"/>
                          <w:sz w:val="17"/>
                          <w:szCs w:val="17"/>
                        </w:rPr>
                        <w:t>。</w:t>
                      </w:r>
                    </w:p>
                    <w:p>
                      <w:pPr>
                        <w:spacing w:before="50" w:line="292" w:lineRule="auto"/>
                        <w:ind w:left="120" w:right="138" w:firstLine="0"/>
                        <w:jc w:val="both"/>
                        <w:rPr>
                          <w:rFonts w:hint="default" w:ascii="新宋体" w:hAnsi="新宋体" w:eastAsia="新宋体" w:cs="新宋体"/>
                          <w:sz w:val="17"/>
                          <w:szCs w:val="17"/>
                        </w:rPr>
                      </w:pPr>
                      <w:r>
                        <w:rPr>
                          <w:rFonts w:hint="default" w:ascii="新宋体" w:hAnsi="新宋体" w:eastAsia="新宋体" w:cs="新宋体"/>
                          <w:color w:val="333333"/>
                          <w:sz w:val="17"/>
                          <w:szCs w:val="17"/>
                        </w:rPr>
                        <w:t>目的是让新进入的读锁等待之前的写锁释放通知读</w:t>
                      </w:r>
                      <w:r>
                        <w:rPr>
                          <w:rFonts w:hint="default" w:ascii="新宋体" w:hAnsi="新宋体" w:eastAsia="新宋体" w:cs="新宋体"/>
                          <w:color w:val="333333"/>
                          <w:spacing w:val="21"/>
                          <w:sz w:val="17"/>
                          <w:szCs w:val="17"/>
                        </w:rPr>
                        <w:t xml:space="preserve"> </w:t>
                      </w:r>
                      <w:r>
                        <w:rPr>
                          <w:rFonts w:hint="default" w:ascii="新宋体" w:hAnsi="新宋体" w:eastAsia="新宋体" w:cs="新宋体"/>
                          <w:color w:val="333333"/>
                          <w:sz w:val="17"/>
                          <w:szCs w:val="17"/>
                        </w:rPr>
                        <w:t>锁。同样的当有写锁进行抢占时，也会等待之前的读锁都释</w:t>
                      </w:r>
                      <w:r>
                        <w:rPr>
                          <w:rFonts w:hint="default" w:ascii="新宋体" w:hAnsi="新宋体" w:eastAsia="新宋体" w:cs="新宋体"/>
                          <w:color w:val="333333"/>
                          <w:spacing w:val="-78"/>
                          <w:sz w:val="17"/>
                          <w:szCs w:val="17"/>
                        </w:rPr>
                        <w:t xml:space="preserve"> </w:t>
                      </w:r>
                      <w:r>
                        <w:rPr>
                          <w:rFonts w:hint="default" w:ascii="新宋体" w:hAnsi="新宋体" w:eastAsia="新宋体" w:cs="新宋体"/>
                          <w:color w:val="333333"/>
                          <w:w w:val="105"/>
                          <w:sz w:val="17"/>
                          <w:szCs w:val="17"/>
                        </w:rPr>
                        <w:t>放完毕，才会开始</w:t>
                      </w:r>
                      <w:r>
                        <w:rPr>
                          <w:rFonts w:hint="default" w:ascii="新宋体" w:hAnsi="新宋体" w:eastAsia="新宋体" w:cs="新宋体"/>
                          <w:color w:val="333333"/>
                          <w:spacing w:val="-6"/>
                          <w:w w:val="105"/>
                          <w:sz w:val="17"/>
                          <w:szCs w:val="17"/>
                        </w:rPr>
                        <w:t xml:space="preserve"> </w:t>
                      </w:r>
                      <w:r>
                        <w:rPr>
                          <w:rFonts w:hint="default" w:ascii="Lucida Console" w:hAnsi="Lucida Console" w:eastAsia="Lucida Console" w:cs="Lucida Console"/>
                          <w:color w:val="333333"/>
                          <w:w w:val="105"/>
                          <w:sz w:val="17"/>
                          <w:szCs w:val="17"/>
                        </w:rPr>
                        <w:t>21</w:t>
                      </w:r>
                      <w:r>
                        <w:rPr>
                          <w:rFonts w:hint="default" w:ascii="Lucida Console" w:hAnsi="Lucida Console" w:eastAsia="Lucida Console" w:cs="Lucida Console"/>
                          <w:color w:val="333333"/>
                          <w:spacing w:val="-24"/>
                          <w:w w:val="105"/>
                          <w:sz w:val="17"/>
                          <w:szCs w:val="17"/>
                        </w:rPr>
                        <w:t xml:space="preserve"> </w:t>
                      </w:r>
                      <w:r>
                        <w:rPr>
                          <w:rFonts w:hint="default" w:ascii="新宋体" w:hAnsi="新宋体" w:eastAsia="新宋体" w:cs="新宋体"/>
                          <w:color w:val="333333"/>
                          <w:w w:val="105"/>
                          <w:sz w:val="17"/>
                          <w:szCs w:val="17"/>
                        </w:rPr>
                        <w:t>进行后续的操作。</w:t>
                      </w:r>
                      <w:r>
                        <w:rPr>
                          <w:rFonts w:hint="default" w:ascii="新宋体" w:hAnsi="新宋体" w:eastAsia="新宋体" w:cs="新宋体"/>
                          <w:color w:val="333333"/>
                          <w:spacing w:val="-6"/>
                          <w:w w:val="105"/>
                          <w:sz w:val="17"/>
                          <w:szCs w:val="17"/>
                        </w:rPr>
                        <w:t xml:space="preserve"> </w:t>
                      </w:r>
                      <w:r>
                        <w:rPr>
                          <w:rFonts w:hint="default" w:ascii="新宋体" w:hAnsi="新宋体" w:eastAsia="新宋体" w:cs="新宋体"/>
                          <w:color w:val="333333"/>
                          <w:w w:val="105"/>
                          <w:sz w:val="17"/>
                          <w:szCs w:val="17"/>
                        </w:rPr>
                        <w:t>而等写锁释放完之后，会将值重新加上</w:t>
                      </w:r>
                      <w:r>
                        <w:rPr>
                          <w:rFonts w:hint="default" w:ascii="新宋体" w:hAnsi="新宋体" w:eastAsia="新宋体" w:cs="新宋体"/>
                          <w:color w:val="333333"/>
                          <w:spacing w:val="-6"/>
                          <w:w w:val="105"/>
                          <w:sz w:val="17"/>
                          <w:szCs w:val="17"/>
                        </w:rPr>
                        <w:t xml:space="preserve"> </w:t>
                      </w:r>
                      <w:r>
                        <w:rPr>
                          <w:rFonts w:hint="default" w:ascii="Lucida Console" w:hAnsi="Lucida Console" w:eastAsia="Lucida Console" w:cs="Lucida Console"/>
                          <w:color w:val="333333"/>
                          <w:w w:val="105"/>
                          <w:sz w:val="17"/>
                          <w:szCs w:val="17"/>
                        </w:rPr>
                        <w:t>1&lt;&lt;30,</w:t>
                      </w:r>
                      <w:r>
                        <w:rPr>
                          <w:rFonts w:hint="default" w:ascii="Lucida Console" w:hAnsi="Lucida Console" w:eastAsia="Lucida Console" w:cs="Lucida Console"/>
                          <w:color w:val="333333"/>
                          <w:spacing w:val="-24"/>
                          <w:w w:val="105"/>
                          <w:sz w:val="17"/>
                          <w:szCs w:val="17"/>
                        </w:rPr>
                        <w:t xml:space="preserve"> </w:t>
                      </w:r>
                      <w:r>
                        <w:rPr>
                          <w:rFonts w:hint="default" w:ascii="新宋体" w:hAnsi="新宋体" w:eastAsia="新宋体" w:cs="新宋体"/>
                          <w:color w:val="333333"/>
                          <w:w w:val="105"/>
                          <w:sz w:val="17"/>
                          <w:szCs w:val="17"/>
                        </w:rPr>
                        <w:t>并通知刚才</w:t>
                      </w:r>
                      <w:r>
                        <w:rPr>
                          <w:rFonts w:hint="default" w:ascii="新宋体" w:hAnsi="新宋体" w:eastAsia="新宋体" w:cs="新宋体"/>
                          <w:color w:val="333333"/>
                          <w:spacing w:val="-6"/>
                          <w:w w:val="105"/>
                          <w:sz w:val="17"/>
                          <w:szCs w:val="17"/>
                        </w:rPr>
                        <w:t xml:space="preserve"> </w:t>
                      </w:r>
                      <w:r>
                        <w:rPr>
                          <w:rFonts w:hint="default" w:ascii="新宋体" w:hAnsi="新宋体" w:eastAsia="新宋体" w:cs="新宋体"/>
                          <w:color w:val="333333"/>
                          <w:w w:val="105"/>
                          <w:sz w:val="17"/>
                          <w:szCs w:val="17"/>
                        </w:rPr>
                        <w:t>新进</w:t>
                      </w:r>
                      <w:r>
                        <w:rPr>
                          <w:rFonts w:hint="default" w:ascii="新宋体" w:hAnsi="新宋体" w:eastAsia="新宋体" w:cs="新宋体"/>
                          <w:color w:val="333333"/>
                          <w:w w:val="103"/>
                          <w:sz w:val="17"/>
                          <w:szCs w:val="17"/>
                        </w:rPr>
                        <w:t xml:space="preserve"> </w:t>
                      </w:r>
                      <w:r>
                        <w:rPr>
                          <w:rFonts w:hint="default" w:ascii="新宋体" w:hAnsi="新宋体" w:eastAsia="新宋体" w:cs="新宋体"/>
                          <w:color w:val="333333"/>
                          <w:w w:val="105"/>
                          <w:sz w:val="17"/>
                          <w:szCs w:val="17"/>
                        </w:rPr>
                        <w:t>入的读锁（</w:t>
                      </w:r>
                      <w:r>
                        <w:rPr>
                          <w:rFonts w:hint="default" w:ascii="Lucida Console" w:hAnsi="Lucida Console" w:eastAsia="Lucida Console" w:cs="Lucida Console"/>
                          <w:color w:val="333333"/>
                          <w:w w:val="105"/>
                          <w:sz w:val="17"/>
                          <w:szCs w:val="17"/>
                        </w:rPr>
                        <w:t>rw.readerSem</w:t>
                      </w:r>
                      <w:r>
                        <w:rPr>
                          <w:rFonts w:hint="default" w:ascii="新宋体" w:hAnsi="新宋体" w:eastAsia="新宋体" w:cs="新宋体"/>
                          <w:color w:val="333333"/>
                          <w:w w:val="105"/>
                          <w:sz w:val="17"/>
                          <w:szCs w:val="17"/>
                        </w:rPr>
                        <w:t>），两者互相限制。</w:t>
                      </w:r>
                    </w:p>
                  </w:txbxContent>
                </v:textbox>
              </v:shape>
            </v:group>
            <w10:wrap type="none"/>
            <w10:anchorlock/>
          </v:group>
        </w:pict>
      </w:r>
    </w:p>
    <w:p>
      <w:pPr>
        <w:spacing w:before="9" w:line="240" w:lineRule="auto"/>
        <w:rPr>
          <w:rFonts w:hint="default" w:ascii="微软雅黑" w:hAnsi="微软雅黑" w:eastAsia="微软雅黑" w:cs="微软雅黑"/>
          <w:b/>
          <w:bCs/>
          <w:sz w:val="10"/>
          <w:szCs w:val="10"/>
        </w:rPr>
      </w:pPr>
    </w:p>
    <w:p>
      <w:pPr>
        <w:spacing w:before="0" w:line="479" w:lineRule="exact"/>
        <w:ind w:left="110" w:right="217" w:firstLine="0"/>
        <w:jc w:val="left"/>
        <w:rPr>
          <w:rFonts w:hint="default" w:ascii="微软雅黑" w:hAnsi="微软雅黑" w:eastAsia="微软雅黑" w:cs="微软雅黑"/>
          <w:sz w:val="34"/>
          <w:szCs w:val="34"/>
        </w:rPr>
      </w:pPr>
      <w:bookmarkStart w:id="68" w:name="RWMutex 注意事项  "/>
      <w:bookmarkEnd w:id="68"/>
      <w:r>
        <w:rPr>
          <w:rFonts w:hint="default" w:ascii="Arial Black" w:hAnsi="Arial Black" w:eastAsia="Arial Black" w:cs="Arial Black"/>
          <w:b/>
          <w:bCs/>
          <w:color w:val="333333"/>
          <w:w w:val="95"/>
          <w:sz w:val="34"/>
          <w:szCs w:val="34"/>
        </w:rPr>
        <w:t>RWMutex</w:t>
      </w:r>
      <w:r>
        <w:rPr>
          <w:rFonts w:hint="default" w:ascii="Arial Black" w:hAnsi="Arial Black" w:eastAsia="Arial Black" w:cs="Arial Black"/>
          <w:b/>
          <w:bCs/>
          <w:color w:val="333333"/>
          <w:spacing w:val="33"/>
          <w:w w:val="95"/>
          <w:sz w:val="34"/>
          <w:szCs w:val="34"/>
        </w:rPr>
        <w:t xml:space="preserve"> </w:t>
      </w:r>
      <w:r>
        <w:rPr>
          <w:rFonts w:hint="default" w:ascii="微软雅黑" w:hAnsi="微软雅黑" w:eastAsia="微软雅黑" w:cs="微软雅黑"/>
          <w:b/>
          <w:bCs/>
          <w:color w:val="333333"/>
          <w:w w:val="95"/>
          <w:sz w:val="34"/>
          <w:szCs w:val="34"/>
        </w:rPr>
        <w:t>注意事项</w:t>
      </w:r>
    </w:p>
    <w:p>
      <w:pPr>
        <w:spacing w:line="20" w:lineRule="exact"/>
        <w:ind w:left="102" w:right="0" w:firstLine="0"/>
        <w:rPr>
          <w:rFonts w:hint="default" w:ascii="微软雅黑" w:hAnsi="微软雅黑" w:eastAsia="微软雅黑" w:cs="微软雅黑"/>
          <w:sz w:val="2"/>
          <w:szCs w:val="2"/>
        </w:rPr>
      </w:pPr>
      <w:r>
        <w:rPr>
          <w:rFonts w:hint="default" w:ascii="微软雅黑" w:hAnsi="微软雅黑" w:eastAsia="微软雅黑" w:cs="微软雅黑"/>
          <w:sz w:val="2"/>
          <w:szCs w:val="2"/>
        </w:rPr>
        <w:pict>
          <v:group id="_x0000_s1496" o:spid="_x0000_s1496" o:spt="203" style="height:0.75pt;width:447.75pt;" coordsize="8955,15">
            <o:lock v:ext="edit"/>
            <v:group id="_x0000_s1497" o:spid="_x0000_s1497" o:spt="203" style="position:absolute;left:8;top:8;height:2;width:8940;" coordorigin="8,8" coordsize="8940,2">
              <o:lock v:ext="edit"/>
              <v:shape id="_x0000_s1498" o:spid="_x0000_s1498" style="position:absolute;left:8;top:8;height:2;width:8940;" filled="f" stroked="t" coordorigin="8,8" coordsize="8940,0" path="m8,8l8948,8e">
                <v:path arrowok="t"/>
                <v:fill on="f" focussize="0,0"/>
                <v:stroke color="#EDEDED"/>
                <v:imagedata o:title=""/>
                <o:lock v:ext="edit"/>
              </v:shape>
            </v:group>
            <w10:wrap type="none"/>
            <w10:anchorlock/>
          </v:group>
        </w:pict>
      </w:r>
    </w:p>
    <w:p>
      <w:pPr>
        <w:pStyle w:val="4"/>
        <w:spacing w:before="136" w:line="240" w:lineRule="auto"/>
        <w:ind w:left="345" w:right="0"/>
        <w:jc w:val="both"/>
      </w:pPr>
      <w:r>
        <w:rPr>
          <w:rFonts w:hint="default" w:ascii="Noto Sans" w:hAnsi="Noto Sans" w:eastAsia="Noto Sans" w:cs="Noto Sans"/>
          <w:color w:val="333333"/>
        </w:rPr>
        <w:t xml:space="preserve">1.  RWMutex </w:t>
      </w:r>
      <w:r>
        <w:rPr>
          <w:rFonts w:hint="default" w:ascii="Noto Sans" w:hAnsi="Noto Sans" w:eastAsia="Noto Sans" w:cs="Noto Sans"/>
          <w:color w:val="333333"/>
          <w:spacing w:val="37"/>
        </w:rPr>
        <w:t xml:space="preserve"> </w:t>
      </w:r>
      <w:r>
        <w:rPr>
          <w:color w:val="333333"/>
        </w:rPr>
        <w:t>是单写多读锁，该锁可以加多个读锁或者一个写锁</w:t>
      </w:r>
    </w:p>
    <w:p>
      <w:pPr>
        <w:pStyle w:val="4"/>
        <w:spacing w:before="71" w:line="295" w:lineRule="auto"/>
        <w:ind w:left="345" w:right="1866"/>
        <w:jc w:val="both"/>
      </w:pPr>
      <w:r>
        <w:rPr>
          <w:rFonts w:hint="default" w:ascii="Noto Sans" w:hAnsi="Noto Sans" w:eastAsia="Noto Sans" w:cs="Noto Sans"/>
          <w:color w:val="333333"/>
        </w:rPr>
        <w:t>2.</w:t>
      </w:r>
      <w:r>
        <w:rPr>
          <w:rFonts w:hint="default" w:ascii="Noto Sans" w:hAnsi="Noto Sans" w:eastAsia="Noto Sans" w:cs="Noto Sans"/>
          <w:color w:val="333333"/>
          <w:spacing w:val="42"/>
        </w:rPr>
        <w:t xml:space="preserve"> </w:t>
      </w:r>
      <w:r>
        <w:rPr>
          <w:color w:val="333333"/>
        </w:rPr>
        <w:t>读锁占用的情况下会阻止写，不会阻止读，多个</w:t>
      </w:r>
      <w:r>
        <w:rPr>
          <w:color w:val="333333"/>
          <w:spacing w:val="35"/>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42"/>
        </w:rPr>
        <w:t xml:space="preserve"> </w:t>
      </w:r>
      <w:r>
        <w:rPr>
          <w:color w:val="333333"/>
        </w:rPr>
        <w:t>可以同时获取</w:t>
      </w:r>
      <w:r>
        <w:rPr>
          <w:color w:val="333333"/>
          <w:spacing w:val="35"/>
        </w:rPr>
        <w:t xml:space="preserve"> </w:t>
      </w:r>
      <w:r>
        <w:rPr>
          <w:color w:val="333333"/>
        </w:rPr>
        <w:t>读锁</w:t>
      </w:r>
      <w:r>
        <w:rPr>
          <w:color w:val="333333"/>
          <w:spacing w:val="-52"/>
        </w:rPr>
        <w:t xml:space="preserve"> </w:t>
      </w:r>
      <w:r>
        <w:rPr>
          <w:rFonts w:hint="default" w:ascii="Noto Sans" w:hAnsi="Noto Sans" w:eastAsia="Noto Sans" w:cs="Noto Sans"/>
          <w:color w:val="333333"/>
          <w:w w:val="105"/>
        </w:rPr>
        <w:t>3.</w:t>
      </w:r>
      <w:r>
        <w:rPr>
          <w:rFonts w:hint="default" w:ascii="Noto Sans" w:hAnsi="Noto Sans" w:eastAsia="Noto Sans" w:cs="Noto Sans"/>
          <w:color w:val="333333"/>
          <w:spacing w:val="-34"/>
          <w:w w:val="105"/>
        </w:rPr>
        <w:t xml:space="preserve"> </w:t>
      </w:r>
      <w:r>
        <w:rPr>
          <w:color w:val="333333"/>
          <w:w w:val="105"/>
        </w:rPr>
        <w:t>写锁会阻止其他</w:t>
      </w:r>
      <w:r>
        <w:rPr>
          <w:color w:val="333333"/>
          <w:spacing w:val="-41"/>
          <w:w w:val="105"/>
        </w:rPr>
        <w:t xml:space="preserve"> </w:t>
      </w:r>
      <w:r>
        <w:rPr>
          <w:rFonts w:hint="default" w:ascii="Noto Sans" w:hAnsi="Noto Sans" w:eastAsia="Noto Sans" w:cs="Noto Sans"/>
          <w:color w:val="333333"/>
          <w:w w:val="105"/>
        </w:rPr>
        <w:t>Goroutine</w:t>
      </w:r>
      <w:r>
        <w:rPr>
          <w:color w:val="333333"/>
          <w:w w:val="105"/>
        </w:rPr>
        <w:t>（无论读和写）进来，整个锁由该</w:t>
      </w:r>
      <w:r>
        <w:rPr>
          <w:color w:val="333333"/>
          <w:spacing w:val="-41"/>
          <w:w w:val="105"/>
        </w:rPr>
        <w:t xml:space="preserve"> </w:t>
      </w:r>
      <w:r>
        <w:rPr>
          <w:rFonts w:hint="default" w:ascii="Noto Sans" w:hAnsi="Noto Sans" w:eastAsia="Noto Sans" w:cs="Noto Sans"/>
          <w:color w:val="333333"/>
          <w:w w:val="105"/>
        </w:rPr>
        <w:t>Goroutine</w:t>
      </w:r>
      <w:r>
        <w:rPr>
          <w:rFonts w:hint="default" w:ascii="Noto Sans" w:hAnsi="Noto Sans" w:eastAsia="Noto Sans" w:cs="Noto Sans"/>
          <w:color w:val="333333"/>
          <w:spacing w:val="-34"/>
          <w:w w:val="105"/>
        </w:rPr>
        <w:t xml:space="preserve"> </w:t>
      </w:r>
      <w:r>
        <w:rPr>
          <w:color w:val="333333"/>
          <w:w w:val="105"/>
        </w:rPr>
        <w:t>独占</w:t>
      </w:r>
      <w:r>
        <w:rPr>
          <w:color w:val="333333"/>
          <w:w w:val="102"/>
        </w:rPr>
        <w:t xml:space="preserve"> </w:t>
      </w:r>
      <w:r>
        <w:rPr>
          <w:rFonts w:hint="default" w:ascii="Noto Sans" w:hAnsi="Noto Sans" w:eastAsia="Noto Sans" w:cs="Noto Sans"/>
          <w:color w:val="333333"/>
        </w:rPr>
        <w:t xml:space="preserve">4. </w:t>
      </w:r>
      <w:r>
        <w:rPr>
          <w:rFonts w:hint="default" w:ascii="Noto Sans" w:hAnsi="Noto Sans" w:eastAsia="Noto Sans" w:cs="Noto Sans"/>
          <w:color w:val="333333"/>
          <w:spacing w:val="9"/>
        </w:rPr>
        <w:t xml:space="preserve"> </w:t>
      </w:r>
      <w:r>
        <w:rPr>
          <w:color w:val="333333"/>
        </w:rPr>
        <w:t>适用于读多写少的场景</w:t>
      </w:r>
    </w:p>
    <w:p>
      <w:pPr>
        <w:pStyle w:val="4"/>
        <w:spacing w:before="11" w:line="240" w:lineRule="auto"/>
        <w:ind w:left="345" w:right="0"/>
        <w:jc w:val="both"/>
      </w:pPr>
      <w:r>
        <w:rPr>
          <w:rFonts w:hint="default" w:ascii="Noto Sans" w:hAnsi="Noto Sans" w:eastAsia="Noto Sans" w:cs="Noto Sans"/>
          <w:color w:val="333333"/>
        </w:rPr>
        <w:t xml:space="preserve">5.  RWMutex </w:t>
      </w:r>
      <w:r>
        <w:rPr>
          <w:rFonts w:hint="default" w:ascii="Noto Sans" w:hAnsi="Noto Sans" w:eastAsia="Noto Sans" w:cs="Noto Sans"/>
          <w:color w:val="333333"/>
          <w:spacing w:val="22"/>
        </w:rPr>
        <w:t xml:space="preserve"> </w:t>
      </w:r>
      <w:r>
        <w:rPr>
          <w:color w:val="333333"/>
        </w:rPr>
        <w:t>类型变量的零值是一个未锁定状态的互斥锁</w:t>
      </w:r>
    </w:p>
    <w:p>
      <w:pPr>
        <w:pStyle w:val="4"/>
        <w:spacing w:before="71" w:line="240" w:lineRule="auto"/>
        <w:ind w:left="345" w:right="0"/>
        <w:jc w:val="both"/>
      </w:pPr>
      <w:r>
        <w:rPr>
          <w:rFonts w:hint="default" w:ascii="Noto Sans" w:hAnsi="Noto Sans" w:eastAsia="Noto Sans" w:cs="Noto Sans"/>
          <w:color w:val="333333"/>
        </w:rPr>
        <w:t xml:space="preserve">6.  RWMutex </w:t>
      </w:r>
      <w:r>
        <w:rPr>
          <w:rFonts w:hint="default" w:ascii="Noto Sans" w:hAnsi="Noto Sans" w:eastAsia="Noto Sans" w:cs="Noto Sans"/>
          <w:color w:val="333333"/>
          <w:spacing w:val="2"/>
        </w:rPr>
        <w:t xml:space="preserve"> </w:t>
      </w:r>
      <w:r>
        <w:rPr>
          <w:color w:val="333333"/>
        </w:rPr>
        <w:t>在首次被使用之后就不能再被拷贝</w:t>
      </w:r>
    </w:p>
    <w:p>
      <w:pPr>
        <w:pStyle w:val="4"/>
        <w:spacing w:before="86" w:line="240" w:lineRule="auto"/>
        <w:ind w:left="345" w:right="0"/>
        <w:jc w:val="both"/>
        <w:rPr>
          <w:rFonts w:hint="default" w:ascii="Noto Sans" w:hAnsi="Noto Sans" w:eastAsia="Noto Sans" w:cs="Noto Sans"/>
        </w:rPr>
      </w:pPr>
      <w:r>
        <w:rPr>
          <w:rFonts w:hint="default" w:ascii="Noto Sans" w:hAnsi="Noto Sans" w:eastAsia="Noto Sans" w:cs="Noto Sans"/>
          <w:color w:val="333333"/>
        </w:rPr>
        <w:t xml:space="preserve">7.  RWMutex  </w:t>
      </w:r>
      <w:r>
        <w:rPr>
          <w:color w:val="333333"/>
        </w:rPr>
        <w:t>的读锁或写锁在未锁定状态，解锁操作都会引发</w:t>
      </w:r>
      <w:r>
        <w:rPr>
          <w:color w:val="333333"/>
          <w:spacing w:val="35"/>
        </w:rPr>
        <w:t xml:space="preserve"> </w:t>
      </w:r>
      <w:r>
        <w:rPr>
          <w:rFonts w:hint="default" w:ascii="Noto Sans" w:hAnsi="Noto Sans" w:eastAsia="Noto Sans" w:cs="Noto Sans"/>
          <w:color w:val="333333"/>
        </w:rPr>
        <w:t>panic</w:t>
      </w:r>
    </w:p>
    <w:p>
      <w:pPr>
        <w:pStyle w:val="4"/>
        <w:spacing w:before="96" w:line="316" w:lineRule="exact"/>
        <w:ind w:left="560" w:right="217" w:hanging="215"/>
        <w:jc w:val="left"/>
      </w:pPr>
      <w:r>
        <w:rPr>
          <w:rFonts w:hint="default" w:ascii="Noto Sans" w:hAnsi="Noto Sans" w:eastAsia="Noto Sans" w:cs="Noto Sans"/>
          <w:color w:val="333333"/>
        </w:rPr>
        <w:t>8.</w:t>
      </w:r>
      <w:r>
        <w:rPr>
          <w:rFonts w:hint="default" w:ascii="Noto Sans" w:hAnsi="Noto Sans" w:eastAsia="Noto Sans" w:cs="Noto Sans"/>
          <w:color w:val="333333"/>
          <w:spacing w:val="18"/>
        </w:rPr>
        <w:t xml:space="preserve"> </w:t>
      </w:r>
      <w:r>
        <w:rPr>
          <w:rFonts w:hint="default" w:ascii="Noto Sans" w:hAnsi="Noto Sans" w:eastAsia="Noto Sans" w:cs="Noto Sans"/>
          <w:color w:val="333333"/>
        </w:rPr>
        <w:t>RWMutex</w:t>
      </w:r>
      <w:r>
        <w:rPr>
          <w:rFonts w:hint="default" w:ascii="Noto Sans" w:hAnsi="Noto Sans" w:eastAsia="Noto Sans" w:cs="Noto Sans"/>
          <w:color w:val="333333"/>
          <w:spacing w:val="18"/>
        </w:rPr>
        <w:t xml:space="preserve"> </w:t>
      </w:r>
      <w:r>
        <w:rPr>
          <w:color w:val="333333"/>
        </w:rPr>
        <w:t>的一个写锁去锁定临界区的共享资源，如果临界区的共享资源已</w:t>
      </w:r>
      <w:r>
        <w:rPr>
          <w:color w:val="333333"/>
          <w:spacing w:val="4"/>
        </w:rPr>
        <w:t xml:space="preserve"> </w:t>
      </w:r>
      <w:r>
        <w:rPr>
          <w:color w:val="333333"/>
        </w:rPr>
        <w:t>被（读锁或写锁）锁</w:t>
      </w:r>
      <w:r>
        <w:rPr>
          <w:color w:val="333333"/>
          <w:spacing w:val="-49"/>
        </w:rPr>
        <w:t xml:space="preserve"> </w:t>
      </w:r>
      <w:r>
        <w:rPr>
          <w:color w:val="333333"/>
        </w:rPr>
        <w:t xml:space="preserve">定，这个写锁操作的  </w:t>
      </w:r>
      <w:r>
        <w:rPr>
          <w:rFonts w:hint="default" w:ascii="Noto Sans" w:hAnsi="Noto Sans" w:eastAsia="Noto Sans" w:cs="Noto Sans"/>
          <w:color w:val="333333"/>
        </w:rPr>
        <w:t>goroutine</w:t>
      </w:r>
      <w:r>
        <w:rPr>
          <w:rFonts w:hint="default" w:ascii="Noto Sans" w:hAnsi="Noto Sans" w:eastAsia="Noto Sans" w:cs="Noto Sans"/>
          <w:color w:val="333333"/>
          <w:spacing w:val="27"/>
        </w:rPr>
        <w:t xml:space="preserve"> </w:t>
      </w:r>
      <w:r>
        <w:rPr>
          <w:color w:val="333333"/>
        </w:rPr>
        <w:t>将被阻塞直到解锁</w:t>
      </w:r>
    </w:p>
    <w:p>
      <w:pPr>
        <w:pStyle w:val="4"/>
        <w:spacing w:before="63" w:line="240" w:lineRule="auto"/>
        <w:ind w:left="345" w:right="0"/>
        <w:jc w:val="both"/>
      </w:pPr>
      <w:r>
        <w:rPr>
          <w:rFonts w:hint="default" w:ascii="Noto Sans" w:hAnsi="Noto Sans" w:eastAsia="Noto Sans" w:cs="Noto Sans"/>
          <w:color w:val="333333"/>
        </w:rPr>
        <w:t xml:space="preserve">9.  RWMutex </w:t>
      </w:r>
      <w:r>
        <w:rPr>
          <w:rFonts w:hint="default" w:ascii="Noto Sans" w:hAnsi="Noto Sans" w:eastAsia="Noto Sans" w:cs="Noto Sans"/>
          <w:color w:val="333333"/>
          <w:spacing w:val="27"/>
        </w:rPr>
        <w:t xml:space="preserve"> </w:t>
      </w:r>
      <w:r>
        <w:rPr>
          <w:color w:val="333333"/>
        </w:rPr>
        <w:t>的读锁不要用于递归调用，比较容易产生死锁</w:t>
      </w:r>
    </w:p>
    <w:p>
      <w:pPr>
        <w:pStyle w:val="4"/>
        <w:spacing w:before="96" w:line="316" w:lineRule="exact"/>
        <w:ind w:left="560" w:right="149" w:hanging="326"/>
        <w:jc w:val="left"/>
      </w:pPr>
      <w:r>
        <w:rPr>
          <w:rFonts w:hint="default" w:ascii="Noto Sans" w:hAnsi="Noto Sans" w:eastAsia="Noto Sans" w:cs="Noto Sans"/>
          <w:color w:val="333333"/>
        </w:rPr>
        <w:t>10.</w:t>
      </w:r>
      <w:r>
        <w:rPr>
          <w:rFonts w:hint="default" w:ascii="Noto Sans" w:hAnsi="Noto Sans" w:eastAsia="Noto Sans" w:cs="Noto Sans"/>
          <w:color w:val="333333"/>
          <w:spacing w:val="21"/>
        </w:rPr>
        <w:t xml:space="preserve"> </w:t>
      </w:r>
      <w:r>
        <w:rPr>
          <w:rFonts w:hint="default" w:ascii="Noto Sans" w:hAnsi="Noto Sans" w:eastAsia="Noto Sans" w:cs="Noto Sans"/>
          <w:color w:val="333333"/>
        </w:rPr>
        <w:t>RWMutex</w:t>
      </w:r>
      <w:r>
        <w:rPr>
          <w:rFonts w:hint="default" w:ascii="Noto Sans" w:hAnsi="Noto Sans" w:eastAsia="Noto Sans" w:cs="Noto Sans"/>
          <w:color w:val="333333"/>
          <w:spacing w:val="21"/>
        </w:rPr>
        <w:t xml:space="preserve"> </w:t>
      </w:r>
      <w:r>
        <w:rPr>
          <w:color w:val="333333"/>
        </w:rPr>
        <w:t>的锁定状态与特定的</w:t>
      </w:r>
      <w:r>
        <w:rPr>
          <w:color w:val="333333"/>
          <w:spacing w:val="14"/>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21"/>
        </w:rPr>
        <w:t xml:space="preserve"> </w:t>
      </w:r>
      <w:r>
        <w:rPr>
          <w:color w:val="333333"/>
        </w:rPr>
        <w:t>没有关联。一个</w:t>
      </w:r>
      <w:r>
        <w:rPr>
          <w:color w:val="333333"/>
          <w:spacing w:val="14"/>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21"/>
        </w:rPr>
        <w:t xml:space="preserve"> </w:t>
      </w:r>
      <w:r>
        <w:rPr>
          <w:color w:val="333333"/>
        </w:rPr>
        <w:t>可</w:t>
      </w:r>
      <w:r>
        <w:rPr>
          <w:color w:val="333333"/>
          <w:spacing w:val="14"/>
        </w:rPr>
        <w:t xml:space="preserve"> </w:t>
      </w:r>
      <w:r>
        <w:rPr>
          <w:color w:val="333333"/>
        </w:rPr>
        <w:t>以</w:t>
      </w:r>
      <w:r>
        <w:rPr>
          <w:color w:val="333333"/>
          <w:spacing w:val="14"/>
        </w:rPr>
        <w:t xml:space="preserve"> </w:t>
      </w:r>
      <w:r>
        <w:rPr>
          <w:rFonts w:hint="default" w:ascii="Noto Sans" w:hAnsi="Noto Sans" w:eastAsia="Noto Sans" w:cs="Noto Sans"/>
          <w:color w:val="333333"/>
        </w:rPr>
        <w:t>RLock</w:t>
      </w:r>
      <w:r>
        <w:rPr>
          <w:color w:val="333333"/>
        </w:rPr>
        <w:t>（</w:t>
      </w:r>
      <w:r>
        <w:rPr>
          <w:rFonts w:hint="default" w:ascii="Noto Sans" w:hAnsi="Noto Sans" w:eastAsia="Noto Sans" w:cs="Noto Sans"/>
          <w:color w:val="333333"/>
        </w:rPr>
        <w:t>Lock</w:t>
      </w:r>
      <w:r>
        <w:rPr>
          <w:color w:val="333333"/>
        </w:rPr>
        <w:t>），另一</w:t>
      </w:r>
      <w:r>
        <w:rPr>
          <w:color w:val="333333"/>
          <w:spacing w:val="-54"/>
        </w:rPr>
        <w:t xml:space="preserve"> </w:t>
      </w:r>
      <w:r>
        <w:rPr>
          <w:color w:val="333333"/>
        </w:rPr>
        <w:t xml:space="preserve">个 </w:t>
      </w:r>
      <w:r>
        <w:rPr>
          <w:rFonts w:hint="default" w:ascii="Noto Sans" w:hAnsi="Noto Sans" w:eastAsia="Noto Sans" w:cs="Noto Sans"/>
          <w:color w:val="333333"/>
        </w:rPr>
        <w:t xml:space="preserve">goroutine </w:t>
      </w:r>
      <w:r>
        <w:rPr>
          <w:color w:val="333333"/>
        </w:rPr>
        <w:t>可以</w:t>
      </w:r>
      <w:r>
        <w:rPr>
          <w:color w:val="333333"/>
          <w:spacing w:val="42"/>
        </w:rPr>
        <w:t xml:space="preserve"> </w:t>
      </w:r>
      <w:r>
        <w:rPr>
          <w:rFonts w:hint="default" w:ascii="Noto Sans" w:hAnsi="Noto Sans" w:eastAsia="Noto Sans" w:cs="Noto Sans"/>
          <w:color w:val="333333"/>
        </w:rPr>
        <w:t>RUnlock</w:t>
      </w:r>
      <w:r>
        <w:rPr>
          <w:color w:val="333333"/>
        </w:rPr>
        <w:t>（</w:t>
      </w:r>
      <w:r>
        <w:rPr>
          <w:rFonts w:hint="default" w:ascii="Noto Sans" w:hAnsi="Noto Sans" w:eastAsia="Noto Sans" w:cs="Noto Sans"/>
          <w:color w:val="333333"/>
        </w:rPr>
        <w:t>Unlock</w:t>
      </w:r>
      <w:r>
        <w:rPr>
          <w:color w:val="333333"/>
        </w:rPr>
        <w:t>）</w:t>
      </w:r>
    </w:p>
    <w:p>
      <w:pPr>
        <w:pStyle w:val="4"/>
        <w:spacing w:before="78" w:line="240" w:lineRule="auto"/>
        <w:ind w:left="234" w:right="217"/>
        <w:jc w:val="left"/>
      </w:pPr>
      <w:r>
        <w:rPr>
          <w:rFonts w:hint="default" w:ascii="Noto Sans" w:hAnsi="Noto Sans" w:eastAsia="Noto Sans" w:cs="Noto Sans"/>
          <w:color w:val="333333"/>
        </w:rPr>
        <w:t xml:space="preserve">11.  </w:t>
      </w:r>
      <w:r>
        <w:rPr>
          <w:color w:val="333333"/>
        </w:rPr>
        <w:t xml:space="preserve">写锁被解锁后，所有因操作锁定读锁而被阻塞的  </w:t>
      </w:r>
      <w:r>
        <w:rPr>
          <w:rFonts w:hint="default" w:ascii="Noto Sans" w:hAnsi="Noto Sans" w:eastAsia="Noto Sans" w:cs="Noto Sans"/>
          <w:color w:val="333333"/>
        </w:rPr>
        <w:t xml:space="preserve">goroutine  </w:t>
      </w:r>
      <w:r>
        <w:rPr>
          <w:color w:val="333333"/>
        </w:rPr>
        <w:t>会被唤醒，并</w:t>
      </w:r>
      <w:r>
        <w:rPr>
          <w:color w:val="333333"/>
          <w:spacing w:val="33"/>
        </w:rPr>
        <w:t xml:space="preserve"> </w:t>
      </w:r>
      <w:r>
        <w:rPr>
          <w:color w:val="333333"/>
        </w:rPr>
        <w:t>都可以成功锁定读锁</w:t>
      </w:r>
    </w:p>
    <w:p>
      <w:pPr>
        <w:pStyle w:val="4"/>
        <w:spacing w:before="96" w:line="316" w:lineRule="exact"/>
        <w:ind w:left="560" w:right="217" w:hanging="326"/>
        <w:jc w:val="left"/>
      </w:pPr>
      <w:r>
        <w:rPr>
          <w:rFonts w:hint="default" w:ascii="Noto Sans" w:hAnsi="Noto Sans" w:eastAsia="Noto Sans" w:cs="Noto Sans"/>
          <w:color w:val="333333"/>
        </w:rPr>
        <w:t>12.</w:t>
      </w:r>
      <w:r>
        <w:rPr>
          <w:rFonts w:hint="default" w:ascii="Noto Sans" w:hAnsi="Noto Sans" w:eastAsia="Noto Sans" w:cs="Noto Sans"/>
          <w:color w:val="333333"/>
          <w:spacing w:val="23"/>
        </w:rPr>
        <w:t xml:space="preserve"> </w:t>
      </w:r>
      <w:r>
        <w:rPr>
          <w:color w:val="333333"/>
        </w:rPr>
        <w:t>读锁被解锁后，在没有被其他读锁锁定的前提下，所有因操作锁定写锁而</w:t>
      </w:r>
      <w:r>
        <w:rPr>
          <w:color w:val="333333"/>
          <w:spacing w:val="9"/>
        </w:rPr>
        <w:t xml:space="preserve"> </w:t>
      </w:r>
      <w:r>
        <w:rPr>
          <w:color w:val="333333"/>
        </w:rPr>
        <w:t>被阻塞的</w:t>
      </w:r>
      <w:r>
        <w:rPr>
          <w:color w:val="333333"/>
          <w:spacing w:val="9"/>
        </w:rPr>
        <w:t xml:space="preserve"> </w:t>
      </w:r>
      <w:r>
        <w:rPr>
          <w:rFonts w:hint="default" w:ascii="Noto Sans" w:hAnsi="Noto Sans" w:eastAsia="Noto Sans" w:cs="Noto Sans"/>
          <w:color w:val="333333"/>
        </w:rPr>
        <w:t>Goroutine</w:t>
      </w:r>
      <w:r>
        <w:rPr>
          <w:color w:val="333333"/>
        </w:rPr>
        <w:t>，其</w:t>
      </w:r>
      <w:r>
        <w:rPr>
          <w:color w:val="333333"/>
          <w:spacing w:val="-49"/>
        </w:rPr>
        <w:t xml:space="preserve"> </w:t>
      </w:r>
      <w:r>
        <w:rPr>
          <w:color w:val="333333"/>
        </w:rPr>
        <w:t xml:space="preserve">中等待时间最长的一个  </w:t>
      </w:r>
      <w:r>
        <w:rPr>
          <w:rFonts w:hint="default" w:ascii="Noto Sans" w:hAnsi="Noto Sans" w:eastAsia="Noto Sans" w:cs="Noto Sans"/>
          <w:color w:val="333333"/>
        </w:rPr>
        <w:t>Goroutine</w:t>
      </w:r>
      <w:r>
        <w:rPr>
          <w:rFonts w:hint="default" w:ascii="Noto Sans" w:hAnsi="Noto Sans" w:eastAsia="Noto Sans" w:cs="Noto Sans"/>
          <w:color w:val="333333"/>
          <w:spacing w:val="26"/>
        </w:rPr>
        <w:t xml:space="preserve"> </w:t>
      </w:r>
      <w:r>
        <w:rPr>
          <w:color w:val="333333"/>
        </w:rPr>
        <w:t>会被唤醒</w:t>
      </w:r>
    </w:p>
    <w:p>
      <w:pPr>
        <w:pStyle w:val="3"/>
        <w:tabs>
          <w:tab w:val="left" w:pos="9049"/>
        </w:tabs>
        <w:spacing w:before="38" w:line="240" w:lineRule="auto"/>
        <w:ind w:right="217"/>
        <w:jc w:val="left"/>
        <w:rPr>
          <w:b w:val="0"/>
          <w:bCs w:val="0"/>
        </w:rPr>
      </w:pPr>
      <w:bookmarkStart w:id="69" w:name="Cond 是什么  "/>
      <w:bookmarkEnd w:id="69"/>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Cond</w:t>
      </w:r>
      <w:r>
        <w:rPr>
          <w:rFonts w:hint="default" w:ascii="Arial Black" w:hAnsi="Arial Black" w:eastAsia="Arial Black" w:cs="Arial Black"/>
          <w:b/>
          <w:bCs/>
          <w:color w:val="333333"/>
          <w:spacing w:val="6"/>
          <w:w w:val="95"/>
          <w:u w:val="single" w:color="EDEDED"/>
        </w:rPr>
        <w:t xml:space="preserve"> </w:t>
      </w:r>
      <w:r>
        <w:rPr>
          <w:color w:val="333333"/>
          <w:w w:val="95"/>
          <w:u w:val="single" w:color="EDEDED"/>
        </w:rPr>
        <w:t>是什么</w:t>
      </w:r>
      <w:r>
        <w:rPr>
          <w:color w:val="333333"/>
          <w:u w:val="single" w:color="EDEDED"/>
        </w:rPr>
        <w:tab/>
      </w:r>
    </w:p>
    <w:p>
      <w:pPr>
        <w:pStyle w:val="4"/>
        <w:spacing w:before="167" w:line="316" w:lineRule="exact"/>
        <w:ind w:right="404" w:firstLine="50"/>
        <w:jc w:val="left"/>
        <w:rPr>
          <w:rFonts w:hint="default" w:ascii="Noto Sans" w:hAnsi="Noto Sans" w:eastAsia="Noto Sans" w:cs="Noto Sans"/>
        </w:rPr>
      </w:pPr>
      <w:r>
        <w:rPr>
          <w:rFonts w:hint="default" w:ascii="Noto Sans" w:hAnsi="Noto Sans" w:eastAsia="Noto Sans" w:cs="Noto Sans"/>
          <w:color w:val="333333"/>
          <w:w w:val="105"/>
        </w:rPr>
        <w:t>Cond</w:t>
      </w:r>
      <w:r>
        <w:rPr>
          <w:rFonts w:hint="default" w:ascii="Noto Sans" w:hAnsi="Noto Sans" w:eastAsia="Noto Sans" w:cs="Noto Sans"/>
          <w:color w:val="333333"/>
          <w:spacing w:val="-35"/>
          <w:w w:val="105"/>
        </w:rPr>
        <w:t xml:space="preserve"> </w:t>
      </w:r>
      <w:r>
        <w:rPr>
          <w:color w:val="333333"/>
          <w:w w:val="105"/>
        </w:rPr>
        <w:t>实现了一种条件变量，可以使用在多个</w:t>
      </w:r>
      <w:r>
        <w:rPr>
          <w:color w:val="333333"/>
          <w:spacing w:val="-42"/>
          <w:w w:val="105"/>
        </w:rPr>
        <w:t xml:space="preserve"> </w:t>
      </w:r>
      <w:r>
        <w:rPr>
          <w:rFonts w:hint="default" w:ascii="Noto Sans" w:hAnsi="Noto Sans" w:eastAsia="Noto Sans" w:cs="Noto Sans"/>
          <w:color w:val="333333"/>
          <w:w w:val="105"/>
        </w:rPr>
        <w:t>Reader</w:t>
      </w:r>
      <w:r>
        <w:rPr>
          <w:rFonts w:hint="default" w:ascii="Noto Sans" w:hAnsi="Noto Sans" w:eastAsia="Noto Sans" w:cs="Noto Sans"/>
          <w:color w:val="333333"/>
          <w:spacing w:val="-35"/>
          <w:w w:val="105"/>
        </w:rPr>
        <w:t xml:space="preserve"> </w:t>
      </w:r>
      <w:r>
        <w:rPr>
          <w:color w:val="333333"/>
          <w:w w:val="105"/>
        </w:rPr>
        <w:t>等待共享资源</w:t>
      </w:r>
      <w:r>
        <w:rPr>
          <w:color w:val="333333"/>
          <w:spacing w:val="-42"/>
          <w:w w:val="105"/>
        </w:rPr>
        <w:t xml:space="preserve"> </w:t>
      </w:r>
      <w:r>
        <w:rPr>
          <w:rFonts w:hint="default" w:ascii="Noto Sans" w:hAnsi="Noto Sans" w:eastAsia="Noto Sans" w:cs="Noto Sans"/>
          <w:color w:val="333333"/>
          <w:w w:val="105"/>
        </w:rPr>
        <w:t>ready</w:t>
      </w:r>
      <w:r>
        <w:rPr>
          <w:rFonts w:hint="default" w:ascii="Noto Sans" w:hAnsi="Noto Sans" w:eastAsia="Noto Sans" w:cs="Noto Sans"/>
          <w:color w:val="333333"/>
          <w:spacing w:val="-35"/>
          <w:w w:val="105"/>
        </w:rPr>
        <w:t xml:space="preserve"> </w:t>
      </w:r>
      <w:r>
        <w:rPr>
          <w:color w:val="333333"/>
          <w:w w:val="105"/>
        </w:rPr>
        <w:t>的场</w:t>
      </w:r>
      <w:r>
        <w:rPr>
          <w:color w:val="333333"/>
          <w:spacing w:val="-42"/>
          <w:w w:val="105"/>
        </w:rPr>
        <w:t xml:space="preserve"> </w:t>
      </w:r>
      <w:r>
        <w:rPr>
          <w:color w:val="333333"/>
          <w:w w:val="105"/>
        </w:rPr>
        <w:t>景（如果只有一读一</w:t>
      </w:r>
      <w:r>
        <w:rPr>
          <w:color w:val="333333"/>
          <w:w w:val="102"/>
        </w:rPr>
        <w:t xml:space="preserve"> </w:t>
      </w:r>
      <w:r>
        <w:rPr>
          <w:color w:val="333333"/>
          <w:w w:val="105"/>
        </w:rPr>
        <w:t>写，一个锁或者</w:t>
      </w:r>
      <w:r>
        <w:rPr>
          <w:color w:val="333333"/>
          <w:spacing w:val="-33"/>
          <w:w w:val="105"/>
        </w:rPr>
        <w:t xml:space="preserve"> </w:t>
      </w:r>
      <w:r>
        <w:rPr>
          <w:rFonts w:hint="default" w:ascii="Noto Sans" w:hAnsi="Noto Sans" w:eastAsia="Noto Sans" w:cs="Noto Sans"/>
          <w:color w:val="333333"/>
          <w:w w:val="105"/>
        </w:rPr>
        <w:t>channel</w:t>
      </w:r>
      <w:r>
        <w:rPr>
          <w:rFonts w:hint="default" w:ascii="Noto Sans" w:hAnsi="Noto Sans" w:eastAsia="Noto Sans" w:cs="Noto Sans"/>
          <w:color w:val="333333"/>
          <w:spacing w:val="-26"/>
          <w:w w:val="105"/>
        </w:rPr>
        <w:t xml:space="preserve"> </w:t>
      </w:r>
      <w:r>
        <w:rPr>
          <w:color w:val="333333"/>
          <w:w w:val="105"/>
        </w:rPr>
        <w:t>就搞定了）</w:t>
      </w:r>
      <w:r>
        <w:rPr>
          <w:color w:val="333333"/>
          <w:spacing w:val="-33"/>
          <w:w w:val="105"/>
        </w:rPr>
        <w:t xml:space="preserve"> </w:t>
      </w:r>
      <w:r>
        <w:rPr>
          <w:rFonts w:hint="default" w:ascii="Noto Sans" w:hAnsi="Noto Sans" w:eastAsia="Noto Sans" w:cs="Noto Sans"/>
          <w:color w:val="333333"/>
          <w:w w:val="105"/>
        </w:rPr>
        <w:t>22</w:t>
      </w:r>
      <w:r>
        <w:rPr>
          <w:rFonts w:hint="default" w:ascii="Noto Sans" w:hAnsi="Noto Sans" w:eastAsia="Noto Sans" w:cs="Noto Sans"/>
          <w:color w:val="333333"/>
          <w:spacing w:val="-26"/>
          <w:w w:val="105"/>
        </w:rPr>
        <w:t xml:space="preserve"> </w:t>
      </w:r>
      <w:r>
        <w:rPr>
          <w:color w:val="333333"/>
          <w:w w:val="105"/>
        </w:rPr>
        <w:t>每个</w:t>
      </w:r>
      <w:r>
        <w:rPr>
          <w:color w:val="333333"/>
          <w:spacing w:val="-33"/>
          <w:w w:val="105"/>
        </w:rPr>
        <w:t xml:space="preserve"> </w:t>
      </w:r>
      <w:r>
        <w:rPr>
          <w:rFonts w:hint="default" w:ascii="Noto Sans" w:hAnsi="Noto Sans" w:eastAsia="Noto Sans" w:cs="Noto Sans"/>
          <w:color w:val="333333"/>
          <w:w w:val="105"/>
        </w:rPr>
        <w:t>Cond</w:t>
      </w:r>
      <w:r>
        <w:rPr>
          <w:rFonts w:hint="default" w:ascii="Noto Sans" w:hAnsi="Noto Sans" w:eastAsia="Noto Sans" w:cs="Noto Sans"/>
          <w:color w:val="333333"/>
          <w:spacing w:val="-26"/>
          <w:w w:val="105"/>
        </w:rPr>
        <w:t xml:space="preserve"> </w:t>
      </w:r>
      <w:r>
        <w:rPr>
          <w:color w:val="333333"/>
          <w:w w:val="105"/>
        </w:rPr>
        <w:t>都会关联一个</w:t>
      </w:r>
      <w:r>
        <w:rPr>
          <w:color w:val="333333"/>
          <w:spacing w:val="-33"/>
          <w:w w:val="105"/>
        </w:rPr>
        <w:t xml:space="preserve"> </w:t>
      </w:r>
      <w:r>
        <w:rPr>
          <w:rFonts w:hint="default" w:ascii="Noto Sans" w:hAnsi="Noto Sans" w:eastAsia="Noto Sans" w:cs="Noto Sans"/>
          <w:color w:val="333333"/>
          <w:w w:val="105"/>
        </w:rPr>
        <w:t>Lock</w:t>
      </w:r>
      <w:r>
        <w:rPr>
          <w:color w:val="333333"/>
          <w:w w:val="105"/>
        </w:rPr>
        <w:t>（</w:t>
      </w:r>
      <w:r>
        <w:rPr>
          <w:rFonts w:hint="default" w:ascii="Noto Sans" w:hAnsi="Noto Sans" w:eastAsia="Noto Sans" w:cs="Noto Sans"/>
          <w:color w:val="333333"/>
          <w:w w:val="105"/>
        </w:rPr>
        <w:t>*sync.Mutex</w:t>
      </w:r>
      <w:r>
        <w:rPr>
          <w:rFonts w:hint="default" w:ascii="Noto Sans" w:hAnsi="Noto Sans" w:eastAsia="Noto Sans" w:cs="Noto Sans"/>
          <w:color w:val="333333"/>
          <w:spacing w:val="-26"/>
          <w:w w:val="105"/>
        </w:rPr>
        <w:t xml:space="preserve"> </w:t>
      </w:r>
      <w:r>
        <w:rPr>
          <w:rFonts w:hint="default" w:ascii="Noto Sans" w:hAnsi="Noto Sans" w:eastAsia="Noto Sans" w:cs="Noto Sans"/>
          <w:color w:val="333333"/>
          <w:w w:val="105"/>
        </w:rPr>
        <w:t>or</w:t>
      </w:r>
    </w:p>
    <w:p>
      <w:pPr>
        <w:pStyle w:val="4"/>
        <w:spacing w:line="307" w:lineRule="exact"/>
        <w:ind w:right="217"/>
        <w:jc w:val="left"/>
      </w:pPr>
      <w:r>
        <w:rPr>
          <w:rFonts w:hint="default" w:ascii="Noto Sans" w:hAnsi="Noto Sans" w:eastAsia="Noto Sans" w:cs="Noto Sans"/>
          <w:color w:val="333333"/>
        </w:rPr>
        <w:t>*sync.RWMutex</w:t>
      </w:r>
      <w:r>
        <w:rPr>
          <w:color w:val="333333"/>
        </w:rPr>
        <w:t xml:space="preserve">），当修改条  件或者调用  </w:t>
      </w:r>
      <w:r>
        <w:rPr>
          <w:rFonts w:hint="default" w:ascii="Noto Sans" w:hAnsi="Noto Sans" w:eastAsia="Noto Sans" w:cs="Noto Sans"/>
          <w:color w:val="333333"/>
        </w:rPr>
        <w:t xml:space="preserve">Wait  </w:t>
      </w:r>
      <w:r>
        <w:rPr>
          <w:color w:val="333333"/>
        </w:rPr>
        <w:t>方法时，必须加锁，保护</w:t>
      </w:r>
      <w:r>
        <w:rPr>
          <w:color w:val="333333"/>
          <w:spacing w:val="-26"/>
        </w:rPr>
        <w:t xml:space="preserve"> </w:t>
      </w:r>
      <w:r>
        <w:rPr>
          <w:rFonts w:hint="default" w:ascii="Noto Sans" w:hAnsi="Noto Sans" w:eastAsia="Noto Sans" w:cs="Noto Sans"/>
          <w:color w:val="333333"/>
        </w:rPr>
        <w:t>condition</w:t>
      </w:r>
      <w:r>
        <w:rPr>
          <w:color w:val="333333"/>
        </w:rPr>
        <w:t>。</w:t>
      </w:r>
    </w:p>
    <w:p>
      <w:pPr>
        <w:pStyle w:val="3"/>
        <w:tabs>
          <w:tab w:val="left" w:pos="9049"/>
        </w:tabs>
        <w:spacing w:before="61" w:line="240" w:lineRule="auto"/>
        <w:ind w:right="217"/>
        <w:jc w:val="left"/>
        <w:rPr>
          <w:b w:val="0"/>
          <w:bCs w:val="0"/>
        </w:rPr>
      </w:pPr>
      <w:bookmarkStart w:id="70" w:name="Broadcast 和 Signal 区别  "/>
      <w:bookmarkEnd w:id="70"/>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Broadcast</w:t>
      </w:r>
      <w:r>
        <w:rPr>
          <w:rFonts w:hint="default" w:ascii="Arial Black" w:hAnsi="Arial Black" w:eastAsia="Arial Black" w:cs="Arial Black"/>
          <w:b/>
          <w:bCs/>
          <w:color w:val="333333"/>
          <w:spacing w:val="-59"/>
          <w:w w:val="95"/>
          <w:u w:val="single" w:color="EDEDED"/>
        </w:rPr>
        <w:t xml:space="preserve"> </w:t>
      </w:r>
      <w:r>
        <w:rPr>
          <w:color w:val="333333"/>
          <w:w w:val="95"/>
          <w:u w:val="single" w:color="EDEDED"/>
        </w:rPr>
        <w:t>和</w:t>
      </w:r>
      <w:r>
        <w:rPr>
          <w:color w:val="333333"/>
          <w:spacing w:val="-47"/>
          <w:w w:val="95"/>
          <w:u w:val="single" w:color="EDEDED"/>
        </w:rPr>
        <w:t xml:space="preserve"> </w:t>
      </w:r>
      <w:r>
        <w:rPr>
          <w:rFonts w:hint="default" w:ascii="Arial Black" w:hAnsi="Arial Black" w:eastAsia="Arial Black" w:cs="Arial Black"/>
          <w:b/>
          <w:bCs/>
          <w:color w:val="333333"/>
          <w:w w:val="95"/>
          <w:u w:val="single" w:color="EDEDED"/>
        </w:rPr>
        <w:t>Signal</w:t>
      </w:r>
      <w:r>
        <w:rPr>
          <w:rFonts w:hint="default" w:ascii="Arial Black" w:hAnsi="Arial Black" w:eastAsia="Arial Black" w:cs="Arial Black"/>
          <w:b/>
          <w:bCs/>
          <w:color w:val="333333"/>
          <w:spacing w:val="-59"/>
          <w:w w:val="95"/>
          <w:u w:val="single" w:color="EDEDED"/>
        </w:rPr>
        <w:t xml:space="preserve"> </w:t>
      </w:r>
      <w:r>
        <w:rPr>
          <w:color w:val="333333"/>
          <w:w w:val="95"/>
          <w:u w:val="single" w:color="EDEDED"/>
        </w:rPr>
        <w:t>区别</w:t>
      </w:r>
      <w:r>
        <w:rPr>
          <w:color w:val="333333"/>
          <w:u w:val="single" w:color="EDEDED"/>
        </w:rPr>
        <w:tab/>
      </w:r>
    </w:p>
    <w:p>
      <w:pPr>
        <w:pStyle w:val="4"/>
        <w:spacing w:before="216" w:line="242" w:lineRule="exact"/>
        <w:ind w:left="160" w:right="217"/>
        <w:jc w:val="left"/>
        <w:rPr>
          <w:rFonts w:hint="default" w:ascii="Noto Sans" w:hAnsi="Noto Sans" w:eastAsia="Noto Sans" w:cs="Noto Sans"/>
        </w:rPr>
      </w:pPr>
      <w:r>
        <w:rPr>
          <w:rFonts w:ascii="Noto Sans"/>
          <w:color w:val="333333"/>
        </w:rPr>
        <w:t>func (c *Cond)</w:t>
      </w:r>
      <w:r>
        <w:rPr>
          <w:rFonts w:ascii="Noto Sans"/>
          <w:color w:val="333333"/>
          <w:spacing w:val="-7"/>
        </w:rPr>
        <w:t xml:space="preserve"> </w:t>
      </w:r>
      <w:r>
        <w:rPr>
          <w:rFonts w:ascii="Noto Sans"/>
          <w:color w:val="333333"/>
        </w:rPr>
        <w:t>Broadcast()</w:t>
      </w:r>
    </w:p>
    <w:p>
      <w:pPr>
        <w:pStyle w:val="4"/>
        <w:spacing w:line="317" w:lineRule="exact"/>
        <w:ind w:right="217"/>
        <w:jc w:val="left"/>
      </w:pPr>
      <w:r>
        <w:rPr>
          <w:rFonts w:hint="default" w:ascii="Noto Sans" w:hAnsi="Noto Sans" w:eastAsia="Noto Sans" w:cs="Noto Sans"/>
          <w:color w:val="333333"/>
        </w:rPr>
        <w:t xml:space="preserve">Broadcast  </w:t>
      </w:r>
      <w:r>
        <w:rPr>
          <w:color w:val="333333"/>
        </w:rPr>
        <w:t xml:space="preserve">会唤醒所有等待 </w:t>
      </w:r>
      <w:r>
        <w:rPr>
          <w:rFonts w:hint="default" w:ascii="Noto Sans" w:hAnsi="Noto Sans" w:eastAsia="Noto Sans" w:cs="Noto Sans"/>
          <w:color w:val="333333"/>
        </w:rPr>
        <w:t xml:space="preserve">c  </w:t>
      </w:r>
      <w:r>
        <w:rPr>
          <w:color w:val="333333"/>
        </w:rPr>
        <w:t xml:space="preserve">的 </w:t>
      </w:r>
      <w:r>
        <w:rPr>
          <w:rFonts w:hint="default" w:ascii="Noto Sans" w:hAnsi="Noto Sans" w:eastAsia="Noto Sans" w:cs="Noto Sans"/>
          <w:color w:val="333333"/>
        </w:rPr>
        <w:t>goroutine</w:t>
      </w:r>
      <w:r>
        <w:rPr>
          <w:color w:val="333333"/>
        </w:rPr>
        <w:t xml:space="preserve">。 调用 </w:t>
      </w:r>
      <w:r>
        <w:rPr>
          <w:rFonts w:hint="default" w:ascii="Noto Sans" w:hAnsi="Noto Sans" w:eastAsia="Noto Sans" w:cs="Noto Sans"/>
          <w:color w:val="333333"/>
        </w:rPr>
        <w:t xml:space="preserve">Broadcast </w:t>
      </w:r>
      <w:r>
        <w:rPr>
          <w:rFonts w:hint="default" w:ascii="Noto Sans" w:hAnsi="Noto Sans" w:eastAsia="Noto Sans" w:cs="Noto Sans"/>
          <w:color w:val="333333"/>
          <w:spacing w:val="5"/>
        </w:rPr>
        <w:t xml:space="preserve"> </w:t>
      </w:r>
      <w:r>
        <w:rPr>
          <w:color w:val="333333"/>
        </w:rPr>
        <w:t>的时候，可以加锁，也可以不加锁。</w:t>
      </w:r>
    </w:p>
    <w:p>
      <w:pPr>
        <w:pStyle w:val="4"/>
        <w:spacing w:before="56" w:line="249" w:lineRule="exact"/>
        <w:ind w:right="217"/>
        <w:jc w:val="left"/>
        <w:rPr>
          <w:rFonts w:hint="default" w:ascii="Noto Sans" w:hAnsi="Noto Sans" w:eastAsia="Noto Sans" w:cs="Noto Sans"/>
        </w:rPr>
      </w:pPr>
      <w:r>
        <w:rPr>
          <w:rFonts w:ascii="Noto Sans"/>
          <w:color w:val="333333"/>
        </w:rPr>
        <w:t>func (c *Cond)</w:t>
      </w:r>
      <w:r>
        <w:rPr>
          <w:rFonts w:ascii="Noto Sans"/>
          <w:color w:val="333333"/>
          <w:spacing w:val="-27"/>
        </w:rPr>
        <w:t xml:space="preserve"> </w:t>
      </w:r>
      <w:r>
        <w:rPr>
          <w:rFonts w:ascii="Noto Sans"/>
          <w:color w:val="333333"/>
        </w:rPr>
        <w:t>Signal()</w:t>
      </w:r>
    </w:p>
    <w:p>
      <w:pPr>
        <w:pStyle w:val="4"/>
        <w:spacing w:line="325" w:lineRule="exact"/>
        <w:ind w:right="217"/>
        <w:jc w:val="left"/>
      </w:pPr>
      <w:r>
        <w:rPr>
          <w:rFonts w:hint="default" w:ascii="Noto Sans" w:hAnsi="Noto Sans" w:eastAsia="Noto Sans" w:cs="Noto Sans"/>
          <w:color w:val="333333"/>
        </w:rPr>
        <w:t xml:space="preserve">Signal </w:t>
      </w:r>
      <w:r>
        <w:rPr>
          <w:color w:val="333333"/>
        </w:rPr>
        <w:t xml:space="preserve">只唤醒 </w:t>
      </w:r>
      <w:r>
        <w:rPr>
          <w:rFonts w:hint="default" w:ascii="Noto Sans" w:hAnsi="Noto Sans" w:eastAsia="Noto Sans" w:cs="Noto Sans"/>
          <w:color w:val="333333"/>
        </w:rPr>
        <w:t xml:space="preserve">1 </w:t>
      </w:r>
      <w:r>
        <w:rPr>
          <w:color w:val="333333"/>
        </w:rPr>
        <w:t xml:space="preserve">个等待 </w:t>
      </w:r>
      <w:r>
        <w:rPr>
          <w:rFonts w:hint="default" w:ascii="Noto Sans" w:hAnsi="Noto Sans" w:eastAsia="Noto Sans" w:cs="Noto Sans"/>
          <w:color w:val="333333"/>
        </w:rPr>
        <w:t xml:space="preserve">c </w:t>
      </w:r>
      <w:r>
        <w:rPr>
          <w:color w:val="333333"/>
        </w:rPr>
        <w:t xml:space="preserve">的 </w:t>
      </w:r>
      <w:r>
        <w:rPr>
          <w:rFonts w:hint="default" w:ascii="Noto Sans" w:hAnsi="Noto Sans" w:eastAsia="Noto Sans" w:cs="Noto Sans"/>
          <w:color w:val="333333"/>
        </w:rPr>
        <w:t>goroutine</w:t>
      </w:r>
      <w:r>
        <w:rPr>
          <w:color w:val="333333"/>
        </w:rPr>
        <w:t xml:space="preserve">。 调用 </w:t>
      </w:r>
      <w:r>
        <w:rPr>
          <w:rFonts w:hint="default" w:ascii="Noto Sans" w:hAnsi="Noto Sans" w:eastAsia="Noto Sans" w:cs="Noto Sans"/>
          <w:color w:val="333333"/>
        </w:rPr>
        <w:t xml:space="preserve">Signal  </w:t>
      </w:r>
      <w:r>
        <w:rPr>
          <w:rFonts w:hint="default" w:ascii="Noto Sans" w:hAnsi="Noto Sans" w:eastAsia="Noto Sans" w:cs="Noto Sans"/>
          <w:color w:val="333333"/>
          <w:spacing w:val="12"/>
        </w:rPr>
        <w:t xml:space="preserve"> </w:t>
      </w:r>
      <w:r>
        <w:rPr>
          <w:color w:val="333333"/>
        </w:rPr>
        <w:t>的时候，可以加锁，也可以不加锁。</w:t>
      </w:r>
    </w:p>
    <w:p>
      <w:pPr>
        <w:spacing w:after="0" w:line="325" w:lineRule="exact"/>
        <w:jc w:val="left"/>
        <w:sectPr>
          <w:pgSz w:w="11900" w:h="16840"/>
          <w:pgMar w:top="540" w:right="1360" w:bottom="280" w:left="1380" w:header="720" w:footer="720" w:gutter="0"/>
          <w:cols w:space="720" w:num="1"/>
        </w:sectPr>
      </w:pPr>
    </w:p>
    <w:p>
      <w:pPr>
        <w:pStyle w:val="3"/>
        <w:tabs>
          <w:tab w:val="left" w:pos="9049"/>
        </w:tabs>
        <w:spacing w:line="457" w:lineRule="exact"/>
        <w:ind w:right="217"/>
        <w:jc w:val="left"/>
        <w:rPr>
          <w:b w:val="0"/>
          <w:bCs w:val="0"/>
        </w:rPr>
      </w:pPr>
      <w:bookmarkStart w:id="71" w:name="Cond 中 Wait 使用  "/>
      <w:bookmarkEnd w:id="71"/>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Cond</w:t>
      </w:r>
      <w:r>
        <w:rPr>
          <w:rFonts w:hint="default" w:ascii="Arial Black" w:hAnsi="Arial Black" w:eastAsia="Arial Black" w:cs="Arial Black"/>
          <w:b/>
          <w:bCs/>
          <w:color w:val="333333"/>
          <w:spacing w:val="-64"/>
          <w:u w:val="single" w:color="EDEDED"/>
        </w:rPr>
        <w:t xml:space="preserve"> </w:t>
      </w:r>
      <w:r>
        <w:rPr>
          <w:color w:val="333333"/>
          <w:u w:val="single" w:color="EDEDED"/>
        </w:rPr>
        <w:t>中</w:t>
      </w:r>
      <w:r>
        <w:rPr>
          <w:color w:val="333333"/>
          <w:spacing w:val="-52"/>
          <w:u w:val="single" w:color="EDEDED"/>
        </w:rPr>
        <w:t xml:space="preserve"> </w:t>
      </w:r>
      <w:r>
        <w:rPr>
          <w:rFonts w:hint="default" w:ascii="Arial Black" w:hAnsi="Arial Black" w:eastAsia="Arial Black" w:cs="Arial Black"/>
          <w:b/>
          <w:bCs/>
          <w:color w:val="333333"/>
          <w:u w:val="single" w:color="EDEDED"/>
        </w:rPr>
        <w:t>Wait</w:t>
      </w:r>
      <w:r>
        <w:rPr>
          <w:rFonts w:hint="default" w:ascii="Arial Black" w:hAnsi="Arial Black" w:eastAsia="Arial Black" w:cs="Arial Black"/>
          <w:b/>
          <w:bCs/>
          <w:color w:val="333333"/>
          <w:spacing w:val="-64"/>
          <w:u w:val="single" w:color="EDEDED"/>
        </w:rPr>
        <w:t xml:space="preserve"> </w:t>
      </w:r>
      <w:r>
        <w:rPr>
          <w:color w:val="333333"/>
          <w:u w:val="single" w:color="EDEDED"/>
        </w:rPr>
        <w:t>使用</w:t>
      </w:r>
      <w:r>
        <w:rPr>
          <w:color w:val="333333"/>
          <w:u w:val="single" w:color="EDEDED"/>
        </w:rPr>
        <w:tab/>
      </w:r>
    </w:p>
    <w:p>
      <w:pPr>
        <w:pStyle w:val="4"/>
        <w:spacing w:before="216" w:line="249" w:lineRule="exact"/>
        <w:ind w:left="160" w:right="217"/>
        <w:jc w:val="left"/>
        <w:rPr>
          <w:rFonts w:hint="default" w:ascii="Noto Sans" w:hAnsi="Noto Sans" w:eastAsia="Noto Sans" w:cs="Noto Sans"/>
        </w:rPr>
      </w:pPr>
      <w:r>
        <w:rPr>
          <w:rFonts w:ascii="Noto Sans"/>
          <w:color w:val="333333"/>
        </w:rPr>
        <w:t>func (c *Cond)</w:t>
      </w:r>
      <w:r>
        <w:rPr>
          <w:rFonts w:ascii="Noto Sans"/>
          <w:color w:val="333333"/>
          <w:spacing w:val="-18"/>
        </w:rPr>
        <w:t xml:space="preserve"> </w:t>
      </w:r>
      <w:r>
        <w:rPr>
          <w:rFonts w:ascii="Noto Sans"/>
          <w:color w:val="333333"/>
        </w:rPr>
        <w:t>Wait()</w:t>
      </w:r>
    </w:p>
    <w:p>
      <w:pPr>
        <w:pStyle w:val="4"/>
        <w:spacing w:before="10" w:line="223" w:lineRule="auto"/>
        <w:ind w:right="139" w:firstLine="50"/>
        <w:jc w:val="left"/>
      </w:pPr>
      <w:r>
        <w:rPr>
          <w:rFonts w:hint="default" w:ascii="Noto Sans" w:hAnsi="Noto Sans" w:eastAsia="Noto Sans" w:cs="Noto Sans"/>
          <w:color w:val="333333"/>
        </w:rPr>
        <w:t>Wait()</w:t>
      </w:r>
      <w:r>
        <w:rPr>
          <w:color w:val="333333"/>
        </w:rPr>
        <w:t xml:space="preserve">会自动释放 </w:t>
      </w:r>
      <w:r>
        <w:rPr>
          <w:rFonts w:hint="default" w:ascii="Noto Sans" w:hAnsi="Noto Sans" w:eastAsia="Noto Sans" w:cs="Noto Sans"/>
          <w:color w:val="333333"/>
        </w:rPr>
        <w:t xml:space="preserve">c.L </w:t>
      </w:r>
      <w:r>
        <w:rPr>
          <w:color w:val="333333"/>
        </w:rPr>
        <w:t xml:space="preserve">锁，并挂起调用者的 </w:t>
      </w:r>
      <w:r>
        <w:rPr>
          <w:rFonts w:hint="default" w:ascii="Noto Sans" w:hAnsi="Noto Sans" w:eastAsia="Noto Sans" w:cs="Noto Sans"/>
          <w:color w:val="333333"/>
        </w:rPr>
        <w:t>goroutine</w:t>
      </w:r>
      <w:r>
        <w:rPr>
          <w:color w:val="333333"/>
        </w:rPr>
        <w:t xml:space="preserve">。之后恢复执行， </w:t>
      </w:r>
      <w:r>
        <w:rPr>
          <w:rFonts w:hint="default" w:ascii="Noto Sans" w:hAnsi="Noto Sans" w:eastAsia="Noto Sans" w:cs="Noto Sans"/>
          <w:color w:val="333333"/>
        </w:rPr>
        <w:t>Wait()</w:t>
      </w:r>
      <w:r>
        <w:rPr>
          <w:color w:val="333333"/>
        </w:rPr>
        <w:t xml:space="preserve">会在返回时对 </w:t>
      </w:r>
      <w:r>
        <w:rPr>
          <w:rFonts w:hint="default" w:ascii="Noto Sans" w:hAnsi="Noto Sans" w:eastAsia="Noto Sans" w:cs="Noto Sans"/>
          <w:color w:val="333333"/>
        </w:rPr>
        <w:t>c.L</w:t>
      </w:r>
      <w:r>
        <w:rPr>
          <w:rFonts w:hint="default" w:ascii="Noto Sans" w:hAnsi="Noto Sans" w:eastAsia="Noto Sans" w:cs="Noto Sans"/>
          <w:color w:val="333333"/>
          <w:spacing w:val="41"/>
        </w:rPr>
        <w:t xml:space="preserve"> </w:t>
      </w:r>
      <w:r>
        <w:rPr>
          <w:color w:val="333333"/>
        </w:rPr>
        <w:t>加锁。</w:t>
      </w:r>
      <w:r>
        <w:rPr>
          <w:color w:val="333333"/>
          <w:w w:val="102"/>
        </w:rPr>
        <w:t xml:space="preserve"> </w:t>
      </w:r>
      <w:r>
        <w:rPr>
          <w:color w:val="333333"/>
        </w:rPr>
        <w:t xml:space="preserve">除非被 </w:t>
      </w:r>
      <w:r>
        <w:rPr>
          <w:rFonts w:hint="default" w:ascii="Noto Sans" w:hAnsi="Noto Sans" w:eastAsia="Noto Sans" w:cs="Noto Sans"/>
          <w:color w:val="333333"/>
        </w:rPr>
        <w:t xml:space="preserve">Signal </w:t>
      </w:r>
      <w:r>
        <w:rPr>
          <w:color w:val="333333"/>
        </w:rPr>
        <w:t xml:space="preserve">或者 </w:t>
      </w:r>
      <w:r>
        <w:rPr>
          <w:rFonts w:hint="default" w:ascii="Noto Sans" w:hAnsi="Noto Sans" w:eastAsia="Noto Sans" w:cs="Noto Sans"/>
          <w:color w:val="333333"/>
        </w:rPr>
        <w:t xml:space="preserve">Broadcast </w:t>
      </w:r>
      <w:r>
        <w:rPr>
          <w:color w:val="333333"/>
        </w:rPr>
        <w:t xml:space="preserve">唤醒，否则 </w:t>
      </w:r>
      <w:r>
        <w:rPr>
          <w:rFonts w:hint="default" w:ascii="Noto Sans" w:hAnsi="Noto Sans" w:eastAsia="Noto Sans" w:cs="Noto Sans"/>
          <w:color w:val="333333"/>
        </w:rPr>
        <w:t>Wait()</w:t>
      </w:r>
      <w:r>
        <w:rPr>
          <w:color w:val="333333"/>
        </w:rPr>
        <w:t xml:space="preserve">不会返回。 由于 </w:t>
      </w:r>
      <w:r>
        <w:rPr>
          <w:rFonts w:hint="default" w:ascii="Noto Sans" w:hAnsi="Noto Sans" w:eastAsia="Noto Sans" w:cs="Noto Sans"/>
          <w:color w:val="333333"/>
        </w:rPr>
        <w:t>Wait()</w:t>
      </w:r>
      <w:r>
        <w:rPr>
          <w:color w:val="333333"/>
        </w:rPr>
        <w:t>第一次恢复时，</w:t>
      </w:r>
      <w:r>
        <w:rPr>
          <w:rFonts w:hint="default" w:ascii="Noto Sans" w:hAnsi="Noto Sans" w:eastAsia="Noto Sans" w:cs="Noto Sans"/>
          <w:color w:val="333333"/>
        </w:rPr>
        <w:t xml:space="preserve">C.L </w:t>
      </w:r>
      <w:r>
        <w:rPr>
          <w:color w:val="333333"/>
        </w:rPr>
        <w:t>并没有加</w:t>
      </w:r>
      <w:r>
        <w:rPr>
          <w:color w:val="333333"/>
          <w:spacing w:val="51"/>
        </w:rPr>
        <w:t xml:space="preserve"> </w:t>
      </w:r>
      <w:r>
        <w:rPr>
          <w:color w:val="333333"/>
        </w:rPr>
        <w:t>锁，所以当</w:t>
      </w:r>
      <w:r>
        <w:rPr>
          <w:color w:val="333333"/>
          <w:spacing w:val="36"/>
        </w:rPr>
        <w:t xml:space="preserve"> </w:t>
      </w:r>
      <w:r>
        <w:rPr>
          <w:rFonts w:hint="default" w:ascii="Noto Sans" w:hAnsi="Noto Sans" w:eastAsia="Noto Sans" w:cs="Noto Sans"/>
          <w:color w:val="333333"/>
        </w:rPr>
        <w:t>Wait</w:t>
      </w:r>
      <w:r>
        <w:rPr>
          <w:rFonts w:hint="default" w:ascii="Noto Sans" w:hAnsi="Noto Sans" w:eastAsia="Noto Sans" w:cs="Noto Sans"/>
          <w:color w:val="333333"/>
          <w:spacing w:val="43"/>
        </w:rPr>
        <w:t xml:space="preserve"> </w:t>
      </w:r>
      <w:r>
        <w:rPr>
          <w:color w:val="333333"/>
        </w:rPr>
        <w:t>返回时，调用者通常</w:t>
      </w:r>
      <w:r>
        <w:rPr>
          <w:color w:val="333333"/>
          <w:spacing w:val="36"/>
        </w:rPr>
        <w:t xml:space="preserve"> </w:t>
      </w:r>
      <w:r>
        <w:rPr>
          <w:color w:val="333333"/>
        </w:rPr>
        <w:t>并不能假设条件为真。如下代码：。</w:t>
      </w:r>
      <w:r>
        <w:rPr>
          <w:color w:val="333333"/>
          <w:spacing w:val="36"/>
        </w:rPr>
        <w:t xml:space="preserve"> </w:t>
      </w:r>
      <w:r>
        <w:rPr>
          <w:color w:val="333333"/>
        </w:rPr>
        <w:t>取而代之的是</w:t>
      </w:r>
      <w:r>
        <w:rPr>
          <w:rFonts w:hint="default" w:ascii="Noto Sans" w:hAnsi="Noto Sans" w:eastAsia="Noto Sans" w:cs="Noto Sans"/>
          <w:color w:val="333333"/>
        </w:rPr>
        <w:t>,</w:t>
      </w:r>
      <w:r>
        <w:rPr>
          <w:rFonts w:hint="default" w:ascii="Noto Sans" w:hAnsi="Noto Sans" w:eastAsia="Noto Sans" w:cs="Noto Sans"/>
          <w:color w:val="333333"/>
          <w:spacing w:val="43"/>
        </w:rPr>
        <w:t xml:space="preserve"> </w:t>
      </w:r>
      <w:r>
        <w:rPr>
          <w:color w:val="333333"/>
        </w:rPr>
        <w:t>调用者应该在</w:t>
      </w:r>
      <w:r>
        <w:rPr>
          <w:color w:val="333333"/>
          <w:spacing w:val="-54"/>
        </w:rPr>
        <w:t xml:space="preserve"> </w:t>
      </w:r>
      <w:r>
        <w:rPr>
          <w:color w:val="333333"/>
        </w:rPr>
        <w:t xml:space="preserve">循环中调用  </w:t>
      </w:r>
      <w:r>
        <w:rPr>
          <w:rFonts w:hint="default" w:ascii="Noto Sans" w:hAnsi="Noto Sans" w:eastAsia="Noto Sans" w:cs="Noto Sans"/>
          <w:color w:val="333333"/>
        </w:rPr>
        <w:t>Wait</w:t>
      </w:r>
      <w:r>
        <w:rPr>
          <w:color w:val="333333"/>
        </w:rPr>
        <w:t xml:space="preserve">。（简单来说，只要想使用 </w:t>
      </w:r>
      <w:r>
        <w:rPr>
          <w:color w:val="333333"/>
          <w:spacing w:val="22"/>
        </w:rPr>
        <w:t xml:space="preserve"> </w:t>
      </w:r>
      <w:r>
        <w:rPr>
          <w:rFonts w:hint="default" w:ascii="Noto Sans" w:hAnsi="Noto Sans" w:eastAsia="Noto Sans" w:cs="Noto Sans"/>
          <w:color w:val="333333"/>
        </w:rPr>
        <w:t>condition</w:t>
      </w:r>
      <w:r>
        <w:rPr>
          <w:color w:val="333333"/>
        </w:rPr>
        <w:t>，就必须加锁。）</w:t>
      </w:r>
    </w:p>
    <w:p>
      <w:pPr>
        <w:spacing w:before="4" w:line="240" w:lineRule="auto"/>
        <w:rPr>
          <w:rFonts w:hint="default" w:ascii="微软雅黑" w:hAnsi="微软雅黑" w:eastAsia="微软雅黑" w:cs="微软雅黑"/>
          <w:sz w:val="15"/>
          <w:szCs w:val="15"/>
        </w:rPr>
      </w:pPr>
    </w:p>
    <w:p>
      <w:pPr>
        <w:spacing w:line="192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37"/>
          <w:sz w:val="20"/>
          <w:szCs w:val="20"/>
        </w:rPr>
        <w:pict>
          <v:group id="_x0000_s1499" o:spid="_x0000_s1499" o:spt="203" style="height:96pt;width:447pt;" coordsize="8940,1920">
            <o:lock v:ext="edit"/>
            <v:group id="_x0000_s1500" o:spid="_x0000_s1500" o:spt="203" style="position:absolute;left:8;top:8;height:1905;width:8925;" coordorigin="8,8" coordsize="8925,1905">
              <o:lock v:ext="edit"/>
              <v:shape id="_x0000_s1501" o:spid="_x0000_s1501" style="position:absolute;left:8;top:8;height:1905;width:8925;" filled="f" stroked="t" coordorigin="8,8" coordsize="8925,1905" path="m8,1875l8,45,8,40,8,35,10,31,12,26,15,22,18,18,22,15,26,12,31,10,35,8,40,8,45,8,8895,8,8900,8,8905,8,8909,10,8914,12,8918,15,8922,18,8925,22,8933,45,8933,1875,8932,1880,8932,1885,8930,1889,8928,1894,8900,1913,8895,1913,45,1913,40,1913,35,1912,10,1889,8,1885,8,1880,8,1875xe">
                <v:path arrowok="t"/>
                <v:fill on="f" focussize="0,0"/>
                <v:stroke color="#E7E9EC"/>
                <v:imagedata o:title=""/>
                <o:lock v:ext="edit"/>
              </v:shape>
              <v:shape id="_x0000_s1502" o:spid="_x0000_s1502" o:spt="202" type="#_x0000_t202" style="position:absolute;left:75;top:135;height:1680;width:8790;" fillcolor="#F7F7F7" filled="t" stroked="f" coordsize="21600,21600">
                <v:path/>
                <v:fill on="t" focussize="0,0"/>
                <v:stroke on="f" joinstyle="miter"/>
                <v:imagedata o:title=""/>
                <o:lock v:ext="edit"/>
                <v:textbox inset="0mm,0mm,0mm,0mm">
                  <w:txbxContent>
                    <w:p>
                      <w:pPr>
                        <w:spacing w:before="46"/>
                        <w:ind w:left="120" w:right="0" w:firstLine="0"/>
                        <w:jc w:val="left"/>
                        <w:rPr>
                          <w:rFonts w:hint="default" w:ascii="Lucida Console" w:hAnsi="Lucida Console" w:eastAsia="Lucida Console" w:cs="Lucida Console"/>
                          <w:sz w:val="17"/>
                          <w:szCs w:val="17"/>
                        </w:rPr>
                      </w:pPr>
                      <w:r>
                        <w:rPr>
                          <w:rFonts w:ascii="Lucida Console"/>
                          <w:color w:val="333333"/>
                          <w:w w:val="105"/>
                          <w:sz w:val="17"/>
                        </w:rPr>
                        <w:t>c.L.Lock()</w:t>
                      </w:r>
                    </w:p>
                    <w:p>
                      <w:pPr>
                        <w:spacing w:before="115" w:line="381" w:lineRule="auto"/>
                        <w:ind w:left="225" w:right="6764" w:hanging="106"/>
                        <w:jc w:val="left"/>
                        <w:rPr>
                          <w:rFonts w:hint="default" w:ascii="Lucida Console" w:hAnsi="Lucida Console" w:eastAsia="Lucida Console" w:cs="Lucida Console"/>
                          <w:sz w:val="17"/>
                          <w:szCs w:val="17"/>
                        </w:rPr>
                      </w:pPr>
                      <w:r>
                        <w:rPr>
                          <w:rFonts w:ascii="Lucida Console"/>
                          <w:color w:val="333333"/>
                          <w:w w:val="105"/>
                          <w:sz w:val="17"/>
                        </w:rPr>
                        <w:t>for !condition()</w:t>
                      </w:r>
                      <w:r>
                        <w:rPr>
                          <w:rFonts w:ascii="Lucida Console"/>
                          <w:color w:val="333333"/>
                          <w:spacing w:val="-33"/>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c.Wait()</w:t>
                      </w:r>
                    </w:p>
                    <w:p>
                      <w:pPr>
                        <w:spacing w:before="14"/>
                        <w:ind w:left="120" w:right="0" w:firstLine="0"/>
                        <w:jc w:val="left"/>
                        <w:rPr>
                          <w:rFonts w:hint="default" w:ascii="Lucida Console" w:hAnsi="Lucida Console" w:eastAsia="Lucida Console" w:cs="Lucida Console"/>
                          <w:sz w:val="17"/>
                          <w:szCs w:val="17"/>
                        </w:rPr>
                      </w:pPr>
                      <w:r>
                        <w:rPr>
                          <w:rFonts w:ascii="Lucida Console"/>
                          <w:color w:val="333333"/>
                          <w:w w:val="103"/>
                          <w:sz w:val="17"/>
                        </w:rPr>
                        <w:t>}</w:t>
                      </w:r>
                    </w:p>
                    <w:p>
                      <w:pPr>
                        <w:spacing w:before="15" w:line="270" w:lineRule="atLeast"/>
                        <w:ind w:left="120" w:right="5601" w:firstLine="0"/>
                        <w:jc w:val="left"/>
                        <w:rPr>
                          <w:rFonts w:hint="default" w:ascii="Lucida Console" w:hAnsi="Lucida Console" w:eastAsia="Lucida Console" w:cs="Lucida Console"/>
                          <w:sz w:val="17"/>
                          <w:szCs w:val="17"/>
                        </w:rPr>
                      </w:pPr>
                      <w:r>
                        <w:rPr>
                          <w:rFonts w:ascii="Lucida Console"/>
                          <w:color w:val="333333"/>
                          <w:w w:val="105"/>
                          <w:sz w:val="17"/>
                        </w:rPr>
                        <w:t>... make use of condition</w:t>
                      </w:r>
                      <w:r>
                        <w:rPr>
                          <w:rFonts w:ascii="Lucida Console"/>
                          <w:color w:val="333333"/>
                          <w:spacing w:val="-54"/>
                          <w:w w:val="105"/>
                          <w:sz w:val="17"/>
                        </w:rPr>
                        <w:t xml:space="preserve"> </w:t>
                      </w:r>
                      <w:r>
                        <w:rPr>
                          <w:rFonts w:ascii="Lucida Console"/>
                          <w:color w:val="333333"/>
                          <w:w w:val="105"/>
                          <w:sz w:val="17"/>
                        </w:rPr>
                        <w:t>...</w:t>
                      </w:r>
                      <w:r>
                        <w:rPr>
                          <w:rFonts w:ascii="Lucida Console"/>
                          <w:color w:val="333333"/>
                          <w:w w:val="103"/>
                          <w:sz w:val="17"/>
                        </w:rPr>
                        <w:t xml:space="preserve"> </w:t>
                      </w:r>
                      <w:r>
                        <w:rPr>
                          <w:rFonts w:ascii="Lucida Console"/>
                          <w:color w:val="333333"/>
                          <w:w w:val="105"/>
                          <w:sz w:val="17"/>
                        </w:rPr>
                        <w:t>c.L.Unlock()</w:t>
                      </w:r>
                    </w:p>
                  </w:txbxContent>
                </v:textbox>
              </v:shape>
            </v:group>
            <w10:wrap type="none"/>
            <w10:anchorlock/>
          </v:group>
        </w:pict>
      </w:r>
    </w:p>
    <w:p>
      <w:pPr>
        <w:spacing w:before="9" w:line="240" w:lineRule="auto"/>
        <w:rPr>
          <w:rFonts w:hint="default" w:ascii="微软雅黑" w:hAnsi="微软雅黑" w:eastAsia="微软雅黑" w:cs="微软雅黑"/>
          <w:sz w:val="10"/>
          <w:szCs w:val="10"/>
        </w:rPr>
      </w:pPr>
    </w:p>
    <w:p>
      <w:pPr>
        <w:pStyle w:val="3"/>
        <w:spacing w:line="479" w:lineRule="exact"/>
        <w:ind w:right="217"/>
        <w:jc w:val="left"/>
        <w:rPr>
          <w:b w:val="0"/>
          <w:bCs w:val="0"/>
        </w:rPr>
      </w:pPr>
      <w:bookmarkStart w:id="72" w:name="WaitGroup 用法  "/>
      <w:bookmarkEnd w:id="72"/>
      <w:r>
        <w:rPr>
          <w:rFonts w:hint="default" w:ascii="Arial Black" w:hAnsi="Arial Black" w:eastAsia="Arial Black" w:cs="Arial Black"/>
          <w:b/>
          <w:bCs/>
          <w:color w:val="333333"/>
          <w:w w:val="95"/>
        </w:rPr>
        <w:t>WaitGroup</w:t>
      </w:r>
      <w:r>
        <w:rPr>
          <w:rFonts w:hint="default" w:ascii="Arial Black" w:hAnsi="Arial Black" w:eastAsia="Arial Black" w:cs="Arial Black"/>
          <w:b/>
          <w:bCs/>
          <w:color w:val="333333"/>
          <w:spacing w:val="10"/>
          <w:w w:val="95"/>
        </w:rPr>
        <w:t xml:space="preserve"> </w:t>
      </w:r>
      <w:r>
        <w:rPr>
          <w:color w:val="333333"/>
          <w:w w:val="95"/>
        </w:rPr>
        <w:t>用法</w:t>
      </w:r>
    </w:p>
    <w:p>
      <w:pPr>
        <w:spacing w:line="20" w:lineRule="exact"/>
        <w:ind w:left="102" w:right="0" w:firstLine="0"/>
        <w:rPr>
          <w:rFonts w:hint="default" w:ascii="微软雅黑" w:hAnsi="微软雅黑" w:eastAsia="微软雅黑" w:cs="微软雅黑"/>
          <w:sz w:val="2"/>
          <w:szCs w:val="2"/>
        </w:rPr>
      </w:pPr>
      <w:r>
        <w:rPr>
          <w:rFonts w:hint="default" w:ascii="微软雅黑" w:hAnsi="微软雅黑" w:eastAsia="微软雅黑" w:cs="微软雅黑"/>
          <w:sz w:val="2"/>
          <w:szCs w:val="2"/>
        </w:rPr>
        <w:pict>
          <v:group id="_x0000_s1503" o:spid="_x0000_s1503" o:spt="203" style="height:0.75pt;width:447.75pt;" coordsize="8955,15">
            <o:lock v:ext="edit"/>
            <v:group id="_x0000_s1504" o:spid="_x0000_s1504" o:spt="203" style="position:absolute;left:8;top:8;height:2;width:8940;" coordorigin="8,8" coordsize="8940,2">
              <o:lock v:ext="edit"/>
              <v:shape id="_x0000_s1505" o:spid="_x0000_s1505" style="position:absolute;left:8;top:8;height:2;width:8940;" filled="f" stroked="t" coordorigin="8,8" coordsize="8940,0" path="m8,8l8948,8e">
                <v:path arrowok="t"/>
                <v:fill on="f" focussize="0,0"/>
                <v:stroke color="#EDEDED"/>
                <v:imagedata o:title=""/>
                <o:lock v:ext="edit"/>
              </v:shape>
            </v:group>
            <w10:wrap type="none"/>
            <w10:anchorlock/>
          </v:group>
        </w:pict>
      </w:r>
    </w:p>
    <w:p>
      <w:pPr>
        <w:pStyle w:val="4"/>
        <w:spacing w:before="136" w:line="240" w:lineRule="auto"/>
        <w:ind w:left="160" w:right="217"/>
        <w:jc w:val="left"/>
      </w:pPr>
      <w:r>
        <w:rPr>
          <w:color w:val="333333"/>
        </w:rPr>
        <w:t xml:space="preserve">一个  </w:t>
      </w:r>
      <w:r>
        <w:rPr>
          <w:rFonts w:hint="default" w:ascii="Noto Sans" w:hAnsi="Noto Sans" w:eastAsia="Noto Sans" w:cs="Noto Sans"/>
          <w:color w:val="333333"/>
        </w:rPr>
        <w:t xml:space="preserve">WaitGroup </w:t>
      </w:r>
      <w:r>
        <w:rPr>
          <w:rFonts w:hint="default" w:ascii="Noto Sans" w:hAnsi="Noto Sans" w:eastAsia="Noto Sans" w:cs="Noto Sans"/>
          <w:color w:val="333333"/>
          <w:spacing w:val="13"/>
        </w:rPr>
        <w:t xml:space="preserve"> </w:t>
      </w:r>
      <w:r>
        <w:rPr>
          <w:color w:val="333333"/>
        </w:rPr>
        <w:t>对象可以等待一组协程结束。使用方法是：</w:t>
      </w:r>
    </w:p>
    <w:p>
      <w:pPr>
        <w:pStyle w:val="4"/>
        <w:spacing w:before="131" w:line="240" w:lineRule="auto"/>
        <w:ind w:left="345" w:right="217"/>
        <w:jc w:val="left"/>
      </w:pPr>
      <w:r>
        <w:rPr>
          <w:rFonts w:hint="default" w:ascii="Noto Sans" w:hAnsi="Noto Sans" w:eastAsia="Noto Sans" w:cs="Noto Sans"/>
          <w:color w:val="333333"/>
        </w:rPr>
        <w:t xml:space="preserve">1. main </w:t>
      </w:r>
      <w:r>
        <w:rPr>
          <w:color w:val="333333"/>
        </w:rPr>
        <w:t xml:space="preserve">协程通过调用 </w:t>
      </w:r>
      <w:r>
        <w:rPr>
          <w:rFonts w:hint="default" w:ascii="Noto Sans" w:hAnsi="Noto Sans" w:eastAsia="Noto Sans" w:cs="Noto Sans"/>
          <w:color w:val="333333"/>
        </w:rPr>
        <w:t xml:space="preserve">wg.Add(delta int) </w:t>
      </w:r>
      <w:r>
        <w:rPr>
          <w:color w:val="333333"/>
        </w:rPr>
        <w:t xml:space="preserve">设置 </w:t>
      </w:r>
      <w:r>
        <w:rPr>
          <w:rFonts w:hint="default" w:ascii="Noto Sans" w:hAnsi="Noto Sans" w:eastAsia="Noto Sans" w:cs="Noto Sans"/>
          <w:color w:val="333333"/>
        </w:rPr>
        <w:t xml:space="preserve">worker </w:t>
      </w:r>
      <w:r>
        <w:rPr>
          <w:color w:val="333333"/>
        </w:rPr>
        <w:t xml:space="preserve">协程的个数，然后创 建 </w:t>
      </w:r>
      <w:r>
        <w:rPr>
          <w:rFonts w:hint="default" w:ascii="Noto Sans" w:hAnsi="Noto Sans" w:eastAsia="Noto Sans" w:cs="Noto Sans"/>
          <w:color w:val="333333"/>
        </w:rPr>
        <w:t xml:space="preserve">worker  </w:t>
      </w:r>
      <w:r>
        <w:rPr>
          <w:rFonts w:hint="default" w:ascii="Noto Sans" w:hAnsi="Noto Sans" w:eastAsia="Noto Sans" w:cs="Noto Sans"/>
          <w:color w:val="333333"/>
          <w:spacing w:val="16"/>
        </w:rPr>
        <w:t xml:space="preserve"> </w:t>
      </w:r>
      <w:r>
        <w:rPr>
          <w:color w:val="333333"/>
        </w:rPr>
        <w:t>协程；</w:t>
      </w:r>
    </w:p>
    <w:p>
      <w:pPr>
        <w:pStyle w:val="4"/>
        <w:spacing w:before="86" w:line="240" w:lineRule="auto"/>
        <w:ind w:left="345" w:right="217"/>
        <w:jc w:val="left"/>
      </w:pPr>
      <w:r>
        <w:rPr>
          <w:rFonts w:hint="default" w:ascii="Noto Sans" w:hAnsi="Noto Sans" w:eastAsia="Noto Sans" w:cs="Noto Sans"/>
          <w:color w:val="333333"/>
        </w:rPr>
        <w:t xml:space="preserve">2.  worker  </w:t>
      </w:r>
      <w:r>
        <w:rPr>
          <w:color w:val="333333"/>
        </w:rPr>
        <w:t>协程执行结束以后，都要调用</w:t>
      </w:r>
      <w:r>
        <w:rPr>
          <w:color w:val="333333"/>
          <w:spacing w:val="-30"/>
        </w:rPr>
        <w:t xml:space="preserve"> </w:t>
      </w:r>
      <w:r>
        <w:rPr>
          <w:rFonts w:hint="default" w:ascii="Noto Sans" w:hAnsi="Noto Sans" w:eastAsia="Noto Sans" w:cs="Noto Sans"/>
          <w:color w:val="333333"/>
        </w:rPr>
        <w:t>wg.Done()</w:t>
      </w:r>
      <w:r>
        <w:rPr>
          <w:color w:val="333333"/>
        </w:rPr>
        <w:t>；</w:t>
      </w:r>
    </w:p>
    <w:p>
      <w:pPr>
        <w:pStyle w:val="4"/>
        <w:spacing w:before="71" w:line="240" w:lineRule="auto"/>
        <w:ind w:left="345" w:right="217"/>
        <w:jc w:val="left"/>
      </w:pPr>
      <w:r>
        <w:rPr>
          <w:rFonts w:hint="default" w:ascii="Noto Sans" w:hAnsi="Noto Sans" w:eastAsia="Noto Sans" w:cs="Noto Sans"/>
          <w:color w:val="333333"/>
        </w:rPr>
        <w:t xml:space="preserve">3. main </w:t>
      </w:r>
      <w:r>
        <w:rPr>
          <w:color w:val="333333"/>
        </w:rPr>
        <w:t xml:space="preserve">协程调用 </w:t>
      </w:r>
      <w:r>
        <w:rPr>
          <w:rFonts w:hint="default" w:ascii="Noto Sans" w:hAnsi="Noto Sans" w:eastAsia="Noto Sans" w:cs="Noto Sans"/>
          <w:color w:val="333333"/>
        </w:rPr>
        <w:t xml:space="preserve">wg.Wait() </w:t>
      </w:r>
      <w:r>
        <w:rPr>
          <w:color w:val="333333"/>
        </w:rPr>
        <w:t xml:space="preserve">且被 </w:t>
      </w:r>
      <w:r>
        <w:rPr>
          <w:rFonts w:hint="default" w:ascii="Noto Sans" w:hAnsi="Noto Sans" w:eastAsia="Noto Sans" w:cs="Noto Sans"/>
          <w:color w:val="333333"/>
        </w:rPr>
        <w:t>block</w:t>
      </w:r>
      <w:r>
        <w:rPr>
          <w:color w:val="333333"/>
        </w:rPr>
        <w:t xml:space="preserve">，直到所有 </w:t>
      </w:r>
      <w:r>
        <w:rPr>
          <w:rFonts w:hint="default" w:ascii="Noto Sans" w:hAnsi="Noto Sans" w:eastAsia="Noto Sans" w:cs="Noto Sans"/>
          <w:color w:val="333333"/>
        </w:rPr>
        <w:t xml:space="preserve">worker </w:t>
      </w:r>
      <w:r>
        <w:rPr>
          <w:color w:val="333333"/>
        </w:rPr>
        <w:t xml:space="preserve">协程全部执行结束 </w:t>
      </w:r>
      <w:r>
        <w:rPr>
          <w:color w:val="333333"/>
          <w:spacing w:val="54"/>
        </w:rPr>
        <w:t xml:space="preserve"> </w:t>
      </w:r>
      <w:r>
        <w:rPr>
          <w:color w:val="333333"/>
        </w:rPr>
        <w:t>后返回。</w:t>
      </w:r>
    </w:p>
    <w:p>
      <w:pPr>
        <w:pStyle w:val="3"/>
        <w:tabs>
          <w:tab w:val="left" w:pos="9049"/>
        </w:tabs>
        <w:spacing w:before="61" w:line="240" w:lineRule="auto"/>
        <w:ind w:right="217"/>
        <w:jc w:val="left"/>
        <w:rPr>
          <w:b w:val="0"/>
          <w:bCs w:val="0"/>
        </w:rPr>
      </w:pPr>
      <w:bookmarkStart w:id="73" w:name="WaitGroup 实现原理  "/>
      <w:bookmarkEnd w:id="73"/>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WaitGroup</w:t>
      </w:r>
      <w:r>
        <w:rPr>
          <w:rFonts w:hint="default" w:ascii="Arial Black" w:hAnsi="Arial Black" w:eastAsia="Arial Black" w:cs="Arial Black"/>
          <w:b/>
          <w:bCs/>
          <w:color w:val="333333"/>
          <w:spacing w:val="47"/>
          <w:w w:val="95"/>
          <w:u w:val="single" w:color="EDEDED"/>
        </w:rPr>
        <w:t xml:space="preserve"> </w:t>
      </w:r>
      <w:r>
        <w:rPr>
          <w:color w:val="333333"/>
          <w:w w:val="95"/>
          <w:u w:val="single" w:color="EDEDED"/>
        </w:rPr>
        <w:t>实现原理</w:t>
      </w:r>
      <w:r>
        <w:rPr>
          <w:color w:val="333333"/>
          <w:u w:val="single" w:color="EDEDED"/>
        </w:rPr>
        <w:tab/>
      </w:r>
    </w:p>
    <w:p>
      <w:pPr>
        <w:pStyle w:val="4"/>
        <w:spacing w:before="126" w:line="325" w:lineRule="exact"/>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9"/>
          <w:w w:val="105"/>
        </w:rPr>
        <w:t xml:space="preserve"> </w:t>
      </w:r>
      <w:r>
        <w:rPr>
          <w:rFonts w:hint="default" w:ascii="Noto Sans" w:hAnsi="Noto Sans" w:eastAsia="Noto Sans" w:cs="Noto Sans"/>
          <w:color w:val="333333"/>
          <w:w w:val="105"/>
        </w:rPr>
        <w:t>WaitGroup</w:t>
      </w:r>
      <w:r>
        <w:rPr>
          <w:rFonts w:hint="default" w:ascii="Noto Sans" w:hAnsi="Noto Sans" w:eastAsia="Noto Sans" w:cs="Noto Sans"/>
          <w:color w:val="333333"/>
          <w:spacing w:val="-29"/>
          <w:w w:val="105"/>
        </w:rPr>
        <w:t xml:space="preserve"> </w:t>
      </w:r>
      <w:r>
        <w:rPr>
          <w:color w:val="333333"/>
          <w:w w:val="105"/>
        </w:rPr>
        <w:t>主要维护了</w:t>
      </w:r>
      <w:r>
        <w:rPr>
          <w:color w:val="333333"/>
          <w:spacing w:val="-36"/>
          <w:w w:val="105"/>
        </w:rPr>
        <w:t xml:space="preserve"> </w:t>
      </w:r>
      <w:r>
        <w:rPr>
          <w:rFonts w:hint="default" w:ascii="Noto Sans" w:hAnsi="Noto Sans" w:eastAsia="Noto Sans" w:cs="Noto Sans"/>
          <w:color w:val="333333"/>
          <w:w w:val="105"/>
        </w:rPr>
        <w:t>2</w:t>
      </w:r>
      <w:r>
        <w:rPr>
          <w:rFonts w:hint="default" w:ascii="Noto Sans" w:hAnsi="Noto Sans" w:eastAsia="Noto Sans" w:cs="Noto Sans"/>
          <w:color w:val="333333"/>
          <w:spacing w:val="-29"/>
          <w:w w:val="105"/>
        </w:rPr>
        <w:t xml:space="preserve"> </w:t>
      </w:r>
      <w:r>
        <w:rPr>
          <w:color w:val="333333"/>
          <w:w w:val="105"/>
        </w:rPr>
        <w:t>个计数器，一个是请求计数器</w:t>
      </w:r>
      <w:r>
        <w:rPr>
          <w:color w:val="333333"/>
          <w:spacing w:val="-36"/>
          <w:w w:val="105"/>
        </w:rPr>
        <w:t xml:space="preserve"> </w:t>
      </w:r>
      <w:r>
        <w:rPr>
          <w:rFonts w:hint="default" w:ascii="Noto Sans" w:hAnsi="Noto Sans" w:eastAsia="Noto Sans" w:cs="Noto Sans"/>
          <w:color w:val="333333"/>
          <w:w w:val="105"/>
        </w:rPr>
        <w:t>v</w:t>
      </w:r>
      <w:r>
        <w:rPr>
          <w:color w:val="333333"/>
          <w:w w:val="105"/>
        </w:rPr>
        <w:t>，一个是等待计数</w:t>
      </w:r>
      <w:r>
        <w:rPr>
          <w:color w:val="333333"/>
          <w:spacing w:val="-36"/>
          <w:w w:val="105"/>
        </w:rPr>
        <w:t xml:space="preserve"> </w:t>
      </w:r>
      <w:r>
        <w:rPr>
          <w:color w:val="333333"/>
          <w:w w:val="105"/>
        </w:rPr>
        <w:t>器</w:t>
      </w:r>
      <w:r>
        <w:rPr>
          <w:color w:val="333333"/>
          <w:spacing w:val="-36"/>
          <w:w w:val="105"/>
        </w:rPr>
        <w:t xml:space="preserve"> </w:t>
      </w:r>
      <w:r>
        <w:rPr>
          <w:rFonts w:hint="default" w:ascii="Noto Sans" w:hAnsi="Noto Sans" w:eastAsia="Noto Sans" w:cs="Noto Sans"/>
          <w:color w:val="333333"/>
          <w:w w:val="105"/>
        </w:rPr>
        <w:t>w</w:t>
      </w:r>
      <w:r>
        <w:rPr>
          <w:color w:val="333333"/>
          <w:w w:val="105"/>
        </w:rPr>
        <w:t>，二者组成一个</w:t>
      </w:r>
    </w:p>
    <w:p>
      <w:pPr>
        <w:pStyle w:val="4"/>
        <w:spacing w:line="325" w:lineRule="exact"/>
        <w:ind w:left="560" w:right="217"/>
        <w:jc w:val="left"/>
      </w:pPr>
      <w:r>
        <w:rPr>
          <w:rFonts w:hint="default" w:ascii="Noto Sans" w:hAnsi="Noto Sans" w:eastAsia="Noto Sans" w:cs="Noto Sans"/>
          <w:color w:val="333333"/>
        </w:rPr>
        <w:t xml:space="preserve">64bit  </w:t>
      </w:r>
      <w:r>
        <w:rPr>
          <w:color w:val="333333"/>
        </w:rPr>
        <w:t xml:space="preserve">的值，请求计数器占高  </w:t>
      </w:r>
      <w:r>
        <w:rPr>
          <w:rFonts w:hint="default" w:ascii="Noto Sans" w:hAnsi="Noto Sans" w:eastAsia="Noto Sans" w:cs="Noto Sans"/>
          <w:color w:val="333333"/>
        </w:rPr>
        <w:t>32bit</w:t>
      </w:r>
      <w:r>
        <w:rPr>
          <w:color w:val="333333"/>
        </w:rPr>
        <w:t>，等待计数器占低</w:t>
      </w:r>
      <w:r>
        <w:rPr>
          <w:color w:val="333333"/>
          <w:spacing w:val="29"/>
        </w:rPr>
        <w:t xml:space="preserve"> </w:t>
      </w:r>
      <w:r>
        <w:rPr>
          <w:rFonts w:hint="default" w:ascii="Noto Sans" w:hAnsi="Noto Sans" w:eastAsia="Noto Sans" w:cs="Noto Sans"/>
          <w:color w:val="333333"/>
        </w:rPr>
        <w:t>32bit</w:t>
      </w:r>
      <w:r>
        <w:rPr>
          <w:color w:val="333333"/>
        </w:rPr>
        <w:t>。</w:t>
      </w:r>
    </w:p>
    <w:p>
      <w:pPr>
        <w:pStyle w:val="4"/>
        <w:spacing w:before="86" w:line="240" w:lineRule="auto"/>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18"/>
          <w:w w:val="105"/>
        </w:rPr>
        <w:t xml:space="preserve"> </w:t>
      </w:r>
      <w:r>
        <w:rPr>
          <w:color w:val="333333"/>
          <w:w w:val="105"/>
        </w:rPr>
        <w:t>每次</w:t>
      </w:r>
      <w:r>
        <w:rPr>
          <w:color w:val="333333"/>
          <w:spacing w:val="-25"/>
          <w:w w:val="105"/>
        </w:rPr>
        <w:t xml:space="preserve"> </w:t>
      </w:r>
      <w:r>
        <w:rPr>
          <w:rFonts w:hint="default" w:ascii="Noto Sans" w:hAnsi="Noto Sans" w:eastAsia="Noto Sans" w:cs="Noto Sans"/>
          <w:color w:val="333333"/>
          <w:w w:val="105"/>
        </w:rPr>
        <w:t>Add</w:t>
      </w:r>
      <w:r>
        <w:rPr>
          <w:rFonts w:hint="default" w:ascii="Noto Sans" w:hAnsi="Noto Sans" w:eastAsia="Noto Sans" w:cs="Noto Sans"/>
          <w:color w:val="333333"/>
          <w:spacing w:val="-18"/>
          <w:w w:val="105"/>
        </w:rPr>
        <w:t xml:space="preserve"> </w:t>
      </w:r>
      <w:r>
        <w:rPr>
          <w:color w:val="333333"/>
          <w:w w:val="105"/>
        </w:rPr>
        <w:t>执行，请求计数器</w:t>
      </w:r>
      <w:r>
        <w:rPr>
          <w:color w:val="333333"/>
          <w:spacing w:val="-25"/>
          <w:w w:val="105"/>
        </w:rPr>
        <w:t xml:space="preserve"> </w:t>
      </w:r>
      <w:r>
        <w:rPr>
          <w:rFonts w:hint="default" w:ascii="Noto Sans" w:hAnsi="Noto Sans" w:eastAsia="Noto Sans" w:cs="Noto Sans"/>
          <w:color w:val="333333"/>
          <w:w w:val="105"/>
        </w:rPr>
        <w:t>v</w:t>
      </w:r>
      <w:r>
        <w:rPr>
          <w:rFonts w:hint="default" w:ascii="Noto Sans" w:hAnsi="Noto Sans" w:eastAsia="Noto Sans" w:cs="Noto Sans"/>
          <w:color w:val="333333"/>
          <w:spacing w:val="-18"/>
          <w:w w:val="105"/>
        </w:rPr>
        <w:t xml:space="preserve"> </w:t>
      </w:r>
      <w:r>
        <w:rPr>
          <w:color w:val="333333"/>
          <w:w w:val="105"/>
        </w:rPr>
        <w:t>加</w:t>
      </w:r>
      <w:r>
        <w:rPr>
          <w:color w:val="333333"/>
          <w:spacing w:val="-25"/>
          <w:w w:val="105"/>
        </w:rPr>
        <w:t xml:space="preserve"> </w:t>
      </w:r>
      <w:r>
        <w:rPr>
          <w:rFonts w:hint="default" w:ascii="Noto Sans" w:hAnsi="Noto Sans" w:eastAsia="Noto Sans" w:cs="Noto Sans"/>
          <w:color w:val="333333"/>
          <w:w w:val="105"/>
        </w:rPr>
        <w:t>1</w:t>
      </w:r>
      <w:r>
        <w:rPr>
          <w:color w:val="333333"/>
          <w:w w:val="105"/>
        </w:rPr>
        <w:t>，</w:t>
      </w:r>
      <w:r>
        <w:rPr>
          <w:rFonts w:hint="default" w:ascii="Noto Sans" w:hAnsi="Noto Sans" w:eastAsia="Noto Sans" w:cs="Noto Sans"/>
          <w:color w:val="333333"/>
          <w:w w:val="105"/>
        </w:rPr>
        <w:t>Done</w:t>
      </w:r>
      <w:r>
        <w:rPr>
          <w:rFonts w:hint="default" w:ascii="Noto Sans" w:hAnsi="Noto Sans" w:eastAsia="Noto Sans" w:cs="Noto Sans"/>
          <w:color w:val="333333"/>
          <w:spacing w:val="-18"/>
          <w:w w:val="105"/>
        </w:rPr>
        <w:t xml:space="preserve"> </w:t>
      </w:r>
      <w:r>
        <w:rPr>
          <w:color w:val="333333"/>
          <w:w w:val="105"/>
        </w:rPr>
        <w:t>方法执行，等待计数器减</w:t>
      </w:r>
      <w:r>
        <w:rPr>
          <w:color w:val="333333"/>
          <w:spacing w:val="-25"/>
          <w:w w:val="105"/>
        </w:rPr>
        <w:t xml:space="preserve"> </w:t>
      </w:r>
      <w:r>
        <w:rPr>
          <w:rFonts w:hint="default" w:ascii="Noto Sans" w:hAnsi="Noto Sans" w:eastAsia="Noto Sans" w:cs="Noto Sans"/>
          <w:color w:val="333333"/>
          <w:w w:val="105"/>
        </w:rPr>
        <w:t>1</w:t>
      </w:r>
      <w:r>
        <w:rPr>
          <w:color w:val="333333"/>
          <w:w w:val="105"/>
        </w:rPr>
        <w:t>，</w:t>
      </w:r>
      <w:r>
        <w:rPr>
          <w:rFonts w:hint="default" w:ascii="Noto Sans" w:hAnsi="Noto Sans" w:eastAsia="Noto Sans" w:cs="Noto Sans"/>
          <w:color w:val="333333"/>
          <w:w w:val="105"/>
        </w:rPr>
        <w:t>v</w:t>
      </w:r>
      <w:r>
        <w:rPr>
          <w:rFonts w:hint="default" w:ascii="Noto Sans" w:hAnsi="Noto Sans" w:eastAsia="Noto Sans" w:cs="Noto Sans"/>
          <w:color w:val="333333"/>
          <w:spacing w:val="-18"/>
          <w:w w:val="105"/>
        </w:rPr>
        <w:t xml:space="preserve"> </w:t>
      </w:r>
      <w:r>
        <w:rPr>
          <w:color w:val="333333"/>
          <w:w w:val="105"/>
        </w:rPr>
        <w:t>为</w:t>
      </w:r>
      <w:r>
        <w:rPr>
          <w:color w:val="333333"/>
          <w:spacing w:val="-25"/>
          <w:w w:val="105"/>
        </w:rPr>
        <w:t xml:space="preserve"> </w:t>
      </w:r>
      <w:r>
        <w:rPr>
          <w:rFonts w:hint="default" w:ascii="Noto Sans" w:hAnsi="Noto Sans" w:eastAsia="Noto Sans" w:cs="Noto Sans"/>
          <w:color w:val="333333"/>
          <w:w w:val="105"/>
        </w:rPr>
        <w:t>0</w:t>
      </w:r>
      <w:r>
        <w:rPr>
          <w:rFonts w:hint="default" w:ascii="Noto Sans" w:hAnsi="Noto Sans" w:eastAsia="Noto Sans" w:cs="Noto Sans"/>
          <w:color w:val="333333"/>
          <w:spacing w:val="-18"/>
          <w:w w:val="105"/>
        </w:rPr>
        <w:t xml:space="preserve"> </w:t>
      </w:r>
      <w:r>
        <w:rPr>
          <w:color w:val="333333"/>
          <w:w w:val="105"/>
        </w:rPr>
        <w:t>时通过信号量唤醒</w:t>
      </w:r>
    </w:p>
    <w:p>
      <w:pPr>
        <w:pStyle w:val="4"/>
        <w:spacing w:before="41" w:line="240" w:lineRule="auto"/>
        <w:ind w:left="560" w:right="217"/>
        <w:jc w:val="left"/>
        <w:rPr>
          <w:rFonts w:hint="default" w:ascii="Noto Sans" w:hAnsi="Noto Sans" w:eastAsia="Noto Sans" w:cs="Noto Sans"/>
        </w:rPr>
      </w:pPr>
      <w:r>
        <w:rPr>
          <w:rFonts w:ascii="Noto Sans"/>
          <w:color w:val="333333"/>
        </w:rPr>
        <w:t>Wait()</w:t>
      </w:r>
    </w:p>
    <w:p>
      <w:pPr>
        <w:pStyle w:val="3"/>
        <w:tabs>
          <w:tab w:val="left" w:pos="9049"/>
        </w:tabs>
        <w:spacing w:before="61" w:line="240" w:lineRule="auto"/>
        <w:ind w:right="217"/>
        <w:jc w:val="left"/>
        <w:rPr>
          <w:rFonts w:hint="default" w:ascii="Arial Black" w:hAnsi="Arial Black" w:eastAsia="Arial Black" w:cs="Arial Black"/>
          <w:b w:val="0"/>
          <w:bCs w:val="0"/>
        </w:rPr>
      </w:pPr>
      <w:bookmarkStart w:id="74" w:name="什么是 sync.Once  "/>
      <w:bookmarkEnd w:id="74"/>
      <w:r>
        <w:rPr>
          <w:rFonts w:hint="default" w:ascii="Times New Roman" w:hAnsi="Times New Roman" w:eastAsia="Times New Roman" w:cs="Times New Roman"/>
          <w:b w:val="0"/>
          <w:bCs w:val="0"/>
          <w:color w:val="333333"/>
          <w:spacing w:val="-86"/>
          <w:w w:val="100"/>
          <w:u w:val="single" w:color="EDEDED"/>
        </w:rPr>
        <w:t xml:space="preserve"> </w:t>
      </w:r>
      <w:r>
        <w:rPr>
          <w:color w:val="333333"/>
          <w:w w:val="90"/>
          <w:u w:val="single" w:color="EDEDED"/>
        </w:rPr>
        <w:t>什么是</w:t>
      </w:r>
      <w:r>
        <w:rPr>
          <w:color w:val="333333"/>
          <w:spacing w:val="85"/>
          <w:w w:val="90"/>
          <w:u w:val="single" w:color="EDEDED"/>
        </w:rPr>
        <w:t xml:space="preserve"> </w:t>
      </w:r>
      <w:r>
        <w:rPr>
          <w:rFonts w:hint="default" w:ascii="Arial Black" w:hAnsi="Arial Black" w:eastAsia="Arial Black" w:cs="Arial Black"/>
          <w:b/>
          <w:bCs/>
          <w:color w:val="333333"/>
          <w:w w:val="90"/>
          <w:u w:val="single" w:color="EDEDED"/>
        </w:rPr>
        <w:t>sync.Once</w:t>
      </w:r>
      <w:r>
        <w:rPr>
          <w:rFonts w:hint="default" w:ascii="Arial Black" w:hAnsi="Arial Black" w:eastAsia="Arial Black" w:cs="Arial Black"/>
          <w:b/>
          <w:bCs/>
          <w:color w:val="333333"/>
          <w:u w:val="single" w:color="EDEDED"/>
        </w:rPr>
        <w:tab/>
      </w:r>
    </w:p>
    <w:p>
      <w:pPr>
        <w:pStyle w:val="4"/>
        <w:spacing w:before="141" w:line="240" w:lineRule="auto"/>
        <w:ind w:left="345" w:right="217"/>
        <w:jc w:val="left"/>
      </w:pPr>
      <w:r>
        <w:rPr>
          <w:rFonts w:hint="default" w:ascii="Noto Sans" w:hAnsi="Noto Sans" w:eastAsia="Noto Sans" w:cs="Noto Sans"/>
          <w:color w:val="333333"/>
        </w:rPr>
        <w:t xml:space="preserve">1.  Once  </w:t>
      </w:r>
      <w:r>
        <w:rPr>
          <w:color w:val="333333"/>
        </w:rPr>
        <w:t xml:space="preserve">可以用来执行且仅仅执行一次动作，常常用于单例对象的初始化场 </w:t>
      </w:r>
      <w:r>
        <w:rPr>
          <w:color w:val="333333"/>
          <w:spacing w:val="13"/>
        </w:rPr>
        <w:t xml:space="preserve"> </w:t>
      </w:r>
      <w:r>
        <w:rPr>
          <w:color w:val="333333"/>
        </w:rPr>
        <w:t>景。</w:t>
      </w:r>
    </w:p>
    <w:p>
      <w:pPr>
        <w:pStyle w:val="4"/>
        <w:spacing w:before="96" w:line="316" w:lineRule="exact"/>
        <w:ind w:left="560" w:right="217"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21"/>
        </w:rPr>
        <w:t xml:space="preserve"> </w:t>
      </w:r>
      <w:r>
        <w:rPr>
          <w:rFonts w:hint="default" w:ascii="Noto Sans" w:hAnsi="Noto Sans" w:eastAsia="Noto Sans" w:cs="Noto Sans"/>
          <w:color w:val="333333"/>
        </w:rPr>
        <w:t>Once</w:t>
      </w:r>
      <w:r>
        <w:rPr>
          <w:rFonts w:hint="default" w:ascii="Noto Sans" w:hAnsi="Noto Sans" w:eastAsia="Noto Sans" w:cs="Noto Sans"/>
          <w:color w:val="333333"/>
          <w:spacing w:val="21"/>
        </w:rPr>
        <w:t xml:space="preserve"> </w:t>
      </w:r>
      <w:r>
        <w:rPr>
          <w:color w:val="333333"/>
        </w:rPr>
        <w:t>常常用来初始化单例资源，或者并发访问只需初始化一次的共享资</w:t>
      </w:r>
      <w:r>
        <w:rPr>
          <w:color w:val="333333"/>
          <w:spacing w:val="7"/>
        </w:rPr>
        <w:t xml:space="preserve"> </w:t>
      </w:r>
      <w:r>
        <w:rPr>
          <w:color w:val="333333"/>
        </w:rPr>
        <w:t>源，或者在测试的时候初</w:t>
      </w:r>
      <w:r>
        <w:rPr>
          <w:color w:val="333333"/>
          <w:spacing w:val="-50"/>
        </w:rPr>
        <w:t xml:space="preserve"> </w:t>
      </w:r>
      <w:r>
        <w:rPr>
          <w:color w:val="333333"/>
          <w:w w:val="105"/>
        </w:rPr>
        <w:t>始化一次测试资源。</w:t>
      </w:r>
    </w:p>
    <w:p>
      <w:pPr>
        <w:pStyle w:val="4"/>
        <w:spacing w:before="90" w:line="314" w:lineRule="exact"/>
        <w:ind w:left="560" w:right="112" w:hanging="215"/>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1"/>
          <w:w w:val="105"/>
        </w:rPr>
        <w:t xml:space="preserve"> </w:t>
      </w:r>
      <w:r>
        <w:rPr>
          <w:rFonts w:hint="default" w:ascii="Noto Sans" w:hAnsi="Noto Sans" w:eastAsia="Noto Sans" w:cs="Noto Sans"/>
          <w:color w:val="333333"/>
          <w:w w:val="105"/>
        </w:rPr>
        <w:t>sync.Once</w:t>
      </w:r>
      <w:r>
        <w:rPr>
          <w:rFonts w:hint="default" w:ascii="Noto Sans" w:hAnsi="Noto Sans" w:eastAsia="Noto Sans" w:cs="Noto Sans"/>
          <w:color w:val="333333"/>
          <w:spacing w:val="-21"/>
          <w:w w:val="105"/>
        </w:rPr>
        <w:t xml:space="preserve"> </w:t>
      </w:r>
      <w:r>
        <w:rPr>
          <w:color w:val="333333"/>
          <w:w w:val="105"/>
        </w:rPr>
        <w:t>只暴露了一个方法</w:t>
      </w:r>
      <w:r>
        <w:rPr>
          <w:color w:val="333333"/>
          <w:spacing w:val="-28"/>
          <w:w w:val="105"/>
        </w:rPr>
        <w:t xml:space="preserve"> </w:t>
      </w:r>
      <w:r>
        <w:rPr>
          <w:rFonts w:hint="default" w:ascii="Noto Sans" w:hAnsi="Noto Sans" w:eastAsia="Noto Sans" w:cs="Noto Sans"/>
          <w:color w:val="333333"/>
          <w:w w:val="105"/>
        </w:rPr>
        <w:t>Do</w:t>
      </w:r>
      <w:r>
        <w:rPr>
          <w:color w:val="333333"/>
          <w:w w:val="105"/>
        </w:rPr>
        <w:t>，你可以多次调用</w:t>
      </w:r>
      <w:r>
        <w:rPr>
          <w:color w:val="333333"/>
          <w:spacing w:val="-28"/>
          <w:w w:val="105"/>
        </w:rPr>
        <w:t xml:space="preserve"> </w:t>
      </w:r>
      <w:r>
        <w:rPr>
          <w:rFonts w:hint="default" w:ascii="Noto Sans" w:hAnsi="Noto Sans" w:eastAsia="Noto Sans" w:cs="Noto Sans"/>
          <w:color w:val="333333"/>
          <w:w w:val="105"/>
        </w:rPr>
        <w:t>Do</w:t>
      </w:r>
      <w:r>
        <w:rPr>
          <w:rFonts w:hint="default" w:ascii="Noto Sans" w:hAnsi="Noto Sans" w:eastAsia="Noto Sans" w:cs="Noto Sans"/>
          <w:color w:val="333333"/>
          <w:spacing w:val="-21"/>
          <w:w w:val="105"/>
        </w:rPr>
        <w:t xml:space="preserve"> </w:t>
      </w:r>
      <w:r>
        <w:rPr>
          <w:color w:val="333333"/>
          <w:w w:val="105"/>
        </w:rPr>
        <w:t>方法，但是只有第</w:t>
      </w:r>
      <w:r>
        <w:rPr>
          <w:color w:val="333333"/>
          <w:spacing w:val="-28"/>
          <w:w w:val="105"/>
        </w:rPr>
        <w:t xml:space="preserve"> </w:t>
      </w:r>
      <w:r>
        <w:rPr>
          <w:color w:val="333333"/>
          <w:w w:val="105"/>
        </w:rPr>
        <w:t>一次调用</w:t>
      </w:r>
      <w:r>
        <w:rPr>
          <w:color w:val="333333"/>
          <w:spacing w:val="-28"/>
          <w:w w:val="105"/>
        </w:rPr>
        <w:t xml:space="preserve"> </w:t>
      </w:r>
      <w:r>
        <w:rPr>
          <w:rFonts w:hint="default" w:ascii="Noto Sans" w:hAnsi="Noto Sans" w:eastAsia="Noto Sans" w:cs="Noto Sans"/>
          <w:color w:val="333333"/>
          <w:w w:val="105"/>
        </w:rPr>
        <w:t>Do</w:t>
      </w:r>
      <w:r>
        <w:rPr>
          <w:rFonts w:hint="default" w:ascii="Noto Sans" w:hAnsi="Noto Sans" w:eastAsia="Noto Sans" w:cs="Noto Sans"/>
          <w:color w:val="333333"/>
          <w:spacing w:val="-21"/>
          <w:w w:val="105"/>
        </w:rPr>
        <w:t xml:space="preserve"> </w:t>
      </w:r>
      <w:r>
        <w:rPr>
          <w:color w:val="333333"/>
          <w:w w:val="105"/>
        </w:rPr>
        <w:t>方法时</w:t>
      </w:r>
      <w:r>
        <w:rPr>
          <w:color w:val="333333"/>
          <w:spacing w:val="-28"/>
          <w:w w:val="105"/>
        </w:rPr>
        <w:t xml:space="preserve"> </w:t>
      </w:r>
      <w:r>
        <w:rPr>
          <w:rFonts w:hint="default" w:ascii="Noto Sans" w:hAnsi="Noto Sans" w:eastAsia="Noto Sans" w:cs="Noto Sans"/>
          <w:color w:val="333333"/>
          <w:w w:val="105"/>
        </w:rPr>
        <w:t>f</w:t>
      </w:r>
      <w:r>
        <w:rPr>
          <w:rFonts w:hint="default" w:ascii="Noto Sans" w:hAnsi="Noto Sans" w:eastAsia="Noto Sans" w:cs="Noto Sans"/>
          <w:color w:val="333333"/>
          <w:spacing w:val="-21"/>
          <w:w w:val="105"/>
        </w:rPr>
        <w:t xml:space="preserve"> </w:t>
      </w:r>
      <w:r>
        <w:rPr>
          <w:color w:val="333333"/>
          <w:w w:val="105"/>
        </w:rPr>
        <w:t>参</w:t>
      </w:r>
      <w:r>
        <w:rPr>
          <w:color w:val="333333"/>
          <w:w w:val="102"/>
        </w:rPr>
        <w:t xml:space="preserve"> </w:t>
      </w:r>
      <w:r>
        <w:rPr>
          <w:color w:val="333333"/>
        </w:rPr>
        <w:t xml:space="preserve">数才会执行，这里的  </w:t>
      </w:r>
      <w:r>
        <w:rPr>
          <w:rFonts w:hint="default" w:ascii="Noto Sans" w:hAnsi="Noto Sans" w:eastAsia="Noto Sans" w:cs="Noto Sans"/>
          <w:color w:val="333333"/>
        </w:rPr>
        <w:t xml:space="preserve">f  </w:t>
      </w:r>
      <w:r>
        <w:rPr>
          <w:color w:val="333333"/>
        </w:rPr>
        <w:t>是一个无参数无返回值</w:t>
      </w:r>
      <w:r>
        <w:rPr>
          <w:color w:val="333333"/>
          <w:spacing w:val="-1"/>
        </w:rPr>
        <w:t xml:space="preserve"> </w:t>
      </w:r>
      <w:r>
        <w:rPr>
          <w:color w:val="333333"/>
        </w:rPr>
        <w:t>的函数。</w:t>
      </w:r>
    </w:p>
    <w:p>
      <w:pPr>
        <w:pStyle w:val="3"/>
        <w:tabs>
          <w:tab w:val="left" w:pos="9049"/>
        </w:tabs>
        <w:spacing w:before="54" w:line="240" w:lineRule="auto"/>
        <w:ind w:right="217"/>
        <w:jc w:val="left"/>
        <w:rPr>
          <w:b w:val="0"/>
          <w:bCs w:val="0"/>
        </w:rPr>
      </w:pPr>
      <w:bookmarkStart w:id="75" w:name="什么操作叫做原子操作  "/>
      <w:bookmarkEnd w:id="75"/>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什么操作叫做原子操作</w:t>
      </w:r>
      <w:r>
        <w:rPr>
          <w:color w:val="333333"/>
          <w:u w:val="single" w:color="EDEDED"/>
        </w:rPr>
        <w:tab/>
      </w:r>
    </w:p>
    <w:p>
      <w:pPr>
        <w:pStyle w:val="4"/>
        <w:spacing w:before="177" w:line="223" w:lineRule="auto"/>
        <w:ind w:right="15" w:firstLine="50"/>
        <w:jc w:val="left"/>
      </w:pPr>
      <w:r>
        <w:rPr>
          <w:color w:val="333333"/>
        </w:rPr>
        <w:t>原子操作即是进行过程中不能被中断的操作，针对某个值的原子操作在被进行 的过程中，</w:t>
      </w:r>
      <w:r>
        <w:rPr>
          <w:rFonts w:hint="default" w:ascii="Noto Sans" w:hAnsi="Noto Sans" w:eastAsia="Noto Sans" w:cs="Noto Sans"/>
          <w:color w:val="333333"/>
        </w:rPr>
        <w:t>CPU</w:t>
      </w:r>
      <w:r>
        <w:rPr>
          <w:rFonts w:hint="default" w:ascii="Noto Sans" w:hAnsi="Noto Sans" w:eastAsia="Noto Sans" w:cs="Noto Sans"/>
          <w:color w:val="333333"/>
          <w:spacing w:val="45"/>
        </w:rPr>
        <w:t xml:space="preserve"> </w:t>
      </w:r>
      <w:r>
        <w:rPr>
          <w:color w:val="333333"/>
        </w:rPr>
        <w:t>绝不会再</w:t>
      </w:r>
      <w:r>
        <w:rPr>
          <w:color w:val="333333"/>
          <w:w w:val="102"/>
        </w:rPr>
        <w:t xml:space="preserve"> </w:t>
      </w:r>
      <w:r>
        <w:rPr>
          <w:color w:val="333333"/>
        </w:rPr>
        <w:t>去进行其他的针对该值的操作。为了实现这样的严谨</w:t>
      </w:r>
      <w:r>
        <w:rPr>
          <w:color w:val="333333"/>
          <w:spacing w:val="9"/>
        </w:rPr>
        <w:t xml:space="preserve"> </w:t>
      </w:r>
      <w:r>
        <w:rPr>
          <w:color w:val="333333"/>
        </w:rPr>
        <w:t>性，原子操作仅会由一个独立的</w:t>
      </w:r>
      <w:r>
        <w:rPr>
          <w:color w:val="333333"/>
          <w:spacing w:val="9"/>
        </w:rPr>
        <w:t xml:space="preserve"> </w:t>
      </w:r>
      <w:r>
        <w:rPr>
          <w:rFonts w:hint="default" w:ascii="Noto Sans" w:hAnsi="Noto Sans" w:eastAsia="Noto Sans" w:cs="Noto Sans"/>
          <w:color w:val="333333"/>
        </w:rPr>
        <w:t>CPU</w:t>
      </w:r>
      <w:r>
        <w:rPr>
          <w:rFonts w:hint="default" w:ascii="Noto Sans" w:hAnsi="Noto Sans" w:eastAsia="Noto Sans" w:cs="Noto Sans"/>
          <w:color w:val="333333"/>
          <w:spacing w:val="23"/>
        </w:rPr>
        <w:t xml:space="preserve"> </w:t>
      </w:r>
      <w:r>
        <w:rPr>
          <w:color w:val="333333"/>
        </w:rPr>
        <w:t>指令代表和完</w:t>
      </w:r>
      <w:r>
        <w:rPr>
          <w:color w:val="333333"/>
          <w:spacing w:val="-50"/>
        </w:rPr>
        <w:t xml:space="preserve"> </w:t>
      </w:r>
      <w:r>
        <w:rPr>
          <w:color w:val="333333"/>
          <w:w w:val="105"/>
        </w:rPr>
        <w:t>成。原子操作是无锁的，常</w:t>
      </w:r>
      <w:r>
        <w:rPr>
          <w:color w:val="333333"/>
          <w:spacing w:val="-38"/>
          <w:w w:val="105"/>
        </w:rPr>
        <w:t xml:space="preserve"> </w:t>
      </w:r>
      <w:r>
        <w:rPr>
          <w:color w:val="333333"/>
          <w:w w:val="105"/>
        </w:rPr>
        <w:t>常直接通过</w:t>
      </w:r>
      <w:r>
        <w:rPr>
          <w:color w:val="333333"/>
          <w:spacing w:val="-38"/>
          <w:w w:val="105"/>
        </w:rPr>
        <w:t xml:space="preserve"> </w:t>
      </w:r>
      <w:r>
        <w:rPr>
          <w:rFonts w:hint="default" w:ascii="Noto Sans" w:hAnsi="Noto Sans" w:eastAsia="Noto Sans" w:cs="Noto Sans"/>
          <w:color w:val="333333"/>
          <w:w w:val="105"/>
        </w:rPr>
        <w:t>CPU</w:t>
      </w:r>
      <w:r>
        <w:rPr>
          <w:rFonts w:hint="default" w:ascii="Noto Sans" w:hAnsi="Noto Sans" w:eastAsia="Noto Sans" w:cs="Noto Sans"/>
          <w:color w:val="333333"/>
          <w:spacing w:val="-31"/>
          <w:w w:val="105"/>
        </w:rPr>
        <w:t xml:space="preserve"> </w:t>
      </w:r>
      <w:r>
        <w:rPr>
          <w:color w:val="333333"/>
          <w:w w:val="105"/>
        </w:rPr>
        <w:t>指令直接实现。</w:t>
      </w:r>
      <w:r>
        <w:rPr>
          <w:color w:val="333333"/>
          <w:spacing w:val="-38"/>
          <w:w w:val="105"/>
        </w:rPr>
        <w:t xml:space="preserve"> </w:t>
      </w:r>
      <w:r>
        <w:rPr>
          <w:color w:val="333333"/>
          <w:w w:val="105"/>
        </w:rPr>
        <w:t>事实上，其它同步技术的实现常常依赖于</w:t>
      </w:r>
      <w:r>
        <w:rPr>
          <w:color w:val="333333"/>
          <w:w w:val="102"/>
        </w:rPr>
        <w:t xml:space="preserve"> </w:t>
      </w:r>
      <w:r>
        <w:rPr>
          <w:color w:val="333333"/>
          <w:w w:val="105"/>
        </w:rPr>
        <w:t>原</w:t>
      </w:r>
      <w:r>
        <w:rPr>
          <w:color w:val="333333"/>
          <w:spacing w:val="-32"/>
          <w:w w:val="105"/>
        </w:rPr>
        <w:t xml:space="preserve"> </w:t>
      </w:r>
      <w:r>
        <w:rPr>
          <w:color w:val="333333"/>
          <w:w w:val="105"/>
        </w:rPr>
        <w:t>子操作。</w:t>
      </w:r>
    </w:p>
    <w:p>
      <w:pPr>
        <w:pStyle w:val="3"/>
        <w:tabs>
          <w:tab w:val="left" w:pos="9049"/>
        </w:tabs>
        <w:spacing w:before="70" w:line="240" w:lineRule="auto"/>
        <w:ind w:right="217"/>
        <w:jc w:val="left"/>
        <w:rPr>
          <w:b w:val="0"/>
          <w:bCs w:val="0"/>
        </w:rPr>
      </w:pPr>
      <w:bookmarkStart w:id="76" w:name="原子操作和锁的区别  "/>
      <w:bookmarkEnd w:id="76"/>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原子操作和锁的区别</w:t>
      </w:r>
      <w:r>
        <w:rPr>
          <w:color w:val="333333"/>
          <w:u w:val="single" w:color="EDEDED"/>
        </w:rPr>
        <w:tab/>
      </w:r>
    </w:p>
    <w:p>
      <w:pPr>
        <w:pStyle w:val="4"/>
        <w:spacing w:before="174" w:line="225" w:lineRule="auto"/>
        <w:ind w:right="170" w:firstLine="50"/>
        <w:jc w:val="both"/>
      </w:pPr>
      <w:r>
        <w:rPr>
          <w:color w:val="333333"/>
        </w:rPr>
        <w:t>原子操作由底层硬件支持，而锁则由操作系统的调度器实现。</w:t>
      </w:r>
      <w:r>
        <w:rPr>
          <w:color w:val="333333"/>
          <w:spacing w:val="30"/>
        </w:rPr>
        <w:t xml:space="preserve"> </w:t>
      </w:r>
      <w:r>
        <w:rPr>
          <w:color w:val="333333"/>
        </w:rPr>
        <w:t>锁应当用来保护一段逻辑，对于一个变量</w:t>
      </w:r>
      <w:r>
        <w:rPr>
          <w:color w:val="333333"/>
          <w:w w:val="102"/>
        </w:rPr>
        <w:t xml:space="preserve"> </w:t>
      </w:r>
      <w:r>
        <w:rPr>
          <w:color w:val="333333"/>
        </w:rPr>
        <w:t>更新的保护。</w:t>
      </w:r>
      <w:r>
        <w:rPr>
          <w:color w:val="333333"/>
          <w:spacing w:val="45"/>
        </w:rPr>
        <w:t xml:space="preserve"> </w:t>
      </w:r>
      <w:r>
        <w:rPr>
          <w:color w:val="333333"/>
        </w:rPr>
        <w:t>原子操作通常执行上会更有效率，并且更能利用计算机多核的优势，如果要更</w:t>
      </w:r>
      <w:r>
        <w:rPr>
          <w:color w:val="333333"/>
          <w:spacing w:val="45"/>
        </w:rPr>
        <w:t xml:space="preserve"> </w:t>
      </w:r>
      <w:r>
        <w:rPr>
          <w:color w:val="333333"/>
        </w:rPr>
        <w:t>新的是一个</w:t>
      </w:r>
      <w:r>
        <w:rPr>
          <w:color w:val="333333"/>
          <w:spacing w:val="-47"/>
        </w:rPr>
        <w:t xml:space="preserve"> </w:t>
      </w:r>
      <w:r>
        <w:rPr>
          <w:color w:val="333333"/>
        </w:rPr>
        <w:t xml:space="preserve">复合对象，则应当使用  </w:t>
      </w:r>
      <w:r>
        <w:rPr>
          <w:rFonts w:hint="default" w:ascii="Noto Sans" w:hAnsi="Noto Sans" w:eastAsia="Noto Sans" w:cs="Noto Sans"/>
          <w:color w:val="333333"/>
        </w:rPr>
        <w:t>atomic.Value</w:t>
      </w:r>
      <w:r>
        <w:rPr>
          <w:rFonts w:hint="default" w:ascii="Noto Sans" w:hAnsi="Noto Sans" w:eastAsia="Noto Sans" w:cs="Noto Sans"/>
          <w:color w:val="333333"/>
          <w:spacing w:val="39"/>
        </w:rPr>
        <w:t xml:space="preserve"> </w:t>
      </w:r>
      <w:r>
        <w:rPr>
          <w:color w:val="333333"/>
        </w:rPr>
        <w:t>封装好的实现</w:t>
      </w:r>
    </w:p>
    <w:p>
      <w:pPr>
        <w:spacing w:after="0" w:line="225" w:lineRule="auto"/>
        <w:jc w:val="both"/>
        <w:sectPr>
          <w:pgSz w:w="11900" w:h="16840"/>
          <w:pgMar w:top="520" w:right="1360" w:bottom="280" w:left="1380" w:header="720" w:footer="720" w:gutter="0"/>
          <w:cols w:space="720" w:num="1"/>
        </w:sectPr>
      </w:pPr>
    </w:p>
    <w:p>
      <w:pPr>
        <w:pStyle w:val="3"/>
        <w:tabs>
          <w:tab w:val="left" w:pos="9049"/>
        </w:tabs>
        <w:spacing w:line="457" w:lineRule="exact"/>
        <w:ind w:right="217"/>
        <w:jc w:val="left"/>
        <w:rPr>
          <w:rFonts w:hint="default" w:ascii="Arial Black" w:hAnsi="Arial Black" w:eastAsia="Arial Black" w:cs="Arial Black"/>
          <w:b w:val="0"/>
          <w:bCs w:val="0"/>
        </w:rPr>
      </w:pPr>
      <w:bookmarkStart w:id="77" w:name="什么是 CAS  "/>
      <w:bookmarkEnd w:id="77"/>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什么是</w:t>
      </w:r>
      <w:r>
        <w:rPr>
          <w:color w:val="333333"/>
          <w:spacing w:val="-49"/>
          <w:w w:val="95"/>
          <w:u w:val="single" w:color="EDEDED"/>
        </w:rPr>
        <w:t xml:space="preserve"> </w:t>
      </w:r>
      <w:r>
        <w:rPr>
          <w:rFonts w:hint="default" w:ascii="Arial Black" w:hAnsi="Arial Black" w:eastAsia="Arial Black" w:cs="Arial Black"/>
          <w:b/>
          <w:bCs/>
          <w:color w:val="333333"/>
          <w:w w:val="95"/>
          <w:u w:val="single" w:color="EDEDED"/>
        </w:rPr>
        <w:t>CAS</w:t>
      </w:r>
      <w:r>
        <w:rPr>
          <w:rFonts w:hint="default" w:ascii="Arial Black" w:hAnsi="Arial Black" w:eastAsia="Arial Black" w:cs="Arial Black"/>
          <w:b/>
          <w:bCs/>
          <w:color w:val="333333"/>
          <w:u w:val="single" w:color="EDEDED"/>
        </w:rPr>
        <w:tab/>
      </w:r>
    </w:p>
    <w:p>
      <w:pPr>
        <w:pStyle w:val="4"/>
        <w:spacing w:before="161" w:line="223" w:lineRule="auto"/>
        <w:ind w:right="246" w:firstLine="50"/>
        <w:jc w:val="left"/>
      </w:pPr>
      <w:r>
        <w:rPr>
          <w:rFonts w:hint="default" w:ascii="Noto Sans" w:hAnsi="Noto Sans" w:eastAsia="Noto Sans" w:cs="Noto Sans"/>
          <w:color w:val="333333"/>
        </w:rPr>
        <w:t xml:space="preserve">CAS </w:t>
      </w:r>
      <w:r>
        <w:rPr>
          <w:color w:val="333333"/>
        </w:rPr>
        <w:t xml:space="preserve">的全称为 </w:t>
      </w:r>
      <w:r>
        <w:rPr>
          <w:rFonts w:hint="default" w:ascii="Noto Sans" w:hAnsi="Noto Sans" w:eastAsia="Noto Sans" w:cs="Noto Sans"/>
          <w:color w:val="333333"/>
        </w:rPr>
        <w:t>Compare And Swap</w:t>
      </w:r>
      <w:r>
        <w:rPr>
          <w:color w:val="333333"/>
        </w:rPr>
        <w:t xml:space="preserve">，直译就是比较交换。是一条 </w:t>
      </w:r>
      <w:r>
        <w:rPr>
          <w:rFonts w:hint="default" w:ascii="Noto Sans" w:hAnsi="Noto Sans" w:eastAsia="Noto Sans" w:cs="Noto Sans"/>
          <w:color w:val="333333"/>
        </w:rPr>
        <w:t xml:space="preserve">CPU </w:t>
      </w:r>
      <w:r>
        <w:rPr>
          <w:color w:val="333333"/>
        </w:rPr>
        <w:t>的原子指 令，其作用是让</w:t>
      </w:r>
      <w:r>
        <w:rPr>
          <w:color w:val="333333"/>
          <w:spacing w:val="23"/>
        </w:rPr>
        <w:t xml:space="preserve"> </w:t>
      </w:r>
      <w:r>
        <w:rPr>
          <w:rFonts w:hint="default" w:ascii="Noto Sans" w:hAnsi="Noto Sans" w:eastAsia="Noto Sans" w:cs="Noto Sans"/>
          <w:color w:val="333333"/>
        </w:rPr>
        <w:t>CPU</w:t>
      </w:r>
      <w:r>
        <w:rPr>
          <w:rFonts w:hint="default" w:ascii="Noto Sans" w:hAnsi="Noto Sans" w:eastAsia="Noto Sans" w:cs="Noto Sans"/>
          <w:color w:val="333333"/>
          <w:w w:val="102"/>
        </w:rPr>
        <w:t xml:space="preserve"> </w:t>
      </w:r>
      <w:r>
        <w:rPr>
          <w:color w:val="333333"/>
        </w:rPr>
        <w:t>先进行比较两个值是否相等，然后原子地更新某个位置的 值，其实现方式是给予硬件平台的汇编指令，</w:t>
      </w:r>
      <w:r>
        <w:rPr>
          <w:color w:val="333333"/>
          <w:spacing w:val="-6"/>
        </w:rPr>
        <w:t xml:space="preserve"> </w:t>
      </w:r>
      <w:r>
        <w:rPr>
          <w:color w:val="333333"/>
        </w:rPr>
        <w:t>在</w:t>
      </w:r>
      <w:r>
        <w:rPr>
          <w:color w:val="333333"/>
          <w:spacing w:val="15"/>
        </w:rPr>
        <w:t xml:space="preserve"> </w:t>
      </w:r>
      <w:r>
        <w:rPr>
          <w:rFonts w:hint="default" w:ascii="Noto Sans" w:hAnsi="Noto Sans" w:eastAsia="Noto Sans" w:cs="Noto Sans"/>
          <w:color w:val="333333"/>
        </w:rPr>
        <w:t>intel</w:t>
      </w:r>
      <w:r>
        <w:rPr>
          <w:rFonts w:hint="default" w:ascii="Noto Sans" w:hAnsi="Noto Sans" w:eastAsia="Noto Sans" w:cs="Noto Sans"/>
          <w:color w:val="333333"/>
          <w:spacing w:val="22"/>
        </w:rPr>
        <w:t xml:space="preserve"> </w:t>
      </w:r>
      <w:r>
        <w:rPr>
          <w:color w:val="333333"/>
        </w:rPr>
        <w:t>的</w:t>
      </w:r>
      <w:r>
        <w:rPr>
          <w:color w:val="333333"/>
          <w:spacing w:val="15"/>
        </w:rPr>
        <w:t xml:space="preserve"> </w:t>
      </w:r>
      <w:r>
        <w:rPr>
          <w:rFonts w:hint="default" w:ascii="Noto Sans" w:hAnsi="Noto Sans" w:eastAsia="Noto Sans" w:cs="Noto Sans"/>
          <w:color w:val="333333"/>
        </w:rPr>
        <w:t>CPU</w:t>
      </w:r>
      <w:r>
        <w:rPr>
          <w:rFonts w:hint="default" w:ascii="Noto Sans" w:hAnsi="Noto Sans" w:eastAsia="Noto Sans" w:cs="Noto Sans"/>
          <w:color w:val="333333"/>
          <w:spacing w:val="22"/>
        </w:rPr>
        <w:t xml:space="preserve"> </w:t>
      </w:r>
      <w:r>
        <w:rPr>
          <w:color w:val="333333"/>
        </w:rPr>
        <w:t>中，使用的</w:t>
      </w:r>
      <w:r>
        <w:rPr>
          <w:color w:val="333333"/>
          <w:spacing w:val="15"/>
        </w:rPr>
        <w:t xml:space="preserve"> </w:t>
      </w:r>
      <w:r>
        <w:rPr>
          <w:rFonts w:hint="default" w:ascii="Noto Sans" w:hAnsi="Noto Sans" w:eastAsia="Noto Sans" w:cs="Noto Sans"/>
          <w:color w:val="333333"/>
        </w:rPr>
        <w:t>cmpxchg</w:t>
      </w:r>
      <w:r>
        <w:rPr>
          <w:rFonts w:hint="default" w:ascii="Noto Sans" w:hAnsi="Noto Sans" w:eastAsia="Noto Sans" w:cs="Noto Sans"/>
          <w:color w:val="333333"/>
          <w:spacing w:val="22"/>
        </w:rPr>
        <w:t xml:space="preserve"> </w:t>
      </w:r>
      <w:r>
        <w:rPr>
          <w:color w:val="333333"/>
        </w:rPr>
        <w:t>指令，就是说</w:t>
      </w:r>
      <w:r>
        <w:rPr>
          <w:color w:val="333333"/>
          <w:spacing w:val="15"/>
        </w:rPr>
        <w:t xml:space="preserve"> </w:t>
      </w:r>
      <w:r>
        <w:rPr>
          <w:rFonts w:hint="default" w:ascii="Noto Sans" w:hAnsi="Noto Sans" w:eastAsia="Noto Sans" w:cs="Noto Sans"/>
          <w:color w:val="333333"/>
        </w:rPr>
        <w:t>CAS</w:t>
      </w:r>
      <w:r>
        <w:rPr>
          <w:rFonts w:hint="default" w:ascii="Noto Sans" w:hAnsi="Noto Sans" w:eastAsia="Noto Sans" w:cs="Noto Sans"/>
          <w:color w:val="333333"/>
          <w:spacing w:val="22"/>
        </w:rPr>
        <w:t xml:space="preserve"> </w:t>
      </w:r>
      <w:r>
        <w:rPr>
          <w:color w:val="333333"/>
        </w:rPr>
        <w:t>是靠硬件实现的，从而在硬件层面提升效率。</w:t>
      </w:r>
      <w:r>
        <w:rPr>
          <w:color w:val="333333"/>
          <w:spacing w:val="-38"/>
        </w:rPr>
        <w:t xml:space="preserve"> </w:t>
      </w:r>
      <w:r>
        <w:rPr>
          <w:color w:val="333333"/>
        </w:rPr>
        <w:t>简述过程是这样：</w:t>
      </w:r>
    </w:p>
    <w:p>
      <w:pPr>
        <w:pStyle w:val="4"/>
        <w:spacing w:before="10" w:line="223" w:lineRule="auto"/>
        <w:ind w:right="101" w:firstLine="50"/>
        <w:jc w:val="left"/>
      </w:pPr>
      <w:r>
        <w:rPr>
          <w:color w:val="333333"/>
          <w:w w:val="105"/>
        </w:rPr>
        <w:t>假设包含</w:t>
      </w:r>
      <w:r>
        <w:rPr>
          <w:color w:val="333333"/>
          <w:spacing w:val="-37"/>
          <w:w w:val="105"/>
        </w:rPr>
        <w:t xml:space="preserve"> </w:t>
      </w:r>
      <w:r>
        <w:rPr>
          <w:rFonts w:hint="default" w:ascii="Noto Sans" w:hAnsi="Noto Sans" w:eastAsia="Noto Sans" w:cs="Noto Sans"/>
          <w:color w:val="333333"/>
          <w:w w:val="105"/>
        </w:rPr>
        <w:t>3</w:t>
      </w:r>
      <w:r>
        <w:rPr>
          <w:rFonts w:hint="default" w:ascii="Noto Sans" w:hAnsi="Noto Sans" w:eastAsia="Noto Sans" w:cs="Noto Sans"/>
          <w:color w:val="333333"/>
          <w:spacing w:val="-30"/>
          <w:w w:val="105"/>
        </w:rPr>
        <w:t xml:space="preserve"> </w:t>
      </w:r>
      <w:r>
        <w:rPr>
          <w:color w:val="333333"/>
          <w:w w:val="105"/>
        </w:rPr>
        <w:t>个参数内存位置</w:t>
      </w:r>
      <w:r>
        <w:rPr>
          <w:rFonts w:hint="default" w:ascii="Noto Sans" w:hAnsi="Noto Sans" w:eastAsia="Noto Sans" w:cs="Noto Sans"/>
          <w:color w:val="333333"/>
          <w:w w:val="105"/>
        </w:rPr>
        <w:t>(V)</w:t>
      </w:r>
      <w:r>
        <w:rPr>
          <w:color w:val="333333"/>
          <w:w w:val="105"/>
        </w:rPr>
        <w:t>、预期原值</w:t>
      </w:r>
      <w:r>
        <w:rPr>
          <w:rFonts w:hint="default" w:ascii="Noto Sans" w:hAnsi="Noto Sans" w:eastAsia="Noto Sans" w:cs="Noto Sans"/>
          <w:color w:val="333333"/>
          <w:w w:val="105"/>
        </w:rPr>
        <w:t>(A)</w:t>
      </w:r>
      <w:r>
        <w:rPr>
          <w:color w:val="333333"/>
          <w:w w:val="105"/>
        </w:rPr>
        <w:t>和新值</w:t>
      </w:r>
      <w:r>
        <w:rPr>
          <w:rFonts w:hint="default" w:ascii="Noto Sans" w:hAnsi="Noto Sans" w:eastAsia="Noto Sans" w:cs="Noto Sans"/>
          <w:color w:val="333333"/>
          <w:w w:val="105"/>
        </w:rPr>
        <w:t>(B)</w:t>
      </w:r>
      <w:r>
        <w:rPr>
          <w:color w:val="333333"/>
          <w:w w:val="105"/>
        </w:rPr>
        <w:t>。</w:t>
      </w:r>
      <w:r>
        <w:rPr>
          <w:rFonts w:hint="default" w:ascii="Noto Sans" w:hAnsi="Noto Sans" w:eastAsia="Noto Sans" w:cs="Noto Sans"/>
          <w:color w:val="333333"/>
          <w:w w:val="105"/>
        </w:rPr>
        <w:t>V</w:t>
      </w:r>
      <w:r>
        <w:rPr>
          <w:rFonts w:hint="default" w:ascii="Noto Sans" w:hAnsi="Noto Sans" w:eastAsia="Noto Sans" w:cs="Noto Sans"/>
          <w:color w:val="333333"/>
          <w:spacing w:val="-30"/>
          <w:w w:val="105"/>
        </w:rPr>
        <w:t xml:space="preserve"> </w:t>
      </w:r>
      <w:r>
        <w:rPr>
          <w:color w:val="333333"/>
          <w:w w:val="105"/>
        </w:rPr>
        <w:t>表示要更新变量的</w:t>
      </w:r>
      <w:r>
        <w:rPr>
          <w:color w:val="333333"/>
          <w:spacing w:val="-37"/>
          <w:w w:val="105"/>
        </w:rPr>
        <w:t xml:space="preserve"> </w:t>
      </w:r>
      <w:r>
        <w:rPr>
          <w:color w:val="333333"/>
          <w:w w:val="105"/>
        </w:rPr>
        <w:t>值，</w:t>
      </w:r>
      <w:r>
        <w:rPr>
          <w:rFonts w:hint="default" w:ascii="Noto Sans" w:hAnsi="Noto Sans" w:eastAsia="Noto Sans" w:cs="Noto Sans"/>
          <w:color w:val="333333"/>
          <w:w w:val="105"/>
        </w:rPr>
        <w:t>E</w:t>
      </w:r>
      <w:r>
        <w:rPr>
          <w:rFonts w:hint="default" w:ascii="Noto Sans" w:hAnsi="Noto Sans" w:eastAsia="Noto Sans" w:cs="Noto Sans"/>
          <w:color w:val="333333"/>
          <w:spacing w:val="-30"/>
          <w:w w:val="105"/>
        </w:rPr>
        <w:t xml:space="preserve"> </w:t>
      </w:r>
      <w:r>
        <w:rPr>
          <w:color w:val="333333"/>
          <w:w w:val="105"/>
        </w:rPr>
        <w:t>表示预期值，</w:t>
      </w:r>
      <w:r>
        <w:rPr>
          <w:rFonts w:hint="default" w:ascii="Noto Sans" w:hAnsi="Noto Sans" w:eastAsia="Noto Sans" w:cs="Noto Sans"/>
          <w:color w:val="333333"/>
          <w:w w:val="105"/>
        </w:rPr>
        <w:t>N</w:t>
      </w:r>
      <w:r>
        <w:rPr>
          <w:rFonts w:hint="default" w:ascii="Noto Sans" w:hAnsi="Noto Sans" w:eastAsia="Noto Sans" w:cs="Noto Sans"/>
          <w:color w:val="333333"/>
          <w:spacing w:val="-30"/>
          <w:w w:val="105"/>
        </w:rPr>
        <w:t xml:space="preserve"> </w:t>
      </w:r>
      <w:r>
        <w:rPr>
          <w:color w:val="333333"/>
          <w:w w:val="105"/>
        </w:rPr>
        <w:t>表</w:t>
      </w:r>
      <w:r>
        <w:rPr>
          <w:color w:val="333333"/>
          <w:w w:val="102"/>
        </w:rPr>
        <w:t xml:space="preserve"> </w:t>
      </w:r>
      <w:r>
        <w:rPr>
          <w:color w:val="333333"/>
          <w:w w:val="105"/>
        </w:rPr>
        <w:t>示新值。仅当</w:t>
      </w:r>
      <w:r>
        <w:rPr>
          <w:color w:val="333333"/>
          <w:spacing w:val="-25"/>
          <w:w w:val="105"/>
        </w:rPr>
        <w:t xml:space="preserve"> </w:t>
      </w:r>
      <w:r>
        <w:rPr>
          <w:rFonts w:hint="default" w:ascii="Noto Sans" w:hAnsi="Noto Sans" w:eastAsia="Noto Sans" w:cs="Noto Sans"/>
          <w:color w:val="333333"/>
          <w:w w:val="105"/>
        </w:rPr>
        <w:t>V</w:t>
      </w:r>
      <w:r>
        <w:rPr>
          <w:rFonts w:hint="default" w:ascii="Noto Sans" w:hAnsi="Noto Sans" w:eastAsia="Noto Sans" w:cs="Noto Sans"/>
          <w:color w:val="333333"/>
          <w:spacing w:val="-18"/>
          <w:w w:val="105"/>
        </w:rPr>
        <w:t xml:space="preserve"> </w:t>
      </w:r>
      <w:r>
        <w:rPr>
          <w:color w:val="333333"/>
          <w:w w:val="105"/>
        </w:rPr>
        <w:t>值等于</w:t>
      </w:r>
      <w:r>
        <w:rPr>
          <w:color w:val="333333"/>
          <w:spacing w:val="-25"/>
          <w:w w:val="105"/>
        </w:rPr>
        <w:t xml:space="preserve"> </w:t>
      </w:r>
      <w:r>
        <w:rPr>
          <w:rFonts w:hint="default" w:ascii="Noto Sans" w:hAnsi="Noto Sans" w:eastAsia="Noto Sans" w:cs="Noto Sans"/>
          <w:color w:val="333333"/>
          <w:w w:val="105"/>
        </w:rPr>
        <w:t>E</w:t>
      </w:r>
      <w:r>
        <w:rPr>
          <w:rFonts w:hint="default" w:ascii="Noto Sans" w:hAnsi="Noto Sans" w:eastAsia="Noto Sans" w:cs="Noto Sans"/>
          <w:color w:val="333333"/>
          <w:spacing w:val="-18"/>
          <w:w w:val="105"/>
        </w:rPr>
        <w:t xml:space="preserve"> </w:t>
      </w:r>
      <w:r>
        <w:rPr>
          <w:color w:val="333333"/>
          <w:w w:val="105"/>
        </w:rPr>
        <w:t>值时，才会将</w:t>
      </w:r>
      <w:r>
        <w:rPr>
          <w:color w:val="333333"/>
          <w:spacing w:val="-25"/>
          <w:w w:val="105"/>
        </w:rPr>
        <w:t xml:space="preserve"> </w:t>
      </w:r>
      <w:r>
        <w:rPr>
          <w:rFonts w:hint="default" w:ascii="Noto Sans" w:hAnsi="Noto Sans" w:eastAsia="Noto Sans" w:cs="Noto Sans"/>
          <w:color w:val="333333"/>
          <w:w w:val="105"/>
        </w:rPr>
        <w:t>V</w:t>
      </w:r>
      <w:r>
        <w:rPr>
          <w:rFonts w:hint="default" w:ascii="Noto Sans" w:hAnsi="Noto Sans" w:eastAsia="Noto Sans" w:cs="Noto Sans"/>
          <w:color w:val="333333"/>
          <w:spacing w:val="-18"/>
          <w:w w:val="105"/>
        </w:rPr>
        <w:t xml:space="preserve"> </w:t>
      </w:r>
      <w:r>
        <w:rPr>
          <w:color w:val="333333"/>
          <w:w w:val="105"/>
        </w:rPr>
        <w:t>的值设为</w:t>
      </w:r>
      <w:r>
        <w:rPr>
          <w:color w:val="333333"/>
          <w:spacing w:val="-25"/>
          <w:w w:val="105"/>
        </w:rPr>
        <w:t xml:space="preserve"> </w:t>
      </w:r>
      <w:r>
        <w:rPr>
          <w:rFonts w:hint="default" w:ascii="Noto Sans" w:hAnsi="Noto Sans" w:eastAsia="Noto Sans" w:cs="Noto Sans"/>
          <w:color w:val="333333"/>
          <w:w w:val="105"/>
        </w:rPr>
        <w:t>N</w:t>
      </w:r>
      <w:r>
        <w:rPr>
          <w:color w:val="333333"/>
          <w:w w:val="105"/>
        </w:rPr>
        <w:t>，</w:t>
      </w:r>
      <w:r>
        <w:rPr>
          <w:color w:val="333333"/>
          <w:spacing w:val="-25"/>
          <w:w w:val="105"/>
        </w:rPr>
        <w:t xml:space="preserve"> </w:t>
      </w:r>
      <w:r>
        <w:rPr>
          <w:color w:val="333333"/>
          <w:w w:val="105"/>
        </w:rPr>
        <w:t>如果</w:t>
      </w:r>
      <w:r>
        <w:rPr>
          <w:color w:val="333333"/>
          <w:spacing w:val="-25"/>
          <w:w w:val="105"/>
        </w:rPr>
        <w:t xml:space="preserve"> </w:t>
      </w:r>
      <w:r>
        <w:rPr>
          <w:rFonts w:hint="default" w:ascii="Noto Sans" w:hAnsi="Noto Sans" w:eastAsia="Noto Sans" w:cs="Noto Sans"/>
          <w:color w:val="333333"/>
          <w:w w:val="105"/>
        </w:rPr>
        <w:t>V</w:t>
      </w:r>
      <w:r>
        <w:rPr>
          <w:rFonts w:hint="default" w:ascii="Noto Sans" w:hAnsi="Noto Sans" w:eastAsia="Noto Sans" w:cs="Noto Sans"/>
          <w:color w:val="333333"/>
          <w:spacing w:val="-18"/>
          <w:w w:val="105"/>
        </w:rPr>
        <w:t xml:space="preserve"> </w:t>
      </w:r>
      <w:r>
        <w:rPr>
          <w:color w:val="333333"/>
          <w:w w:val="105"/>
        </w:rPr>
        <w:t>值和</w:t>
      </w:r>
      <w:r>
        <w:rPr>
          <w:color w:val="333333"/>
          <w:spacing w:val="-25"/>
          <w:w w:val="105"/>
        </w:rPr>
        <w:t xml:space="preserve"> </w:t>
      </w:r>
      <w:r>
        <w:rPr>
          <w:rFonts w:hint="default" w:ascii="Noto Sans" w:hAnsi="Noto Sans" w:eastAsia="Noto Sans" w:cs="Noto Sans"/>
          <w:color w:val="333333"/>
          <w:w w:val="105"/>
        </w:rPr>
        <w:t>E</w:t>
      </w:r>
      <w:r>
        <w:rPr>
          <w:rFonts w:hint="default" w:ascii="Noto Sans" w:hAnsi="Noto Sans" w:eastAsia="Noto Sans" w:cs="Noto Sans"/>
          <w:color w:val="333333"/>
          <w:spacing w:val="-18"/>
          <w:w w:val="105"/>
        </w:rPr>
        <w:t xml:space="preserve"> </w:t>
      </w:r>
      <w:r>
        <w:rPr>
          <w:color w:val="333333"/>
          <w:w w:val="105"/>
        </w:rPr>
        <w:t>值不同，则说明已经有其他线程在</w:t>
      </w:r>
      <w:r>
        <w:rPr>
          <w:color w:val="333333"/>
          <w:w w:val="102"/>
        </w:rPr>
        <w:t xml:space="preserve"> </w:t>
      </w:r>
      <w:r>
        <w:rPr>
          <w:color w:val="333333"/>
          <w:w w:val="105"/>
        </w:rPr>
        <w:t>做更新，则当前线程什么都不</w:t>
      </w:r>
      <w:r>
        <w:rPr>
          <w:color w:val="333333"/>
          <w:spacing w:val="-42"/>
          <w:w w:val="105"/>
        </w:rPr>
        <w:t xml:space="preserve"> </w:t>
      </w:r>
      <w:r>
        <w:rPr>
          <w:color w:val="333333"/>
          <w:w w:val="105"/>
        </w:rPr>
        <w:t>做，最后</w:t>
      </w:r>
      <w:r>
        <w:rPr>
          <w:color w:val="333333"/>
          <w:spacing w:val="-42"/>
          <w:w w:val="105"/>
        </w:rPr>
        <w:t xml:space="preserve"> </w:t>
      </w:r>
      <w:r>
        <w:rPr>
          <w:rFonts w:hint="default" w:ascii="Noto Sans" w:hAnsi="Noto Sans" w:eastAsia="Noto Sans" w:cs="Noto Sans"/>
          <w:color w:val="333333"/>
          <w:w w:val="105"/>
        </w:rPr>
        <w:t>CAS</w:t>
      </w:r>
      <w:r>
        <w:rPr>
          <w:rFonts w:hint="default" w:ascii="Noto Sans" w:hAnsi="Noto Sans" w:eastAsia="Noto Sans" w:cs="Noto Sans"/>
          <w:color w:val="333333"/>
          <w:spacing w:val="-35"/>
          <w:w w:val="105"/>
        </w:rPr>
        <w:t xml:space="preserve"> </w:t>
      </w:r>
      <w:r>
        <w:rPr>
          <w:color w:val="333333"/>
          <w:w w:val="105"/>
        </w:rPr>
        <w:t>返回当前</w:t>
      </w:r>
      <w:r>
        <w:rPr>
          <w:color w:val="333333"/>
          <w:spacing w:val="-42"/>
          <w:w w:val="105"/>
        </w:rPr>
        <w:t xml:space="preserve"> </w:t>
      </w:r>
      <w:r>
        <w:rPr>
          <w:rFonts w:hint="default" w:ascii="Noto Sans" w:hAnsi="Noto Sans" w:eastAsia="Noto Sans" w:cs="Noto Sans"/>
          <w:color w:val="333333"/>
          <w:w w:val="105"/>
        </w:rPr>
        <w:t>V</w:t>
      </w:r>
      <w:r>
        <w:rPr>
          <w:rFonts w:hint="default" w:ascii="Noto Sans" w:hAnsi="Noto Sans" w:eastAsia="Noto Sans" w:cs="Noto Sans"/>
          <w:color w:val="333333"/>
          <w:spacing w:val="-35"/>
          <w:w w:val="105"/>
        </w:rPr>
        <w:t xml:space="preserve"> </w:t>
      </w:r>
      <w:r>
        <w:rPr>
          <w:color w:val="333333"/>
          <w:w w:val="105"/>
        </w:rPr>
        <w:t>的真实值。</w:t>
      </w:r>
      <w:r>
        <w:rPr>
          <w:rFonts w:hint="default" w:ascii="Noto Sans" w:hAnsi="Noto Sans" w:eastAsia="Noto Sans" w:cs="Noto Sans"/>
          <w:color w:val="333333"/>
          <w:w w:val="105"/>
        </w:rPr>
        <w:t>CAS</w:t>
      </w:r>
      <w:r>
        <w:rPr>
          <w:rFonts w:hint="default" w:ascii="Noto Sans" w:hAnsi="Noto Sans" w:eastAsia="Noto Sans" w:cs="Noto Sans"/>
          <w:color w:val="333333"/>
          <w:spacing w:val="-35"/>
          <w:w w:val="105"/>
        </w:rPr>
        <w:t xml:space="preserve"> </w:t>
      </w:r>
      <w:r>
        <w:rPr>
          <w:color w:val="333333"/>
          <w:w w:val="105"/>
        </w:rPr>
        <w:t>操作时抱着乐观的态度进行的，</w:t>
      </w:r>
      <w:r>
        <w:rPr>
          <w:color w:val="333333"/>
          <w:w w:val="102"/>
        </w:rPr>
        <w:t xml:space="preserve"> </w:t>
      </w:r>
      <w:r>
        <w:rPr>
          <w:color w:val="333333"/>
        </w:rPr>
        <w:t>它总 是认为自己可以成功完成操作。基于这样的原理，</w:t>
      </w:r>
      <w:r>
        <w:rPr>
          <w:rFonts w:hint="default" w:ascii="Noto Sans" w:hAnsi="Noto Sans" w:eastAsia="Noto Sans" w:cs="Noto Sans"/>
          <w:color w:val="333333"/>
        </w:rPr>
        <w:t xml:space="preserve">CAS </w:t>
      </w:r>
      <w:r>
        <w:rPr>
          <w:color w:val="333333"/>
        </w:rPr>
        <w:t>操作即使没有锁，也可 以发现其他线程对于</w:t>
      </w:r>
      <w:r>
        <w:rPr>
          <w:color w:val="333333"/>
          <w:spacing w:val="-7"/>
        </w:rPr>
        <w:t xml:space="preserve"> </w:t>
      </w:r>
      <w:r>
        <w:rPr>
          <w:color w:val="333333"/>
          <w:w w:val="105"/>
        </w:rPr>
        <w:t>当前线程的干扰。</w:t>
      </w:r>
    </w:p>
    <w:p>
      <w:pPr>
        <w:pStyle w:val="3"/>
        <w:tabs>
          <w:tab w:val="left" w:pos="9049"/>
        </w:tabs>
        <w:spacing w:before="70" w:line="240" w:lineRule="auto"/>
        <w:ind w:right="217"/>
        <w:jc w:val="left"/>
        <w:rPr>
          <w:b w:val="0"/>
          <w:bCs w:val="0"/>
        </w:rPr>
      </w:pPr>
      <w:bookmarkStart w:id="78" w:name="sync.Pool 有什么用  "/>
      <w:bookmarkEnd w:id="7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sync.Pool</w:t>
      </w:r>
      <w:r>
        <w:rPr>
          <w:rFonts w:hint="default" w:ascii="Arial Black" w:hAnsi="Arial Black" w:eastAsia="Arial Black" w:cs="Arial Black"/>
          <w:b/>
          <w:bCs/>
          <w:color w:val="333333"/>
          <w:spacing w:val="-50"/>
          <w:w w:val="95"/>
          <w:u w:val="single" w:color="EDEDED"/>
        </w:rPr>
        <w:t xml:space="preserve"> </w:t>
      </w:r>
      <w:r>
        <w:rPr>
          <w:color w:val="333333"/>
          <w:w w:val="95"/>
          <w:u w:val="single" w:color="EDEDED"/>
        </w:rPr>
        <w:t>有什么用</w:t>
      </w:r>
      <w:r>
        <w:rPr>
          <w:color w:val="333333"/>
          <w:u w:val="single" w:color="EDEDED"/>
        </w:rPr>
        <w:tab/>
      </w:r>
    </w:p>
    <w:p>
      <w:pPr>
        <w:pStyle w:val="4"/>
        <w:spacing w:before="161" w:line="223" w:lineRule="auto"/>
        <w:ind w:right="217" w:firstLine="50"/>
        <w:jc w:val="left"/>
      </w:pPr>
      <w:r>
        <w:rPr>
          <w:color w:val="333333"/>
        </w:rPr>
        <w:t>对于很多需要重复分配、回收内存的地方，</w:t>
      </w:r>
      <w:r>
        <w:rPr>
          <w:rFonts w:hint="default" w:ascii="Noto Sans" w:hAnsi="Noto Sans" w:eastAsia="Noto Sans" w:cs="Noto Sans"/>
          <w:color w:val="333333"/>
        </w:rPr>
        <w:t xml:space="preserve">sync.Pool </w:t>
      </w:r>
      <w:r>
        <w:rPr>
          <w:color w:val="333333"/>
        </w:rPr>
        <w:t>是一个很好的选择。频</w:t>
      </w:r>
      <w:r>
        <w:rPr>
          <w:color w:val="333333"/>
          <w:spacing w:val="47"/>
        </w:rPr>
        <w:t xml:space="preserve"> </w:t>
      </w:r>
      <w:r>
        <w:rPr>
          <w:color w:val="333333"/>
        </w:rPr>
        <w:t>繁地分配、回收内存会给</w:t>
      </w:r>
      <w:r>
        <w:rPr>
          <w:color w:val="333333"/>
          <w:w w:val="102"/>
        </w:rPr>
        <w:t xml:space="preserve"> </w:t>
      </w:r>
      <w:r>
        <w:rPr>
          <w:rFonts w:hint="default" w:ascii="Noto Sans" w:hAnsi="Noto Sans" w:eastAsia="Noto Sans" w:cs="Noto Sans"/>
          <w:color w:val="333333"/>
          <w:w w:val="105"/>
        </w:rPr>
        <w:t>GC</w:t>
      </w:r>
      <w:r>
        <w:rPr>
          <w:rFonts w:hint="default" w:ascii="Noto Sans" w:hAnsi="Noto Sans" w:eastAsia="Noto Sans" w:cs="Noto Sans"/>
          <w:color w:val="333333"/>
          <w:spacing w:val="-23"/>
          <w:w w:val="105"/>
        </w:rPr>
        <w:t xml:space="preserve"> </w:t>
      </w:r>
      <w:r>
        <w:rPr>
          <w:color w:val="333333"/>
          <w:w w:val="105"/>
        </w:rPr>
        <w:t>带来一定的负担，严重的时候会引起</w:t>
      </w:r>
      <w:r>
        <w:rPr>
          <w:color w:val="333333"/>
          <w:spacing w:val="-30"/>
          <w:w w:val="105"/>
        </w:rPr>
        <w:t xml:space="preserve"> </w:t>
      </w:r>
      <w:r>
        <w:rPr>
          <w:rFonts w:hint="default" w:ascii="Noto Sans" w:hAnsi="Noto Sans" w:eastAsia="Noto Sans" w:cs="Noto Sans"/>
          <w:color w:val="333333"/>
          <w:w w:val="105"/>
        </w:rPr>
        <w:t>CPU</w:t>
      </w:r>
      <w:r>
        <w:rPr>
          <w:rFonts w:hint="default" w:ascii="Noto Sans" w:hAnsi="Noto Sans" w:eastAsia="Noto Sans" w:cs="Noto Sans"/>
          <w:color w:val="333333"/>
          <w:spacing w:val="-23"/>
          <w:w w:val="105"/>
        </w:rPr>
        <w:t xml:space="preserve"> </w:t>
      </w:r>
      <w:r>
        <w:rPr>
          <w:color w:val="333333"/>
          <w:w w:val="105"/>
        </w:rPr>
        <w:t>的毛</w:t>
      </w:r>
      <w:r>
        <w:rPr>
          <w:color w:val="333333"/>
          <w:spacing w:val="-30"/>
          <w:w w:val="105"/>
        </w:rPr>
        <w:t xml:space="preserve"> </w:t>
      </w:r>
      <w:r>
        <w:rPr>
          <w:color w:val="333333"/>
          <w:w w:val="105"/>
        </w:rPr>
        <w:t>刺。而</w:t>
      </w:r>
      <w:r>
        <w:rPr>
          <w:color w:val="333333"/>
          <w:spacing w:val="-30"/>
          <w:w w:val="105"/>
        </w:rPr>
        <w:t xml:space="preserve"> </w:t>
      </w:r>
      <w:r>
        <w:rPr>
          <w:rFonts w:hint="default" w:ascii="Noto Sans" w:hAnsi="Noto Sans" w:eastAsia="Noto Sans" w:cs="Noto Sans"/>
          <w:color w:val="333333"/>
          <w:w w:val="105"/>
        </w:rPr>
        <w:t>sync.Pool</w:t>
      </w:r>
      <w:r>
        <w:rPr>
          <w:rFonts w:hint="default" w:ascii="Noto Sans" w:hAnsi="Noto Sans" w:eastAsia="Noto Sans" w:cs="Noto Sans"/>
          <w:color w:val="333333"/>
          <w:spacing w:val="-23"/>
          <w:w w:val="105"/>
        </w:rPr>
        <w:t xml:space="preserve"> </w:t>
      </w:r>
      <w:r>
        <w:rPr>
          <w:color w:val="333333"/>
          <w:w w:val="105"/>
        </w:rPr>
        <w:t>可以将暂时将不用的对象缓存起</w:t>
      </w:r>
      <w:r>
        <w:rPr>
          <w:color w:val="333333"/>
          <w:w w:val="102"/>
        </w:rPr>
        <w:t xml:space="preserve"> </w:t>
      </w:r>
      <w:r>
        <w:rPr>
          <w:color w:val="333333"/>
        </w:rPr>
        <w:t xml:space="preserve">来，待下次需要的时候直 接使用，不用再次经过内存分配，复用对象的内存，减轻 </w:t>
      </w:r>
      <w:r>
        <w:rPr>
          <w:rFonts w:hint="default" w:ascii="Noto Sans" w:hAnsi="Noto Sans" w:eastAsia="Noto Sans" w:cs="Noto Sans"/>
          <w:color w:val="333333"/>
        </w:rPr>
        <w:t xml:space="preserve">GC </w:t>
      </w:r>
      <w:r>
        <w:rPr>
          <w:color w:val="333333"/>
        </w:rPr>
        <w:t>的压力，提升系</w:t>
      </w:r>
      <w:r>
        <w:rPr>
          <w:color w:val="333333"/>
          <w:spacing w:val="-8"/>
        </w:rPr>
        <w:t xml:space="preserve"> </w:t>
      </w:r>
      <w:r>
        <w:rPr>
          <w:color w:val="333333"/>
          <w:w w:val="105"/>
        </w:rPr>
        <w:t>统的性能。</w:t>
      </w:r>
    </w:p>
    <w:p>
      <w:pPr>
        <w:pStyle w:val="2"/>
        <w:tabs>
          <w:tab w:val="left" w:pos="9049"/>
        </w:tabs>
        <w:spacing w:before="14" w:line="240" w:lineRule="auto"/>
        <w:ind w:right="217"/>
        <w:jc w:val="left"/>
        <w:rPr>
          <w:b w:val="0"/>
          <w:bCs w:val="0"/>
        </w:rPr>
      </w:pPr>
      <w:bookmarkStart w:id="79" w:name="进阶-Go Runtime  "/>
      <w:bookmarkEnd w:id="79"/>
      <w:r>
        <w:rPr>
          <w:rFonts w:hint="default" w:ascii="Times New Roman" w:hAnsi="Times New Roman" w:eastAsia="Times New Roman" w:cs="Times New Roman"/>
          <w:b w:val="0"/>
          <w:bCs w:val="0"/>
          <w:color w:val="333333"/>
          <w:spacing w:val="-110"/>
          <w:w w:val="99"/>
          <w:u w:val="single" w:color="EDEDED"/>
        </w:rPr>
        <w:t xml:space="preserve"> </w:t>
      </w:r>
      <w:r>
        <w:rPr>
          <w:rFonts w:hint="default" w:ascii="微软雅黑" w:hAnsi="微软雅黑" w:eastAsia="微软雅黑" w:cs="微软雅黑"/>
          <w:color w:val="333333"/>
          <w:w w:val="95"/>
          <w:u w:val="single" w:color="EDEDED"/>
        </w:rPr>
        <w:t>进阶</w:t>
      </w:r>
      <w:r>
        <w:rPr>
          <w:b/>
          <w:bCs/>
          <w:color w:val="333333"/>
          <w:w w:val="95"/>
          <w:u w:val="single" w:color="EDEDED"/>
        </w:rPr>
        <w:t>-Go</w:t>
      </w:r>
      <w:r>
        <w:rPr>
          <w:b/>
          <w:bCs/>
          <w:color w:val="333333"/>
          <w:spacing w:val="-44"/>
          <w:w w:val="95"/>
          <w:u w:val="single" w:color="EDEDED"/>
        </w:rPr>
        <w:t xml:space="preserve"> </w:t>
      </w:r>
      <w:r>
        <w:rPr>
          <w:b/>
          <w:bCs/>
          <w:color w:val="333333"/>
          <w:w w:val="95"/>
          <w:u w:val="single" w:color="EDEDED"/>
        </w:rPr>
        <w:t>Runtime</w:t>
      </w:r>
      <w:r>
        <w:rPr>
          <w:b/>
          <w:bCs/>
          <w:color w:val="333333"/>
          <w:u w:val="single" w:color="EDEDED"/>
        </w:rPr>
        <w:tab/>
      </w:r>
    </w:p>
    <w:p>
      <w:pPr>
        <w:pStyle w:val="3"/>
        <w:tabs>
          <w:tab w:val="left" w:pos="9049"/>
        </w:tabs>
        <w:spacing w:before="10" w:line="240" w:lineRule="auto"/>
        <w:ind w:right="217"/>
        <w:jc w:val="left"/>
        <w:rPr>
          <w:b w:val="0"/>
          <w:bCs w:val="0"/>
        </w:rPr>
      </w:pPr>
      <w:bookmarkStart w:id="80" w:name="Goroutine 定义  "/>
      <w:bookmarkEnd w:id="80"/>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Goroutine</w:t>
      </w:r>
      <w:r>
        <w:rPr>
          <w:rFonts w:hint="default" w:ascii="Arial Black" w:hAnsi="Arial Black" w:eastAsia="Arial Black" w:cs="Arial Black"/>
          <w:b/>
          <w:bCs/>
          <w:color w:val="333333"/>
          <w:spacing w:val="3"/>
          <w:w w:val="95"/>
          <w:u w:val="single" w:color="EDEDED"/>
        </w:rPr>
        <w:t xml:space="preserve"> </w:t>
      </w:r>
      <w:r>
        <w:rPr>
          <w:color w:val="333333"/>
          <w:w w:val="95"/>
          <w:u w:val="single" w:color="EDEDED"/>
        </w:rPr>
        <w:t>定义</w:t>
      </w:r>
      <w:r>
        <w:rPr>
          <w:color w:val="333333"/>
          <w:u w:val="single" w:color="EDEDED"/>
        </w:rPr>
        <w:tab/>
      </w:r>
    </w:p>
    <w:p>
      <w:pPr>
        <w:pStyle w:val="4"/>
        <w:spacing w:before="167" w:line="316" w:lineRule="exact"/>
        <w:ind w:right="276" w:firstLine="50"/>
        <w:jc w:val="both"/>
      </w:pPr>
      <w:r>
        <w:rPr>
          <w:rFonts w:hint="default" w:ascii="Noto Sans" w:hAnsi="Noto Sans" w:eastAsia="Noto Sans" w:cs="Noto Sans"/>
          <w:color w:val="333333"/>
        </w:rPr>
        <w:t xml:space="preserve">Golang </w:t>
      </w:r>
      <w:r>
        <w:rPr>
          <w:color w:val="333333"/>
        </w:rPr>
        <w:t xml:space="preserve">在语言级别支持协程，称之为 </w:t>
      </w:r>
      <w:r>
        <w:rPr>
          <w:rFonts w:hint="default" w:ascii="Noto Sans" w:hAnsi="Noto Sans" w:eastAsia="Noto Sans" w:cs="Noto Sans"/>
          <w:color w:val="333333"/>
        </w:rPr>
        <w:t>Goroutine</w:t>
      </w:r>
      <w:r>
        <w:rPr>
          <w:color w:val="333333"/>
        </w:rPr>
        <w:t>。</w:t>
      </w:r>
      <w:r>
        <w:rPr>
          <w:rFonts w:hint="default" w:ascii="Noto Sans" w:hAnsi="Noto Sans" w:eastAsia="Noto Sans" w:cs="Noto Sans"/>
          <w:color w:val="333333"/>
        </w:rPr>
        <w:t xml:space="preserve">Golang </w:t>
      </w:r>
      <w:r>
        <w:rPr>
          <w:color w:val="333333"/>
        </w:rPr>
        <w:t>标准库提供的所有</w:t>
      </w:r>
      <w:r>
        <w:rPr>
          <w:color w:val="333333"/>
          <w:spacing w:val="-6"/>
        </w:rPr>
        <w:t xml:space="preserve"> </w:t>
      </w:r>
      <w:r>
        <w:rPr>
          <w:color w:val="333333"/>
        </w:rPr>
        <w:t>系统调用操作</w:t>
      </w:r>
      <w:r>
        <w:rPr>
          <w:rFonts w:hint="default" w:ascii="Noto Sans" w:hAnsi="Noto Sans" w:eastAsia="Noto Sans" w:cs="Noto Sans"/>
          <w:color w:val="333333"/>
        </w:rPr>
        <w:t>(</w:t>
      </w:r>
      <w:r>
        <w:rPr>
          <w:color w:val="333333"/>
        </w:rPr>
        <w:t>包括所有</w:t>
      </w:r>
      <w:r>
        <w:rPr>
          <w:color w:val="333333"/>
          <w:w w:val="102"/>
        </w:rPr>
        <w:t xml:space="preserve"> </w:t>
      </w:r>
      <w:r>
        <w:rPr>
          <w:color w:val="333333"/>
        </w:rPr>
        <w:t>的同步</w:t>
      </w:r>
      <w:r>
        <w:rPr>
          <w:color w:val="333333"/>
          <w:spacing w:val="17"/>
        </w:rPr>
        <w:t xml:space="preserve"> </w:t>
      </w:r>
      <w:r>
        <w:rPr>
          <w:rFonts w:hint="default" w:ascii="Noto Sans" w:hAnsi="Noto Sans" w:eastAsia="Noto Sans" w:cs="Noto Sans"/>
          <w:color w:val="333333"/>
        </w:rPr>
        <w:t>I/O</w:t>
      </w:r>
      <w:r>
        <w:rPr>
          <w:rFonts w:hint="default" w:ascii="Noto Sans" w:hAnsi="Noto Sans" w:eastAsia="Noto Sans" w:cs="Noto Sans"/>
          <w:color w:val="333333"/>
          <w:spacing w:val="24"/>
        </w:rPr>
        <w:t xml:space="preserve"> </w:t>
      </w:r>
      <w:r>
        <w:rPr>
          <w:color w:val="333333"/>
        </w:rPr>
        <w:t>操作</w:t>
      </w:r>
      <w:r>
        <w:rPr>
          <w:rFonts w:hint="default" w:ascii="Noto Sans" w:hAnsi="Noto Sans" w:eastAsia="Noto Sans" w:cs="Noto Sans"/>
          <w:color w:val="333333"/>
        </w:rPr>
        <w:t>)</w:t>
      </w:r>
      <w:r>
        <w:rPr>
          <w:color w:val="333333"/>
        </w:rPr>
        <w:t>，都会出让</w:t>
      </w:r>
      <w:r>
        <w:rPr>
          <w:color w:val="333333"/>
          <w:spacing w:val="17"/>
        </w:rPr>
        <w:t xml:space="preserve"> </w:t>
      </w:r>
      <w:r>
        <w:rPr>
          <w:rFonts w:hint="default" w:ascii="Noto Sans" w:hAnsi="Noto Sans" w:eastAsia="Noto Sans" w:cs="Noto Sans"/>
          <w:color w:val="333333"/>
        </w:rPr>
        <w:t>CPU</w:t>
      </w:r>
      <w:r>
        <w:rPr>
          <w:rFonts w:hint="default" w:ascii="Noto Sans" w:hAnsi="Noto Sans" w:eastAsia="Noto Sans" w:cs="Noto Sans"/>
          <w:color w:val="333333"/>
          <w:spacing w:val="24"/>
        </w:rPr>
        <w:t xml:space="preserve"> </w:t>
      </w:r>
      <w:r>
        <w:rPr>
          <w:color w:val="333333"/>
        </w:rPr>
        <w:t>给其他</w:t>
      </w:r>
      <w:r>
        <w:rPr>
          <w:color w:val="333333"/>
          <w:spacing w:val="17"/>
        </w:rPr>
        <w:t xml:space="preserve"> </w:t>
      </w:r>
      <w:r>
        <w:rPr>
          <w:rFonts w:hint="default" w:ascii="Noto Sans" w:hAnsi="Noto Sans" w:eastAsia="Noto Sans" w:cs="Noto Sans"/>
          <w:color w:val="333333"/>
        </w:rPr>
        <w:t>Goroutine</w:t>
      </w:r>
      <w:r>
        <w:rPr>
          <w:color w:val="333333"/>
        </w:rPr>
        <w:t>。这让</w:t>
      </w:r>
      <w:r>
        <w:rPr>
          <w:color w:val="333333"/>
          <w:spacing w:val="17"/>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24"/>
        </w:rPr>
        <w:t xml:space="preserve"> </w:t>
      </w:r>
      <w:r>
        <w:rPr>
          <w:color w:val="333333"/>
        </w:rPr>
        <w:t>的切换管理不依赖于系统的线程</w:t>
      </w:r>
      <w:r>
        <w:rPr>
          <w:color w:val="333333"/>
          <w:spacing w:val="-54"/>
        </w:rPr>
        <w:t xml:space="preserve"> </w:t>
      </w:r>
      <w:r>
        <w:rPr>
          <w:color w:val="333333"/>
        </w:rPr>
        <w:t xml:space="preserve">和进程，也不依 赖于 </w:t>
      </w:r>
      <w:r>
        <w:rPr>
          <w:rFonts w:hint="default" w:ascii="Noto Sans" w:hAnsi="Noto Sans" w:eastAsia="Noto Sans" w:cs="Noto Sans"/>
          <w:color w:val="333333"/>
        </w:rPr>
        <w:t xml:space="preserve">CPU  </w:t>
      </w:r>
      <w:r>
        <w:rPr>
          <w:color w:val="333333"/>
        </w:rPr>
        <w:t xml:space="preserve">的核心数量，而是交给 </w:t>
      </w:r>
      <w:r>
        <w:rPr>
          <w:rFonts w:hint="default" w:ascii="Noto Sans" w:hAnsi="Noto Sans" w:eastAsia="Noto Sans" w:cs="Noto Sans"/>
          <w:color w:val="333333"/>
        </w:rPr>
        <w:t xml:space="preserve">Golang </w:t>
      </w:r>
      <w:r>
        <w:rPr>
          <w:rFonts w:hint="default" w:ascii="Noto Sans" w:hAnsi="Noto Sans" w:eastAsia="Noto Sans" w:cs="Noto Sans"/>
          <w:color w:val="333333"/>
          <w:spacing w:val="34"/>
        </w:rPr>
        <w:t xml:space="preserve"> </w:t>
      </w:r>
      <w:r>
        <w:rPr>
          <w:color w:val="333333"/>
        </w:rPr>
        <w:t>的运行时统一调度。</w:t>
      </w:r>
    </w:p>
    <w:p>
      <w:pPr>
        <w:pStyle w:val="3"/>
        <w:tabs>
          <w:tab w:val="left" w:pos="9049"/>
        </w:tabs>
        <w:spacing w:before="38" w:line="240" w:lineRule="auto"/>
        <w:ind w:right="217"/>
        <w:jc w:val="left"/>
        <w:rPr>
          <w:b w:val="0"/>
          <w:bCs w:val="0"/>
        </w:rPr>
      </w:pPr>
      <w:bookmarkStart w:id="81" w:name="GMP 指的是什么  "/>
      <w:bookmarkEnd w:id="81"/>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GMP</w:t>
      </w:r>
      <w:r>
        <w:rPr>
          <w:rFonts w:hint="default" w:ascii="Arial Black" w:hAnsi="Arial Black" w:eastAsia="Arial Black" w:cs="Arial Black"/>
          <w:b/>
          <w:bCs/>
          <w:color w:val="333333"/>
          <w:spacing w:val="47"/>
          <w:w w:val="95"/>
          <w:u w:val="single" w:color="EDEDED"/>
        </w:rPr>
        <w:t xml:space="preserve"> </w:t>
      </w:r>
      <w:r>
        <w:rPr>
          <w:color w:val="333333"/>
          <w:w w:val="95"/>
          <w:u w:val="single" w:color="EDEDED"/>
        </w:rPr>
        <w:t>指的是什么</w:t>
      </w:r>
      <w:r>
        <w:rPr>
          <w:color w:val="333333"/>
          <w:u w:val="single" w:color="EDEDED"/>
        </w:rPr>
        <w:tab/>
      </w:r>
    </w:p>
    <w:p>
      <w:pPr>
        <w:pStyle w:val="4"/>
        <w:spacing w:before="167" w:line="316" w:lineRule="exact"/>
        <w:ind w:right="217" w:firstLine="50"/>
        <w:jc w:val="left"/>
      </w:pPr>
      <w:r>
        <w:rPr>
          <w:rFonts w:hint="default" w:ascii="Noto Sans" w:hAnsi="Noto Sans" w:eastAsia="Noto Sans" w:cs="Noto Sans"/>
          <w:color w:val="333333"/>
        </w:rPr>
        <w:t>G</w:t>
      </w:r>
      <w:r>
        <w:rPr>
          <w:color w:val="333333"/>
        </w:rPr>
        <w:t>（</w:t>
      </w:r>
      <w:r>
        <w:rPr>
          <w:rFonts w:hint="default" w:ascii="Noto Sans" w:hAnsi="Noto Sans" w:eastAsia="Noto Sans" w:cs="Noto Sans"/>
          <w:color w:val="333333"/>
        </w:rPr>
        <w:t>Goroutine</w:t>
      </w:r>
      <w:r>
        <w:rPr>
          <w:color w:val="333333"/>
        </w:rPr>
        <w:t xml:space="preserve">）：我们所说的协程，为用户级的轻量级线程，每个 </w:t>
      </w:r>
      <w:r>
        <w:rPr>
          <w:rFonts w:hint="default" w:ascii="Noto Sans" w:hAnsi="Noto Sans" w:eastAsia="Noto Sans" w:cs="Noto Sans"/>
          <w:color w:val="333333"/>
        </w:rPr>
        <w:t xml:space="preserve">Goroutine </w:t>
      </w:r>
      <w:r>
        <w:rPr>
          <w:color w:val="333333"/>
        </w:rPr>
        <w:t xml:space="preserve">对象中的 </w:t>
      </w:r>
      <w:r>
        <w:rPr>
          <w:rFonts w:hint="default" w:ascii="Noto Sans" w:hAnsi="Noto Sans" w:eastAsia="Noto Sans" w:cs="Noto Sans"/>
          <w:color w:val="333333"/>
        </w:rPr>
        <w:t>sched</w:t>
      </w:r>
      <w:r>
        <w:rPr>
          <w:rFonts w:hint="default" w:ascii="Noto Sans" w:hAnsi="Noto Sans" w:eastAsia="Noto Sans" w:cs="Noto Sans"/>
          <w:color w:val="333333"/>
          <w:spacing w:val="27"/>
        </w:rPr>
        <w:t xml:space="preserve"> </w:t>
      </w:r>
      <w:r>
        <w:rPr>
          <w:color w:val="333333"/>
        </w:rPr>
        <w:t>保存着</w:t>
      </w:r>
      <w:r>
        <w:rPr>
          <w:color w:val="333333"/>
          <w:w w:val="102"/>
        </w:rPr>
        <w:t xml:space="preserve"> </w:t>
      </w:r>
      <w:r>
        <w:rPr>
          <w:color w:val="333333"/>
        </w:rPr>
        <w:t>其上下文信息。</w:t>
      </w:r>
    </w:p>
    <w:p>
      <w:pPr>
        <w:pStyle w:val="4"/>
        <w:spacing w:line="220" w:lineRule="auto"/>
        <w:ind w:right="888"/>
        <w:jc w:val="left"/>
      </w:pPr>
      <w:r>
        <w:rPr>
          <w:rFonts w:hint="default" w:ascii="Noto Sans" w:hAnsi="Noto Sans" w:eastAsia="Noto Sans" w:cs="Noto Sans"/>
          <w:color w:val="333333"/>
        </w:rPr>
        <w:t>M</w:t>
      </w:r>
      <w:r>
        <w:rPr>
          <w:color w:val="333333"/>
        </w:rPr>
        <w:t>（</w:t>
      </w:r>
      <w:r>
        <w:rPr>
          <w:rFonts w:hint="default" w:ascii="Noto Sans" w:hAnsi="Noto Sans" w:eastAsia="Noto Sans" w:cs="Noto Sans"/>
          <w:color w:val="333333"/>
        </w:rPr>
        <w:t>Machine</w:t>
      </w:r>
      <w:r>
        <w:rPr>
          <w:color w:val="333333"/>
        </w:rPr>
        <w:t xml:space="preserve">）：对内核级线程的封装，数量对应真实的 </w:t>
      </w:r>
      <w:r>
        <w:rPr>
          <w:rFonts w:hint="default" w:ascii="Noto Sans" w:hAnsi="Noto Sans" w:eastAsia="Noto Sans" w:cs="Noto Sans"/>
          <w:color w:val="333333"/>
        </w:rPr>
        <w:t xml:space="preserve">CPU </w:t>
      </w:r>
      <w:r>
        <w:rPr>
          <w:color w:val="333333"/>
        </w:rPr>
        <w:t>数（真正干活的对 象）。</w:t>
      </w:r>
      <w:r>
        <w:rPr>
          <w:color w:val="333333"/>
          <w:spacing w:val="1"/>
        </w:rPr>
        <w:t xml:space="preserve"> </w:t>
      </w:r>
      <w:r>
        <w:rPr>
          <w:rFonts w:hint="default" w:ascii="Noto Sans" w:hAnsi="Noto Sans" w:eastAsia="Noto Sans" w:cs="Noto Sans"/>
          <w:color w:val="333333"/>
        </w:rPr>
        <w:t>P</w:t>
      </w:r>
      <w:r>
        <w:rPr>
          <w:color w:val="333333"/>
        </w:rPr>
        <w:t>（</w:t>
      </w:r>
      <w:r>
        <w:rPr>
          <w:rFonts w:hint="default" w:ascii="Noto Sans" w:hAnsi="Noto Sans" w:eastAsia="Noto Sans" w:cs="Noto Sans"/>
          <w:color w:val="333333"/>
        </w:rPr>
        <w:t>Processor</w:t>
      </w:r>
      <w:r>
        <w:rPr>
          <w:color w:val="333333"/>
        </w:rPr>
        <w:t>）：即为</w:t>
      </w:r>
      <w:r>
        <w:rPr>
          <w:color w:val="333333"/>
          <w:spacing w:val="14"/>
        </w:rPr>
        <w:t xml:space="preserve"> </w:t>
      </w:r>
      <w:r>
        <w:rPr>
          <w:rFonts w:hint="default" w:ascii="Noto Sans" w:hAnsi="Noto Sans" w:eastAsia="Noto Sans" w:cs="Noto Sans"/>
          <w:color w:val="333333"/>
        </w:rPr>
        <w:t>G</w:t>
      </w:r>
      <w:r>
        <w:rPr>
          <w:rFonts w:hint="default" w:ascii="Noto Sans" w:hAnsi="Noto Sans" w:eastAsia="Noto Sans" w:cs="Noto Sans"/>
          <w:color w:val="333333"/>
          <w:spacing w:val="21"/>
        </w:rPr>
        <w:t xml:space="preserve"> </w:t>
      </w:r>
      <w:r>
        <w:rPr>
          <w:color w:val="333333"/>
        </w:rPr>
        <w:t>和</w:t>
      </w:r>
      <w:r>
        <w:rPr>
          <w:color w:val="333333"/>
          <w:spacing w:val="14"/>
        </w:rPr>
        <w:t xml:space="preserve"> </w:t>
      </w:r>
      <w:r>
        <w:rPr>
          <w:rFonts w:hint="default" w:ascii="Noto Sans" w:hAnsi="Noto Sans" w:eastAsia="Noto Sans" w:cs="Noto Sans"/>
          <w:color w:val="333333"/>
        </w:rPr>
        <w:t>M</w:t>
      </w:r>
      <w:r>
        <w:rPr>
          <w:rFonts w:hint="default" w:ascii="Noto Sans" w:hAnsi="Noto Sans" w:eastAsia="Noto Sans" w:cs="Noto Sans"/>
          <w:color w:val="333333"/>
          <w:spacing w:val="21"/>
        </w:rPr>
        <w:t xml:space="preserve"> </w:t>
      </w:r>
      <w:r>
        <w:rPr>
          <w:color w:val="333333"/>
        </w:rPr>
        <w:t>的调度对象，用来调度</w:t>
      </w:r>
      <w:r>
        <w:rPr>
          <w:color w:val="333333"/>
          <w:spacing w:val="14"/>
        </w:rPr>
        <w:t xml:space="preserve"> </w:t>
      </w:r>
      <w:r>
        <w:rPr>
          <w:rFonts w:hint="default" w:ascii="Noto Sans" w:hAnsi="Noto Sans" w:eastAsia="Noto Sans" w:cs="Noto Sans"/>
          <w:color w:val="333333"/>
        </w:rPr>
        <w:t>G</w:t>
      </w:r>
      <w:r>
        <w:rPr>
          <w:rFonts w:hint="default" w:ascii="Noto Sans" w:hAnsi="Noto Sans" w:eastAsia="Noto Sans" w:cs="Noto Sans"/>
          <w:color w:val="333333"/>
          <w:spacing w:val="21"/>
        </w:rPr>
        <w:t xml:space="preserve"> </w:t>
      </w:r>
      <w:r>
        <w:rPr>
          <w:color w:val="333333"/>
        </w:rPr>
        <w:t>和</w:t>
      </w:r>
      <w:r>
        <w:rPr>
          <w:color w:val="333333"/>
          <w:spacing w:val="14"/>
        </w:rPr>
        <w:t xml:space="preserve"> </w:t>
      </w:r>
      <w:r>
        <w:rPr>
          <w:rFonts w:hint="default" w:ascii="Noto Sans" w:hAnsi="Noto Sans" w:eastAsia="Noto Sans" w:cs="Noto Sans"/>
          <w:color w:val="333333"/>
        </w:rPr>
        <w:t>M</w:t>
      </w:r>
      <w:r>
        <w:rPr>
          <w:rFonts w:hint="default" w:ascii="Noto Sans" w:hAnsi="Noto Sans" w:eastAsia="Noto Sans" w:cs="Noto Sans"/>
          <w:color w:val="333333"/>
          <w:spacing w:val="21"/>
        </w:rPr>
        <w:t xml:space="preserve"> </w:t>
      </w:r>
      <w:r>
        <w:rPr>
          <w:color w:val="333333"/>
        </w:rPr>
        <w:t>之间的关联关系，</w:t>
      </w:r>
      <w:r>
        <w:rPr>
          <w:color w:val="333333"/>
          <w:spacing w:val="14"/>
        </w:rPr>
        <w:t xml:space="preserve"> </w:t>
      </w:r>
      <w:r>
        <w:rPr>
          <w:color w:val="333333"/>
        </w:rPr>
        <w:t>其数量可通过</w:t>
      </w:r>
      <w:r>
        <w:rPr>
          <w:color w:val="333333"/>
          <w:spacing w:val="-54"/>
        </w:rPr>
        <w:t xml:space="preserve"> </w:t>
      </w:r>
      <w:r>
        <w:rPr>
          <w:rFonts w:hint="default" w:ascii="Noto Sans" w:hAnsi="Noto Sans" w:eastAsia="Noto Sans" w:cs="Noto Sans"/>
          <w:color w:val="333333"/>
        </w:rPr>
        <w:t>GOMAXPROCS()</w:t>
      </w:r>
      <w:r>
        <w:rPr>
          <w:color w:val="333333"/>
        </w:rPr>
        <w:t>来设置，默认为核心数。</w:t>
      </w:r>
    </w:p>
    <w:p>
      <w:pPr>
        <w:pStyle w:val="3"/>
        <w:tabs>
          <w:tab w:val="left" w:pos="9049"/>
        </w:tabs>
        <w:spacing w:before="65" w:line="240" w:lineRule="auto"/>
        <w:ind w:right="217"/>
        <w:jc w:val="left"/>
        <w:rPr>
          <w:b w:val="0"/>
          <w:bCs w:val="0"/>
        </w:rPr>
      </w:pPr>
      <w:bookmarkStart w:id="82" w:name="1.0 之前 GM 调度模型  "/>
      <w:bookmarkEnd w:id="82"/>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1.0</w:t>
      </w:r>
      <w:r>
        <w:rPr>
          <w:rFonts w:hint="default" w:ascii="Arial Black" w:hAnsi="Arial Black" w:eastAsia="Arial Black" w:cs="Arial Black"/>
          <w:b/>
          <w:bCs/>
          <w:color w:val="333333"/>
          <w:spacing w:val="-61"/>
          <w:u w:val="single" w:color="EDEDED"/>
        </w:rPr>
        <w:t xml:space="preserve"> </w:t>
      </w:r>
      <w:r>
        <w:rPr>
          <w:color w:val="333333"/>
          <w:u w:val="single" w:color="EDEDED"/>
        </w:rPr>
        <w:t>之前</w:t>
      </w:r>
      <w:r>
        <w:rPr>
          <w:color w:val="333333"/>
          <w:spacing w:val="-49"/>
          <w:u w:val="single" w:color="EDEDED"/>
        </w:rPr>
        <w:t xml:space="preserve"> </w:t>
      </w:r>
      <w:r>
        <w:rPr>
          <w:rFonts w:hint="default" w:ascii="Arial Black" w:hAnsi="Arial Black" w:eastAsia="Arial Black" w:cs="Arial Black"/>
          <w:b/>
          <w:bCs/>
          <w:color w:val="333333"/>
          <w:u w:val="single" w:color="EDEDED"/>
        </w:rPr>
        <w:t>GM</w:t>
      </w:r>
      <w:r>
        <w:rPr>
          <w:rFonts w:hint="default" w:ascii="Arial Black" w:hAnsi="Arial Black" w:eastAsia="Arial Black" w:cs="Arial Black"/>
          <w:b/>
          <w:bCs/>
          <w:color w:val="333333"/>
          <w:spacing w:val="-61"/>
          <w:u w:val="single" w:color="EDEDED"/>
        </w:rPr>
        <w:t xml:space="preserve"> </w:t>
      </w:r>
      <w:r>
        <w:rPr>
          <w:color w:val="333333"/>
          <w:u w:val="single" w:color="EDEDED"/>
        </w:rPr>
        <w:t>调度模型</w:t>
      </w:r>
      <w:r>
        <w:rPr>
          <w:color w:val="333333"/>
          <w:u w:val="single" w:color="EDEDED"/>
        </w:rPr>
        <w:tab/>
      </w:r>
    </w:p>
    <w:p>
      <w:pPr>
        <w:pStyle w:val="4"/>
        <w:spacing w:before="161" w:line="223" w:lineRule="auto"/>
        <w:ind w:right="163" w:firstLine="50"/>
        <w:jc w:val="left"/>
      </w:pPr>
      <w:r>
        <w:rPr>
          <w:color w:val="333333"/>
        </w:rPr>
        <w:t xml:space="preserve">调度器把 </w:t>
      </w:r>
      <w:r>
        <w:rPr>
          <w:rFonts w:hint="default" w:ascii="Noto Sans" w:hAnsi="Noto Sans" w:eastAsia="Noto Sans" w:cs="Noto Sans"/>
          <w:color w:val="333333"/>
        </w:rPr>
        <w:t xml:space="preserve">G </w:t>
      </w:r>
      <w:r>
        <w:rPr>
          <w:color w:val="333333"/>
        </w:rPr>
        <w:t xml:space="preserve">都分配到 </w:t>
      </w:r>
      <w:r>
        <w:rPr>
          <w:rFonts w:hint="default" w:ascii="Noto Sans" w:hAnsi="Noto Sans" w:eastAsia="Noto Sans" w:cs="Noto Sans"/>
          <w:color w:val="333333"/>
        </w:rPr>
        <w:t xml:space="preserve">M </w:t>
      </w:r>
      <w:r>
        <w:rPr>
          <w:color w:val="333333"/>
        </w:rPr>
        <w:t xml:space="preserve">上，不同的 </w:t>
      </w:r>
      <w:r>
        <w:rPr>
          <w:rFonts w:hint="default" w:ascii="Noto Sans" w:hAnsi="Noto Sans" w:eastAsia="Noto Sans" w:cs="Noto Sans"/>
          <w:color w:val="333333"/>
        </w:rPr>
        <w:t xml:space="preserve">G </w:t>
      </w:r>
      <w:r>
        <w:rPr>
          <w:color w:val="333333"/>
        </w:rPr>
        <w:t xml:space="preserve">在不同的 </w:t>
      </w:r>
      <w:r>
        <w:rPr>
          <w:rFonts w:hint="default" w:ascii="Noto Sans" w:hAnsi="Noto Sans" w:eastAsia="Noto Sans" w:cs="Noto Sans"/>
          <w:color w:val="333333"/>
        </w:rPr>
        <w:t xml:space="preserve">M </w:t>
      </w:r>
      <w:r>
        <w:rPr>
          <w:color w:val="333333"/>
        </w:rPr>
        <w:t>并发运行时，都需要向系统申</w:t>
      </w:r>
      <w:r>
        <w:rPr>
          <w:color w:val="333333"/>
          <w:spacing w:val="23"/>
        </w:rPr>
        <w:t xml:space="preserve"> </w:t>
      </w:r>
      <w:r>
        <w:rPr>
          <w:color w:val="333333"/>
        </w:rPr>
        <w:t>请资源，比如堆栈内</w:t>
      </w:r>
      <w:r>
        <w:rPr>
          <w:color w:val="333333"/>
          <w:w w:val="102"/>
        </w:rPr>
        <w:t xml:space="preserve"> </w:t>
      </w:r>
      <w:r>
        <w:rPr>
          <w:color w:val="333333"/>
        </w:rPr>
        <w:t xml:space="preserve">存等，因为资源是全局的，就会因为资源竞争照成很多性 能损耗。为了解决这一的问题 </w:t>
      </w:r>
      <w:r>
        <w:rPr>
          <w:rFonts w:hint="default" w:ascii="Noto Sans" w:hAnsi="Noto Sans" w:eastAsia="Noto Sans" w:cs="Noto Sans"/>
          <w:color w:val="333333"/>
        </w:rPr>
        <w:t xml:space="preserve">go </w:t>
      </w:r>
      <w:r>
        <w:rPr>
          <w:color w:val="333333"/>
        </w:rPr>
        <w:t xml:space="preserve">从 </w:t>
      </w:r>
      <w:r>
        <w:rPr>
          <w:rFonts w:hint="default" w:ascii="Noto Sans" w:hAnsi="Noto Sans" w:eastAsia="Noto Sans" w:cs="Noto Sans"/>
          <w:color w:val="333333"/>
        </w:rPr>
        <w:t xml:space="preserve">1.1 </w:t>
      </w:r>
      <w:r>
        <w:rPr>
          <w:color w:val="333333"/>
        </w:rPr>
        <w:t>版本</w:t>
      </w:r>
      <w:r>
        <w:rPr>
          <w:color w:val="333333"/>
          <w:spacing w:val="41"/>
        </w:rPr>
        <w:t xml:space="preserve"> </w:t>
      </w:r>
      <w:r>
        <w:rPr>
          <w:color w:val="333333"/>
        </w:rPr>
        <w:t>引入，在运行时系统的时候加入</w:t>
      </w:r>
      <w:r>
        <w:rPr>
          <w:color w:val="333333"/>
          <w:spacing w:val="17"/>
        </w:rPr>
        <w:t xml:space="preserve"> </w:t>
      </w:r>
      <w:r>
        <w:rPr>
          <w:rFonts w:hint="default" w:ascii="Noto Sans" w:hAnsi="Noto Sans" w:eastAsia="Noto Sans" w:cs="Noto Sans"/>
          <w:color w:val="333333"/>
        </w:rPr>
        <w:t>p</w:t>
      </w:r>
      <w:r>
        <w:rPr>
          <w:rFonts w:hint="default" w:ascii="Noto Sans" w:hAnsi="Noto Sans" w:eastAsia="Noto Sans" w:cs="Noto Sans"/>
          <w:color w:val="333333"/>
          <w:spacing w:val="24"/>
        </w:rPr>
        <w:t xml:space="preserve"> </w:t>
      </w:r>
      <w:r>
        <w:rPr>
          <w:color w:val="333333"/>
        </w:rPr>
        <w:t>对象，让</w:t>
      </w:r>
      <w:r>
        <w:rPr>
          <w:color w:val="333333"/>
          <w:spacing w:val="17"/>
        </w:rPr>
        <w:t xml:space="preserve"> </w:t>
      </w:r>
      <w:r>
        <w:rPr>
          <w:rFonts w:hint="default" w:ascii="Noto Sans" w:hAnsi="Noto Sans" w:eastAsia="Noto Sans" w:cs="Noto Sans"/>
          <w:color w:val="333333"/>
        </w:rPr>
        <w:t>P</w:t>
      </w:r>
      <w:r>
        <w:rPr>
          <w:rFonts w:hint="default" w:ascii="Noto Sans" w:hAnsi="Noto Sans" w:eastAsia="Noto Sans" w:cs="Noto Sans"/>
          <w:color w:val="333333"/>
          <w:spacing w:val="24"/>
        </w:rPr>
        <w:t xml:space="preserve"> </w:t>
      </w:r>
      <w:r>
        <w:rPr>
          <w:color w:val="333333"/>
        </w:rPr>
        <w:t>去管理这个</w:t>
      </w:r>
      <w:r>
        <w:rPr>
          <w:color w:val="333333"/>
          <w:spacing w:val="17"/>
        </w:rPr>
        <w:t xml:space="preserve"> </w:t>
      </w:r>
      <w:r>
        <w:rPr>
          <w:rFonts w:hint="default" w:ascii="Noto Sans" w:hAnsi="Noto Sans" w:eastAsia="Noto Sans" w:cs="Noto Sans"/>
          <w:color w:val="333333"/>
        </w:rPr>
        <w:t>G</w:t>
      </w:r>
      <w:r>
        <w:rPr>
          <w:rFonts w:hint="default" w:ascii="Noto Sans" w:hAnsi="Noto Sans" w:eastAsia="Noto Sans" w:cs="Noto Sans"/>
          <w:color w:val="333333"/>
          <w:spacing w:val="24"/>
        </w:rPr>
        <w:t xml:space="preserve"> </w:t>
      </w:r>
      <w:r>
        <w:rPr>
          <w:color w:val="333333"/>
        </w:rPr>
        <w:t>对象，</w:t>
      </w:r>
      <w:r>
        <w:rPr>
          <w:rFonts w:hint="default" w:ascii="Noto Sans" w:hAnsi="Noto Sans" w:eastAsia="Noto Sans" w:cs="Noto Sans"/>
          <w:color w:val="333333"/>
        </w:rPr>
        <w:t>M</w:t>
      </w:r>
      <w:r>
        <w:rPr>
          <w:rFonts w:hint="default" w:ascii="Noto Sans" w:hAnsi="Noto Sans" w:eastAsia="Noto Sans" w:cs="Noto Sans"/>
          <w:color w:val="333333"/>
          <w:spacing w:val="24"/>
        </w:rPr>
        <w:t xml:space="preserve"> </w:t>
      </w:r>
      <w:r>
        <w:rPr>
          <w:color w:val="333333"/>
        </w:rPr>
        <w:t>想要运行</w:t>
      </w:r>
      <w:r>
        <w:rPr>
          <w:color w:val="333333"/>
          <w:spacing w:val="17"/>
        </w:rPr>
        <w:t xml:space="preserve"> </w:t>
      </w:r>
      <w:r>
        <w:rPr>
          <w:rFonts w:hint="default" w:ascii="Noto Sans" w:hAnsi="Noto Sans" w:eastAsia="Noto Sans" w:cs="Noto Sans"/>
          <w:color w:val="333333"/>
        </w:rPr>
        <w:t>G</w:t>
      </w:r>
      <w:r>
        <w:rPr>
          <w:color w:val="333333"/>
        </w:rPr>
        <w:t>，必须绑定</w:t>
      </w:r>
      <w:r>
        <w:rPr>
          <w:color w:val="333333"/>
          <w:spacing w:val="17"/>
        </w:rPr>
        <w:t xml:space="preserve"> </w:t>
      </w:r>
      <w:r>
        <w:rPr>
          <w:rFonts w:hint="default" w:ascii="Noto Sans" w:hAnsi="Noto Sans" w:eastAsia="Noto Sans" w:cs="Noto Sans"/>
          <w:color w:val="333333"/>
        </w:rPr>
        <w:t>P</w:t>
      </w:r>
      <w:r>
        <w:rPr>
          <w:color w:val="333333"/>
        </w:rPr>
        <w:t>，才能运</w:t>
      </w:r>
      <w:r>
        <w:rPr>
          <w:color w:val="333333"/>
          <w:spacing w:val="-54"/>
        </w:rPr>
        <w:t xml:space="preserve"> </w:t>
      </w:r>
      <w:r>
        <w:rPr>
          <w:color w:val="333333"/>
        </w:rPr>
        <w:t xml:space="preserve">行 </w:t>
      </w:r>
      <w:r>
        <w:rPr>
          <w:rFonts w:hint="default" w:ascii="Noto Sans" w:hAnsi="Noto Sans" w:eastAsia="Noto Sans" w:cs="Noto Sans"/>
          <w:color w:val="333333"/>
        </w:rPr>
        <w:t xml:space="preserve">P </w:t>
      </w:r>
      <w:r>
        <w:rPr>
          <w:color w:val="333333"/>
        </w:rPr>
        <w:t xml:space="preserve">所管理 的 </w:t>
      </w:r>
      <w:r>
        <w:rPr>
          <w:rFonts w:hint="default" w:ascii="Noto Sans" w:hAnsi="Noto Sans" w:eastAsia="Noto Sans" w:cs="Noto Sans"/>
          <w:color w:val="333333"/>
        </w:rPr>
        <w:t>G</w:t>
      </w:r>
      <w:r>
        <w:rPr>
          <w:color w:val="333333"/>
        </w:rPr>
        <w:t xml:space="preserve">。 </w:t>
      </w:r>
      <w:r>
        <w:rPr>
          <w:rFonts w:hint="default" w:ascii="Noto Sans" w:hAnsi="Noto Sans" w:eastAsia="Noto Sans" w:cs="Noto Sans"/>
          <w:color w:val="333333"/>
        </w:rPr>
        <w:t xml:space="preserve">GM </w:t>
      </w:r>
      <w:r>
        <w:rPr>
          <w:color w:val="333333"/>
        </w:rPr>
        <w:t xml:space="preserve">调度存在的问题： </w:t>
      </w:r>
      <w:r>
        <w:rPr>
          <w:rFonts w:hint="default" w:ascii="Noto Sans" w:hAnsi="Noto Sans" w:eastAsia="Noto Sans" w:cs="Noto Sans"/>
          <w:color w:val="333333"/>
        </w:rPr>
        <w:t>1</w:t>
      </w:r>
      <w:r>
        <w:rPr>
          <w:color w:val="333333"/>
        </w:rPr>
        <w:t>．单一全局互斥锁（</w:t>
      </w:r>
      <w:r>
        <w:rPr>
          <w:rFonts w:hint="default" w:ascii="Noto Sans" w:hAnsi="Noto Sans" w:eastAsia="Noto Sans" w:cs="Noto Sans"/>
          <w:color w:val="333333"/>
        </w:rPr>
        <w:t>Sched.Lock</w:t>
      </w:r>
      <w:r>
        <w:rPr>
          <w:color w:val="333333"/>
        </w:rPr>
        <w:t xml:space="preserve">）和集中状态存储 </w:t>
      </w:r>
      <w:r>
        <w:rPr>
          <w:rFonts w:hint="default" w:ascii="Noto Sans" w:hAnsi="Noto Sans" w:eastAsia="Noto Sans" w:cs="Noto Sans"/>
          <w:color w:val="333333"/>
        </w:rPr>
        <w:t>2</w:t>
      </w:r>
      <w:r>
        <w:rPr>
          <w:color w:val="333333"/>
        </w:rPr>
        <w:t>．</w:t>
      </w:r>
      <w:r>
        <w:rPr>
          <w:color w:val="333333"/>
          <w:spacing w:val="3"/>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16"/>
        </w:rPr>
        <w:t xml:space="preserve"> </w:t>
      </w:r>
      <w:r>
        <w:rPr>
          <w:color w:val="333333"/>
        </w:rPr>
        <w:t>传递问题（</w:t>
      </w:r>
      <w:r>
        <w:rPr>
          <w:rFonts w:hint="default" w:ascii="Noto Sans" w:hAnsi="Noto Sans" w:eastAsia="Noto Sans" w:cs="Noto Sans"/>
          <w:color w:val="333333"/>
        </w:rPr>
        <w:t>M</w:t>
      </w:r>
      <w:r>
        <w:rPr>
          <w:rFonts w:hint="default" w:ascii="Noto Sans" w:hAnsi="Noto Sans" w:eastAsia="Noto Sans" w:cs="Noto Sans"/>
          <w:color w:val="333333"/>
          <w:spacing w:val="16"/>
        </w:rPr>
        <w:t xml:space="preserve"> </w:t>
      </w:r>
      <w:r>
        <w:rPr>
          <w:color w:val="333333"/>
        </w:rPr>
        <w:t>经常在</w:t>
      </w:r>
      <w:r>
        <w:rPr>
          <w:color w:val="333333"/>
          <w:spacing w:val="9"/>
        </w:rPr>
        <w:t xml:space="preserve"> </w:t>
      </w:r>
      <w:r>
        <w:rPr>
          <w:rFonts w:hint="default" w:ascii="Noto Sans" w:hAnsi="Noto Sans" w:eastAsia="Noto Sans" w:cs="Noto Sans"/>
          <w:color w:val="333333"/>
        </w:rPr>
        <w:t>M</w:t>
      </w:r>
      <w:r>
        <w:rPr>
          <w:rFonts w:hint="default" w:ascii="Noto Sans" w:hAnsi="Noto Sans" w:eastAsia="Noto Sans" w:cs="Noto Sans"/>
          <w:color w:val="333333"/>
          <w:spacing w:val="16"/>
        </w:rPr>
        <w:t xml:space="preserve"> </w:t>
      </w:r>
      <w:r>
        <w:rPr>
          <w:color w:val="333333"/>
        </w:rPr>
        <w:t>之间传递</w:t>
      </w:r>
      <w:r>
        <w:rPr>
          <w:rFonts w:hint="default" w:ascii="Noto Sans" w:hAnsi="Noto Sans" w:eastAsia="Noto Sans" w:cs="Noto Sans"/>
          <w:color w:val="333333"/>
        </w:rPr>
        <w:t>”</w:t>
      </w:r>
      <w:r>
        <w:rPr>
          <w:color w:val="333333"/>
        </w:rPr>
        <w:t>可运行</w:t>
      </w:r>
      <w:r>
        <w:rPr>
          <w:rFonts w:hint="default" w:ascii="Noto Sans" w:hAnsi="Noto Sans" w:eastAsia="Noto Sans" w:cs="Noto Sans"/>
          <w:color w:val="333333"/>
        </w:rPr>
        <w:t>”</w:t>
      </w:r>
      <w:r>
        <w:rPr>
          <w:color w:val="333333"/>
        </w:rPr>
        <w:t>的</w:t>
      </w:r>
      <w:r>
        <w:rPr>
          <w:color w:val="333333"/>
          <w:spacing w:val="9"/>
        </w:rPr>
        <w:t xml:space="preserve"> </w:t>
      </w:r>
      <w:r>
        <w:rPr>
          <w:rFonts w:hint="default" w:ascii="Noto Sans" w:hAnsi="Noto Sans" w:eastAsia="Noto Sans" w:cs="Noto Sans"/>
          <w:color w:val="333333"/>
        </w:rPr>
        <w:t>goroutine</w:t>
      </w:r>
      <w:r>
        <w:rPr>
          <w:color w:val="333333"/>
        </w:rPr>
        <w:t>）</w:t>
      </w:r>
      <w:r>
        <w:rPr>
          <w:color w:val="333333"/>
          <w:spacing w:val="9"/>
        </w:rPr>
        <w:t xml:space="preserve"> </w:t>
      </w:r>
      <w:r>
        <w:rPr>
          <w:rFonts w:hint="default" w:ascii="Noto Sans" w:hAnsi="Noto Sans" w:eastAsia="Noto Sans" w:cs="Noto Sans"/>
          <w:color w:val="333333"/>
        </w:rPr>
        <w:t>3</w:t>
      </w:r>
      <w:r>
        <w:rPr>
          <w:color w:val="333333"/>
        </w:rPr>
        <w:t>．每个</w:t>
      </w:r>
      <w:r>
        <w:rPr>
          <w:color w:val="333333"/>
          <w:spacing w:val="9"/>
        </w:rPr>
        <w:t xml:space="preserve"> </w:t>
      </w:r>
      <w:r>
        <w:rPr>
          <w:rFonts w:hint="default" w:ascii="Noto Sans" w:hAnsi="Noto Sans" w:eastAsia="Noto Sans" w:cs="Noto Sans"/>
          <w:color w:val="333333"/>
        </w:rPr>
        <w:t>M</w:t>
      </w:r>
      <w:r>
        <w:rPr>
          <w:rFonts w:hint="default" w:ascii="Noto Sans" w:hAnsi="Noto Sans" w:eastAsia="Noto Sans" w:cs="Noto Sans"/>
          <w:color w:val="333333"/>
          <w:spacing w:val="16"/>
        </w:rPr>
        <w:t xml:space="preserve"> </w:t>
      </w:r>
      <w:r>
        <w:rPr>
          <w:color w:val="333333"/>
        </w:rPr>
        <w:t>做内存缓存，导致内存</w:t>
      </w:r>
      <w:r>
        <w:rPr>
          <w:color w:val="333333"/>
          <w:spacing w:val="-45"/>
        </w:rPr>
        <w:t xml:space="preserve"> </w:t>
      </w:r>
      <w:r>
        <w:rPr>
          <w:color w:val="333333"/>
        </w:rPr>
        <w:t xml:space="preserve">占用过高，数据局部性较差  </w:t>
      </w:r>
      <w:r>
        <w:rPr>
          <w:rFonts w:hint="default" w:ascii="Noto Sans" w:hAnsi="Noto Sans" w:eastAsia="Noto Sans" w:cs="Noto Sans"/>
          <w:color w:val="333333"/>
        </w:rPr>
        <w:t>4</w:t>
      </w:r>
      <w:r>
        <w:rPr>
          <w:color w:val="333333"/>
        </w:rPr>
        <w:t xml:space="preserve">．频繁  </w:t>
      </w:r>
      <w:r>
        <w:rPr>
          <w:rFonts w:hint="default" w:ascii="Noto Sans" w:hAnsi="Noto Sans" w:eastAsia="Noto Sans" w:cs="Noto Sans"/>
          <w:color w:val="333333"/>
        </w:rPr>
        <w:t xml:space="preserve">syscall </w:t>
      </w:r>
      <w:r>
        <w:rPr>
          <w:rFonts w:hint="default" w:ascii="Noto Sans" w:hAnsi="Noto Sans" w:eastAsia="Noto Sans" w:cs="Noto Sans"/>
          <w:color w:val="333333"/>
          <w:spacing w:val="33"/>
        </w:rPr>
        <w:t xml:space="preserve"> </w:t>
      </w:r>
      <w:r>
        <w:rPr>
          <w:color w:val="333333"/>
        </w:rPr>
        <w:t>调用，导致严重的线程阻塞</w:t>
      </w:r>
      <w:r>
        <w:rPr>
          <w:rFonts w:hint="default" w:ascii="Noto Sans" w:hAnsi="Noto Sans" w:eastAsia="Noto Sans" w:cs="Noto Sans"/>
          <w:color w:val="333333"/>
        </w:rPr>
        <w:t>/</w:t>
      </w:r>
      <w:r>
        <w:rPr>
          <w:color w:val="333333"/>
        </w:rPr>
        <w:t>解锁，加剧额外的性能损耗。</w:t>
      </w:r>
    </w:p>
    <w:p>
      <w:pPr>
        <w:spacing w:after="0" w:line="223" w:lineRule="auto"/>
        <w:jc w:val="left"/>
        <w:sectPr>
          <w:pgSz w:w="11900" w:h="16840"/>
          <w:pgMar w:top="520" w:right="1360" w:bottom="280" w:left="1380" w:header="720" w:footer="720" w:gutter="0"/>
          <w:cols w:space="720" w:num="1"/>
        </w:sectPr>
      </w:pPr>
    </w:p>
    <w:p>
      <w:pPr>
        <w:pStyle w:val="3"/>
        <w:tabs>
          <w:tab w:val="left" w:pos="9049"/>
        </w:tabs>
        <w:spacing w:line="457" w:lineRule="exact"/>
        <w:ind w:right="217"/>
        <w:jc w:val="left"/>
        <w:rPr>
          <w:b w:val="0"/>
          <w:bCs w:val="0"/>
        </w:rPr>
      </w:pPr>
      <w:bookmarkStart w:id="83" w:name="GMP 调度流程  "/>
      <w:bookmarkEnd w:id="83"/>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GMP</w:t>
      </w:r>
      <w:r>
        <w:rPr>
          <w:rFonts w:hint="default" w:ascii="Arial Black" w:hAnsi="Arial Black" w:eastAsia="Arial Black" w:cs="Arial Black"/>
          <w:b/>
          <w:bCs/>
          <w:color w:val="333333"/>
          <w:spacing w:val="29"/>
          <w:w w:val="95"/>
          <w:u w:val="single" w:color="EDEDED"/>
        </w:rPr>
        <w:t xml:space="preserve"> </w:t>
      </w:r>
      <w:r>
        <w:rPr>
          <w:color w:val="333333"/>
          <w:w w:val="95"/>
          <w:u w:val="single" w:color="EDEDED"/>
        </w:rPr>
        <w:t>调度流程</w:t>
      </w:r>
      <w:r>
        <w:rPr>
          <w:color w:val="333333"/>
          <w:u w:val="single" w:color="EDEDED"/>
        </w:rPr>
        <w:tab/>
      </w:r>
    </w:p>
    <w:p>
      <w:pPr>
        <w:spacing w:before="5" w:line="240" w:lineRule="auto"/>
        <w:rPr>
          <w:rFonts w:hint="default" w:ascii="微软雅黑" w:hAnsi="微软雅黑" w:eastAsia="微软雅黑" w:cs="微软雅黑"/>
          <w:b/>
          <w:bCs/>
          <w:sz w:val="11"/>
          <w:szCs w:val="11"/>
        </w:rPr>
      </w:pPr>
    </w:p>
    <w:p>
      <w:pPr>
        <w:spacing w:line="5167" w:lineRule="exact"/>
        <w:ind w:left="110" w:right="-24" w:firstLine="0"/>
        <w:rPr>
          <w:rFonts w:hint="default" w:ascii="微软雅黑" w:hAnsi="微软雅黑" w:eastAsia="微软雅黑" w:cs="微软雅黑"/>
          <w:sz w:val="20"/>
          <w:szCs w:val="20"/>
        </w:rPr>
      </w:pPr>
      <w:r>
        <w:rPr>
          <w:rFonts w:hint="default" w:ascii="微软雅黑" w:hAnsi="微软雅黑" w:eastAsia="微软雅黑" w:cs="微软雅黑"/>
          <w:position w:val="-102"/>
          <w:sz w:val="20"/>
          <w:szCs w:val="20"/>
        </w:rPr>
        <w:drawing>
          <wp:inline distT="0" distB="0" distL="0" distR="0">
            <wp:extent cx="5735320" cy="3281045"/>
            <wp:effectExtent l="0" t="0" r="0" b="0"/>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jpeg"/>
                    <pic:cNvPicPr>
                      <a:picLocks noChangeAspect="1"/>
                    </pic:cNvPicPr>
                  </pic:nvPicPr>
                  <pic:blipFill>
                    <a:blip r:embed="rId13" cstate="print"/>
                    <a:stretch>
                      <a:fillRect/>
                    </a:stretch>
                  </pic:blipFill>
                  <pic:spPr>
                    <a:xfrm>
                      <a:off x="0" y="0"/>
                      <a:ext cx="5735500" cy="3281553"/>
                    </a:xfrm>
                    <a:prstGeom prst="rect">
                      <a:avLst/>
                    </a:prstGeom>
                  </pic:spPr>
                </pic:pic>
              </a:graphicData>
            </a:graphic>
          </wp:inline>
        </w:drawing>
      </w:r>
    </w:p>
    <w:p>
      <w:pPr>
        <w:pStyle w:val="4"/>
        <w:spacing w:before="70" w:line="316" w:lineRule="exact"/>
        <w:ind w:left="560" w:right="135" w:hanging="215"/>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4"/>
          <w:w w:val="105"/>
        </w:rPr>
        <w:t xml:space="preserve"> </w:t>
      </w:r>
      <w:r>
        <w:rPr>
          <w:color w:val="333333"/>
          <w:w w:val="105"/>
        </w:rPr>
        <w:t>每个</w:t>
      </w:r>
      <w:r>
        <w:rPr>
          <w:color w:val="333333"/>
          <w:spacing w:val="-31"/>
          <w:w w:val="105"/>
        </w:rPr>
        <w:t xml:space="preserve"> </w:t>
      </w:r>
      <w:r>
        <w:rPr>
          <w:rFonts w:hint="default" w:ascii="Noto Sans" w:hAnsi="Noto Sans" w:eastAsia="Noto Sans" w:cs="Noto Sans"/>
          <w:color w:val="333333"/>
          <w:w w:val="105"/>
        </w:rPr>
        <w:t>P</w:t>
      </w:r>
      <w:r>
        <w:rPr>
          <w:rFonts w:hint="default" w:ascii="Noto Sans" w:hAnsi="Noto Sans" w:eastAsia="Noto Sans" w:cs="Noto Sans"/>
          <w:color w:val="333333"/>
          <w:spacing w:val="-24"/>
          <w:w w:val="105"/>
        </w:rPr>
        <w:t xml:space="preserve"> </w:t>
      </w:r>
      <w:r>
        <w:rPr>
          <w:color w:val="333333"/>
          <w:w w:val="105"/>
        </w:rPr>
        <w:t>有个局部队列，局部队列保存待执行的</w:t>
      </w:r>
      <w:r>
        <w:rPr>
          <w:color w:val="333333"/>
          <w:spacing w:val="-31"/>
          <w:w w:val="105"/>
        </w:rPr>
        <w:t xml:space="preserve"> </w:t>
      </w:r>
      <w:r>
        <w:rPr>
          <w:rFonts w:hint="default" w:ascii="Noto Sans" w:hAnsi="Noto Sans" w:eastAsia="Noto Sans" w:cs="Noto Sans"/>
          <w:color w:val="333333"/>
          <w:w w:val="105"/>
        </w:rPr>
        <w:t>goroutine</w:t>
      </w:r>
      <w:r>
        <w:rPr>
          <w:color w:val="333333"/>
          <w:w w:val="105"/>
        </w:rPr>
        <w:t>（流程</w:t>
      </w:r>
      <w:r>
        <w:rPr>
          <w:color w:val="333333"/>
          <w:spacing w:val="-31"/>
          <w:w w:val="105"/>
        </w:rPr>
        <w:t xml:space="preserve"> </w:t>
      </w:r>
      <w:r>
        <w:rPr>
          <w:rFonts w:hint="default" w:ascii="Noto Sans" w:hAnsi="Noto Sans" w:eastAsia="Noto Sans" w:cs="Noto Sans"/>
          <w:color w:val="333333"/>
          <w:w w:val="105"/>
        </w:rPr>
        <w:t>2</w:t>
      </w:r>
      <w:r>
        <w:rPr>
          <w:color w:val="333333"/>
          <w:w w:val="105"/>
        </w:rPr>
        <w:t>），当</w:t>
      </w:r>
      <w:r>
        <w:rPr>
          <w:color w:val="333333"/>
          <w:spacing w:val="-31"/>
          <w:w w:val="105"/>
        </w:rPr>
        <w:t xml:space="preserve"> </w:t>
      </w:r>
      <w:r>
        <w:rPr>
          <w:rFonts w:hint="default" w:ascii="Noto Sans" w:hAnsi="Noto Sans" w:eastAsia="Noto Sans" w:cs="Noto Sans"/>
          <w:color w:val="333333"/>
          <w:w w:val="105"/>
        </w:rPr>
        <w:t>M</w:t>
      </w:r>
      <w:r>
        <w:rPr>
          <w:rFonts w:hint="default" w:ascii="Noto Sans" w:hAnsi="Noto Sans" w:eastAsia="Noto Sans" w:cs="Noto Sans"/>
          <w:color w:val="333333"/>
          <w:spacing w:val="-24"/>
          <w:w w:val="105"/>
        </w:rPr>
        <w:t xml:space="preserve"> </w:t>
      </w:r>
      <w:r>
        <w:rPr>
          <w:color w:val="333333"/>
          <w:w w:val="105"/>
        </w:rPr>
        <w:t>绑定的</w:t>
      </w:r>
      <w:r>
        <w:rPr>
          <w:color w:val="333333"/>
          <w:spacing w:val="-31"/>
          <w:w w:val="105"/>
        </w:rPr>
        <w:t xml:space="preserve"> </w:t>
      </w:r>
      <w:r>
        <w:rPr>
          <w:rFonts w:hint="default" w:ascii="Noto Sans" w:hAnsi="Noto Sans" w:eastAsia="Noto Sans" w:cs="Noto Sans"/>
          <w:color w:val="333333"/>
          <w:w w:val="105"/>
        </w:rPr>
        <w:t>P</w:t>
      </w:r>
      <w:r>
        <w:rPr>
          <w:rFonts w:hint="default" w:ascii="Noto Sans" w:hAnsi="Noto Sans" w:eastAsia="Noto Sans" w:cs="Noto Sans"/>
          <w:color w:val="333333"/>
          <w:spacing w:val="-24"/>
          <w:w w:val="105"/>
        </w:rPr>
        <w:t xml:space="preserve"> </w:t>
      </w:r>
      <w:r>
        <w:rPr>
          <w:color w:val="333333"/>
          <w:w w:val="105"/>
        </w:rPr>
        <w:t>的的局部队列</w:t>
      </w:r>
      <w:r>
        <w:rPr>
          <w:color w:val="333333"/>
          <w:w w:val="102"/>
        </w:rPr>
        <w:t xml:space="preserve"> </w:t>
      </w:r>
      <w:r>
        <w:rPr>
          <w:color w:val="333333"/>
          <w:w w:val="105"/>
        </w:rPr>
        <w:t>已经满了之后就会把</w:t>
      </w:r>
      <w:r>
        <w:rPr>
          <w:color w:val="333333"/>
          <w:spacing w:val="-41"/>
          <w:w w:val="105"/>
        </w:rPr>
        <w:t xml:space="preserve"> </w:t>
      </w:r>
      <w:r>
        <w:rPr>
          <w:rFonts w:hint="default" w:ascii="Noto Sans" w:hAnsi="Noto Sans" w:eastAsia="Noto Sans" w:cs="Noto Sans"/>
          <w:color w:val="333333"/>
          <w:w w:val="105"/>
        </w:rPr>
        <w:t>goroutine</w:t>
      </w:r>
      <w:r>
        <w:rPr>
          <w:rFonts w:hint="default" w:ascii="Noto Sans" w:hAnsi="Noto Sans" w:eastAsia="Noto Sans" w:cs="Noto Sans"/>
          <w:color w:val="333333"/>
          <w:spacing w:val="-34"/>
          <w:w w:val="105"/>
        </w:rPr>
        <w:t xml:space="preserve"> </w:t>
      </w:r>
      <w:r>
        <w:rPr>
          <w:color w:val="333333"/>
          <w:w w:val="105"/>
        </w:rPr>
        <w:t>放到全局队列（流</w:t>
      </w:r>
      <w:r>
        <w:rPr>
          <w:color w:val="333333"/>
          <w:spacing w:val="-41"/>
          <w:w w:val="105"/>
        </w:rPr>
        <w:t xml:space="preserve"> </w:t>
      </w:r>
      <w:r>
        <w:rPr>
          <w:color w:val="333333"/>
          <w:w w:val="105"/>
        </w:rPr>
        <w:t>程</w:t>
      </w:r>
      <w:r>
        <w:rPr>
          <w:color w:val="333333"/>
          <w:spacing w:val="-41"/>
          <w:w w:val="105"/>
        </w:rPr>
        <w:t xml:space="preserve"> </w:t>
      </w:r>
      <w:r>
        <w:rPr>
          <w:rFonts w:hint="default" w:ascii="Noto Sans" w:hAnsi="Noto Sans" w:eastAsia="Noto Sans" w:cs="Noto Sans"/>
          <w:color w:val="333333"/>
          <w:w w:val="105"/>
        </w:rPr>
        <w:t>2-1</w:t>
      </w:r>
      <w:r>
        <w:rPr>
          <w:color w:val="333333"/>
          <w:w w:val="105"/>
        </w:rPr>
        <w:t>）</w:t>
      </w:r>
    </w:p>
    <w:p>
      <w:pPr>
        <w:pStyle w:val="4"/>
        <w:spacing w:before="89" w:line="316" w:lineRule="exact"/>
        <w:ind w:left="560" w:right="147" w:hanging="215"/>
        <w:jc w:val="left"/>
      </w:pPr>
      <w:r>
        <w:rPr>
          <w:rFonts w:hint="default" w:ascii="Noto Sans" w:hAnsi="Noto Sans" w:eastAsia="Noto Sans" w:cs="Noto Sans"/>
          <w:color w:val="333333"/>
          <w:w w:val="105"/>
        </w:rPr>
        <w:t>2.</w:t>
      </w:r>
      <w:r>
        <w:rPr>
          <w:rFonts w:hint="default" w:ascii="Noto Sans" w:hAnsi="Noto Sans" w:eastAsia="Noto Sans" w:cs="Noto Sans"/>
          <w:color w:val="333333"/>
          <w:spacing w:val="-15"/>
          <w:w w:val="105"/>
        </w:rPr>
        <w:t xml:space="preserve"> </w:t>
      </w:r>
      <w:r>
        <w:rPr>
          <w:color w:val="333333"/>
          <w:w w:val="105"/>
        </w:rPr>
        <w:t>每个</w:t>
      </w:r>
      <w:r>
        <w:rPr>
          <w:color w:val="333333"/>
          <w:spacing w:val="-22"/>
          <w:w w:val="105"/>
        </w:rPr>
        <w:t xml:space="preserve"> </w:t>
      </w:r>
      <w:r>
        <w:rPr>
          <w:rFonts w:hint="default" w:ascii="Noto Sans" w:hAnsi="Noto Sans" w:eastAsia="Noto Sans" w:cs="Noto Sans"/>
          <w:color w:val="333333"/>
          <w:w w:val="105"/>
        </w:rPr>
        <w:t>P</w:t>
      </w:r>
      <w:r>
        <w:rPr>
          <w:rFonts w:hint="default" w:ascii="Noto Sans" w:hAnsi="Noto Sans" w:eastAsia="Noto Sans" w:cs="Noto Sans"/>
          <w:color w:val="333333"/>
          <w:spacing w:val="-15"/>
          <w:w w:val="105"/>
        </w:rPr>
        <w:t xml:space="preserve"> </w:t>
      </w:r>
      <w:r>
        <w:rPr>
          <w:color w:val="333333"/>
          <w:w w:val="105"/>
        </w:rPr>
        <w:t>和一个</w:t>
      </w:r>
      <w:r>
        <w:rPr>
          <w:color w:val="333333"/>
          <w:spacing w:val="-22"/>
          <w:w w:val="105"/>
        </w:rPr>
        <w:t xml:space="preserve"> </w:t>
      </w:r>
      <w:r>
        <w:rPr>
          <w:rFonts w:hint="default" w:ascii="Noto Sans" w:hAnsi="Noto Sans" w:eastAsia="Noto Sans" w:cs="Noto Sans"/>
          <w:color w:val="333333"/>
          <w:w w:val="105"/>
        </w:rPr>
        <w:t>M</w:t>
      </w:r>
      <w:r>
        <w:rPr>
          <w:rFonts w:hint="default" w:ascii="Noto Sans" w:hAnsi="Noto Sans" w:eastAsia="Noto Sans" w:cs="Noto Sans"/>
          <w:color w:val="333333"/>
          <w:spacing w:val="-15"/>
          <w:w w:val="105"/>
        </w:rPr>
        <w:t xml:space="preserve"> </w:t>
      </w:r>
      <w:r>
        <w:rPr>
          <w:color w:val="333333"/>
          <w:w w:val="105"/>
        </w:rPr>
        <w:t>绑定，</w:t>
      </w:r>
      <w:r>
        <w:rPr>
          <w:rFonts w:hint="default" w:ascii="Noto Sans" w:hAnsi="Noto Sans" w:eastAsia="Noto Sans" w:cs="Noto Sans"/>
          <w:color w:val="333333"/>
          <w:w w:val="105"/>
        </w:rPr>
        <w:t>M</w:t>
      </w:r>
      <w:r>
        <w:rPr>
          <w:rFonts w:hint="default" w:ascii="Noto Sans" w:hAnsi="Noto Sans" w:eastAsia="Noto Sans" w:cs="Noto Sans"/>
          <w:color w:val="333333"/>
          <w:spacing w:val="-15"/>
          <w:w w:val="105"/>
        </w:rPr>
        <w:t xml:space="preserve"> </w:t>
      </w:r>
      <w:r>
        <w:rPr>
          <w:color w:val="333333"/>
          <w:w w:val="105"/>
        </w:rPr>
        <w:t>是真正的执行</w:t>
      </w:r>
      <w:r>
        <w:rPr>
          <w:color w:val="333333"/>
          <w:spacing w:val="-22"/>
          <w:w w:val="105"/>
        </w:rPr>
        <w:t xml:space="preserve"> </w:t>
      </w:r>
      <w:r>
        <w:rPr>
          <w:rFonts w:hint="default" w:ascii="Noto Sans" w:hAnsi="Noto Sans" w:eastAsia="Noto Sans" w:cs="Noto Sans"/>
          <w:color w:val="333333"/>
          <w:w w:val="105"/>
        </w:rPr>
        <w:t>P</w:t>
      </w:r>
      <w:r>
        <w:rPr>
          <w:rFonts w:hint="default" w:ascii="Noto Sans" w:hAnsi="Noto Sans" w:eastAsia="Noto Sans" w:cs="Noto Sans"/>
          <w:color w:val="333333"/>
          <w:spacing w:val="-15"/>
          <w:w w:val="105"/>
        </w:rPr>
        <w:t xml:space="preserve"> </w:t>
      </w:r>
      <w:r>
        <w:rPr>
          <w:color w:val="333333"/>
          <w:w w:val="105"/>
        </w:rPr>
        <w:t>中</w:t>
      </w:r>
      <w:r>
        <w:rPr>
          <w:color w:val="333333"/>
          <w:spacing w:val="-22"/>
          <w:w w:val="105"/>
        </w:rPr>
        <w:t xml:space="preserve"> </w:t>
      </w:r>
      <w:r>
        <w:rPr>
          <w:rFonts w:hint="default" w:ascii="Noto Sans" w:hAnsi="Noto Sans" w:eastAsia="Noto Sans" w:cs="Noto Sans"/>
          <w:color w:val="333333"/>
          <w:w w:val="105"/>
        </w:rPr>
        <w:t>goroutine</w:t>
      </w:r>
      <w:r>
        <w:rPr>
          <w:rFonts w:hint="default" w:ascii="Noto Sans" w:hAnsi="Noto Sans" w:eastAsia="Noto Sans" w:cs="Noto Sans"/>
          <w:color w:val="333333"/>
          <w:spacing w:val="-15"/>
          <w:w w:val="105"/>
        </w:rPr>
        <w:t xml:space="preserve"> </w:t>
      </w:r>
      <w:r>
        <w:rPr>
          <w:color w:val="333333"/>
          <w:w w:val="105"/>
        </w:rPr>
        <w:t>的实体（流程</w:t>
      </w:r>
      <w:r>
        <w:rPr>
          <w:color w:val="333333"/>
          <w:spacing w:val="-22"/>
          <w:w w:val="105"/>
        </w:rPr>
        <w:t xml:space="preserve"> </w:t>
      </w:r>
      <w:r>
        <w:rPr>
          <w:rFonts w:hint="default" w:ascii="Noto Sans" w:hAnsi="Noto Sans" w:eastAsia="Noto Sans" w:cs="Noto Sans"/>
          <w:color w:val="333333"/>
          <w:w w:val="105"/>
        </w:rPr>
        <w:t>3</w:t>
      </w:r>
      <w:r>
        <w:rPr>
          <w:color w:val="333333"/>
          <w:w w:val="105"/>
        </w:rPr>
        <w:t>），</w:t>
      </w:r>
      <w:r>
        <w:rPr>
          <w:color w:val="333333"/>
          <w:spacing w:val="-22"/>
          <w:w w:val="105"/>
        </w:rPr>
        <w:t xml:space="preserve"> </w:t>
      </w:r>
      <w:r>
        <w:rPr>
          <w:rFonts w:hint="default" w:ascii="Noto Sans" w:hAnsi="Noto Sans" w:eastAsia="Noto Sans" w:cs="Noto Sans"/>
          <w:color w:val="333333"/>
          <w:w w:val="105"/>
        </w:rPr>
        <w:t>M</w:t>
      </w:r>
      <w:r>
        <w:rPr>
          <w:rFonts w:hint="default" w:ascii="Noto Sans" w:hAnsi="Noto Sans" w:eastAsia="Noto Sans" w:cs="Noto Sans"/>
          <w:color w:val="333333"/>
          <w:spacing w:val="-15"/>
          <w:w w:val="105"/>
        </w:rPr>
        <w:t xml:space="preserve"> </w:t>
      </w:r>
      <w:r>
        <w:rPr>
          <w:color w:val="333333"/>
          <w:w w:val="105"/>
        </w:rPr>
        <w:t>从绑定的</w:t>
      </w:r>
      <w:r>
        <w:rPr>
          <w:color w:val="333333"/>
          <w:spacing w:val="-22"/>
          <w:w w:val="105"/>
        </w:rPr>
        <w:t xml:space="preserve"> </w:t>
      </w:r>
      <w:r>
        <w:rPr>
          <w:rFonts w:hint="default" w:ascii="Noto Sans" w:hAnsi="Noto Sans" w:eastAsia="Noto Sans" w:cs="Noto Sans"/>
          <w:color w:val="333333"/>
          <w:w w:val="105"/>
        </w:rPr>
        <w:t>P</w:t>
      </w:r>
      <w:r>
        <w:rPr>
          <w:rFonts w:hint="default" w:ascii="Noto Sans" w:hAnsi="Noto Sans" w:eastAsia="Noto Sans" w:cs="Noto Sans"/>
          <w:color w:val="333333"/>
          <w:spacing w:val="-15"/>
          <w:w w:val="105"/>
        </w:rPr>
        <w:t xml:space="preserve"> </w:t>
      </w:r>
      <w:r>
        <w:rPr>
          <w:color w:val="333333"/>
          <w:w w:val="105"/>
        </w:rPr>
        <w:t>中的局</w:t>
      </w:r>
      <w:r>
        <w:rPr>
          <w:color w:val="333333"/>
          <w:w w:val="102"/>
        </w:rPr>
        <w:t xml:space="preserve"> </w:t>
      </w:r>
      <w:r>
        <w:rPr>
          <w:color w:val="333333"/>
          <w:w w:val="105"/>
        </w:rPr>
        <w:t>部队列获取</w:t>
      </w:r>
      <w:r>
        <w:rPr>
          <w:color w:val="333333"/>
          <w:spacing w:val="-29"/>
          <w:w w:val="105"/>
        </w:rPr>
        <w:t xml:space="preserve"> </w:t>
      </w:r>
      <w:r>
        <w:rPr>
          <w:rFonts w:hint="default" w:ascii="Noto Sans" w:hAnsi="Noto Sans" w:eastAsia="Noto Sans" w:cs="Noto Sans"/>
          <w:color w:val="333333"/>
          <w:w w:val="105"/>
        </w:rPr>
        <w:t>G</w:t>
      </w:r>
      <w:r>
        <w:rPr>
          <w:rFonts w:hint="default" w:ascii="Noto Sans" w:hAnsi="Noto Sans" w:eastAsia="Noto Sans" w:cs="Noto Sans"/>
          <w:color w:val="333333"/>
          <w:spacing w:val="-22"/>
          <w:w w:val="105"/>
        </w:rPr>
        <w:t xml:space="preserve"> </w:t>
      </w:r>
      <w:r>
        <w:rPr>
          <w:color w:val="333333"/>
          <w:w w:val="105"/>
        </w:rPr>
        <w:t>来执行</w:t>
      </w:r>
    </w:p>
    <w:p>
      <w:pPr>
        <w:pStyle w:val="4"/>
        <w:spacing w:before="89" w:line="316" w:lineRule="exact"/>
        <w:ind w:left="560" w:right="108" w:hanging="215"/>
        <w:jc w:val="left"/>
        <w:rPr>
          <w:rFonts w:hint="default" w:ascii="Noto Sans" w:hAnsi="Noto Sans" w:eastAsia="Noto Sans" w:cs="Noto Sans"/>
        </w:rPr>
      </w:pPr>
      <w:r>
        <w:rPr>
          <w:rFonts w:hint="default" w:ascii="Noto Sans" w:hAnsi="Noto Sans" w:eastAsia="Noto Sans" w:cs="Noto Sans"/>
          <w:color w:val="333333"/>
          <w:w w:val="105"/>
        </w:rPr>
        <w:t>3.</w:t>
      </w:r>
      <w:r>
        <w:rPr>
          <w:rFonts w:hint="default" w:ascii="Noto Sans" w:hAnsi="Noto Sans" w:eastAsia="Noto Sans" w:cs="Noto Sans"/>
          <w:color w:val="333333"/>
          <w:spacing w:val="-16"/>
          <w:w w:val="105"/>
        </w:rPr>
        <w:t xml:space="preserve"> </w:t>
      </w:r>
      <w:r>
        <w:rPr>
          <w:color w:val="333333"/>
          <w:w w:val="105"/>
        </w:rPr>
        <w:t>当</w:t>
      </w:r>
      <w:r>
        <w:rPr>
          <w:color w:val="333333"/>
          <w:spacing w:val="-24"/>
          <w:w w:val="105"/>
        </w:rPr>
        <w:t xml:space="preserve"> </w:t>
      </w:r>
      <w:r>
        <w:rPr>
          <w:rFonts w:hint="default" w:ascii="Noto Sans" w:hAnsi="Noto Sans" w:eastAsia="Noto Sans" w:cs="Noto Sans"/>
          <w:color w:val="333333"/>
          <w:w w:val="105"/>
        </w:rPr>
        <w:t>M</w:t>
      </w:r>
      <w:r>
        <w:rPr>
          <w:rFonts w:hint="default" w:ascii="Noto Sans" w:hAnsi="Noto Sans" w:eastAsia="Noto Sans" w:cs="Noto Sans"/>
          <w:color w:val="333333"/>
          <w:spacing w:val="-16"/>
          <w:w w:val="105"/>
        </w:rPr>
        <w:t xml:space="preserve"> </w:t>
      </w:r>
      <w:r>
        <w:rPr>
          <w:color w:val="333333"/>
          <w:w w:val="105"/>
        </w:rPr>
        <w:t>绑定的</w:t>
      </w:r>
      <w:r>
        <w:rPr>
          <w:color w:val="333333"/>
          <w:spacing w:val="-24"/>
          <w:w w:val="105"/>
        </w:rPr>
        <w:t xml:space="preserve"> </w:t>
      </w:r>
      <w:r>
        <w:rPr>
          <w:rFonts w:hint="default" w:ascii="Noto Sans" w:hAnsi="Noto Sans" w:eastAsia="Noto Sans" w:cs="Noto Sans"/>
          <w:color w:val="333333"/>
          <w:w w:val="105"/>
        </w:rPr>
        <w:t>P</w:t>
      </w:r>
      <w:r>
        <w:rPr>
          <w:rFonts w:hint="default" w:ascii="Noto Sans" w:hAnsi="Noto Sans" w:eastAsia="Noto Sans" w:cs="Noto Sans"/>
          <w:color w:val="333333"/>
          <w:spacing w:val="-16"/>
          <w:w w:val="105"/>
        </w:rPr>
        <w:t xml:space="preserve"> </w:t>
      </w:r>
      <w:r>
        <w:rPr>
          <w:color w:val="333333"/>
          <w:w w:val="105"/>
        </w:rPr>
        <w:t>的局部队列为空时，</w:t>
      </w:r>
      <w:r>
        <w:rPr>
          <w:rFonts w:hint="default" w:ascii="Noto Sans" w:hAnsi="Noto Sans" w:eastAsia="Noto Sans" w:cs="Noto Sans"/>
          <w:color w:val="333333"/>
          <w:w w:val="105"/>
        </w:rPr>
        <w:t>M</w:t>
      </w:r>
      <w:r>
        <w:rPr>
          <w:rFonts w:hint="default" w:ascii="Noto Sans" w:hAnsi="Noto Sans" w:eastAsia="Noto Sans" w:cs="Noto Sans"/>
          <w:color w:val="333333"/>
          <w:spacing w:val="-16"/>
          <w:w w:val="105"/>
        </w:rPr>
        <w:t xml:space="preserve"> </w:t>
      </w:r>
      <w:r>
        <w:rPr>
          <w:color w:val="333333"/>
          <w:w w:val="105"/>
        </w:rPr>
        <w:t>会从全局队列获取到本地队列来执行</w:t>
      </w:r>
      <w:r>
        <w:rPr>
          <w:color w:val="333333"/>
          <w:spacing w:val="-24"/>
          <w:w w:val="105"/>
        </w:rPr>
        <w:t xml:space="preserve"> </w:t>
      </w:r>
      <w:r>
        <w:rPr>
          <w:rFonts w:hint="default" w:ascii="Noto Sans" w:hAnsi="Noto Sans" w:eastAsia="Noto Sans" w:cs="Noto Sans"/>
          <w:color w:val="333333"/>
          <w:w w:val="105"/>
        </w:rPr>
        <w:t>G</w:t>
      </w:r>
      <w:r>
        <w:rPr>
          <w:rFonts w:hint="default" w:ascii="Noto Sans" w:hAnsi="Noto Sans" w:eastAsia="Noto Sans" w:cs="Noto Sans"/>
          <w:color w:val="333333"/>
          <w:spacing w:val="-16"/>
          <w:w w:val="105"/>
        </w:rPr>
        <w:t xml:space="preserve"> </w:t>
      </w:r>
      <w:r>
        <w:rPr>
          <w:color w:val="333333"/>
          <w:w w:val="105"/>
        </w:rPr>
        <w:t>（流程</w:t>
      </w:r>
      <w:r>
        <w:rPr>
          <w:color w:val="333333"/>
          <w:spacing w:val="-24"/>
          <w:w w:val="105"/>
        </w:rPr>
        <w:t xml:space="preserve"> </w:t>
      </w:r>
      <w:r>
        <w:rPr>
          <w:rFonts w:hint="default" w:ascii="Noto Sans" w:hAnsi="Noto Sans" w:eastAsia="Noto Sans" w:cs="Noto Sans"/>
          <w:color w:val="333333"/>
          <w:w w:val="105"/>
        </w:rPr>
        <w:t>3.1</w:t>
      </w:r>
      <w:r>
        <w:rPr>
          <w:color w:val="333333"/>
          <w:w w:val="105"/>
        </w:rPr>
        <w:t>），当从</w:t>
      </w:r>
      <w:r>
        <w:rPr>
          <w:color w:val="333333"/>
          <w:w w:val="102"/>
        </w:rPr>
        <w:t xml:space="preserve"> </w:t>
      </w:r>
      <w:r>
        <w:rPr>
          <w:color w:val="333333"/>
          <w:w w:val="105"/>
        </w:rPr>
        <w:t>全局队列中没有获取到可执行的</w:t>
      </w:r>
      <w:r>
        <w:rPr>
          <w:color w:val="333333"/>
          <w:spacing w:val="-31"/>
          <w:w w:val="105"/>
        </w:rPr>
        <w:t xml:space="preserve"> </w:t>
      </w:r>
      <w:r>
        <w:rPr>
          <w:rFonts w:hint="default" w:ascii="Noto Sans" w:hAnsi="Noto Sans" w:eastAsia="Noto Sans" w:cs="Noto Sans"/>
          <w:color w:val="333333"/>
          <w:w w:val="105"/>
        </w:rPr>
        <w:t>G</w:t>
      </w:r>
      <w:r>
        <w:rPr>
          <w:rFonts w:hint="default" w:ascii="Noto Sans" w:hAnsi="Noto Sans" w:eastAsia="Noto Sans" w:cs="Noto Sans"/>
          <w:color w:val="333333"/>
          <w:spacing w:val="-24"/>
          <w:w w:val="105"/>
        </w:rPr>
        <w:t xml:space="preserve"> </w:t>
      </w:r>
      <w:r>
        <w:rPr>
          <w:color w:val="333333"/>
          <w:w w:val="105"/>
        </w:rPr>
        <w:t>时候，</w:t>
      </w:r>
      <w:r>
        <w:rPr>
          <w:rFonts w:hint="default" w:ascii="Noto Sans" w:hAnsi="Noto Sans" w:eastAsia="Noto Sans" w:cs="Noto Sans"/>
          <w:color w:val="333333"/>
          <w:w w:val="105"/>
        </w:rPr>
        <w:t>M</w:t>
      </w:r>
      <w:r>
        <w:rPr>
          <w:rFonts w:hint="default" w:ascii="Noto Sans" w:hAnsi="Noto Sans" w:eastAsia="Noto Sans" w:cs="Noto Sans"/>
          <w:color w:val="333333"/>
          <w:spacing w:val="-24"/>
          <w:w w:val="105"/>
        </w:rPr>
        <w:t xml:space="preserve"> </w:t>
      </w:r>
      <w:r>
        <w:rPr>
          <w:color w:val="333333"/>
          <w:w w:val="105"/>
        </w:rPr>
        <w:t>会从其他</w:t>
      </w:r>
      <w:r>
        <w:rPr>
          <w:color w:val="333333"/>
          <w:spacing w:val="-31"/>
          <w:w w:val="105"/>
        </w:rPr>
        <w:t xml:space="preserve"> </w:t>
      </w:r>
      <w:r>
        <w:rPr>
          <w:rFonts w:hint="default" w:ascii="Noto Sans" w:hAnsi="Noto Sans" w:eastAsia="Noto Sans" w:cs="Noto Sans"/>
          <w:color w:val="333333"/>
          <w:w w:val="105"/>
        </w:rPr>
        <w:t>P</w:t>
      </w:r>
      <w:r>
        <w:rPr>
          <w:rFonts w:hint="default" w:ascii="Noto Sans" w:hAnsi="Noto Sans" w:eastAsia="Noto Sans" w:cs="Noto Sans"/>
          <w:color w:val="333333"/>
          <w:spacing w:val="-24"/>
          <w:w w:val="105"/>
        </w:rPr>
        <w:t xml:space="preserve"> </w:t>
      </w:r>
      <w:r>
        <w:rPr>
          <w:color w:val="333333"/>
          <w:w w:val="105"/>
        </w:rPr>
        <w:t>的局部队列中偷取</w:t>
      </w:r>
      <w:r>
        <w:rPr>
          <w:color w:val="333333"/>
          <w:spacing w:val="-31"/>
          <w:w w:val="105"/>
        </w:rPr>
        <w:t xml:space="preserve"> </w:t>
      </w:r>
      <w:r>
        <w:rPr>
          <w:rFonts w:hint="default" w:ascii="Noto Sans" w:hAnsi="Noto Sans" w:eastAsia="Noto Sans" w:cs="Noto Sans"/>
          <w:color w:val="333333"/>
          <w:w w:val="105"/>
        </w:rPr>
        <w:t>G</w:t>
      </w:r>
      <w:r>
        <w:rPr>
          <w:rFonts w:hint="default" w:ascii="Noto Sans" w:hAnsi="Noto Sans" w:eastAsia="Noto Sans" w:cs="Noto Sans"/>
          <w:color w:val="333333"/>
          <w:spacing w:val="-24"/>
          <w:w w:val="105"/>
        </w:rPr>
        <w:t xml:space="preserve"> </w:t>
      </w:r>
      <w:r>
        <w:rPr>
          <w:color w:val="333333"/>
          <w:w w:val="105"/>
        </w:rPr>
        <w:t>来执行（流程</w:t>
      </w:r>
      <w:r>
        <w:rPr>
          <w:color w:val="333333"/>
          <w:spacing w:val="-31"/>
          <w:w w:val="105"/>
        </w:rPr>
        <w:t xml:space="preserve"> </w:t>
      </w:r>
      <w:r>
        <w:rPr>
          <w:rFonts w:hint="default" w:ascii="Noto Sans" w:hAnsi="Noto Sans" w:eastAsia="Noto Sans" w:cs="Noto Sans"/>
          <w:color w:val="333333"/>
          <w:w w:val="105"/>
        </w:rPr>
        <w:t>3.2</w:t>
      </w:r>
      <w:r>
        <w:rPr>
          <w:color w:val="333333"/>
          <w:w w:val="105"/>
        </w:rPr>
        <w:t>），</w:t>
      </w:r>
      <w:r>
        <w:rPr>
          <w:color w:val="333333"/>
          <w:w w:val="102"/>
        </w:rPr>
        <w:t xml:space="preserve"> </w:t>
      </w:r>
      <w:r>
        <w:rPr>
          <w:color w:val="333333"/>
          <w:w w:val="105"/>
        </w:rPr>
        <w:t>这种从其他</w:t>
      </w:r>
      <w:r>
        <w:rPr>
          <w:color w:val="333333"/>
          <w:spacing w:val="-35"/>
          <w:w w:val="105"/>
        </w:rPr>
        <w:t xml:space="preserve"> </w:t>
      </w:r>
      <w:r>
        <w:rPr>
          <w:rFonts w:hint="default" w:ascii="Noto Sans" w:hAnsi="Noto Sans" w:eastAsia="Noto Sans" w:cs="Noto Sans"/>
          <w:color w:val="333333"/>
          <w:w w:val="105"/>
        </w:rPr>
        <w:t>P</w:t>
      </w:r>
      <w:r>
        <w:rPr>
          <w:rFonts w:hint="default" w:ascii="Noto Sans" w:hAnsi="Noto Sans" w:eastAsia="Noto Sans" w:cs="Noto Sans"/>
          <w:color w:val="333333"/>
          <w:spacing w:val="-28"/>
          <w:w w:val="105"/>
        </w:rPr>
        <w:t xml:space="preserve"> </w:t>
      </w:r>
      <w:r>
        <w:rPr>
          <w:color w:val="333333"/>
          <w:w w:val="105"/>
        </w:rPr>
        <w:t>偷的方式称为</w:t>
      </w:r>
      <w:r>
        <w:rPr>
          <w:color w:val="333333"/>
          <w:spacing w:val="-35"/>
          <w:w w:val="105"/>
        </w:rPr>
        <w:t xml:space="preserve"> </w:t>
      </w:r>
      <w:r>
        <w:rPr>
          <w:rFonts w:hint="default" w:ascii="Noto Sans" w:hAnsi="Noto Sans" w:eastAsia="Noto Sans" w:cs="Noto Sans"/>
          <w:color w:val="333333"/>
          <w:w w:val="105"/>
        </w:rPr>
        <w:t>work</w:t>
      </w:r>
      <w:r>
        <w:rPr>
          <w:rFonts w:hint="default" w:ascii="Noto Sans" w:hAnsi="Noto Sans" w:eastAsia="Noto Sans" w:cs="Noto Sans"/>
          <w:color w:val="333333"/>
          <w:spacing w:val="-28"/>
          <w:w w:val="105"/>
        </w:rPr>
        <w:t xml:space="preserve"> </w:t>
      </w:r>
      <w:r>
        <w:rPr>
          <w:rFonts w:hint="default" w:ascii="Noto Sans" w:hAnsi="Noto Sans" w:eastAsia="Noto Sans" w:cs="Noto Sans"/>
          <w:color w:val="333333"/>
          <w:w w:val="105"/>
        </w:rPr>
        <w:t>stealing</w:t>
      </w:r>
    </w:p>
    <w:p>
      <w:pPr>
        <w:pStyle w:val="4"/>
        <w:spacing w:before="63" w:line="325" w:lineRule="exact"/>
        <w:ind w:left="345" w:right="15"/>
        <w:jc w:val="left"/>
      </w:pPr>
      <w:r>
        <w:rPr>
          <w:rFonts w:hint="default" w:ascii="Noto Sans" w:hAnsi="Noto Sans" w:eastAsia="Noto Sans" w:cs="Noto Sans"/>
          <w:color w:val="333333"/>
          <w:w w:val="105"/>
        </w:rPr>
        <w:t>4.</w:t>
      </w:r>
      <w:r>
        <w:rPr>
          <w:rFonts w:hint="default" w:ascii="Noto Sans" w:hAnsi="Noto Sans" w:eastAsia="Noto Sans" w:cs="Noto Sans"/>
          <w:color w:val="333333"/>
          <w:spacing w:val="-19"/>
          <w:w w:val="105"/>
        </w:rPr>
        <w:t xml:space="preserve"> </w:t>
      </w:r>
      <w:r>
        <w:rPr>
          <w:color w:val="333333"/>
          <w:w w:val="105"/>
        </w:rPr>
        <w:t>当</w:t>
      </w:r>
      <w:r>
        <w:rPr>
          <w:color w:val="333333"/>
          <w:spacing w:val="-26"/>
          <w:w w:val="105"/>
        </w:rPr>
        <w:t xml:space="preserve"> </w:t>
      </w:r>
      <w:r>
        <w:rPr>
          <w:rFonts w:hint="default" w:ascii="Noto Sans" w:hAnsi="Noto Sans" w:eastAsia="Noto Sans" w:cs="Noto Sans"/>
          <w:color w:val="333333"/>
          <w:w w:val="105"/>
        </w:rPr>
        <w:t>G</w:t>
      </w:r>
      <w:r>
        <w:rPr>
          <w:rFonts w:hint="default" w:ascii="Noto Sans" w:hAnsi="Noto Sans" w:eastAsia="Noto Sans" w:cs="Noto Sans"/>
          <w:color w:val="333333"/>
          <w:spacing w:val="-19"/>
          <w:w w:val="105"/>
        </w:rPr>
        <w:t xml:space="preserve"> </w:t>
      </w:r>
      <w:r>
        <w:rPr>
          <w:color w:val="333333"/>
          <w:w w:val="105"/>
        </w:rPr>
        <w:t>因系统调用（</w:t>
      </w:r>
      <w:r>
        <w:rPr>
          <w:rFonts w:hint="default" w:ascii="Noto Sans" w:hAnsi="Noto Sans" w:eastAsia="Noto Sans" w:cs="Noto Sans"/>
          <w:color w:val="333333"/>
          <w:w w:val="105"/>
        </w:rPr>
        <w:t>syscall</w:t>
      </w:r>
      <w:r>
        <w:rPr>
          <w:color w:val="333333"/>
          <w:w w:val="105"/>
        </w:rPr>
        <w:t>）阻塞时会阻塞</w:t>
      </w:r>
      <w:r>
        <w:rPr>
          <w:color w:val="333333"/>
          <w:spacing w:val="-26"/>
          <w:w w:val="105"/>
        </w:rPr>
        <w:t xml:space="preserve"> </w:t>
      </w:r>
      <w:r>
        <w:rPr>
          <w:rFonts w:hint="default" w:ascii="Noto Sans" w:hAnsi="Noto Sans" w:eastAsia="Noto Sans" w:cs="Noto Sans"/>
          <w:color w:val="333333"/>
          <w:w w:val="105"/>
        </w:rPr>
        <w:t>M</w:t>
      </w:r>
      <w:r>
        <w:rPr>
          <w:color w:val="333333"/>
          <w:w w:val="105"/>
        </w:rPr>
        <w:t>，此时</w:t>
      </w:r>
      <w:r>
        <w:rPr>
          <w:color w:val="333333"/>
          <w:spacing w:val="-26"/>
          <w:w w:val="105"/>
        </w:rPr>
        <w:t xml:space="preserve"> </w:t>
      </w:r>
      <w:r>
        <w:rPr>
          <w:rFonts w:hint="default" w:ascii="Noto Sans" w:hAnsi="Noto Sans" w:eastAsia="Noto Sans" w:cs="Noto Sans"/>
          <w:color w:val="333333"/>
          <w:w w:val="105"/>
        </w:rPr>
        <w:t>P</w:t>
      </w:r>
      <w:r>
        <w:rPr>
          <w:rFonts w:hint="default" w:ascii="Noto Sans" w:hAnsi="Noto Sans" w:eastAsia="Noto Sans" w:cs="Noto Sans"/>
          <w:color w:val="333333"/>
          <w:spacing w:val="-19"/>
          <w:w w:val="105"/>
        </w:rPr>
        <w:t xml:space="preserve"> </w:t>
      </w:r>
      <w:r>
        <w:rPr>
          <w:color w:val="333333"/>
          <w:w w:val="105"/>
        </w:rPr>
        <w:t>会和</w:t>
      </w:r>
      <w:r>
        <w:rPr>
          <w:color w:val="333333"/>
          <w:spacing w:val="-26"/>
          <w:w w:val="105"/>
        </w:rPr>
        <w:t xml:space="preserve"> </w:t>
      </w:r>
      <w:r>
        <w:rPr>
          <w:rFonts w:hint="default" w:ascii="Noto Sans" w:hAnsi="Noto Sans" w:eastAsia="Noto Sans" w:cs="Noto Sans"/>
          <w:color w:val="333333"/>
          <w:w w:val="105"/>
        </w:rPr>
        <w:t>M</w:t>
      </w:r>
      <w:r>
        <w:rPr>
          <w:rFonts w:hint="default" w:ascii="Noto Sans" w:hAnsi="Noto Sans" w:eastAsia="Noto Sans" w:cs="Noto Sans"/>
          <w:color w:val="333333"/>
          <w:spacing w:val="-19"/>
          <w:w w:val="105"/>
        </w:rPr>
        <w:t xml:space="preserve"> </w:t>
      </w:r>
      <w:r>
        <w:rPr>
          <w:color w:val="333333"/>
          <w:w w:val="105"/>
        </w:rPr>
        <w:t>解绑即</w:t>
      </w:r>
      <w:r>
        <w:rPr>
          <w:color w:val="333333"/>
          <w:spacing w:val="-26"/>
          <w:w w:val="105"/>
        </w:rPr>
        <w:t xml:space="preserve"> </w:t>
      </w:r>
      <w:r>
        <w:rPr>
          <w:rFonts w:hint="default" w:ascii="Noto Sans" w:hAnsi="Noto Sans" w:eastAsia="Noto Sans" w:cs="Noto Sans"/>
          <w:color w:val="333333"/>
          <w:w w:val="105"/>
        </w:rPr>
        <w:t>hand</w:t>
      </w:r>
      <w:r>
        <w:rPr>
          <w:rFonts w:hint="default" w:ascii="Noto Sans" w:hAnsi="Noto Sans" w:eastAsia="Noto Sans" w:cs="Noto Sans"/>
          <w:color w:val="333333"/>
          <w:spacing w:val="-19"/>
          <w:w w:val="105"/>
        </w:rPr>
        <w:t xml:space="preserve"> </w:t>
      </w:r>
      <w:r>
        <w:rPr>
          <w:rFonts w:hint="default" w:ascii="Noto Sans" w:hAnsi="Noto Sans" w:eastAsia="Noto Sans" w:cs="Noto Sans"/>
          <w:color w:val="333333"/>
          <w:w w:val="105"/>
        </w:rPr>
        <w:t>off</w:t>
      </w:r>
      <w:r>
        <w:rPr>
          <w:color w:val="333333"/>
          <w:w w:val="105"/>
        </w:rPr>
        <w:t>，并寻找新的</w:t>
      </w:r>
      <w:r>
        <w:rPr>
          <w:color w:val="333333"/>
          <w:spacing w:val="-26"/>
          <w:w w:val="105"/>
        </w:rPr>
        <w:t xml:space="preserve"> </w:t>
      </w:r>
      <w:r>
        <w:rPr>
          <w:rFonts w:hint="default" w:ascii="Noto Sans" w:hAnsi="Noto Sans" w:eastAsia="Noto Sans" w:cs="Noto Sans"/>
          <w:color w:val="333333"/>
          <w:w w:val="105"/>
        </w:rPr>
        <w:t>idle</w:t>
      </w:r>
      <w:r>
        <w:rPr>
          <w:rFonts w:hint="default" w:ascii="Noto Sans" w:hAnsi="Noto Sans" w:eastAsia="Noto Sans" w:cs="Noto Sans"/>
          <w:color w:val="333333"/>
          <w:spacing w:val="-19"/>
          <w:w w:val="105"/>
        </w:rPr>
        <w:t xml:space="preserve"> </w:t>
      </w:r>
      <w:r>
        <w:rPr>
          <w:color w:val="333333"/>
          <w:w w:val="105"/>
        </w:rPr>
        <w:t>的</w:t>
      </w:r>
    </w:p>
    <w:p>
      <w:pPr>
        <w:pStyle w:val="4"/>
        <w:spacing w:line="325" w:lineRule="exact"/>
        <w:ind w:left="560" w:right="217"/>
        <w:jc w:val="left"/>
      </w:pPr>
      <w:r>
        <w:rPr>
          <w:rFonts w:hint="default" w:ascii="Noto Sans" w:hAnsi="Noto Sans" w:eastAsia="Noto Sans" w:cs="Noto Sans"/>
          <w:color w:val="333333"/>
          <w:w w:val="105"/>
        </w:rPr>
        <w:t>M</w:t>
      </w:r>
      <w:r>
        <w:rPr>
          <w:color w:val="333333"/>
          <w:w w:val="105"/>
        </w:rPr>
        <w:t>，若没有</w:t>
      </w:r>
      <w:r>
        <w:rPr>
          <w:color w:val="333333"/>
          <w:spacing w:val="-24"/>
          <w:w w:val="105"/>
        </w:rPr>
        <w:t xml:space="preserve"> </w:t>
      </w:r>
      <w:r>
        <w:rPr>
          <w:rFonts w:hint="default" w:ascii="Noto Sans" w:hAnsi="Noto Sans" w:eastAsia="Noto Sans" w:cs="Noto Sans"/>
          <w:color w:val="333333"/>
          <w:w w:val="105"/>
        </w:rPr>
        <w:t>idle</w:t>
      </w:r>
      <w:r>
        <w:rPr>
          <w:rFonts w:hint="default" w:ascii="Noto Sans" w:hAnsi="Noto Sans" w:eastAsia="Noto Sans" w:cs="Noto Sans"/>
          <w:color w:val="333333"/>
          <w:spacing w:val="-17"/>
          <w:w w:val="105"/>
        </w:rPr>
        <w:t xml:space="preserve"> </w:t>
      </w:r>
      <w:r>
        <w:rPr>
          <w:color w:val="333333"/>
          <w:w w:val="105"/>
        </w:rPr>
        <w:t>的</w:t>
      </w:r>
      <w:r>
        <w:rPr>
          <w:color w:val="333333"/>
          <w:spacing w:val="-24"/>
          <w:w w:val="105"/>
        </w:rPr>
        <w:t xml:space="preserve"> </w:t>
      </w:r>
      <w:r>
        <w:rPr>
          <w:rFonts w:hint="default" w:ascii="Noto Sans" w:hAnsi="Noto Sans" w:eastAsia="Noto Sans" w:cs="Noto Sans"/>
          <w:color w:val="333333"/>
          <w:w w:val="105"/>
        </w:rPr>
        <w:t>M</w:t>
      </w:r>
      <w:r>
        <w:rPr>
          <w:rFonts w:hint="default" w:ascii="Noto Sans" w:hAnsi="Noto Sans" w:eastAsia="Noto Sans" w:cs="Noto Sans"/>
          <w:color w:val="333333"/>
          <w:spacing w:val="-17"/>
          <w:w w:val="105"/>
        </w:rPr>
        <w:t xml:space="preserve"> </w:t>
      </w:r>
      <w:r>
        <w:rPr>
          <w:color w:val="333333"/>
          <w:w w:val="105"/>
        </w:rPr>
        <w:t>就会新建一个</w:t>
      </w:r>
      <w:r>
        <w:rPr>
          <w:color w:val="333333"/>
          <w:spacing w:val="-24"/>
          <w:w w:val="105"/>
        </w:rPr>
        <w:t xml:space="preserve"> </w:t>
      </w:r>
      <w:r>
        <w:rPr>
          <w:rFonts w:hint="default" w:ascii="Noto Sans" w:hAnsi="Noto Sans" w:eastAsia="Noto Sans" w:cs="Noto Sans"/>
          <w:color w:val="333333"/>
          <w:w w:val="105"/>
        </w:rPr>
        <w:t>M</w:t>
      </w:r>
      <w:r>
        <w:rPr>
          <w:color w:val="333333"/>
          <w:w w:val="105"/>
        </w:rPr>
        <w:t>（流程</w:t>
      </w:r>
      <w:r>
        <w:rPr>
          <w:color w:val="333333"/>
          <w:spacing w:val="-24"/>
          <w:w w:val="105"/>
        </w:rPr>
        <w:t xml:space="preserve"> </w:t>
      </w:r>
      <w:r>
        <w:rPr>
          <w:rFonts w:hint="default" w:ascii="Noto Sans" w:hAnsi="Noto Sans" w:eastAsia="Noto Sans" w:cs="Noto Sans"/>
          <w:color w:val="333333"/>
          <w:w w:val="105"/>
        </w:rPr>
        <w:t>5.1</w:t>
      </w:r>
      <w:r>
        <w:rPr>
          <w:color w:val="333333"/>
          <w:w w:val="105"/>
        </w:rPr>
        <w:t>）</w:t>
      </w:r>
    </w:p>
    <w:p>
      <w:pPr>
        <w:pStyle w:val="4"/>
        <w:spacing w:before="96" w:line="316" w:lineRule="exact"/>
        <w:ind w:left="560" w:right="288" w:hanging="215"/>
        <w:jc w:val="left"/>
      </w:pPr>
      <w:r>
        <w:rPr>
          <w:rFonts w:hint="default" w:ascii="Noto Sans" w:hAnsi="Noto Sans" w:eastAsia="Noto Sans" w:cs="Noto Sans"/>
          <w:color w:val="333333"/>
        </w:rPr>
        <w:t>5.</w:t>
      </w:r>
      <w:r>
        <w:rPr>
          <w:rFonts w:hint="default" w:ascii="Noto Sans" w:hAnsi="Noto Sans" w:eastAsia="Noto Sans" w:cs="Noto Sans"/>
          <w:color w:val="333333"/>
          <w:spacing w:val="13"/>
        </w:rPr>
        <w:t xml:space="preserve"> </w:t>
      </w:r>
      <w:r>
        <w:rPr>
          <w:color w:val="333333"/>
        </w:rPr>
        <w:t>当</w:t>
      </w:r>
      <w:r>
        <w:rPr>
          <w:color w:val="333333"/>
          <w:spacing w:val="6"/>
        </w:rPr>
        <w:t xml:space="preserve"> </w:t>
      </w:r>
      <w:r>
        <w:rPr>
          <w:rFonts w:hint="default" w:ascii="Noto Sans" w:hAnsi="Noto Sans" w:eastAsia="Noto Sans" w:cs="Noto Sans"/>
          <w:color w:val="333333"/>
        </w:rPr>
        <w:t>G</w:t>
      </w:r>
      <w:r>
        <w:rPr>
          <w:rFonts w:hint="default" w:ascii="Noto Sans" w:hAnsi="Noto Sans" w:eastAsia="Noto Sans" w:cs="Noto Sans"/>
          <w:color w:val="333333"/>
          <w:spacing w:val="13"/>
        </w:rPr>
        <w:t xml:space="preserve"> </w:t>
      </w:r>
      <w:r>
        <w:rPr>
          <w:color w:val="333333"/>
        </w:rPr>
        <w:t>因</w:t>
      </w:r>
      <w:r>
        <w:rPr>
          <w:color w:val="333333"/>
          <w:spacing w:val="6"/>
        </w:rPr>
        <w:t xml:space="preserve"> </w:t>
      </w:r>
      <w:r>
        <w:rPr>
          <w:rFonts w:hint="default" w:ascii="Noto Sans" w:hAnsi="Noto Sans" w:eastAsia="Noto Sans" w:cs="Noto Sans"/>
          <w:color w:val="333333"/>
        </w:rPr>
        <w:t>channel</w:t>
      </w:r>
      <w:r>
        <w:rPr>
          <w:rFonts w:hint="default" w:ascii="Noto Sans" w:hAnsi="Noto Sans" w:eastAsia="Noto Sans" w:cs="Noto Sans"/>
          <w:color w:val="333333"/>
          <w:spacing w:val="13"/>
        </w:rPr>
        <w:t xml:space="preserve"> </w:t>
      </w:r>
      <w:r>
        <w:rPr>
          <w:color w:val="333333"/>
        </w:rPr>
        <w:t>或者</w:t>
      </w:r>
      <w:r>
        <w:rPr>
          <w:color w:val="333333"/>
          <w:spacing w:val="6"/>
        </w:rPr>
        <w:t xml:space="preserve"> </w:t>
      </w:r>
      <w:r>
        <w:rPr>
          <w:rFonts w:hint="default" w:ascii="Noto Sans" w:hAnsi="Noto Sans" w:eastAsia="Noto Sans" w:cs="Noto Sans"/>
          <w:color w:val="333333"/>
        </w:rPr>
        <w:t>network</w:t>
      </w:r>
      <w:r>
        <w:rPr>
          <w:rFonts w:hint="default" w:ascii="Noto Sans" w:hAnsi="Noto Sans" w:eastAsia="Noto Sans" w:cs="Noto Sans"/>
          <w:color w:val="333333"/>
          <w:spacing w:val="13"/>
        </w:rPr>
        <w:t xml:space="preserve"> </w:t>
      </w:r>
      <w:r>
        <w:rPr>
          <w:rFonts w:hint="default" w:ascii="Noto Sans" w:hAnsi="Noto Sans" w:eastAsia="Noto Sans" w:cs="Noto Sans"/>
          <w:color w:val="333333"/>
        </w:rPr>
        <w:t>I/O</w:t>
      </w:r>
      <w:r>
        <w:rPr>
          <w:rFonts w:hint="default" w:ascii="Noto Sans" w:hAnsi="Noto Sans" w:eastAsia="Noto Sans" w:cs="Noto Sans"/>
          <w:color w:val="333333"/>
          <w:spacing w:val="13"/>
        </w:rPr>
        <w:t xml:space="preserve"> </w:t>
      </w:r>
      <w:r>
        <w:rPr>
          <w:color w:val="333333"/>
        </w:rPr>
        <w:t>阻塞时，不会阻塞</w:t>
      </w:r>
      <w:r>
        <w:rPr>
          <w:color w:val="333333"/>
          <w:spacing w:val="6"/>
        </w:rPr>
        <w:t xml:space="preserve"> </w:t>
      </w:r>
      <w:r>
        <w:rPr>
          <w:rFonts w:hint="default" w:ascii="Noto Sans" w:hAnsi="Noto Sans" w:eastAsia="Noto Sans" w:cs="Noto Sans"/>
          <w:color w:val="333333"/>
        </w:rPr>
        <w:t>M</w:t>
      </w:r>
      <w:r>
        <w:rPr>
          <w:color w:val="333333"/>
        </w:rPr>
        <w:t>，</w:t>
      </w:r>
      <w:r>
        <w:rPr>
          <w:rFonts w:hint="default" w:ascii="Noto Sans" w:hAnsi="Noto Sans" w:eastAsia="Noto Sans" w:cs="Noto Sans"/>
          <w:color w:val="333333"/>
        </w:rPr>
        <w:t>M</w:t>
      </w:r>
      <w:r>
        <w:rPr>
          <w:rFonts w:hint="default" w:ascii="Noto Sans" w:hAnsi="Noto Sans" w:eastAsia="Noto Sans" w:cs="Noto Sans"/>
          <w:color w:val="333333"/>
          <w:spacing w:val="13"/>
        </w:rPr>
        <w:t xml:space="preserve"> </w:t>
      </w:r>
      <w:r>
        <w:rPr>
          <w:color w:val="333333"/>
        </w:rPr>
        <w:t>会寻找其他</w:t>
      </w:r>
      <w:r>
        <w:rPr>
          <w:color w:val="333333"/>
          <w:spacing w:val="6"/>
        </w:rPr>
        <w:t xml:space="preserve"> </w:t>
      </w:r>
      <w:r>
        <w:rPr>
          <w:rFonts w:hint="default" w:ascii="Noto Sans" w:hAnsi="Noto Sans" w:eastAsia="Noto Sans" w:cs="Noto Sans"/>
          <w:color w:val="333333"/>
        </w:rPr>
        <w:t>runnable</w:t>
      </w:r>
      <w:r>
        <w:rPr>
          <w:rFonts w:hint="default" w:ascii="Noto Sans" w:hAnsi="Noto Sans" w:eastAsia="Noto Sans" w:cs="Noto Sans"/>
          <w:color w:val="333333"/>
          <w:spacing w:val="13"/>
        </w:rPr>
        <w:t xml:space="preserve"> </w:t>
      </w:r>
      <w:r>
        <w:rPr>
          <w:color w:val="333333"/>
        </w:rPr>
        <w:t>的</w:t>
      </w:r>
      <w:r>
        <w:rPr>
          <w:color w:val="333333"/>
          <w:spacing w:val="6"/>
        </w:rPr>
        <w:t xml:space="preserve"> </w:t>
      </w:r>
      <w:r>
        <w:rPr>
          <w:rFonts w:hint="default" w:ascii="Noto Sans" w:hAnsi="Noto Sans" w:eastAsia="Noto Sans" w:cs="Noto Sans"/>
          <w:color w:val="333333"/>
        </w:rPr>
        <w:t>G</w:t>
      </w:r>
      <w:r>
        <w:rPr>
          <w:color w:val="333333"/>
        </w:rPr>
        <w:t>；当阻塞</w:t>
      </w:r>
      <w:r>
        <w:rPr>
          <w:color w:val="333333"/>
          <w:spacing w:val="-54"/>
        </w:rPr>
        <w:t xml:space="preserve"> </w:t>
      </w:r>
      <w:r>
        <w:rPr>
          <w:color w:val="333333"/>
        </w:rPr>
        <w:t xml:space="preserve">的 </w:t>
      </w:r>
      <w:r>
        <w:rPr>
          <w:rFonts w:hint="default" w:ascii="Noto Sans" w:hAnsi="Noto Sans" w:eastAsia="Noto Sans" w:cs="Noto Sans"/>
          <w:color w:val="333333"/>
        </w:rPr>
        <w:t xml:space="preserve">G </w:t>
      </w:r>
      <w:r>
        <w:rPr>
          <w:color w:val="333333"/>
        </w:rPr>
        <w:t xml:space="preserve">恢复后会重新进入 </w:t>
      </w:r>
      <w:r>
        <w:rPr>
          <w:rFonts w:hint="default" w:ascii="Noto Sans" w:hAnsi="Noto Sans" w:eastAsia="Noto Sans" w:cs="Noto Sans"/>
          <w:color w:val="333333"/>
        </w:rPr>
        <w:t xml:space="preserve">runnable </w:t>
      </w:r>
      <w:r>
        <w:rPr>
          <w:color w:val="333333"/>
        </w:rPr>
        <w:t xml:space="preserve">进入 </w:t>
      </w:r>
      <w:r>
        <w:rPr>
          <w:rFonts w:hint="default" w:ascii="Noto Sans" w:hAnsi="Noto Sans" w:eastAsia="Noto Sans" w:cs="Noto Sans"/>
          <w:color w:val="333333"/>
        </w:rPr>
        <w:t xml:space="preserve">P </w:t>
      </w:r>
      <w:r>
        <w:rPr>
          <w:color w:val="333333"/>
        </w:rPr>
        <w:t xml:space="preserve">队列等待执 </w:t>
      </w:r>
      <w:r>
        <w:rPr>
          <w:color w:val="333333"/>
          <w:spacing w:val="28"/>
        </w:rPr>
        <w:t xml:space="preserve"> </w:t>
      </w:r>
      <w:r>
        <w:rPr>
          <w:color w:val="333333"/>
        </w:rPr>
        <w:t>行</w:t>
      </w:r>
    </w:p>
    <w:p>
      <w:pPr>
        <w:pStyle w:val="3"/>
        <w:tabs>
          <w:tab w:val="left" w:pos="9049"/>
        </w:tabs>
        <w:spacing w:before="53" w:line="240" w:lineRule="auto"/>
        <w:ind w:right="217"/>
        <w:jc w:val="left"/>
        <w:rPr>
          <w:b w:val="0"/>
          <w:bCs w:val="0"/>
        </w:rPr>
      </w:pPr>
      <w:bookmarkStart w:id="84" w:name="GMP 中 work stealing 机制  "/>
      <w:bookmarkEnd w:id="84"/>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GMP</w:t>
      </w:r>
      <w:r>
        <w:rPr>
          <w:rFonts w:hint="default" w:ascii="Arial Black" w:hAnsi="Arial Black" w:eastAsia="Arial Black" w:cs="Arial Black"/>
          <w:b/>
          <w:bCs/>
          <w:color w:val="333333"/>
          <w:spacing w:val="-31"/>
          <w:w w:val="95"/>
          <w:u w:val="single" w:color="EDEDED"/>
        </w:rPr>
        <w:t xml:space="preserve"> </w:t>
      </w:r>
      <w:r>
        <w:rPr>
          <w:color w:val="333333"/>
          <w:w w:val="95"/>
          <w:u w:val="single" w:color="EDEDED"/>
        </w:rPr>
        <w:t>中</w:t>
      </w:r>
      <w:r>
        <w:rPr>
          <w:color w:val="333333"/>
          <w:spacing w:val="-20"/>
          <w:w w:val="95"/>
          <w:u w:val="single" w:color="EDEDED"/>
        </w:rPr>
        <w:t xml:space="preserve"> </w:t>
      </w:r>
      <w:r>
        <w:rPr>
          <w:rFonts w:hint="default" w:ascii="Arial Black" w:hAnsi="Arial Black" w:eastAsia="Arial Black" w:cs="Arial Black"/>
          <w:b/>
          <w:bCs/>
          <w:color w:val="333333"/>
          <w:w w:val="95"/>
          <w:u w:val="single" w:color="EDEDED"/>
        </w:rPr>
        <w:t>work</w:t>
      </w:r>
      <w:r>
        <w:rPr>
          <w:rFonts w:hint="default" w:ascii="Arial Black" w:hAnsi="Arial Black" w:eastAsia="Arial Black" w:cs="Arial Black"/>
          <w:b/>
          <w:bCs/>
          <w:color w:val="333333"/>
          <w:spacing w:val="-31"/>
          <w:w w:val="95"/>
          <w:u w:val="single" w:color="EDEDED"/>
        </w:rPr>
        <w:t xml:space="preserve"> </w:t>
      </w:r>
      <w:r>
        <w:rPr>
          <w:rFonts w:hint="default" w:ascii="Arial Black" w:hAnsi="Arial Black" w:eastAsia="Arial Black" w:cs="Arial Black"/>
          <w:b/>
          <w:bCs/>
          <w:color w:val="333333"/>
          <w:w w:val="95"/>
          <w:u w:val="single" w:color="EDEDED"/>
        </w:rPr>
        <w:t>stealing</w:t>
      </w:r>
      <w:r>
        <w:rPr>
          <w:rFonts w:hint="default" w:ascii="Arial Black" w:hAnsi="Arial Black" w:eastAsia="Arial Black" w:cs="Arial Black"/>
          <w:b/>
          <w:bCs/>
          <w:color w:val="333333"/>
          <w:spacing w:val="-31"/>
          <w:w w:val="95"/>
          <w:u w:val="single" w:color="EDEDED"/>
        </w:rPr>
        <w:t xml:space="preserve"> </w:t>
      </w:r>
      <w:r>
        <w:rPr>
          <w:color w:val="333333"/>
          <w:w w:val="95"/>
          <w:u w:val="single" w:color="EDEDED"/>
        </w:rPr>
        <w:t>机制</w:t>
      </w:r>
      <w:r>
        <w:rPr>
          <w:color w:val="333333"/>
          <w:u w:val="single" w:color="EDEDED"/>
        </w:rPr>
        <w:tab/>
      </w:r>
    </w:p>
    <w:p>
      <w:pPr>
        <w:pStyle w:val="4"/>
        <w:spacing w:before="161" w:line="223" w:lineRule="auto"/>
        <w:ind w:right="139" w:firstLine="50"/>
        <w:jc w:val="left"/>
      </w:pPr>
      <w:r>
        <w:rPr>
          <w:color w:val="333333"/>
        </w:rPr>
        <w:t xml:space="preserve">获取 </w:t>
      </w:r>
      <w:r>
        <w:rPr>
          <w:rFonts w:hint="default" w:ascii="Noto Sans" w:hAnsi="Noto Sans" w:eastAsia="Noto Sans" w:cs="Noto Sans"/>
          <w:color w:val="333333"/>
        </w:rPr>
        <w:t xml:space="preserve">P </w:t>
      </w:r>
      <w:r>
        <w:rPr>
          <w:color w:val="333333"/>
        </w:rPr>
        <w:t xml:space="preserve">本地队列，当从绑定 </w:t>
      </w:r>
      <w:r>
        <w:rPr>
          <w:rFonts w:hint="default" w:ascii="Noto Sans" w:hAnsi="Noto Sans" w:eastAsia="Noto Sans" w:cs="Noto Sans"/>
          <w:color w:val="333333"/>
        </w:rPr>
        <w:t xml:space="preserve">P </w:t>
      </w:r>
      <w:r>
        <w:rPr>
          <w:color w:val="333333"/>
        </w:rPr>
        <w:t xml:space="preserve">本地 </w:t>
      </w:r>
      <w:r>
        <w:rPr>
          <w:rFonts w:hint="default" w:ascii="Noto Sans" w:hAnsi="Noto Sans" w:eastAsia="Noto Sans" w:cs="Noto Sans"/>
          <w:color w:val="333333"/>
        </w:rPr>
        <w:t xml:space="preserve">runq </w:t>
      </w:r>
      <w:r>
        <w:rPr>
          <w:color w:val="333333"/>
        </w:rPr>
        <w:t xml:space="preserve">上找不到可执行的 </w:t>
      </w:r>
      <w:r>
        <w:rPr>
          <w:rFonts w:hint="default" w:ascii="Noto Sans" w:hAnsi="Noto Sans" w:eastAsia="Noto Sans" w:cs="Noto Sans"/>
          <w:color w:val="333333"/>
        </w:rPr>
        <w:t>g</w:t>
      </w:r>
      <w:r>
        <w:rPr>
          <w:color w:val="333333"/>
        </w:rPr>
        <w:t>，尝试从全局链 表中拿，再拿不到从</w:t>
      </w:r>
      <w:r>
        <w:rPr>
          <w:color w:val="333333"/>
          <w:spacing w:val="54"/>
        </w:rPr>
        <w:t xml:space="preserve"> </w:t>
      </w:r>
      <w:r>
        <w:rPr>
          <w:rFonts w:hint="default" w:ascii="Noto Sans" w:hAnsi="Noto Sans" w:eastAsia="Noto Sans" w:cs="Noto Sans"/>
          <w:color w:val="333333"/>
        </w:rPr>
        <w:t>netpoll</w:t>
      </w:r>
      <w:r>
        <w:rPr>
          <w:rFonts w:hint="default" w:ascii="Noto Sans" w:hAnsi="Noto Sans" w:eastAsia="Noto Sans" w:cs="Noto Sans"/>
          <w:color w:val="333333"/>
          <w:spacing w:val="30"/>
        </w:rPr>
        <w:t xml:space="preserve"> </w:t>
      </w:r>
      <w:r>
        <w:rPr>
          <w:color w:val="333333"/>
        </w:rPr>
        <w:t>和事件池里拿，最后会从别的</w:t>
      </w:r>
      <w:r>
        <w:rPr>
          <w:color w:val="333333"/>
          <w:spacing w:val="23"/>
        </w:rPr>
        <w:t xml:space="preserve"> </w:t>
      </w:r>
      <w:r>
        <w:rPr>
          <w:rFonts w:hint="default" w:ascii="Noto Sans" w:hAnsi="Noto Sans" w:eastAsia="Noto Sans" w:cs="Noto Sans"/>
          <w:color w:val="333333"/>
        </w:rPr>
        <w:t>P</w:t>
      </w:r>
      <w:r>
        <w:rPr>
          <w:rFonts w:hint="default" w:ascii="Noto Sans" w:hAnsi="Noto Sans" w:eastAsia="Noto Sans" w:cs="Noto Sans"/>
          <w:color w:val="333333"/>
          <w:spacing w:val="30"/>
        </w:rPr>
        <w:t xml:space="preserve"> </w:t>
      </w:r>
      <w:r>
        <w:rPr>
          <w:color w:val="333333"/>
        </w:rPr>
        <w:t>里偷任务。</w:t>
      </w:r>
      <w:r>
        <w:rPr>
          <w:rFonts w:hint="default" w:ascii="Noto Sans" w:hAnsi="Noto Sans" w:eastAsia="Noto Sans" w:cs="Noto Sans"/>
          <w:color w:val="333333"/>
        </w:rPr>
        <w:t>P</w:t>
      </w:r>
      <w:r>
        <w:rPr>
          <w:rFonts w:hint="default" w:ascii="Noto Sans" w:hAnsi="Noto Sans" w:eastAsia="Noto Sans" w:cs="Noto Sans"/>
          <w:color w:val="333333"/>
          <w:spacing w:val="30"/>
        </w:rPr>
        <w:t xml:space="preserve"> </w:t>
      </w:r>
      <w:r>
        <w:rPr>
          <w:color w:val="333333"/>
        </w:rPr>
        <w:t>此时去唤醒一个</w:t>
      </w:r>
      <w:r>
        <w:rPr>
          <w:color w:val="333333"/>
          <w:spacing w:val="23"/>
        </w:rPr>
        <w:t xml:space="preserve"> </w:t>
      </w:r>
      <w:r>
        <w:rPr>
          <w:rFonts w:hint="default" w:ascii="Noto Sans" w:hAnsi="Noto Sans" w:eastAsia="Noto Sans" w:cs="Noto Sans"/>
          <w:color w:val="333333"/>
        </w:rPr>
        <w:t>M</w:t>
      </w:r>
      <w:r>
        <w:rPr>
          <w:color w:val="333333"/>
        </w:rPr>
        <w:t>。</w:t>
      </w:r>
      <w:r>
        <w:rPr>
          <w:rFonts w:hint="default" w:ascii="Noto Sans" w:hAnsi="Noto Sans" w:eastAsia="Noto Sans" w:cs="Noto Sans"/>
          <w:color w:val="333333"/>
        </w:rPr>
        <w:t>P</w:t>
      </w:r>
      <w:r>
        <w:rPr>
          <w:rFonts w:hint="default" w:ascii="Noto Sans" w:hAnsi="Noto Sans" w:eastAsia="Noto Sans" w:cs="Noto Sans"/>
          <w:color w:val="333333"/>
          <w:spacing w:val="30"/>
        </w:rPr>
        <w:t xml:space="preserve"> </w:t>
      </w:r>
      <w:r>
        <w:rPr>
          <w:color w:val="333333"/>
        </w:rPr>
        <w:t>继续执行其它的程序。</w:t>
      </w:r>
      <w:r>
        <w:rPr>
          <w:rFonts w:hint="default" w:ascii="Noto Sans" w:hAnsi="Noto Sans" w:eastAsia="Noto Sans" w:cs="Noto Sans"/>
          <w:color w:val="333333"/>
        </w:rPr>
        <w:t>M</w:t>
      </w:r>
      <w:r>
        <w:rPr>
          <w:rFonts w:hint="default" w:ascii="Noto Sans" w:hAnsi="Noto Sans" w:eastAsia="Noto Sans" w:cs="Noto Sans"/>
          <w:color w:val="333333"/>
          <w:spacing w:val="30"/>
        </w:rPr>
        <w:t xml:space="preserve"> </w:t>
      </w:r>
      <w:r>
        <w:rPr>
          <w:color w:val="333333"/>
        </w:rPr>
        <w:t>寻</w:t>
      </w:r>
      <w:r>
        <w:rPr>
          <w:color w:val="333333"/>
          <w:spacing w:val="-53"/>
        </w:rPr>
        <w:t xml:space="preserve"> </w:t>
      </w:r>
      <w:r>
        <w:rPr>
          <w:color w:val="333333"/>
        </w:rPr>
        <w:t xml:space="preserve">找是否有空闲的 </w:t>
      </w:r>
      <w:r>
        <w:rPr>
          <w:rFonts w:hint="default" w:ascii="Noto Sans" w:hAnsi="Noto Sans" w:eastAsia="Noto Sans" w:cs="Noto Sans"/>
          <w:color w:val="333333"/>
        </w:rPr>
        <w:t>P</w:t>
      </w:r>
      <w:r>
        <w:rPr>
          <w:color w:val="333333"/>
        </w:rPr>
        <w:t xml:space="preserve">，如果有则 将该 </w:t>
      </w:r>
      <w:r>
        <w:rPr>
          <w:rFonts w:hint="default" w:ascii="Noto Sans" w:hAnsi="Noto Sans" w:eastAsia="Noto Sans" w:cs="Noto Sans"/>
          <w:color w:val="333333"/>
        </w:rPr>
        <w:t xml:space="preserve">G </w:t>
      </w:r>
      <w:r>
        <w:rPr>
          <w:color w:val="333333"/>
        </w:rPr>
        <w:t xml:space="preserve">对象移动到它本身。接下来 </w:t>
      </w:r>
      <w:r>
        <w:rPr>
          <w:rFonts w:hint="default" w:ascii="Noto Sans" w:hAnsi="Noto Sans" w:eastAsia="Noto Sans" w:cs="Noto Sans"/>
          <w:color w:val="333333"/>
        </w:rPr>
        <w:t xml:space="preserve">M </w:t>
      </w:r>
      <w:r>
        <w:rPr>
          <w:color w:val="333333"/>
        </w:rPr>
        <w:t xml:space="preserve">执行一个调度循环（调用 </w:t>
      </w:r>
      <w:r>
        <w:rPr>
          <w:rFonts w:hint="default" w:ascii="Noto Sans" w:hAnsi="Noto Sans" w:eastAsia="Noto Sans" w:cs="Noto Sans"/>
          <w:color w:val="333333"/>
        </w:rPr>
        <w:t xml:space="preserve">G </w:t>
      </w:r>
      <w:r>
        <w:rPr>
          <w:color w:val="333333"/>
        </w:rPr>
        <w:t>对象</w:t>
      </w:r>
      <w:r>
        <w:rPr>
          <w:rFonts w:hint="default" w:ascii="Noto Sans" w:hAnsi="Noto Sans" w:eastAsia="Noto Sans" w:cs="Noto Sans"/>
          <w:color w:val="333333"/>
        </w:rPr>
        <w:t>-&gt;</w:t>
      </w:r>
      <w:r>
        <w:rPr>
          <w:rFonts w:hint="default" w:ascii="Noto Sans" w:hAnsi="Noto Sans" w:eastAsia="Noto Sans" w:cs="Noto Sans"/>
          <w:color w:val="333333"/>
          <w:spacing w:val="38"/>
        </w:rPr>
        <w:t xml:space="preserve"> </w:t>
      </w:r>
      <w:r>
        <w:rPr>
          <w:color w:val="333333"/>
        </w:rPr>
        <w:t>执行</w:t>
      </w:r>
      <w:r>
        <w:rPr>
          <w:rFonts w:hint="default" w:ascii="Noto Sans" w:hAnsi="Noto Sans" w:eastAsia="Noto Sans" w:cs="Noto Sans"/>
          <w:color w:val="333333"/>
        </w:rPr>
        <w:t xml:space="preserve">-&gt;  </w:t>
      </w:r>
      <w:r>
        <w:rPr>
          <w:color w:val="333333"/>
        </w:rPr>
        <w:t>清理线程</w:t>
      </w:r>
      <w:r>
        <w:rPr>
          <w:rFonts w:hint="default" w:ascii="Arial" w:hAnsi="Arial" w:eastAsia="Arial" w:cs="Arial"/>
          <w:color w:val="333333"/>
        </w:rPr>
        <w:t>→</w:t>
      </w:r>
      <w:r>
        <w:rPr>
          <w:color w:val="333333"/>
        </w:rPr>
        <w:t xml:space="preserve">继续找新的 </w:t>
      </w:r>
      <w:r>
        <w:rPr>
          <w:rFonts w:hint="default" w:ascii="Noto Sans" w:hAnsi="Noto Sans" w:eastAsia="Noto Sans" w:cs="Noto Sans"/>
          <w:color w:val="333333"/>
        </w:rPr>
        <w:t>Goroutine</w:t>
      </w:r>
      <w:r>
        <w:rPr>
          <w:rFonts w:hint="default" w:ascii="Noto Sans" w:hAnsi="Noto Sans" w:eastAsia="Noto Sans" w:cs="Noto Sans"/>
          <w:color w:val="333333"/>
          <w:spacing w:val="44"/>
        </w:rPr>
        <w:t xml:space="preserve"> </w:t>
      </w:r>
      <w:r>
        <w:rPr>
          <w:color w:val="333333"/>
        </w:rPr>
        <w:t>执行）</w:t>
      </w:r>
    </w:p>
    <w:p>
      <w:pPr>
        <w:pStyle w:val="3"/>
        <w:tabs>
          <w:tab w:val="left" w:pos="9049"/>
        </w:tabs>
        <w:spacing w:before="65" w:line="240" w:lineRule="auto"/>
        <w:ind w:right="217"/>
        <w:jc w:val="left"/>
        <w:rPr>
          <w:b w:val="0"/>
          <w:bCs w:val="0"/>
        </w:rPr>
      </w:pPr>
      <w:bookmarkStart w:id="85" w:name="GMP 中 hand off 机制  "/>
      <w:bookmarkEnd w:id="8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GMP</w:t>
      </w:r>
      <w:r>
        <w:rPr>
          <w:rFonts w:hint="default" w:ascii="Arial Black" w:hAnsi="Arial Black" w:eastAsia="Arial Black" w:cs="Arial Black"/>
          <w:b/>
          <w:bCs/>
          <w:color w:val="333333"/>
          <w:spacing w:val="-54"/>
          <w:u w:val="single" w:color="EDEDED"/>
        </w:rPr>
        <w:t xml:space="preserve"> </w:t>
      </w:r>
      <w:r>
        <w:rPr>
          <w:color w:val="333333"/>
          <w:u w:val="single" w:color="EDEDED"/>
        </w:rPr>
        <w:t>中</w:t>
      </w:r>
      <w:r>
        <w:rPr>
          <w:color w:val="333333"/>
          <w:spacing w:val="-42"/>
          <w:u w:val="single" w:color="EDEDED"/>
        </w:rPr>
        <w:t xml:space="preserve"> </w:t>
      </w:r>
      <w:r>
        <w:rPr>
          <w:rFonts w:hint="default" w:ascii="Arial Black" w:hAnsi="Arial Black" w:eastAsia="Arial Black" w:cs="Arial Black"/>
          <w:b/>
          <w:bCs/>
          <w:color w:val="333333"/>
          <w:u w:val="single" w:color="EDEDED"/>
        </w:rPr>
        <w:t>hand</w:t>
      </w:r>
      <w:r>
        <w:rPr>
          <w:rFonts w:hint="default" w:ascii="Arial Black" w:hAnsi="Arial Black" w:eastAsia="Arial Black" w:cs="Arial Black"/>
          <w:b/>
          <w:bCs/>
          <w:color w:val="333333"/>
          <w:spacing w:val="-54"/>
          <w:u w:val="single" w:color="EDEDED"/>
        </w:rPr>
        <w:t xml:space="preserve"> </w:t>
      </w:r>
      <w:r>
        <w:rPr>
          <w:rFonts w:hint="default" w:ascii="Arial Black" w:hAnsi="Arial Black" w:eastAsia="Arial Black" w:cs="Arial Black"/>
          <w:b/>
          <w:bCs/>
          <w:color w:val="333333"/>
          <w:u w:val="single" w:color="EDEDED"/>
        </w:rPr>
        <w:t>off</w:t>
      </w:r>
      <w:r>
        <w:rPr>
          <w:rFonts w:hint="default" w:ascii="Arial Black" w:hAnsi="Arial Black" w:eastAsia="Arial Black" w:cs="Arial Black"/>
          <w:b/>
          <w:bCs/>
          <w:color w:val="333333"/>
          <w:spacing w:val="-54"/>
          <w:u w:val="single" w:color="EDEDED"/>
        </w:rPr>
        <w:t xml:space="preserve"> </w:t>
      </w:r>
      <w:r>
        <w:rPr>
          <w:color w:val="333333"/>
          <w:u w:val="single" w:color="EDEDED"/>
        </w:rPr>
        <w:t>机制</w:t>
      </w:r>
      <w:r>
        <w:rPr>
          <w:color w:val="333333"/>
          <w:u w:val="single" w:color="EDEDED"/>
        </w:rPr>
        <w:tab/>
      </w:r>
    </w:p>
    <w:p>
      <w:pPr>
        <w:pStyle w:val="4"/>
        <w:spacing w:before="158" w:line="225" w:lineRule="auto"/>
        <w:ind w:right="109" w:firstLine="50"/>
        <w:jc w:val="left"/>
      </w:pPr>
      <w:r>
        <w:rPr>
          <w:color w:val="333333"/>
          <w:w w:val="105"/>
        </w:rPr>
        <w:t>当本线程</w:t>
      </w:r>
      <w:r>
        <w:rPr>
          <w:color w:val="333333"/>
          <w:spacing w:val="-22"/>
          <w:w w:val="105"/>
        </w:rPr>
        <w:t xml:space="preserve"> </w:t>
      </w:r>
      <w:r>
        <w:rPr>
          <w:rFonts w:hint="default" w:ascii="Noto Sans" w:hAnsi="Noto Sans" w:eastAsia="Noto Sans" w:cs="Noto Sans"/>
          <w:color w:val="333333"/>
          <w:w w:val="105"/>
        </w:rPr>
        <w:t>M</w:t>
      </w:r>
      <w:r>
        <w:rPr>
          <w:rFonts w:hint="default" w:ascii="Noto Sans" w:hAnsi="Noto Sans" w:eastAsia="Noto Sans" w:cs="Noto Sans"/>
          <w:color w:val="333333"/>
          <w:spacing w:val="-15"/>
          <w:w w:val="105"/>
        </w:rPr>
        <w:t xml:space="preserve"> </w:t>
      </w:r>
      <w:r>
        <w:rPr>
          <w:color w:val="333333"/>
          <w:w w:val="105"/>
        </w:rPr>
        <w:t>因为</w:t>
      </w:r>
      <w:r>
        <w:rPr>
          <w:color w:val="333333"/>
          <w:spacing w:val="-22"/>
          <w:w w:val="105"/>
        </w:rPr>
        <w:t xml:space="preserve"> </w:t>
      </w:r>
      <w:r>
        <w:rPr>
          <w:rFonts w:hint="default" w:ascii="Noto Sans" w:hAnsi="Noto Sans" w:eastAsia="Noto Sans" w:cs="Noto Sans"/>
          <w:color w:val="333333"/>
          <w:w w:val="105"/>
        </w:rPr>
        <w:t>G</w:t>
      </w:r>
      <w:r>
        <w:rPr>
          <w:rFonts w:hint="default" w:ascii="Noto Sans" w:hAnsi="Noto Sans" w:eastAsia="Noto Sans" w:cs="Noto Sans"/>
          <w:color w:val="333333"/>
          <w:spacing w:val="-15"/>
          <w:w w:val="105"/>
        </w:rPr>
        <w:t xml:space="preserve"> </w:t>
      </w:r>
      <w:r>
        <w:rPr>
          <w:color w:val="333333"/>
          <w:w w:val="105"/>
        </w:rPr>
        <w:t>进行的系统调用阻塞时，线程释放绑定的</w:t>
      </w:r>
      <w:r>
        <w:rPr>
          <w:color w:val="333333"/>
          <w:spacing w:val="-22"/>
          <w:w w:val="105"/>
        </w:rPr>
        <w:t xml:space="preserve"> </w:t>
      </w:r>
      <w:r>
        <w:rPr>
          <w:rFonts w:hint="default" w:ascii="Noto Sans" w:hAnsi="Noto Sans" w:eastAsia="Noto Sans" w:cs="Noto Sans"/>
          <w:color w:val="333333"/>
          <w:w w:val="105"/>
        </w:rPr>
        <w:t>P</w:t>
      </w:r>
      <w:r>
        <w:rPr>
          <w:color w:val="333333"/>
          <w:w w:val="105"/>
        </w:rPr>
        <w:t>，把</w:t>
      </w:r>
      <w:r>
        <w:rPr>
          <w:color w:val="333333"/>
          <w:spacing w:val="-22"/>
          <w:w w:val="105"/>
        </w:rPr>
        <w:t xml:space="preserve"> </w:t>
      </w:r>
      <w:r>
        <w:rPr>
          <w:rFonts w:hint="default" w:ascii="Noto Sans" w:hAnsi="Noto Sans" w:eastAsia="Noto Sans" w:cs="Noto Sans"/>
          <w:color w:val="333333"/>
          <w:w w:val="105"/>
        </w:rPr>
        <w:t>P</w:t>
      </w:r>
      <w:r>
        <w:rPr>
          <w:rFonts w:hint="default" w:ascii="Noto Sans" w:hAnsi="Noto Sans" w:eastAsia="Noto Sans" w:cs="Noto Sans"/>
          <w:color w:val="333333"/>
          <w:spacing w:val="-15"/>
          <w:w w:val="105"/>
        </w:rPr>
        <w:t xml:space="preserve"> </w:t>
      </w:r>
      <w:r>
        <w:rPr>
          <w:color w:val="333333"/>
          <w:w w:val="105"/>
        </w:rPr>
        <w:t>转移给其</w:t>
      </w:r>
      <w:r>
        <w:rPr>
          <w:color w:val="333333"/>
          <w:spacing w:val="-22"/>
          <w:w w:val="105"/>
        </w:rPr>
        <w:t xml:space="preserve"> </w:t>
      </w:r>
      <w:r>
        <w:rPr>
          <w:color w:val="333333"/>
          <w:w w:val="105"/>
        </w:rPr>
        <w:t>他空闲的</w:t>
      </w:r>
      <w:r>
        <w:rPr>
          <w:color w:val="333333"/>
          <w:spacing w:val="-22"/>
          <w:w w:val="105"/>
        </w:rPr>
        <w:t xml:space="preserve"> </w:t>
      </w:r>
      <w:r>
        <w:rPr>
          <w:rFonts w:hint="default" w:ascii="Noto Sans" w:hAnsi="Noto Sans" w:eastAsia="Noto Sans" w:cs="Noto Sans"/>
          <w:color w:val="333333"/>
          <w:w w:val="105"/>
        </w:rPr>
        <w:t>M</w:t>
      </w:r>
      <w:r>
        <w:rPr>
          <w:rFonts w:hint="default" w:ascii="Noto Sans" w:hAnsi="Noto Sans" w:eastAsia="Noto Sans" w:cs="Noto Sans"/>
          <w:color w:val="333333"/>
          <w:spacing w:val="-15"/>
          <w:w w:val="105"/>
        </w:rPr>
        <w:t xml:space="preserve"> </w:t>
      </w:r>
      <w:r>
        <w:rPr>
          <w:color w:val="333333"/>
          <w:w w:val="105"/>
        </w:rPr>
        <w:t>执行。</w:t>
      </w:r>
      <w:r>
        <w:rPr>
          <w:color w:val="333333"/>
          <w:spacing w:val="-22"/>
          <w:w w:val="105"/>
        </w:rPr>
        <w:t xml:space="preserve"> </w:t>
      </w:r>
      <w:r>
        <w:rPr>
          <w:color w:val="333333"/>
          <w:w w:val="105"/>
        </w:rPr>
        <w:t>细</w:t>
      </w:r>
      <w:r>
        <w:rPr>
          <w:color w:val="333333"/>
          <w:w w:val="102"/>
        </w:rPr>
        <w:t xml:space="preserve"> </w:t>
      </w:r>
      <w:r>
        <w:rPr>
          <w:color w:val="333333"/>
        </w:rPr>
        <w:t>节：当发生上线文切换时，需要对执行现场进行保护，以便下次被调度执行   时进行现场恢复。</w:t>
      </w:r>
      <w:r>
        <w:rPr>
          <w:rFonts w:hint="default" w:ascii="Noto Sans" w:hAnsi="Noto Sans" w:eastAsia="Noto Sans" w:cs="Noto Sans"/>
          <w:color w:val="333333"/>
        </w:rPr>
        <w:t xml:space="preserve">Go   </w:t>
      </w:r>
      <w:r>
        <w:rPr>
          <w:color w:val="333333"/>
        </w:rPr>
        <w:t>调度</w:t>
      </w:r>
      <w:r>
        <w:rPr>
          <w:color w:val="333333"/>
          <w:spacing w:val="-51"/>
        </w:rPr>
        <w:t xml:space="preserve"> </w:t>
      </w:r>
      <w:r>
        <w:rPr>
          <w:color w:val="333333"/>
          <w:w w:val="105"/>
        </w:rPr>
        <w:t>器</w:t>
      </w:r>
      <w:r>
        <w:rPr>
          <w:color w:val="333333"/>
          <w:spacing w:val="-25"/>
          <w:w w:val="105"/>
        </w:rPr>
        <w:t xml:space="preserve"> </w:t>
      </w:r>
      <w:r>
        <w:rPr>
          <w:rFonts w:hint="default" w:ascii="Noto Sans" w:hAnsi="Noto Sans" w:eastAsia="Noto Sans" w:cs="Noto Sans"/>
          <w:color w:val="333333"/>
          <w:w w:val="105"/>
        </w:rPr>
        <w:t>M</w:t>
      </w:r>
      <w:r>
        <w:rPr>
          <w:rFonts w:hint="default" w:ascii="Noto Sans" w:hAnsi="Noto Sans" w:eastAsia="Noto Sans" w:cs="Noto Sans"/>
          <w:color w:val="333333"/>
          <w:spacing w:val="-18"/>
          <w:w w:val="105"/>
        </w:rPr>
        <w:t xml:space="preserve"> </w:t>
      </w:r>
      <w:r>
        <w:rPr>
          <w:color w:val="333333"/>
          <w:w w:val="105"/>
        </w:rPr>
        <w:t>的栈保存在</w:t>
      </w:r>
      <w:r>
        <w:rPr>
          <w:color w:val="333333"/>
          <w:spacing w:val="-25"/>
          <w:w w:val="105"/>
        </w:rPr>
        <w:t xml:space="preserve"> </w:t>
      </w:r>
      <w:r>
        <w:rPr>
          <w:rFonts w:hint="default" w:ascii="Noto Sans" w:hAnsi="Noto Sans" w:eastAsia="Noto Sans" w:cs="Noto Sans"/>
          <w:color w:val="333333"/>
          <w:w w:val="105"/>
        </w:rPr>
        <w:t>G</w:t>
      </w:r>
      <w:r>
        <w:rPr>
          <w:rFonts w:hint="default" w:ascii="Noto Sans" w:hAnsi="Noto Sans" w:eastAsia="Noto Sans" w:cs="Noto Sans"/>
          <w:color w:val="333333"/>
          <w:spacing w:val="-18"/>
          <w:w w:val="105"/>
        </w:rPr>
        <w:t xml:space="preserve"> </w:t>
      </w:r>
      <w:r>
        <w:rPr>
          <w:color w:val="333333"/>
          <w:w w:val="105"/>
        </w:rPr>
        <w:t>对象上，只需要将</w:t>
      </w:r>
      <w:r>
        <w:rPr>
          <w:color w:val="333333"/>
          <w:spacing w:val="-25"/>
          <w:w w:val="105"/>
        </w:rPr>
        <w:t xml:space="preserve"> </w:t>
      </w:r>
      <w:r>
        <w:rPr>
          <w:rFonts w:hint="default" w:ascii="Noto Sans" w:hAnsi="Noto Sans" w:eastAsia="Noto Sans" w:cs="Noto Sans"/>
          <w:color w:val="333333"/>
          <w:w w:val="105"/>
        </w:rPr>
        <w:t>M</w:t>
      </w:r>
      <w:r>
        <w:rPr>
          <w:rFonts w:hint="default" w:ascii="Noto Sans" w:hAnsi="Noto Sans" w:eastAsia="Noto Sans" w:cs="Noto Sans"/>
          <w:color w:val="333333"/>
          <w:spacing w:val="-18"/>
          <w:w w:val="105"/>
        </w:rPr>
        <w:t xml:space="preserve"> </w:t>
      </w:r>
      <w:r>
        <w:rPr>
          <w:color w:val="333333"/>
          <w:w w:val="105"/>
        </w:rPr>
        <w:t>所需要的寄存</w:t>
      </w:r>
      <w:r>
        <w:rPr>
          <w:color w:val="333333"/>
          <w:spacing w:val="-25"/>
          <w:w w:val="105"/>
        </w:rPr>
        <w:t xml:space="preserve"> </w:t>
      </w:r>
      <w:r>
        <w:rPr>
          <w:color w:val="333333"/>
          <w:w w:val="105"/>
        </w:rPr>
        <w:t>器（</w:t>
      </w:r>
      <w:r>
        <w:rPr>
          <w:rFonts w:hint="default" w:ascii="Noto Sans" w:hAnsi="Noto Sans" w:eastAsia="Noto Sans" w:cs="Noto Sans"/>
          <w:color w:val="333333"/>
          <w:w w:val="105"/>
        </w:rPr>
        <w:t>SP</w:t>
      </w:r>
      <w:r>
        <w:rPr>
          <w:color w:val="333333"/>
          <w:w w:val="105"/>
        </w:rPr>
        <w:t>、</w:t>
      </w:r>
      <w:r>
        <w:rPr>
          <w:rFonts w:hint="default" w:ascii="Noto Sans" w:hAnsi="Noto Sans" w:eastAsia="Noto Sans" w:cs="Noto Sans"/>
          <w:color w:val="333333"/>
          <w:w w:val="105"/>
        </w:rPr>
        <w:t>PC</w:t>
      </w:r>
      <w:r>
        <w:rPr>
          <w:rFonts w:hint="default" w:ascii="Noto Sans" w:hAnsi="Noto Sans" w:eastAsia="Noto Sans" w:cs="Noto Sans"/>
          <w:color w:val="333333"/>
          <w:spacing w:val="-18"/>
          <w:w w:val="105"/>
        </w:rPr>
        <w:t xml:space="preserve"> </w:t>
      </w:r>
      <w:r>
        <w:rPr>
          <w:color w:val="333333"/>
          <w:w w:val="105"/>
        </w:rPr>
        <w:t>等）保存到</w:t>
      </w:r>
      <w:r>
        <w:rPr>
          <w:color w:val="333333"/>
          <w:spacing w:val="-25"/>
          <w:w w:val="105"/>
        </w:rPr>
        <w:t xml:space="preserve"> </w:t>
      </w:r>
      <w:r>
        <w:rPr>
          <w:rFonts w:hint="default" w:ascii="Noto Sans" w:hAnsi="Noto Sans" w:eastAsia="Noto Sans" w:cs="Noto Sans"/>
          <w:color w:val="333333"/>
          <w:w w:val="105"/>
        </w:rPr>
        <w:t>G</w:t>
      </w:r>
      <w:r>
        <w:rPr>
          <w:rFonts w:hint="default" w:ascii="Noto Sans" w:hAnsi="Noto Sans" w:eastAsia="Noto Sans" w:cs="Noto Sans"/>
          <w:color w:val="333333"/>
          <w:spacing w:val="-18"/>
          <w:w w:val="105"/>
        </w:rPr>
        <w:t xml:space="preserve"> </w:t>
      </w:r>
      <w:r>
        <w:rPr>
          <w:color w:val="333333"/>
          <w:w w:val="105"/>
        </w:rPr>
        <w:t>对象上就可以实现现</w:t>
      </w:r>
      <w:r>
        <w:rPr>
          <w:color w:val="333333"/>
          <w:w w:val="102"/>
        </w:rPr>
        <w:t xml:space="preserve"> </w:t>
      </w:r>
      <w:r>
        <w:rPr>
          <w:color w:val="333333"/>
        </w:rPr>
        <w:t>场保护。当这些寄存器数据被保 护起来，就随时可以做上下文切换了，在中断之前把现场保存起来。如</w:t>
      </w:r>
      <w:r>
        <w:rPr>
          <w:color w:val="333333"/>
          <w:spacing w:val="50"/>
        </w:rPr>
        <w:t xml:space="preserve"> </w:t>
      </w:r>
      <w:r>
        <w:rPr>
          <w:color w:val="333333"/>
          <w:w w:val="105"/>
        </w:rPr>
        <w:t>果此时</w:t>
      </w:r>
      <w:r>
        <w:rPr>
          <w:color w:val="333333"/>
          <w:spacing w:val="-42"/>
          <w:w w:val="105"/>
        </w:rPr>
        <w:t xml:space="preserve"> </w:t>
      </w:r>
      <w:r>
        <w:rPr>
          <w:rFonts w:hint="default" w:ascii="Noto Sans" w:hAnsi="Noto Sans" w:eastAsia="Noto Sans" w:cs="Noto Sans"/>
          <w:color w:val="333333"/>
          <w:w w:val="105"/>
        </w:rPr>
        <w:t>G</w:t>
      </w:r>
      <w:r>
        <w:rPr>
          <w:rFonts w:hint="default" w:ascii="Noto Sans" w:hAnsi="Noto Sans" w:eastAsia="Noto Sans" w:cs="Noto Sans"/>
          <w:color w:val="333333"/>
          <w:spacing w:val="-35"/>
          <w:w w:val="105"/>
        </w:rPr>
        <w:t xml:space="preserve"> </w:t>
      </w:r>
      <w:r>
        <w:rPr>
          <w:color w:val="333333"/>
          <w:w w:val="105"/>
        </w:rPr>
        <w:t>任务还没有执行完，</w:t>
      </w:r>
      <w:r>
        <w:rPr>
          <w:rFonts w:hint="default" w:ascii="Noto Sans" w:hAnsi="Noto Sans" w:eastAsia="Noto Sans" w:cs="Noto Sans"/>
          <w:color w:val="333333"/>
          <w:w w:val="105"/>
        </w:rPr>
        <w:t>M</w:t>
      </w:r>
      <w:r>
        <w:rPr>
          <w:rFonts w:hint="default" w:ascii="Noto Sans" w:hAnsi="Noto Sans" w:eastAsia="Noto Sans" w:cs="Noto Sans"/>
          <w:color w:val="333333"/>
          <w:spacing w:val="-35"/>
          <w:w w:val="105"/>
        </w:rPr>
        <w:t xml:space="preserve"> </w:t>
      </w:r>
      <w:r>
        <w:rPr>
          <w:color w:val="333333"/>
          <w:w w:val="105"/>
        </w:rPr>
        <w:t>可以将任务重新丢到</w:t>
      </w:r>
      <w:r>
        <w:rPr>
          <w:color w:val="333333"/>
          <w:spacing w:val="-42"/>
          <w:w w:val="105"/>
        </w:rPr>
        <w:t xml:space="preserve"> </w:t>
      </w:r>
      <w:r>
        <w:rPr>
          <w:rFonts w:hint="default" w:ascii="Noto Sans" w:hAnsi="Noto Sans" w:eastAsia="Noto Sans" w:cs="Noto Sans"/>
          <w:color w:val="333333"/>
          <w:w w:val="105"/>
        </w:rPr>
        <w:t>P</w:t>
      </w:r>
      <w:r>
        <w:rPr>
          <w:rFonts w:hint="default" w:ascii="Noto Sans" w:hAnsi="Noto Sans" w:eastAsia="Noto Sans" w:cs="Noto Sans"/>
          <w:color w:val="333333"/>
          <w:spacing w:val="-35"/>
          <w:w w:val="105"/>
        </w:rPr>
        <w:t xml:space="preserve"> </w:t>
      </w:r>
      <w:r>
        <w:rPr>
          <w:color w:val="333333"/>
          <w:w w:val="105"/>
        </w:rPr>
        <w:t>的任务队列，等待下一次被调度</w:t>
      </w:r>
      <w:r>
        <w:rPr>
          <w:color w:val="333333"/>
          <w:spacing w:val="-42"/>
          <w:w w:val="105"/>
        </w:rPr>
        <w:t xml:space="preserve"> </w:t>
      </w:r>
      <w:r>
        <w:rPr>
          <w:color w:val="333333"/>
          <w:w w:val="105"/>
        </w:rPr>
        <w:t>执行。当再次被</w:t>
      </w:r>
      <w:r>
        <w:rPr>
          <w:color w:val="333333"/>
          <w:w w:val="102"/>
        </w:rPr>
        <w:t xml:space="preserve"> </w:t>
      </w:r>
      <w:r>
        <w:rPr>
          <w:color w:val="333333"/>
        </w:rPr>
        <w:t>调度执行时，</w:t>
      </w:r>
      <w:r>
        <w:rPr>
          <w:rFonts w:hint="default" w:ascii="Noto Sans" w:hAnsi="Noto Sans" w:eastAsia="Noto Sans" w:cs="Noto Sans"/>
          <w:color w:val="333333"/>
        </w:rPr>
        <w:t xml:space="preserve">M  </w:t>
      </w:r>
      <w:r>
        <w:rPr>
          <w:color w:val="333333"/>
        </w:rPr>
        <w:t xml:space="preserve">通过访问 </w:t>
      </w:r>
      <w:r>
        <w:rPr>
          <w:rFonts w:hint="default" w:ascii="Noto Sans" w:hAnsi="Noto Sans" w:eastAsia="Noto Sans" w:cs="Noto Sans"/>
          <w:color w:val="333333"/>
        </w:rPr>
        <w:t xml:space="preserve">G  </w:t>
      </w:r>
      <w:r>
        <w:rPr>
          <w:color w:val="333333"/>
        </w:rPr>
        <w:t xml:space="preserve">的 </w:t>
      </w:r>
      <w:r>
        <w:rPr>
          <w:rFonts w:hint="default" w:ascii="Noto Sans" w:hAnsi="Noto Sans" w:eastAsia="Noto Sans" w:cs="Noto Sans"/>
          <w:color w:val="333333"/>
        </w:rPr>
        <w:t>vdsoSP</w:t>
      </w:r>
      <w:r>
        <w:rPr>
          <w:color w:val="333333"/>
        </w:rPr>
        <w:t>、</w:t>
      </w:r>
      <w:r>
        <w:rPr>
          <w:rFonts w:hint="default" w:ascii="Noto Sans" w:hAnsi="Noto Sans" w:eastAsia="Noto Sans" w:cs="Noto Sans"/>
          <w:color w:val="333333"/>
        </w:rPr>
        <w:t xml:space="preserve">vdsoPC  </w:t>
      </w:r>
      <w:r>
        <w:rPr>
          <w:color w:val="333333"/>
        </w:rPr>
        <w:t>寄存器进行现场</w:t>
      </w:r>
      <w:r>
        <w:rPr>
          <w:color w:val="333333"/>
          <w:spacing w:val="47"/>
        </w:rPr>
        <w:t xml:space="preserve"> </w:t>
      </w:r>
      <w:r>
        <w:rPr>
          <w:color w:val="333333"/>
        </w:rPr>
        <w:t>恢复（从上次中断位置继续执行）。</w:t>
      </w:r>
    </w:p>
    <w:p>
      <w:pPr>
        <w:pStyle w:val="3"/>
        <w:tabs>
          <w:tab w:val="left" w:pos="9049"/>
        </w:tabs>
        <w:spacing w:before="64" w:line="240" w:lineRule="auto"/>
        <w:ind w:right="217"/>
        <w:jc w:val="left"/>
        <w:rPr>
          <w:b w:val="0"/>
          <w:bCs w:val="0"/>
        </w:rPr>
      </w:pPr>
      <w:bookmarkStart w:id="86" w:name="协作式的抢占式调度  "/>
      <w:bookmarkEnd w:id="86"/>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协作式的抢占式调度</w:t>
      </w:r>
      <w:r>
        <w:rPr>
          <w:color w:val="333333"/>
          <w:u w:val="single" w:color="EDEDED"/>
        </w:rPr>
        <w:tab/>
      </w:r>
    </w:p>
    <w:p>
      <w:pPr>
        <w:pStyle w:val="4"/>
        <w:spacing w:before="142" w:line="240" w:lineRule="auto"/>
        <w:ind w:left="160" w:right="15"/>
        <w:jc w:val="left"/>
      </w:pPr>
      <w:r>
        <w:rPr>
          <w:color w:val="333333"/>
          <w:w w:val="105"/>
        </w:rPr>
        <w:t>在</w:t>
      </w:r>
      <w:r>
        <w:rPr>
          <w:color w:val="333333"/>
          <w:spacing w:val="-37"/>
          <w:w w:val="105"/>
        </w:rPr>
        <w:t xml:space="preserve"> </w:t>
      </w:r>
      <w:r>
        <w:rPr>
          <w:rFonts w:hint="default" w:ascii="Noto Sans" w:hAnsi="Noto Sans" w:eastAsia="Noto Sans" w:cs="Noto Sans"/>
          <w:color w:val="333333"/>
          <w:w w:val="105"/>
        </w:rPr>
        <w:t>1.14</w:t>
      </w:r>
      <w:r>
        <w:rPr>
          <w:rFonts w:hint="default" w:ascii="Noto Sans" w:hAnsi="Noto Sans" w:eastAsia="Noto Sans" w:cs="Noto Sans"/>
          <w:color w:val="333333"/>
          <w:spacing w:val="-29"/>
          <w:w w:val="105"/>
        </w:rPr>
        <w:t xml:space="preserve"> </w:t>
      </w:r>
      <w:r>
        <w:rPr>
          <w:color w:val="333333"/>
          <w:w w:val="105"/>
        </w:rPr>
        <w:t>版本之前，程序只能依靠</w:t>
      </w:r>
      <w:r>
        <w:rPr>
          <w:color w:val="333333"/>
          <w:spacing w:val="-37"/>
          <w:w w:val="105"/>
        </w:rPr>
        <w:t xml:space="preserve"> </w:t>
      </w:r>
      <w:r>
        <w:rPr>
          <w:rFonts w:hint="default" w:ascii="Noto Sans" w:hAnsi="Noto Sans" w:eastAsia="Noto Sans" w:cs="Noto Sans"/>
          <w:color w:val="333333"/>
          <w:w w:val="105"/>
        </w:rPr>
        <w:t>Goroutine</w:t>
      </w:r>
      <w:r>
        <w:rPr>
          <w:rFonts w:hint="default" w:ascii="Noto Sans" w:hAnsi="Noto Sans" w:eastAsia="Noto Sans" w:cs="Noto Sans"/>
          <w:color w:val="333333"/>
          <w:spacing w:val="-29"/>
          <w:w w:val="105"/>
        </w:rPr>
        <w:t xml:space="preserve"> </w:t>
      </w:r>
      <w:r>
        <w:rPr>
          <w:color w:val="333333"/>
          <w:w w:val="105"/>
        </w:rPr>
        <w:t>主动让出</w:t>
      </w:r>
      <w:r>
        <w:rPr>
          <w:color w:val="333333"/>
          <w:spacing w:val="-37"/>
          <w:w w:val="105"/>
        </w:rPr>
        <w:t xml:space="preserve"> </w:t>
      </w:r>
      <w:r>
        <w:rPr>
          <w:rFonts w:hint="default" w:ascii="Noto Sans" w:hAnsi="Noto Sans" w:eastAsia="Noto Sans" w:cs="Noto Sans"/>
          <w:color w:val="333333"/>
          <w:w w:val="105"/>
        </w:rPr>
        <w:t>CPU</w:t>
      </w:r>
      <w:r>
        <w:rPr>
          <w:rFonts w:hint="default" w:ascii="Noto Sans" w:hAnsi="Noto Sans" w:eastAsia="Noto Sans" w:cs="Noto Sans"/>
          <w:color w:val="333333"/>
          <w:spacing w:val="-29"/>
          <w:w w:val="105"/>
        </w:rPr>
        <w:t xml:space="preserve"> </w:t>
      </w:r>
      <w:r>
        <w:rPr>
          <w:color w:val="333333"/>
          <w:w w:val="105"/>
        </w:rPr>
        <w:t>资源才能触发调</w:t>
      </w:r>
      <w:r>
        <w:rPr>
          <w:color w:val="333333"/>
          <w:spacing w:val="-37"/>
          <w:w w:val="105"/>
        </w:rPr>
        <w:t xml:space="preserve"> </w:t>
      </w:r>
      <w:r>
        <w:rPr>
          <w:color w:val="333333"/>
          <w:w w:val="105"/>
        </w:rPr>
        <w:t>度。这种方式存在问题有：</w:t>
      </w:r>
    </w:p>
    <w:p>
      <w:pPr>
        <w:spacing w:after="0" w:line="240" w:lineRule="auto"/>
        <w:jc w:val="left"/>
        <w:sectPr>
          <w:pgSz w:w="11900" w:h="16840"/>
          <w:pgMar w:top="520" w:right="1360" w:bottom="280" w:left="1380" w:header="720" w:footer="720" w:gutter="0"/>
          <w:cols w:space="720" w:num="1"/>
        </w:sectPr>
      </w:pPr>
    </w:p>
    <w:p>
      <w:pPr>
        <w:pStyle w:val="4"/>
        <w:spacing w:line="282" w:lineRule="exact"/>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30"/>
          <w:w w:val="105"/>
        </w:rPr>
        <w:t xml:space="preserve"> </w:t>
      </w:r>
      <w:r>
        <w:rPr>
          <w:color w:val="333333"/>
          <w:w w:val="105"/>
        </w:rPr>
        <w:t>某些</w:t>
      </w:r>
      <w:r>
        <w:rPr>
          <w:color w:val="333333"/>
          <w:spacing w:val="-37"/>
          <w:w w:val="105"/>
        </w:rPr>
        <w:t xml:space="preserve"> </w:t>
      </w:r>
      <w:r>
        <w:rPr>
          <w:rFonts w:hint="default" w:ascii="Noto Sans" w:hAnsi="Noto Sans" w:eastAsia="Noto Sans" w:cs="Noto Sans"/>
          <w:color w:val="333333"/>
          <w:w w:val="105"/>
        </w:rPr>
        <w:t>Goroutine</w:t>
      </w:r>
      <w:r>
        <w:rPr>
          <w:rFonts w:hint="default" w:ascii="Noto Sans" w:hAnsi="Noto Sans" w:eastAsia="Noto Sans" w:cs="Noto Sans"/>
          <w:color w:val="333333"/>
          <w:spacing w:val="-30"/>
          <w:w w:val="105"/>
        </w:rPr>
        <w:t xml:space="preserve"> </w:t>
      </w:r>
      <w:r>
        <w:rPr>
          <w:color w:val="333333"/>
          <w:w w:val="105"/>
        </w:rPr>
        <w:t>可以长时间占用线程，造成其它</w:t>
      </w:r>
      <w:r>
        <w:rPr>
          <w:color w:val="333333"/>
          <w:spacing w:val="-37"/>
          <w:w w:val="105"/>
        </w:rPr>
        <w:t xml:space="preserve"> </w:t>
      </w:r>
      <w:r>
        <w:rPr>
          <w:rFonts w:hint="default" w:ascii="Noto Sans" w:hAnsi="Noto Sans" w:eastAsia="Noto Sans" w:cs="Noto Sans"/>
          <w:color w:val="333333"/>
          <w:w w:val="105"/>
        </w:rPr>
        <w:t>Goroutine</w:t>
      </w:r>
      <w:r>
        <w:rPr>
          <w:rFonts w:hint="default" w:ascii="Noto Sans" w:hAnsi="Noto Sans" w:eastAsia="Noto Sans" w:cs="Noto Sans"/>
          <w:color w:val="333333"/>
          <w:spacing w:val="-30"/>
          <w:w w:val="105"/>
        </w:rPr>
        <w:t xml:space="preserve"> </w:t>
      </w:r>
      <w:r>
        <w:rPr>
          <w:color w:val="333333"/>
          <w:w w:val="105"/>
        </w:rPr>
        <w:t>的饥饿</w:t>
      </w:r>
    </w:p>
    <w:p>
      <w:pPr>
        <w:pStyle w:val="4"/>
        <w:spacing w:before="96" w:line="316" w:lineRule="exact"/>
        <w:ind w:left="560" w:right="217"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49"/>
        </w:rPr>
        <w:t xml:space="preserve"> </w:t>
      </w:r>
      <w:r>
        <w:rPr>
          <w:color w:val="333333"/>
        </w:rPr>
        <w:t>垃圾回收需要暂停整个程序（</w:t>
      </w:r>
      <w:r>
        <w:rPr>
          <w:rFonts w:hint="default" w:ascii="Noto Sans" w:hAnsi="Noto Sans" w:eastAsia="Noto Sans" w:cs="Noto Sans"/>
          <w:color w:val="333333"/>
        </w:rPr>
        <w:t>Stop-the-world</w:t>
      </w:r>
      <w:r>
        <w:rPr>
          <w:color w:val="333333"/>
        </w:rPr>
        <w:t>，</w:t>
      </w:r>
      <w:r>
        <w:rPr>
          <w:rFonts w:hint="default" w:ascii="Noto Sans" w:hAnsi="Noto Sans" w:eastAsia="Noto Sans" w:cs="Noto Sans"/>
          <w:color w:val="333333"/>
        </w:rPr>
        <w:t>STW</w:t>
      </w:r>
      <w:r>
        <w:rPr>
          <w:color w:val="333333"/>
        </w:rPr>
        <w:t>），最长可能需要几分</w:t>
      </w:r>
      <w:r>
        <w:rPr>
          <w:color w:val="333333"/>
          <w:spacing w:val="35"/>
        </w:rPr>
        <w:t xml:space="preserve"> </w:t>
      </w:r>
      <w:r>
        <w:rPr>
          <w:color w:val="333333"/>
        </w:rPr>
        <w:t>钟的时间，导致整个程</w:t>
      </w:r>
      <w:r>
        <w:rPr>
          <w:color w:val="333333"/>
          <w:spacing w:val="-47"/>
        </w:rPr>
        <w:t xml:space="preserve"> </w:t>
      </w:r>
      <w:r>
        <w:rPr>
          <w:color w:val="333333"/>
          <w:w w:val="105"/>
        </w:rPr>
        <w:t>序无法工作</w:t>
      </w:r>
    </w:p>
    <w:p>
      <w:pPr>
        <w:pStyle w:val="3"/>
        <w:tabs>
          <w:tab w:val="left" w:pos="9049"/>
        </w:tabs>
        <w:spacing w:before="53" w:line="240" w:lineRule="auto"/>
        <w:ind w:right="217"/>
        <w:jc w:val="left"/>
        <w:rPr>
          <w:b w:val="0"/>
          <w:bCs w:val="0"/>
        </w:rPr>
      </w:pPr>
      <w:bookmarkStart w:id="87" w:name="基于信号的抢占式调度  "/>
      <w:bookmarkEnd w:id="87"/>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基于信号的抢占式调度</w:t>
      </w:r>
      <w:r>
        <w:rPr>
          <w:color w:val="333333"/>
          <w:u w:val="single" w:color="EDEDED"/>
        </w:rPr>
        <w:tab/>
      </w:r>
    </w:p>
    <w:p>
      <w:pPr>
        <w:pStyle w:val="4"/>
        <w:spacing w:before="177" w:line="223" w:lineRule="auto"/>
        <w:ind w:right="108" w:firstLine="50"/>
        <w:jc w:val="left"/>
      </w:pPr>
      <w:r>
        <w:rPr>
          <w:color w:val="333333"/>
        </w:rPr>
        <w:t>在任何情况下，</w:t>
      </w:r>
      <w:r>
        <w:rPr>
          <w:rFonts w:hint="default" w:ascii="Noto Sans" w:hAnsi="Noto Sans" w:eastAsia="Noto Sans" w:cs="Noto Sans"/>
          <w:color w:val="333333"/>
        </w:rPr>
        <w:t xml:space="preserve">Go </w:t>
      </w:r>
      <w:r>
        <w:rPr>
          <w:color w:val="333333"/>
        </w:rPr>
        <w:t xml:space="preserve">运行时并行执行（注意，不是并发）的 </w:t>
      </w:r>
      <w:r>
        <w:rPr>
          <w:rFonts w:hint="default" w:ascii="Noto Sans" w:hAnsi="Noto Sans" w:eastAsia="Noto Sans" w:cs="Noto Sans"/>
          <w:color w:val="333333"/>
        </w:rPr>
        <w:t xml:space="preserve">goroutines </w:t>
      </w:r>
      <w:r>
        <w:rPr>
          <w:color w:val="333333"/>
        </w:rPr>
        <w:t xml:space="preserve">数量是 小于等于 </w:t>
      </w:r>
      <w:r>
        <w:rPr>
          <w:rFonts w:hint="default" w:ascii="Noto Sans" w:hAnsi="Noto Sans" w:eastAsia="Noto Sans" w:cs="Noto Sans"/>
          <w:color w:val="333333"/>
        </w:rPr>
        <w:t>P</w:t>
      </w:r>
      <w:r>
        <w:rPr>
          <w:rFonts w:hint="default" w:ascii="Noto Sans" w:hAnsi="Noto Sans" w:eastAsia="Noto Sans" w:cs="Noto Sans"/>
          <w:color w:val="333333"/>
          <w:spacing w:val="26"/>
        </w:rPr>
        <w:t xml:space="preserve"> </w:t>
      </w:r>
      <w:r>
        <w:rPr>
          <w:color w:val="333333"/>
        </w:rPr>
        <w:t>的数量的。为</w:t>
      </w:r>
      <w:r>
        <w:rPr>
          <w:color w:val="333333"/>
          <w:w w:val="102"/>
        </w:rPr>
        <w:t xml:space="preserve"> </w:t>
      </w:r>
      <w:r>
        <w:rPr>
          <w:color w:val="333333"/>
        </w:rPr>
        <w:t>了提高系统的性能，</w:t>
      </w:r>
      <w:r>
        <w:rPr>
          <w:rFonts w:hint="default" w:ascii="Noto Sans" w:hAnsi="Noto Sans" w:eastAsia="Noto Sans" w:cs="Noto Sans"/>
          <w:color w:val="333333"/>
        </w:rPr>
        <w:t xml:space="preserve">P </w:t>
      </w:r>
      <w:r>
        <w:rPr>
          <w:color w:val="333333"/>
        </w:rPr>
        <w:t xml:space="preserve">的数量肯定不是越小越好，所 以官方默认值就是 </w:t>
      </w:r>
      <w:r>
        <w:rPr>
          <w:rFonts w:hint="default" w:ascii="Noto Sans" w:hAnsi="Noto Sans" w:eastAsia="Noto Sans" w:cs="Noto Sans"/>
          <w:color w:val="333333"/>
        </w:rPr>
        <w:t xml:space="preserve">CPU </w:t>
      </w:r>
      <w:r>
        <w:rPr>
          <w:color w:val="333333"/>
        </w:rPr>
        <w:t>的核心数，设置的过小的</w:t>
      </w:r>
      <w:r>
        <w:rPr>
          <w:color w:val="333333"/>
          <w:spacing w:val="50"/>
        </w:rPr>
        <w:t xml:space="preserve"> </w:t>
      </w:r>
      <w:r>
        <w:rPr>
          <w:color w:val="333333"/>
        </w:rPr>
        <w:t xml:space="preserve">话，如果一个持有 </w:t>
      </w:r>
      <w:r>
        <w:rPr>
          <w:rFonts w:hint="default" w:ascii="Noto Sans" w:hAnsi="Noto Sans" w:eastAsia="Noto Sans" w:cs="Noto Sans"/>
          <w:color w:val="333333"/>
        </w:rPr>
        <w:t xml:space="preserve">P </w:t>
      </w:r>
      <w:r>
        <w:rPr>
          <w:color w:val="333333"/>
        </w:rPr>
        <w:t xml:space="preserve">的 </w:t>
      </w:r>
      <w:r>
        <w:rPr>
          <w:rFonts w:hint="default" w:ascii="Noto Sans" w:hAnsi="Noto Sans" w:eastAsia="Noto Sans" w:cs="Noto Sans"/>
          <w:color w:val="333333"/>
        </w:rPr>
        <w:t>M</w:t>
      </w:r>
      <w:r>
        <w:rPr>
          <w:color w:val="333333"/>
        </w:rPr>
        <w:t xml:space="preserve">， 由于 </w:t>
      </w:r>
      <w:r>
        <w:rPr>
          <w:rFonts w:hint="default" w:ascii="Noto Sans" w:hAnsi="Noto Sans" w:eastAsia="Noto Sans" w:cs="Noto Sans"/>
          <w:color w:val="333333"/>
        </w:rPr>
        <w:t xml:space="preserve">P </w:t>
      </w:r>
      <w:r>
        <w:rPr>
          <w:color w:val="333333"/>
        </w:rPr>
        <w:t xml:space="preserve">当前执行的 </w:t>
      </w:r>
      <w:r>
        <w:rPr>
          <w:rFonts w:hint="default" w:ascii="Noto Sans" w:hAnsi="Noto Sans" w:eastAsia="Noto Sans" w:cs="Noto Sans"/>
          <w:color w:val="333333"/>
        </w:rPr>
        <w:t xml:space="preserve">G </w:t>
      </w:r>
      <w:r>
        <w:rPr>
          <w:color w:val="333333"/>
        </w:rPr>
        <w:t xml:space="preserve">调用了 </w:t>
      </w:r>
      <w:r>
        <w:rPr>
          <w:rFonts w:hint="default" w:ascii="Noto Sans" w:hAnsi="Noto Sans" w:eastAsia="Noto Sans" w:cs="Noto Sans"/>
          <w:color w:val="333333"/>
        </w:rPr>
        <w:t xml:space="preserve">syscall </w:t>
      </w:r>
      <w:r>
        <w:rPr>
          <w:color w:val="333333"/>
        </w:rPr>
        <w:t xml:space="preserve">而导致 </w:t>
      </w:r>
      <w:r>
        <w:rPr>
          <w:rFonts w:hint="default" w:ascii="Noto Sans" w:hAnsi="Noto Sans" w:eastAsia="Noto Sans" w:cs="Noto Sans"/>
          <w:color w:val="333333"/>
        </w:rPr>
        <w:t xml:space="preserve">M </w:t>
      </w:r>
      <w:r>
        <w:rPr>
          <w:color w:val="333333"/>
        </w:rPr>
        <w:t xml:space="preserve">被阻塞，那么此时关键点： </w:t>
      </w:r>
      <w:r>
        <w:rPr>
          <w:color w:val="333333"/>
          <w:spacing w:val="51"/>
        </w:rPr>
        <w:t xml:space="preserve"> </w:t>
      </w:r>
      <w:r>
        <w:rPr>
          <w:rFonts w:hint="default" w:ascii="Noto Sans" w:hAnsi="Noto Sans" w:eastAsia="Noto Sans" w:cs="Noto Sans"/>
          <w:color w:val="333333"/>
        </w:rPr>
        <w:t>GO</w:t>
      </w:r>
      <w:r>
        <w:rPr>
          <w:rFonts w:hint="default" w:ascii="Noto Sans" w:hAnsi="Noto Sans" w:eastAsia="Noto Sans" w:cs="Noto Sans"/>
          <w:color w:val="333333"/>
          <w:spacing w:val="34"/>
        </w:rPr>
        <w:t xml:space="preserve"> </w:t>
      </w:r>
      <w:r>
        <w:rPr>
          <w:color w:val="333333"/>
        </w:rPr>
        <w:t>的调度器是迟钝的，它很可能什么都没做，直到</w:t>
      </w:r>
      <w:r>
        <w:rPr>
          <w:color w:val="333333"/>
          <w:spacing w:val="27"/>
        </w:rPr>
        <w:t xml:space="preserve"> </w:t>
      </w:r>
      <w:r>
        <w:rPr>
          <w:rFonts w:hint="default" w:ascii="Noto Sans" w:hAnsi="Noto Sans" w:eastAsia="Noto Sans" w:cs="Noto Sans"/>
          <w:color w:val="333333"/>
        </w:rPr>
        <w:t>M</w:t>
      </w:r>
      <w:r>
        <w:rPr>
          <w:rFonts w:hint="default" w:ascii="Noto Sans" w:hAnsi="Noto Sans" w:eastAsia="Noto Sans" w:cs="Noto Sans"/>
          <w:color w:val="333333"/>
          <w:spacing w:val="34"/>
        </w:rPr>
        <w:t xml:space="preserve"> </w:t>
      </w:r>
      <w:r>
        <w:rPr>
          <w:color w:val="333333"/>
        </w:rPr>
        <w:t>阻塞了相当长时间以</w:t>
      </w:r>
      <w:r>
        <w:rPr>
          <w:color w:val="333333"/>
          <w:spacing w:val="27"/>
        </w:rPr>
        <w:t xml:space="preserve"> </w:t>
      </w:r>
      <w:r>
        <w:rPr>
          <w:color w:val="333333"/>
        </w:rPr>
        <w:t>后，才会发现有一个</w:t>
      </w:r>
      <w:r>
        <w:rPr>
          <w:color w:val="333333"/>
          <w:spacing w:val="27"/>
        </w:rPr>
        <w:t xml:space="preserve"> </w:t>
      </w:r>
      <w:r>
        <w:rPr>
          <w:rFonts w:hint="default" w:ascii="Noto Sans" w:hAnsi="Noto Sans" w:eastAsia="Noto Sans" w:cs="Noto Sans"/>
          <w:color w:val="333333"/>
        </w:rPr>
        <w:t>P/M</w:t>
      </w:r>
      <w:r>
        <w:rPr>
          <w:rFonts w:hint="default" w:ascii="Noto Sans" w:hAnsi="Noto Sans" w:eastAsia="Noto Sans" w:cs="Noto Sans"/>
          <w:color w:val="333333"/>
          <w:spacing w:val="34"/>
        </w:rPr>
        <w:t xml:space="preserve"> </w:t>
      </w:r>
      <w:r>
        <w:rPr>
          <w:color w:val="333333"/>
        </w:rPr>
        <w:t>被</w:t>
      </w:r>
      <w:r>
        <w:rPr>
          <w:color w:val="333333"/>
          <w:spacing w:val="-53"/>
        </w:rPr>
        <w:t xml:space="preserve"> </w:t>
      </w:r>
      <w:r>
        <w:rPr>
          <w:rFonts w:hint="default" w:ascii="Noto Sans" w:hAnsi="Noto Sans" w:eastAsia="Noto Sans" w:cs="Noto Sans"/>
          <w:color w:val="333333"/>
        </w:rPr>
        <w:t xml:space="preserve">syscall </w:t>
      </w:r>
      <w:r>
        <w:rPr>
          <w:color w:val="333333"/>
        </w:rPr>
        <w:t xml:space="preserve">阻塞了。然后，才会用空闲的 </w:t>
      </w:r>
      <w:r>
        <w:rPr>
          <w:rFonts w:hint="default" w:ascii="Noto Sans" w:hAnsi="Noto Sans" w:eastAsia="Noto Sans" w:cs="Noto Sans"/>
          <w:color w:val="333333"/>
        </w:rPr>
        <w:t xml:space="preserve">M </w:t>
      </w:r>
      <w:r>
        <w:rPr>
          <w:color w:val="333333"/>
        </w:rPr>
        <w:t xml:space="preserve">来强这 个 </w:t>
      </w:r>
      <w:r>
        <w:rPr>
          <w:rFonts w:hint="default" w:ascii="Noto Sans" w:hAnsi="Noto Sans" w:eastAsia="Noto Sans" w:cs="Noto Sans"/>
          <w:color w:val="333333"/>
        </w:rPr>
        <w:t>P</w:t>
      </w:r>
      <w:r>
        <w:rPr>
          <w:color w:val="333333"/>
        </w:rPr>
        <w:t xml:space="preserve">。通过 </w:t>
      </w:r>
      <w:r>
        <w:rPr>
          <w:rFonts w:hint="default" w:ascii="Noto Sans" w:hAnsi="Noto Sans" w:eastAsia="Noto Sans" w:cs="Noto Sans"/>
          <w:color w:val="333333"/>
        </w:rPr>
        <w:t xml:space="preserve">sysmon </w:t>
      </w:r>
      <w:r>
        <w:rPr>
          <w:color w:val="333333"/>
        </w:rPr>
        <w:t>监控实现的抢占式调度，最快在</w:t>
      </w:r>
      <w:r>
        <w:rPr>
          <w:color w:val="333333"/>
          <w:spacing w:val="10"/>
        </w:rPr>
        <w:t xml:space="preserve"> </w:t>
      </w:r>
      <w:r>
        <w:rPr>
          <w:rFonts w:hint="default" w:ascii="Noto Sans" w:hAnsi="Noto Sans" w:eastAsia="Noto Sans" w:cs="Noto Sans"/>
          <w:color w:val="333333"/>
        </w:rPr>
        <w:t>20us</w:t>
      </w:r>
      <w:r>
        <w:rPr>
          <w:color w:val="333333"/>
        </w:rPr>
        <w:t>，最慢在</w:t>
      </w:r>
      <w:r>
        <w:rPr>
          <w:color w:val="333333"/>
          <w:spacing w:val="16"/>
        </w:rPr>
        <w:t xml:space="preserve"> </w:t>
      </w:r>
      <w:r>
        <w:rPr>
          <w:rFonts w:hint="default" w:ascii="Noto Sans" w:hAnsi="Noto Sans" w:eastAsia="Noto Sans" w:cs="Noto Sans"/>
          <w:color w:val="333333"/>
        </w:rPr>
        <w:t>10-20ms</w:t>
      </w:r>
      <w:r>
        <w:rPr>
          <w:rFonts w:hint="default" w:ascii="Noto Sans" w:hAnsi="Noto Sans" w:eastAsia="Noto Sans" w:cs="Noto Sans"/>
          <w:color w:val="333333"/>
          <w:spacing w:val="23"/>
        </w:rPr>
        <w:t xml:space="preserve"> </w:t>
      </w:r>
      <w:r>
        <w:rPr>
          <w:color w:val="333333"/>
        </w:rPr>
        <w:t>才</w:t>
      </w:r>
      <w:r>
        <w:rPr>
          <w:color w:val="333333"/>
          <w:spacing w:val="16"/>
        </w:rPr>
        <w:t xml:space="preserve"> </w:t>
      </w:r>
      <w:r>
        <w:rPr>
          <w:color w:val="333333"/>
        </w:rPr>
        <w:t>会发现有一个</w:t>
      </w:r>
      <w:r>
        <w:rPr>
          <w:color w:val="333333"/>
          <w:spacing w:val="16"/>
        </w:rPr>
        <w:t xml:space="preserve"> </w:t>
      </w:r>
      <w:r>
        <w:rPr>
          <w:rFonts w:hint="default" w:ascii="Noto Sans" w:hAnsi="Noto Sans" w:eastAsia="Noto Sans" w:cs="Noto Sans"/>
          <w:color w:val="333333"/>
        </w:rPr>
        <w:t>M</w:t>
      </w:r>
      <w:r>
        <w:rPr>
          <w:rFonts w:hint="default" w:ascii="Noto Sans" w:hAnsi="Noto Sans" w:eastAsia="Noto Sans" w:cs="Noto Sans"/>
          <w:color w:val="333333"/>
          <w:spacing w:val="23"/>
        </w:rPr>
        <w:t xml:space="preserve"> </w:t>
      </w:r>
      <w:r>
        <w:rPr>
          <w:color w:val="333333"/>
        </w:rPr>
        <w:t>持有</w:t>
      </w:r>
      <w:r>
        <w:rPr>
          <w:color w:val="333333"/>
          <w:spacing w:val="16"/>
        </w:rPr>
        <w:t xml:space="preserve"> </w:t>
      </w:r>
      <w:r>
        <w:rPr>
          <w:rFonts w:hint="default" w:ascii="Noto Sans" w:hAnsi="Noto Sans" w:eastAsia="Noto Sans" w:cs="Noto Sans"/>
          <w:color w:val="333333"/>
        </w:rPr>
        <w:t>P</w:t>
      </w:r>
      <w:r>
        <w:rPr>
          <w:rFonts w:hint="default" w:ascii="Noto Sans" w:hAnsi="Noto Sans" w:eastAsia="Noto Sans" w:cs="Noto Sans"/>
          <w:color w:val="333333"/>
          <w:spacing w:val="23"/>
        </w:rPr>
        <w:t xml:space="preserve"> </w:t>
      </w:r>
      <w:r>
        <w:rPr>
          <w:color w:val="333333"/>
        </w:rPr>
        <w:t>并阻塞了。操作系统在</w:t>
      </w:r>
      <w:r>
        <w:rPr>
          <w:color w:val="333333"/>
          <w:spacing w:val="16"/>
        </w:rPr>
        <w:t xml:space="preserve"> </w:t>
      </w:r>
      <w:r>
        <w:rPr>
          <w:rFonts w:hint="default" w:ascii="Noto Sans" w:hAnsi="Noto Sans" w:eastAsia="Noto Sans" w:cs="Noto Sans"/>
          <w:color w:val="333333"/>
        </w:rPr>
        <w:t>1ms</w:t>
      </w:r>
      <w:r>
        <w:rPr>
          <w:rFonts w:hint="default" w:ascii="Noto Sans" w:hAnsi="Noto Sans" w:eastAsia="Noto Sans" w:cs="Noto Sans"/>
          <w:color w:val="333333"/>
          <w:spacing w:val="23"/>
        </w:rPr>
        <w:t xml:space="preserve"> </w:t>
      </w:r>
      <w:r>
        <w:rPr>
          <w:color w:val="333333"/>
        </w:rPr>
        <w:t>内可以完成很多次线程</w:t>
      </w:r>
      <w:r>
        <w:rPr>
          <w:color w:val="333333"/>
          <w:spacing w:val="-23"/>
        </w:rPr>
        <w:t xml:space="preserve"> </w:t>
      </w:r>
      <w:r>
        <w:rPr>
          <w:color w:val="333333"/>
        </w:rPr>
        <w:t>调</w:t>
      </w:r>
      <w:r>
        <w:rPr>
          <w:color w:val="333333"/>
          <w:spacing w:val="7"/>
        </w:rPr>
        <w:t xml:space="preserve"> </w:t>
      </w:r>
      <w:r>
        <w:rPr>
          <w:color w:val="333333"/>
        </w:rPr>
        <w:t>度（一般情况</w:t>
      </w:r>
      <w:r>
        <w:rPr>
          <w:color w:val="333333"/>
          <w:spacing w:val="7"/>
        </w:rPr>
        <w:t xml:space="preserve"> </w:t>
      </w:r>
      <w:r>
        <w:rPr>
          <w:rFonts w:hint="default" w:ascii="Noto Sans" w:hAnsi="Noto Sans" w:eastAsia="Noto Sans" w:cs="Noto Sans"/>
          <w:color w:val="333333"/>
        </w:rPr>
        <w:t>1ms</w:t>
      </w:r>
      <w:r>
        <w:rPr>
          <w:rFonts w:hint="default" w:ascii="Noto Sans" w:hAnsi="Noto Sans" w:eastAsia="Noto Sans" w:cs="Noto Sans"/>
          <w:color w:val="333333"/>
          <w:spacing w:val="14"/>
        </w:rPr>
        <w:t xml:space="preserve"> </w:t>
      </w:r>
      <w:r>
        <w:rPr>
          <w:color w:val="333333"/>
        </w:rPr>
        <w:t>可以完成几十次线程调度），</w:t>
      </w:r>
      <w:r>
        <w:rPr>
          <w:rFonts w:hint="default" w:ascii="Noto Sans" w:hAnsi="Noto Sans" w:eastAsia="Noto Sans" w:cs="Noto Sans"/>
          <w:color w:val="333333"/>
        </w:rPr>
        <w:t>Go</w:t>
      </w:r>
      <w:r>
        <w:rPr>
          <w:rFonts w:hint="default" w:ascii="Noto Sans" w:hAnsi="Noto Sans" w:eastAsia="Noto Sans" w:cs="Noto Sans"/>
          <w:color w:val="333333"/>
          <w:spacing w:val="14"/>
        </w:rPr>
        <w:t xml:space="preserve"> </w:t>
      </w:r>
      <w:r>
        <w:rPr>
          <w:color w:val="333333"/>
        </w:rPr>
        <w:t>发起</w:t>
      </w:r>
      <w:r>
        <w:rPr>
          <w:color w:val="333333"/>
          <w:spacing w:val="7"/>
        </w:rPr>
        <w:t xml:space="preserve"> </w:t>
      </w:r>
      <w:r>
        <w:rPr>
          <w:rFonts w:hint="default" w:ascii="Noto Sans" w:hAnsi="Noto Sans" w:eastAsia="Noto Sans" w:cs="Noto Sans"/>
          <w:color w:val="333333"/>
        </w:rPr>
        <w:t>IO/syscall</w:t>
      </w:r>
      <w:r>
        <w:rPr>
          <w:rFonts w:hint="default" w:ascii="Noto Sans" w:hAnsi="Noto Sans" w:eastAsia="Noto Sans" w:cs="Noto Sans"/>
          <w:color w:val="333333"/>
          <w:spacing w:val="14"/>
        </w:rPr>
        <w:t xml:space="preserve"> </w:t>
      </w:r>
      <w:r>
        <w:rPr>
          <w:color w:val="333333"/>
        </w:rPr>
        <w:t>的时候执</w:t>
      </w:r>
      <w:r>
        <w:rPr>
          <w:color w:val="333333"/>
          <w:spacing w:val="7"/>
        </w:rPr>
        <w:t xml:space="preserve"> </w:t>
      </w:r>
      <w:r>
        <w:rPr>
          <w:color w:val="333333"/>
        </w:rPr>
        <w:t>行该</w:t>
      </w:r>
      <w:r>
        <w:rPr>
          <w:color w:val="333333"/>
          <w:spacing w:val="7"/>
        </w:rPr>
        <w:t xml:space="preserve"> </w:t>
      </w:r>
      <w:r>
        <w:rPr>
          <w:rFonts w:hint="default" w:ascii="Noto Sans" w:hAnsi="Noto Sans" w:eastAsia="Noto Sans" w:cs="Noto Sans"/>
          <w:color w:val="333333"/>
        </w:rPr>
        <w:t>G</w:t>
      </w:r>
      <w:r>
        <w:rPr>
          <w:rFonts w:hint="default" w:ascii="Noto Sans" w:hAnsi="Noto Sans" w:eastAsia="Noto Sans" w:cs="Noto Sans"/>
          <w:color w:val="333333"/>
          <w:spacing w:val="14"/>
        </w:rPr>
        <w:t xml:space="preserve"> </w:t>
      </w:r>
      <w:r>
        <w:rPr>
          <w:color w:val="333333"/>
        </w:rPr>
        <w:t>的</w:t>
      </w:r>
      <w:r>
        <w:rPr>
          <w:color w:val="333333"/>
          <w:spacing w:val="7"/>
        </w:rPr>
        <w:t xml:space="preserve"> </w:t>
      </w:r>
      <w:r>
        <w:rPr>
          <w:rFonts w:hint="default" w:ascii="Noto Sans" w:hAnsi="Noto Sans" w:eastAsia="Noto Sans" w:cs="Noto Sans"/>
          <w:color w:val="333333"/>
        </w:rPr>
        <w:t>M</w:t>
      </w:r>
      <w:r>
        <w:rPr>
          <w:rFonts w:hint="default" w:ascii="Noto Sans" w:hAnsi="Noto Sans" w:eastAsia="Noto Sans" w:cs="Noto Sans"/>
          <w:color w:val="333333"/>
          <w:spacing w:val="14"/>
        </w:rPr>
        <w:t xml:space="preserve"> </w:t>
      </w:r>
      <w:r>
        <w:rPr>
          <w:color w:val="333333"/>
        </w:rPr>
        <w:t>会阻塞然</w:t>
      </w:r>
      <w:r>
        <w:rPr>
          <w:color w:val="333333"/>
          <w:spacing w:val="-22"/>
        </w:rPr>
        <w:t xml:space="preserve"> </w:t>
      </w:r>
      <w:r>
        <w:rPr>
          <w:color w:val="333333"/>
        </w:rPr>
        <w:t xml:space="preserve">后被 </w:t>
      </w:r>
      <w:r>
        <w:rPr>
          <w:rFonts w:hint="default" w:ascii="Noto Sans" w:hAnsi="Noto Sans" w:eastAsia="Noto Sans" w:cs="Noto Sans"/>
          <w:color w:val="333333"/>
        </w:rPr>
        <w:t xml:space="preserve">OS </w:t>
      </w:r>
      <w:r>
        <w:rPr>
          <w:color w:val="333333"/>
        </w:rPr>
        <w:t>调度走，</w:t>
      </w:r>
      <w:r>
        <w:rPr>
          <w:rFonts w:hint="default" w:ascii="Noto Sans" w:hAnsi="Noto Sans" w:eastAsia="Noto Sans" w:cs="Noto Sans"/>
          <w:color w:val="333333"/>
        </w:rPr>
        <w:t xml:space="preserve">P </w:t>
      </w:r>
      <w:r>
        <w:rPr>
          <w:color w:val="333333"/>
        </w:rPr>
        <w:t>什么也不干，</w:t>
      </w:r>
      <w:r>
        <w:rPr>
          <w:rFonts w:hint="default" w:ascii="Noto Sans" w:hAnsi="Noto Sans" w:eastAsia="Noto Sans" w:cs="Noto Sans"/>
          <w:color w:val="333333"/>
        </w:rPr>
        <w:t xml:space="preserve">sysmon </w:t>
      </w:r>
      <w:r>
        <w:rPr>
          <w:color w:val="333333"/>
        </w:rPr>
        <w:t xml:space="preserve">最慢要 </w:t>
      </w:r>
      <w:r>
        <w:rPr>
          <w:rFonts w:hint="default" w:ascii="Noto Sans" w:hAnsi="Noto Sans" w:eastAsia="Noto Sans" w:cs="Noto Sans"/>
          <w:color w:val="333333"/>
        </w:rPr>
        <w:t xml:space="preserve">10-20ms </w:t>
      </w:r>
      <w:r>
        <w:rPr>
          <w:color w:val="333333"/>
        </w:rPr>
        <w:t>才能发现这个阻塞，说不定那时候阻塞已经</w:t>
      </w:r>
      <w:r>
        <w:rPr>
          <w:color w:val="333333"/>
          <w:spacing w:val="47"/>
        </w:rPr>
        <w:t xml:space="preserve"> </w:t>
      </w:r>
      <w:r>
        <w:rPr>
          <w:color w:val="333333"/>
        </w:rPr>
        <w:t xml:space="preserve">结束了，这样宝贵的 </w:t>
      </w:r>
      <w:r>
        <w:rPr>
          <w:rFonts w:hint="default" w:ascii="Noto Sans" w:hAnsi="Noto Sans" w:eastAsia="Noto Sans" w:cs="Noto Sans"/>
          <w:color w:val="333333"/>
        </w:rPr>
        <w:t xml:space="preserve">P </w:t>
      </w:r>
      <w:r>
        <w:rPr>
          <w:color w:val="333333"/>
        </w:rPr>
        <w:t xml:space="preserve">资源就这么 被阻塞的 </w:t>
      </w:r>
      <w:r>
        <w:rPr>
          <w:rFonts w:hint="default" w:ascii="Noto Sans" w:hAnsi="Noto Sans" w:eastAsia="Noto Sans" w:cs="Noto Sans"/>
          <w:color w:val="333333"/>
        </w:rPr>
        <w:t xml:space="preserve">M  </w:t>
      </w:r>
      <w:r>
        <w:rPr>
          <w:rFonts w:hint="default" w:ascii="Noto Sans" w:hAnsi="Noto Sans" w:eastAsia="Noto Sans" w:cs="Noto Sans"/>
          <w:color w:val="333333"/>
          <w:spacing w:val="1"/>
        </w:rPr>
        <w:t xml:space="preserve"> </w:t>
      </w:r>
      <w:r>
        <w:rPr>
          <w:color w:val="333333"/>
        </w:rPr>
        <w:t>浪费了。</w:t>
      </w:r>
    </w:p>
    <w:p>
      <w:pPr>
        <w:pStyle w:val="3"/>
        <w:tabs>
          <w:tab w:val="left" w:pos="9049"/>
        </w:tabs>
        <w:spacing w:before="65" w:line="240" w:lineRule="auto"/>
        <w:ind w:right="217"/>
        <w:jc w:val="left"/>
        <w:rPr>
          <w:b w:val="0"/>
          <w:bCs w:val="0"/>
        </w:rPr>
      </w:pPr>
      <w:bookmarkStart w:id="88" w:name="GMP 调度过程中存在哪些阻塞  "/>
      <w:bookmarkEnd w:id="8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GMP</w:t>
      </w:r>
      <w:r>
        <w:rPr>
          <w:rFonts w:hint="default" w:ascii="Arial Black" w:hAnsi="Arial Black" w:eastAsia="Arial Black" w:cs="Arial Black"/>
          <w:b/>
          <w:bCs/>
          <w:color w:val="333333"/>
          <w:spacing w:val="-78"/>
          <w:u w:val="single" w:color="EDEDED"/>
        </w:rPr>
        <w:t xml:space="preserve"> </w:t>
      </w:r>
      <w:r>
        <w:rPr>
          <w:color w:val="333333"/>
          <w:u w:val="single" w:color="EDEDED"/>
        </w:rPr>
        <w:t>调度过程中存在哪些阻塞</w:t>
      </w:r>
      <w:r>
        <w:rPr>
          <w:color w:val="333333"/>
          <w:u w:val="single" w:color="EDEDED"/>
        </w:rPr>
        <w:tab/>
      </w:r>
    </w:p>
    <w:p>
      <w:pPr>
        <w:pStyle w:val="8"/>
        <w:numPr>
          <w:ilvl w:val="0"/>
          <w:numId w:val="8"/>
        </w:numPr>
        <w:tabs>
          <w:tab w:val="left" w:pos="560"/>
        </w:tabs>
        <w:spacing w:before="141" w:after="0" w:line="240" w:lineRule="auto"/>
        <w:ind w:left="345" w:right="217" w:firstLine="0"/>
        <w:jc w:val="left"/>
        <w:rPr>
          <w:rFonts w:hint="default" w:ascii="Noto Sans" w:hAnsi="Noto Sans" w:eastAsia="Noto Sans" w:cs="Noto Sans"/>
          <w:sz w:val="19"/>
          <w:szCs w:val="19"/>
        </w:rPr>
      </w:pPr>
      <w:r>
        <w:rPr>
          <w:rFonts w:hint="default" w:ascii="Noto Sans" w:hAnsi="Noto Sans" w:eastAsia="Noto Sans" w:cs="Noto Sans"/>
          <w:color w:val="333333"/>
          <w:sz w:val="19"/>
          <w:szCs w:val="19"/>
        </w:rPr>
        <w:t>I/O</w:t>
      </w:r>
      <w:r>
        <w:rPr>
          <w:rFonts w:hint="default" w:ascii="微软雅黑" w:hAnsi="微软雅黑" w:eastAsia="微软雅黑" w:cs="微软雅黑"/>
          <w:color w:val="333333"/>
          <w:sz w:val="19"/>
          <w:szCs w:val="19"/>
        </w:rPr>
        <w:t>，</w:t>
      </w:r>
      <w:r>
        <w:rPr>
          <w:rFonts w:hint="default" w:ascii="Noto Sans" w:hAnsi="Noto Sans" w:eastAsia="Noto Sans" w:cs="Noto Sans"/>
          <w:color w:val="333333"/>
          <w:sz w:val="19"/>
          <w:szCs w:val="19"/>
        </w:rPr>
        <w:t>select</w:t>
      </w:r>
    </w:p>
    <w:p>
      <w:pPr>
        <w:pStyle w:val="8"/>
        <w:numPr>
          <w:ilvl w:val="0"/>
          <w:numId w:val="8"/>
        </w:numPr>
        <w:tabs>
          <w:tab w:val="left" w:pos="560"/>
        </w:tabs>
        <w:spacing w:before="146" w:after="0" w:line="240" w:lineRule="auto"/>
        <w:ind w:left="560" w:right="217" w:hanging="215"/>
        <w:jc w:val="left"/>
        <w:rPr>
          <w:rFonts w:hint="default" w:ascii="Noto Sans" w:hAnsi="Noto Sans" w:eastAsia="Noto Sans" w:cs="Noto Sans"/>
          <w:sz w:val="19"/>
          <w:szCs w:val="19"/>
        </w:rPr>
      </w:pPr>
      <w:r>
        <w:rPr>
          <w:rFonts w:ascii="Noto Sans"/>
          <w:color w:val="333333"/>
          <w:sz w:val="19"/>
        </w:rPr>
        <w:t>block on</w:t>
      </w:r>
      <w:r>
        <w:rPr>
          <w:rFonts w:ascii="Noto Sans"/>
          <w:color w:val="333333"/>
          <w:spacing w:val="24"/>
          <w:sz w:val="19"/>
        </w:rPr>
        <w:t xml:space="preserve"> </w:t>
      </w:r>
      <w:r>
        <w:rPr>
          <w:rFonts w:ascii="Noto Sans"/>
          <w:color w:val="333333"/>
          <w:sz w:val="19"/>
        </w:rPr>
        <w:t>syscall</w:t>
      </w:r>
    </w:p>
    <w:p>
      <w:pPr>
        <w:pStyle w:val="8"/>
        <w:numPr>
          <w:ilvl w:val="0"/>
          <w:numId w:val="8"/>
        </w:numPr>
        <w:tabs>
          <w:tab w:val="left" w:pos="560"/>
        </w:tabs>
        <w:spacing w:before="146" w:after="0" w:line="319" w:lineRule="auto"/>
        <w:ind w:left="345" w:right="7878" w:firstLine="0"/>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channel</w:t>
      </w:r>
      <w:r>
        <w:rPr>
          <w:rFonts w:hint="default" w:ascii="Noto Sans" w:hAnsi="Noto Sans" w:eastAsia="Noto Sans" w:cs="Noto Sans"/>
          <w:color w:val="333333"/>
          <w:w w:val="101"/>
          <w:sz w:val="19"/>
          <w:szCs w:val="19"/>
        </w:rPr>
        <w:t xml:space="preserve"> </w:t>
      </w:r>
      <w:r>
        <w:rPr>
          <w:rFonts w:hint="default" w:ascii="Noto Sans" w:hAnsi="Noto Sans" w:eastAsia="Noto Sans" w:cs="Noto Sans"/>
          <w:color w:val="333333"/>
          <w:w w:val="105"/>
          <w:sz w:val="19"/>
          <w:szCs w:val="19"/>
        </w:rPr>
        <w:t>4.</w:t>
      </w:r>
      <w:r>
        <w:rPr>
          <w:rFonts w:hint="default" w:ascii="Noto Sans" w:hAnsi="Noto Sans" w:eastAsia="Noto Sans" w:cs="Noto Sans"/>
          <w:color w:val="333333"/>
          <w:spacing w:val="-15"/>
          <w:w w:val="105"/>
          <w:sz w:val="19"/>
          <w:szCs w:val="19"/>
        </w:rPr>
        <w:t xml:space="preserve"> </w:t>
      </w:r>
      <w:r>
        <w:rPr>
          <w:rFonts w:hint="default" w:ascii="微软雅黑" w:hAnsi="微软雅黑" w:eastAsia="微软雅黑" w:cs="微软雅黑"/>
          <w:color w:val="333333"/>
          <w:w w:val="105"/>
          <w:sz w:val="19"/>
          <w:szCs w:val="19"/>
        </w:rPr>
        <w:t>等待锁</w:t>
      </w:r>
    </w:p>
    <w:p>
      <w:pPr>
        <w:pStyle w:val="4"/>
        <w:spacing w:before="61" w:line="240" w:lineRule="auto"/>
        <w:ind w:left="345" w:right="217"/>
        <w:jc w:val="left"/>
        <w:rPr>
          <w:rFonts w:hint="default" w:ascii="Noto Sans" w:hAnsi="Noto Sans" w:eastAsia="Noto Sans" w:cs="Noto Sans"/>
        </w:rPr>
      </w:pPr>
      <w:r>
        <w:rPr>
          <w:rFonts w:ascii="Noto Sans"/>
          <w:color w:val="333333"/>
        </w:rPr>
        <w:t>5.</w:t>
      </w:r>
      <w:r>
        <w:rPr>
          <w:rFonts w:ascii="Noto Sans"/>
          <w:color w:val="333333"/>
          <w:spacing w:val="20"/>
        </w:rPr>
        <w:t xml:space="preserve"> </w:t>
      </w:r>
      <w:r>
        <w:rPr>
          <w:rFonts w:ascii="Noto Sans"/>
          <w:color w:val="333333"/>
        </w:rPr>
        <w:t>runtime.Gosched()</w:t>
      </w:r>
    </w:p>
    <w:p>
      <w:pPr>
        <w:pStyle w:val="3"/>
        <w:tabs>
          <w:tab w:val="left" w:pos="9049"/>
        </w:tabs>
        <w:spacing w:before="61" w:line="240" w:lineRule="auto"/>
        <w:ind w:right="217"/>
        <w:jc w:val="left"/>
        <w:rPr>
          <w:b w:val="0"/>
          <w:bCs w:val="0"/>
        </w:rPr>
      </w:pPr>
      <w:bookmarkStart w:id="89" w:name="Sysmon 有什么作用  "/>
      <w:bookmarkEnd w:id="89"/>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Sysmon</w:t>
      </w:r>
      <w:r>
        <w:rPr>
          <w:rFonts w:hint="default" w:ascii="Arial Black" w:hAnsi="Arial Black" w:eastAsia="Arial Black" w:cs="Arial Black"/>
          <w:b/>
          <w:bCs/>
          <w:color w:val="333333"/>
          <w:spacing w:val="12"/>
          <w:w w:val="95"/>
          <w:u w:val="single" w:color="EDEDED"/>
        </w:rPr>
        <w:t xml:space="preserve"> </w:t>
      </w:r>
      <w:r>
        <w:rPr>
          <w:color w:val="333333"/>
          <w:w w:val="95"/>
          <w:u w:val="single" w:color="EDEDED"/>
        </w:rPr>
        <w:t>有什么作用</w:t>
      </w:r>
      <w:r>
        <w:rPr>
          <w:color w:val="333333"/>
          <w:u w:val="single" w:color="EDEDED"/>
        </w:rPr>
        <w:tab/>
      </w:r>
    </w:p>
    <w:p>
      <w:pPr>
        <w:pStyle w:val="4"/>
        <w:spacing w:before="141" w:line="240" w:lineRule="auto"/>
        <w:ind w:right="217"/>
        <w:jc w:val="left"/>
      </w:pPr>
      <w:r>
        <w:rPr>
          <w:rFonts w:hint="default" w:ascii="Noto Sans" w:hAnsi="Noto Sans" w:eastAsia="Noto Sans" w:cs="Noto Sans"/>
          <w:color w:val="333333"/>
        </w:rPr>
        <w:t xml:space="preserve">Sysmon  </w:t>
      </w:r>
      <w:r>
        <w:rPr>
          <w:rFonts w:hint="default" w:ascii="Noto Sans" w:hAnsi="Noto Sans" w:eastAsia="Noto Sans" w:cs="Noto Sans"/>
          <w:color w:val="333333"/>
          <w:spacing w:val="7"/>
        </w:rPr>
        <w:t xml:space="preserve"> </w:t>
      </w:r>
      <w:r>
        <w:rPr>
          <w:color w:val="333333"/>
        </w:rPr>
        <w:t>也叫监控线程，变动的周期性检查，好处</w:t>
      </w:r>
    </w:p>
    <w:p>
      <w:pPr>
        <w:pStyle w:val="4"/>
        <w:spacing w:before="131"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17"/>
          <w:w w:val="105"/>
        </w:rPr>
        <w:t xml:space="preserve"> </w:t>
      </w:r>
      <w:r>
        <w:rPr>
          <w:color w:val="333333"/>
          <w:w w:val="105"/>
        </w:rPr>
        <w:t>释放闲置超过</w:t>
      </w:r>
      <w:r>
        <w:rPr>
          <w:color w:val="333333"/>
          <w:spacing w:val="-24"/>
          <w:w w:val="105"/>
        </w:rPr>
        <w:t xml:space="preserve"> </w:t>
      </w:r>
      <w:r>
        <w:rPr>
          <w:rFonts w:hint="default" w:ascii="Noto Sans" w:hAnsi="Noto Sans" w:eastAsia="Noto Sans" w:cs="Noto Sans"/>
          <w:color w:val="333333"/>
          <w:w w:val="105"/>
        </w:rPr>
        <w:t>5</w:t>
      </w:r>
      <w:r>
        <w:rPr>
          <w:rFonts w:hint="default" w:ascii="Noto Sans" w:hAnsi="Noto Sans" w:eastAsia="Noto Sans" w:cs="Noto Sans"/>
          <w:color w:val="333333"/>
          <w:spacing w:val="-17"/>
          <w:w w:val="105"/>
        </w:rPr>
        <w:t xml:space="preserve"> </w:t>
      </w:r>
      <w:r>
        <w:rPr>
          <w:color w:val="333333"/>
          <w:w w:val="105"/>
        </w:rPr>
        <w:t>分钟的</w:t>
      </w:r>
      <w:r>
        <w:rPr>
          <w:color w:val="333333"/>
          <w:spacing w:val="-24"/>
          <w:w w:val="105"/>
        </w:rPr>
        <w:t xml:space="preserve"> </w:t>
      </w:r>
      <w:r>
        <w:rPr>
          <w:rFonts w:hint="default" w:ascii="Noto Sans" w:hAnsi="Noto Sans" w:eastAsia="Noto Sans" w:cs="Noto Sans"/>
          <w:color w:val="333333"/>
          <w:w w:val="105"/>
        </w:rPr>
        <w:t>span</w:t>
      </w:r>
      <w:r>
        <w:rPr>
          <w:rFonts w:hint="default" w:ascii="Noto Sans" w:hAnsi="Noto Sans" w:eastAsia="Noto Sans" w:cs="Noto Sans"/>
          <w:color w:val="333333"/>
          <w:spacing w:val="-17"/>
          <w:w w:val="105"/>
        </w:rPr>
        <w:t xml:space="preserve"> </w:t>
      </w:r>
      <w:r>
        <w:rPr>
          <w:color w:val="333333"/>
          <w:w w:val="105"/>
        </w:rPr>
        <w:t>物理内存；</w:t>
      </w:r>
    </w:p>
    <w:p>
      <w:pPr>
        <w:pStyle w:val="4"/>
        <w:spacing w:before="71" w:line="240" w:lineRule="auto"/>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8"/>
          <w:w w:val="105"/>
        </w:rPr>
        <w:t xml:space="preserve"> </w:t>
      </w:r>
      <w:r>
        <w:rPr>
          <w:color w:val="333333"/>
          <w:w w:val="105"/>
        </w:rPr>
        <w:t>如果超过</w:t>
      </w:r>
      <w:r>
        <w:rPr>
          <w:color w:val="333333"/>
          <w:spacing w:val="-36"/>
          <w:w w:val="105"/>
        </w:rPr>
        <w:t xml:space="preserve"> </w:t>
      </w:r>
      <w:r>
        <w:rPr>
          <w:rFonts w:hint="default" w:ascii="Noto Sans" w:hAnsi="Noto Sans" w:eastAsia="Noto Sans" w:cs="Noto Sans"/>
          <w:color w:val="333333"/>
          <w:w w:val="105"/>
        </w:rPr>
        <w:t>2</w:t>
      </w:r>
      <w:r>
        <w:rPr>
          <w:rFonts w:hint="default" w:ascii="Noto Sans" w:hAnsi="Noto Sans" w:eastAsia="Noto Sans" w:cs="Noto Sans"/>
          <w:color w:val="333333"/>
          <w:spacing w:val="-28"/>
          <w:w w:val="105"/>
        </w:rPr>
        <w:t xml:space="preserve"> </w:t>
      </w:r>
      <w:r>
        <w:rPr>
          <w:color w:val="333333"/>
          <w:w w:val="105"/>
        </w:rPr>
        <w:t>分钟没有垃圾回收，强制执行；</w:t>
      </w:r>
    </w:p>
    <w:p>
      <w:pPr>
        <w:pStyle w:val="4"/>
        <w:spacing w:before="71"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33"/>
          <w:w w:val="105"/>
        </w:rPr>
        <w:t xml:space="preserve"> </w:t>
      </w:r>
      <w:r>
        <w:rPr>
          <w:color w:val="333333"/>
          <w:w w:val="105"/>
        </w:rPr>
        <w:t>将长时间未处理的</w:t>
      </w:r>
      <w:r>
        <w:rPr>
          <w:color w:val="333333"/>
          <w:spacing w:val="-40"/>
          <w:w w:val="105"/>
        </w:rPr>
        <w:t xml:space="preserve"> </w:t>
      </w:r>
      <w:r>
        <w:rPr>
          <w:rFonts w:hint="default" w:ascii="Noto Sans" w:hAnsi="Noto Sans" w:eastAsia="Noto Sans" w:cs="Noto Sans"/>
          <w:color w:val="333333"/>
          <w:w w:val="105"/>
        </w:rPr>
        <w:t>netpoll</w:t>
      </w:r>
      <w:r>
        <w:rPr>
          <w:rFonts w:hint="default" w:ascii="Noto Sans" w:hAnsi="Noto Sans" w:eastAsia="Noto Sans" w:cs="Noto Sans"/>
          <w:color w:val="333333"/>
          <w:spacing w:val="-33"/>
          <w:w w:val="105"/>
        </w:rPr>
        <w:t xml:space="preserve"> </w:t>
      </w:r>
      <w:r>
        <w:rPr>
          <w:color w:val="333333"/>
          <w:w w:val="105"/>
        </w:rPr>
        <w:t>添加到全局队列；</w:t>
      </w:r>
    </w:p>
    <w:p>
      <w:pPr>
        <w:pStyle w:val="4"/>
        <w:spacing w:before="86" w:line="290" w:lineRule="auto"/>
        <w:ind w:left="345" w:right="2079"/>
        <w:jc w:val="left"/>
      </w:pPr>
      <w:r>
        <w:rPr>
          <w:rFonts w:hint="default" w:ascii="Noto Sans" w:hAnsi="Noto Sans" w:eastAsia="Noto Sans" w:cs="Noto Sans"/>
          <w:color w:val="333333"/>
          <w:w w:val="105"/>
        </w:rPr>
        <w:t>4.</w:t>
      </w:r>
      <w:r>
        <w:rPr>
          <w:rFonts w:hint="default" w:ascii="Noto Sans" w:hAnsi="Noto Sans" w:eastAsia="Noto Sans" w:cs="Noto Sans"/>
          <w:color w:val="333333"/>
          <w:spacing w:val="-24"/>
          <w:w w:val="105"/>
        </w:rPr>
        <w:t xml:space="preserve"> </w:t>
      </w:r>
      <w:r>
        <w:rPr>
          <w:color w:val="333333"/>
          <w:w w:val="105"/>
        </w:rPr>
        <w:t>向长时间运行的</w:t>
      </w:r>
      <w:r>
        <w:rPr>
          <w:color w:val="333333"/>
          <w:spacing w:val="-31"/>
          <w:w w:val="105"/>
        </w:rPr>
        <w:t xml:space="preserve"> </w:t>
      </w:r>
      <w:r>
        <w:rPr>
          <w:rFonts w:hint="default" w:ascii="Noto Sans" w:hAnsi="Noto Sans" w:eastAsia="Noto Sans" w:cs="Noto Sans"/>
          <w:color w:val="333333"/>
          <w:w w:val="105"/>
        </w:rPr>
        <w:t>G</w:t>
      </w:r>
      <w:r>
        <w:rPr>
          <w:rFonts w:hint="default" w:ascii="Noto Sans" w:hAnsi="Noto Sans" w:eastAsia="Noto Sans" w:cs="Noto Sans"/>
          <w:color w:val="333333"/>
          <w:spacing w:val="-24"/>
          <w:w w:val="105"/>
        </w:rPr>
        <w:t xml:space="preserve"> </w:t>
      </w:r>
      <w:r>
        <w:rPr>
          <w:color w:val="333333"/>
          <w:w w:val="105"/>
        </w:rPr>
        <w:t>任务发出抢占调度（超过</w:t>
      </w:r>
      <w:r>
        <w:rPr>
          <w:color w:val="333333"/>
          <w:spacing w:val="-31"/>
          <w:w w:val="105"/>
        </w:rPr>
        <w:t xml:space="preserve"> </w:t>
      </w:r>
      <w:r>
        <w:rPr>
          <w:rFonts w:hint="default" w:ascii="Noto Sans" w:hAnsi="Noto Sans" w:eastAsia="Noto Sans" w:cs="Noto Sans"/>
          <w:color w:val="333333"/>
          <w:w w:val="105"/>
        </w:rPr>
        <w:t>10ms</w:t>
      </w:r>
      <w:r>
        <w:rPr>
          <w:rFonts w:hint="default" w:ascii="Noto Sans" w:hAnsi="Noto Sans" w:eastAsia="Noto Sans" w:cs="Noto Sans"/>
          <w:color w:val="333333"/>
          <w:spacing w:val="-24"/>
          <w:w w:val="105"/>
        </w:rPr>
        <w:t xml:space="preserve"> </w:t>
      </w:r>
      <w:r>
        <w:rPr>
          <w:color w:val="333333"/>
          <w:w w:val="105"/>
        </w:rPr>
        <w:t>的</w:t>
      </w:r>
      <w:r>
        <w:rPr>
          <w:color w:val="333333"/>
          <w:spacing w:val="-31"/>
          <w:w w:val="105"/>
        </w:rPr>
        <w:t xml:space="preserve"> </w:t>
      </w:r>
      <w:r>
        <w:rPr>
          <w:rFonts w:hint="default" w:ascii="Noto Sans" w:hAnsi="Noto Sans" w:eastAsia="Noto Sans" w:cs="Noto Sans"/>
          <w:color w:val="333333"/>
          <w:w w:val="105"/>
        </w:rPr>
        <w:t>g</w:t>
      </w:r>
      <w:r>
        <w:rPr>
          <w:color w:val="333333"/>
          <w:w w:val="105"/>
        </w:rPr>
        <w:t>，会进行</w:t>
      </w:r>
      <w:r>
        <w:rPr>
          <w:color w:val="333333"/>
          <w:spacing w:val="-31"/>
          <w:w w:val="105"/>
        </w:rPr>
        <w:t xml:space="preserve"> </w:t>
      </w:r>
      <w:r>
        <w:rPr>
          <w:rFonts w:hint="default" w:ascii="Noto Sans" w:hAnsi="Noto Sans" w:eastAsia="Noto Sans" w:cs="Noto Sans"/>
          <w:color w:val="333333"/>
          <w:w w:val="105"/>
        </w:rPr>
        <w:t>retake</w:t>
      </w:r>
      <w:r>
        <w:rPr>
          <w:color w:val="333333"/>
          <w:w w:val="105"/>
        </w:rPr>
        <w:t>）；</w:t>
      </w:r>
      <w:r>
        <w:rPr>
          <w:color w:val="333333"/>
          <w:w w:val="102"/>
        </w:rPr>
        <w:t xml:space="preserve"> </w:t>
      </w:r>
      <w:r>
        <w:rPr>
          <w:rFonts w:hint="default" w:ascii="Noto Sans" w:hAnsi="Noto Sans" w:eastAsia="Noto Sans" w:cs="Noto Sans"/>
          <w:color w:val="333333"/>
          <w:w w:val="105"/>
        </w:rPr>
        <w:t>5.</w:t>
      </w:r>
      <w:r>
        <w:rPr>
          <w:rFonts w:hint="default" w:ascii="Noto Sans" w:hAnsi="Noto Sans" w:eastAsia="Noto Sans" w:cs="Noto Sans"/>
          <w:color w:val="333333"/>
          <w:spacing w:val="-19"/>
          <w:w w:val="105"/>
        </w:rPr>
        <w:t xml:space="preserve"> </w:t>
      </w:r>
      <w:r>
        <w:rPr>
          <w:color w:val="333333"/>
          <w:w w:val="105"/>
        </w:rPr>
        <w:t>收回因</w:t>
      </w:r>
      <w:r>
        <w:rPr>
          <w:color w:val="333333"/>
          <w:spacing w:val="-26"/>
          <w:w w:val="105"/>
        </w:rPr>
        <w:t xml:space="preserve"> </w:t>
      </w:r>
      <w:r>
        <w:rPr>
          <w:rFonts w:hint="default" w:ascii="Noto Sans" w:hAnsi="Noto Sans" w:eastAsia="Noto Sans" w:cs="Noto Sans"/>
          <w:color w:val="333333"/>
          <w:w w:val="105"/>
        </w:rPr>
        <w:t>syscall</w:t>
      </w:r>
      <w:r>
        <w:rPr>
          <w:rFonts w:hint="default" w:ascii="Noto Sans" w:hAnsi="Noto Sans" w:eastAsia="Noto Sans" w:cs="Noto Sans"/>
          <w:color w:val="333333"/>
          <w:spacing w:val="-19"/>
          <w:w w:val="105"/>
        </w:rPr>
        <w:t xml:space="preserve"> </w:t>
      </w:r>
      <w:r>
        <w:rPr>
          <w:color w:val="333333"/>
          <w:w w:val="105"/>
        </w:rPr>
        <w:t>长时间阻塞的</w:t>
      </w:r>
      <w:r>
        <w:rPr>
          <w:color w:val="333333"/>
          <w:spacing w:val="-26"/>
          <w:w w:val="105"/>
        </w:rPr>
        <w:t xml:space="preserve"> </w:t>
      </w:r>
      <w:r>
        <w:rPr>
          <w:rFonts w:hint="default" w:ascii="Noto Sans" w:hAnsi="Noto Sans" w:eastAsia="Noto Sans" w:cs="Noto Sans"/>
          <w:color w:val="333333"/>
          <w:w w:val="105"/>
        </w:rPr>
        <w:t>P</w:t>
      </w:r>
      <w:r>
        <w:rPr>
          <w:color w:val="333333"/>
          <w:w w:val="105"/>
        </w:rPr>
        <w:t>；</w:t>
      </w:r>
    </w:p>
    <w:p>
      <w:pPr>
        <w:spacing w:after="0" w:line="290" w:lineRule="auto"/>
        <w:jc w:val="left"/>
        <w:sectPr>
          <w:pgSz w:w="11900" w:h="16840"/>
          <w:pgMar w:top="540" w:right="1360" w:bottom="280" w:left="1380" w:header="720" w:footer="720" w:gutter="0"/>
          <w:cols w:space="720" w:num="1"/>
        </w:sectPr>
      </w:pPr>
    </w:p>
    <w:p>
      <w:pPr>
        <w:pStyle w:val="3"/>
        <w:tabs>
          <w:tab w:val="left" w:pos="9049"/>
        </w:tabs>
        <w:spacing w:line="441" w:lineRule="exact"/>
        <w:ind w:right="217"/>
        <w:jc w:val="left"/>
        <w:rPr>
          <w:b w:val="0"/>
          <w:bCs w:val="0"/>
        </w:rPr>
      </w:pPr>
      <w:bookmarkStart w:id="90" w:name="三色标记原理  "/>
      <w:bookmarkEnd w:id="90"/>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三色标记原理</w:t>
      </w:r>
      <w:r>
        <w:rPr>
          <w:color w:val="333333"/>
          <w:u w:val="single" w:color="EDEDED"/>
        </w:rPr>
        <w:tab/>
      </w:r>
    </w:p>
    <w:p>
      <w:pPr>
        <w:pStyle w:val="4"/>
        <w:spacing w:before="157" w:line="240" w:lineRule="auto"/>
        <w:ind w:left="160" w:right="217"/>
        <w:jc w:val="left"/>
      </w:pPr>
      <w:r>
        <w:pict>
          <v:shape id="_x0000_s1506" o:spid="_x0000_s1506" o:spt="75" type="#_x0000_t75" style="position:absolute;left:0pt;margin-left:74.5pt;margin-top:26.25pt;height:320.2pt;width:447pt;mso-position-horizontal-relative:page;z-index:-251654144;mso-width-relative:page;mso-height-relative:page;" filled="f" stroked="f" coordsize="21600,21600">
            <v:path/>
            <v:fill on="f" focussize="0,0"/>
            <v:stroke on="f"/>
            <v:imagedata r:id="rId14" o:title=""/>
            <o:lock v:ext="edit" aspectratio="t"/>
          </v:shape>
        </w:pict>
      </w:r>
      <w:r>
        <w:rPr>
          <w:color w:val="333333"/>
        </w:rPr>
        <w:t xml:space="preserve">我们首先看一张图，大概就会对  </w:t>
      </w:r>
      <w:r>
        <w:rPr>
          <w:color w:val="333333"/>
          <w:spacing w:val="21"/>
        </w:rPr>
        <w:t xml:space="preserve"> </w:t>
      </w:r>
      <w:r>
        <w:rPr>
          <w:color w:val="333333"/>
        </w:rPr>
        <w:t>三色标记法有一个大致的了解：</w:t>
      </w: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pStyle w:val="4"/>
        <w:spacing w:before="174" w:line="240" w:lineRule="auto"/>
        <w:ind w:left="160" w:right="217"/>
        <w:jc w:val="left"/>
      </w:pPr>
      <w:r>
        <w:rPr>
          <w:color w:val="333333"/>
          <w:w w:val="105"/>
        </w:rPr>
        <w:t>原理：</w:t>
      </w:r>
    </w:p>
    <w:p>
      <w:pPr>
        <w:pStyle w:val="4"/>
        <w:spacing w:before="152"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44"/>
        </w:rPr>
        <w:t xml:space="preserve"> </w:t>
      </w:r>
      <w:r>
        <w:rPr>
          <w:color w:val="333333"/>
        </w:rPr>
        <w:t>首先把所有的对象都放到白色的集合中</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20"/>
        </w:rPr>
        <w:t xml:space="preserve"> </w:t>
      </w:r>
      <w:r>
        <w:rPr>
          <w:color w:val="333333"/>
        </w:rPr>
        <w:t>从根节点开始遍历对象，遍历到的白色对象从白色集合中放到灰色集合中</w:t>
      </w:r>
    </w:p>
    <w:p>
      <w:pPr>
        <w:pStyle w:val="4"/>
        <w:spacing w:before="96" w:line="316" w:lineRule="exact"/>
        <w:ind w:left="560" w:right="217" w:hanging="215"/>
        <w:jc w:val="left"/>
      </w:pPr>
      <w:r>
        <w:rPr>
          <w:rFonts w:hint="default" w:ascii="Noto Sans" w:hAnsi="Noto Sans" w:eastAsia="Noto Sans" w:cs="Noto Sans"/>
          <w:color w:val="333333"/>
        </w:rPr>
        <w:t xml:space="preserve">3. </w:t>
      </w:r>
      <w:r>
        <w:rPr>
          <w:color w:val="333333"/>
        </w:rPr>
        <w:t>遍历灰色集合中的对象，把灰色对象引用的白色集合的对象放入到灰色集 合中，同时把遍历过的灰</w:t>
      </w:r>
      <w:r>
        <w:rPr>
          <w:color w:val="333333"/>
          <w:spacing w:val="-50"/>
        </w:rPr>
        <w:t xml:space="preserve"> </w:t>
      </w:r>
      <w:r>
        <w:rPr>
          <w:color w:val="333333"/>
          <w:w w:val="105"/>
        </w:rPr>
        <w:t>色集合中的对象放到黑色的集合中</w:t>
      </w:r>
    </w:p>
    <w:p>
      <w:pPr>
        <w:pStyle w:val="4"/>
        <w:spacing w:before="63" w:line="240" w:lineRule="auto"/>
        <w:ind w:left="345" w:right="217"/>
        <w:jc w:val="left"/>
      </w:pPr>
      <w:r>
        <w:rPr>
          <w:rFonts w:hint="default" w:ascii="Noto Sans" w:hAnsi="Noto Sans" w:eastAsia="Noto Sans" w:cs="Noto Sans"/>
          <w:color w:val="333333"/>
        </w:rPr>
        <w:t xml:space="preserve">4.  </w:t>
      </w:r>
      <w:r>
        <w:rPr>
          <w:color w:val="333333"/>
        </w:rPr>
        <w:t>循环步骤</w:t>
      </w:r>
      <w:r>
        <w:rPr>
          <w:color w:val="333333"/>
          <w:spacing w:val="40"/>
        </w:rPr>
        <w:t xml:space="preserve"> </w:t>
      </w:r>
      <w:r>
        <w:rPr>
          <w:rFonts w:hint="default" w:ascii="Noto Sans" w:hAnsi="Noto Sans" w:eastAsia="Noto Sans" w:cs="Noto Sans"/>
          <w:color w:val="333333"/>
        </w:rPr>
        <w:t>3</w:t>
      </w:r>
      <w:r>
        <w:rPr>
          <w:color w:val="333333"/>
        </w:rPr>
        <w:t>，知道灰色集合中没有对象</w:t>
      </w:r>
    </w:p>
    <w:p>
      <w:pPr>
        <w:pStyle w:val="4"/>
        <w:spacing w:before="71" w:line="240" w:lineRule="auto"/>
        <w:ind w:left="345" w:right="217"/>
        <w:jc w:val="left"/>
      </w:pPr>
      <w:r>
        <w:rPr>
          <w:rFonts w:hint="default" w:ascii="Noto Sans" w:hAnsi="Noto Sans" w:eastAsia="Noto Sans" w:cs="Noto Sans"/>
          <w:color w:val="333333"/>
        </w:rPr>
        <w:t xml:space="preserve">5.  </w:t>
      </w:r>
      <w:r>
        <w:rPr>
          <w:color w:val="333333"/>
        </w:rPr>
        <w:t xml:space="preserve">步骤  </w:t>
      </w:r>
      <w:r>
        <w:rPr>
          <w:rFonts w:hint="default" w:ascii="Noto Sans" w:hAnsi="Noto Sans" w:eastAsia="Noto Sans" w:cs="Noto Sans"/>
          <w:color w:val="333333"/>
        </w:rPr>
        <w:t xml:space="preserve">4 </w:t>
      </w:r>
      <w:r>
        <w:rPr>
          <w:rFonts w:hint="default" w:ascii="Noto Sans" w:hAnsi="Noto Sans" w:eastAsia="Noto Sans" w:cs="Noto Sans"/>
          <w:color w:val="333333"/>
          <w:spacing w:val="15"/>
        </w:rPr>
        <w:t xml:space="preserve"> </w:t>
      </w:r>
      <w:r>
        <w:rPr>
          <w:color w:val="333333"/>
        </w:rPr>
        <w:t>结束后，白色集合中的对象就是不可达对象，也就是垃圾，进行回收</w:t>
      </w:r>
    </w:p>
    <w:p>
      <w:pPr>
        <w:spacing w:after="0" w:line="240" w:lineRule="auto"/>
        <w:jc w:val="left"/>
        <w:sectPr>
          <w:pgSz w:w="11900" w:h="16840"/>
          <w:pgMar w:top="520" w:right="1360" w:bottom="280" w:left="1380" w:header="720" w:footer="720" w:gutter="0"/>
          <w:cols w:space="720" w:num="1"/>
        </w:sectPr>
      </w:pPr>
    </w:p>
    <w:p>
      <w:pPr>
        <w:pStyle w:val="3"/>
        <w:tabs>
          <w:tab w:val="left" w:pos="9049"/>
        </w:tabs>
        <w:spacing w:line="441" w:lineRule="exact"/>
        <w:ind w:right="217"/>
        <w:jc w:val="left"/>
        <w:rPr>
          <w:b w:val="0"/>
          <w:bCs w:val="0"/>
        </w:rPr>
      </w:pPr>
      <w:bookmarkStart w:id="91" w:name="写屏障  "/>
      <w:bookmarkEnd w:id="91"/>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写屏障</w:t>
      </w:r>
      <w:r>
        <w:rPr>
          <w:color w:val="333333"/>
          <w:u w:val="single" w:color="EDEDED"/>
        </w:rPr>
        <w:tab/>
      </w:r>
    </w:p>
    <w:p>
      <w:pPr>
        <w:pStyle w:val="4"/>
        <w:spacing w:before="183" w:line="316" w:lineRule="exact"/>
        <w:ind w:right="217" w:firstLine="50"/>
        <w:jc w:val="left"/>
      </w:pPr>
      <w:r>
        <w:pict>
          <v:shape id="_x0000_s1507" o:spid="_x0000_s1507" o:spt="75" type="#_x0000_t75" style="position:absolute;left:0pt;margin-left:74.5pt;margin-top:41.25pt;height:305.25pt;width:447pt;mso-position-horizontal-relative:page;z-index:-251654144;mso-width-relative:page;mso-height-relative:page;" filled="f" stroked="f" coordsize="21600,21600">
            <v:path/>
            <v:fill on="f" focussize="0,0"/>
            <v:stroke on="f"/>
            <v:imagedata r:id="rId15" o:title=""/>
            <o:lock v:ext="edit" aspectratio="t"/>
          </v:shape>
        </w:pict>
      </w:r>
      <w:r>
        <w:rPr>
          <w:rFonts w:hint="default" w:ascii="Noto Sans" w:hAnsi="Noto Sans" w:eastAsia="Noto Sans" w:cs="Noto Sans"/>
          <w:color w:val="333333"/>
        </w:rPr>
        <w:t xml:space="preserve">Go </w:t>
      </w:r>
      <w:r>
        <w:rPr>
          <w:color w:val="333333"/>
        </w:rPr>
        <w:t xml:space="preserve">在进行三色标记的时候并没有 </w:t>
      </w:r>
      <w:r>
        <w:rPr>
          <w:rFonts w:hint="default" w:ascii="Noto Sans" w:hAnsi="Noto Sans" w:eastAsia="Noto Sans" w:cs="Noto Sans"/>
          <w:color w:val="333333"/>
        </w:rPr>
        <w:t>STW</w:t>
      </w:r>
      <w:r>
        <w:rPr>
          <w:color w:val="333333"/>
        </w:rPr>
        <w:t>，也就是说，此时的对象还是可以进行修 改。</w:t>
      </w:r>
      <w:r>
        <w:rPr>
          <w:color w:val="333333"/>
          <w:spacing w:val="30"/>
        </w:rPr>
        <w:t xml:space="preserve"> </w:t>
      </w:r>
      <w:r>
        <w:rPr>
          <w:color w:val="333333"/>
        </w:rPr>
        <w:t>那么我们考虑一</w:t>
      </w:r>
      <w:r>
        <w:rPr>
          <w:color w:val="333333"/>
          <w:w w:val="102"/>
        </w:rPr>
        <w:t xml:space="preserve"> </w:t>
      </w:r>
      <w:r>
        <w:rPr>
          <w:color w:val="333333"/>
          <w:w w:val="105"/>
        </w:rPr>
        <w:t>下，下面的情况。</w:t>
      </w: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10" w:line="240" w:lineRule="auto"/>
        <w:rPr>
          <w:rFonts w:hint="default" w:ascii="微软雅黑" w:hAnsi="微软雅黑" w:eastAsia="微软雅黑" w:cs="微软雅黑"/>
          <w:sz w:val="12"/>
          <w:szCs w:val="12"/>
        </w:rPr>
      </w:pPr>
    </w:p>
    <w:p>
      <w:pPr>
        <w:pStyle w:val="4"/>
        <w:spacing w:line="316" w:lineRule="exact"/>
        <w:ind w:right="217" w:firstLine="50"/>
        <w:jc w:val="left"/>
      </w:pPr>
      <w:r>
        <w:pict>
          <v:shape id="_x0000_s1508" o:spid="_x0000_s1508" o:spt="75" type="#_x0000_t75" style="position:absolute;left:0pt;margin-left:74.5pt;margin-top:32.85pt;height:341.2pt;width:447pt;mso-position-horizontal-relative:page;z-index:-251654144;mso-width-relative:page;mso-height-relative:page;" filled="f" stroked="f" coordsize="21600,21600">
            <v:path/>
            <v:fill on="f" focussize="0,0"/>
            <v:stroke on="f"/>
            <v:imagedata r:id="rId16" o:title=""/>
            <o:lock v:ext="edit" aspectratio="t"/>
          </v:shape>
        </w:pict>
      </w:r>
      <w:r>
        <w:rPr>
          <w:color w:val="333333"/>
        </w:rPr>
        <w:t xml:space="preserve">我们在进行三色标记中扫描灰色集合中，扫描到了对象 </w:t>
      </w:r>
      <w:r>
        <w:rPr>
          <w:rFonts w:hint="default" w:ascii="Noto Sans" w:hAnsi="Noto Sans" w:eastAsia="Noto Sans" w:cs="Noto Sans"/>
          <w:color w:val="333333"/>
        </w:rPr>
        <w:t>A</w:t>
      </w:r>
      <w:r>
        <w:rPr>
          <w:color w:val="333333"/>
        </w:rPr>
        <w:t xml:space="preserve">，并标记了对象 </w:t>
      </w:r>
      <w:r>
        <w:rPr>
          <w:rFonts w:hint="default" w:ascii="Noto Sans" w:hAnsi="Noto Sans" w:eastAsia="Noto Sans" w:cs="Noto Sans"/>
          <w:color w:val="333333"/>
        </w:rPr>
        <w:t xml:space="preserve">A </w:t>
      </w:r>
      <w:r>
        <w:rPr>
          <w:color w:val="333333"/>
        </w:rPr>
        <w:t>的</w:t>
      </w:r>
      <w:r>
        <w:rPr>
          <w:color w:val="333333"/>
          <w:spacing w:val="33"/>
        </w:rPr>
        <w:t xml:space="preserve"> </w:t>
      </w:r>
      <w:r>
        <w:rPr>
          <w:color w:val="333333"/>
        </w:rPr>
        <w:t>所有引用，这时候，开始</w:t>
      </w:r>
      <w:r>
        <w:rPr>
          <w:color w:val="333333"/>
          <w:w w:val="102"/>
        </w:rPr>
        <w:t xml:space="preserve"> </w:t>
      </w:r>
      <w:r>
        <w:rPr>
          <w:color w:val="333333"/>
        </w:rPr>
        <w:t xml:space="preserve">扫描对象 </w:t>
      </w:r>
      <w:r>
        <w:rPr>
          <w:rFonts w:hint="default" w:ascii="Noto Sans" w:hAnsi="Noto Sans" w:eastAsia="Noto Sans" w:cs="Noto Sans"/>
          <w:color w:val="333333"/>
        </w:rPr>
        <w:t xml:space="preserve">D  </w:t>
      </w:r>
      <w:r>
        <w:rPr>
          <w:color w:val="333333"/>
        </w:rPr>
        <w:t xml:space="preserve">的引用，而此时，另一个 </w:t>
      </w:r>
      <w:r>
        <w:rPr>
          <w:rFonts w:hint="default" w:ascii="Noto Sans" w:hAnsi="Noto Sans" w:eastAsia="Noto Sans" w:cs="Noto Sans"/>
          <w:color w:val="333333"/>
        </w:rPr>
        <w:t xml:space="preserve">goroutine  </w:t>
      </w:r>
      <w:r>
        <w:rPr>
          <w:color w:val="333333"/>
        </w:rPr>
        <w:t xml:space="preserve">修改 了 </w:t>
      </w:r>
      <w:r>
        <w:rPr>
          <w:rFonts w:hint="default" w:ascii="Noto Sans" w:hAnsi="Noto Sans" w:eastAsia="Noto Sans" w:cs="Noto Sans"/>
          <w:color w:val="333333"/>
        </w:rPr>
        <w:t>D-&gt;E</w:t>
      </w:r>
      <w:r>
        <w:rPr>
          <w:rFonts w:hint="default" w:ascii="Noto Sans" w:hAnsi="Noto Sans" w:eastAsia="Noto Sans" w:cs="Noto Sans"/>
          <w:color w:val="333333"/>
          <w:spacing w:val="49"/>
        </w:rPr>
        <w:t xml:space="preserve"> </w:t>
      </w:r>
      <w:r>
        <w:rPr>
          <w:color w:val="333333"/>
        </w:rPr>
        <w:t>的引用，变成了如下图所示</w:t>
      </w: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11" w:line="240" w:lineRule="auto"/>
        <w:rPr>
          <w:rFonts w:hint="default" w:ascii="微软雅黑" w:hAnsi="微软雅黑" w:eastAsia="微软雅黑" w:cs="微软雅黑"/>
          <w:sz w:val="13"/>
          <w:szCs w:val="13"/>
        </w:rPr>
      </w:pPr>
    </w:p>
    <w:p>
      <w:pPr>
        <w:pStyle w:val="4"/>
        <w:spacing w:line="240" w:lineRule="auto"/>
        <w:ind w:left="160" w:right="217"/>
        <w:jc w:val="left"/>
      </w:pPr>
      <w:r>
        <w:rPr>
          <w:color w:val="333333"/>
        </w:rPr>
        <w:t xml:space="preserve">这样会不会导致  </w:t>
      </w:r>
      <w:r>
        <w:rPr>
          <w:rFonts w:hint="default" w:ascii="Noto Sans" w:hAnsi="Noto Sans" w:eastAsia="Noto Sans" w:cs="Noto Sans"/>
          <w:color w:val="333333"/>
        </w:rPr>
        <w:t xml:space="preserve">E  </w:t>
      </w:r>
      <w:r>
        <w:rPr>
          <w:color w:val="333333"/>
        </w:rPr>
        <w:t>对象就扫描不到了，而被误认为  为白色对象，也就是垃圾</w:t>
      </w:r>
      <w:r>
        <w:rPr>
          <w:color w:val="333333"/>
          <w:spacing w:val="38"/>
        </w:rPr>
        <w:t xml:space="preserve"> </w:t>
      </w:r>
      <w:r>
        <w:rPr>
          <w:color w:val="333333"/>
        </w:rPr>
        <w:t>写屏障就是为了解决这样</w:t>
      </w:r>
    </w:p>
    <w:p>
      <w:pPr>
        <w:spacing w:after="0" w:line="240" w:lineRule="auto"/>
        <w:jc w:val="left"/>
        <w:sectPr>
          <w:pgSz w:w="11900" w:h="16840"/>
          <w:pgMar w:top="520" w:right="1360" w:bottom="280" w:left="1380" w:header="720" w:footer="720" w:gutter="0"/>
          <w:cols w:space="720" w:num="1"/>
        </w:sectPr>
      </w:pPr>
    </w:p>
    <w:p>
      <w:pPr>
        <w:pStyle w:val="4"/>
        <w:spacing w:line="273" w:lineRule="exact"/>
        <w:ind w:right="15"/>
        <w:jc w:val="left"/>
      </w:pPr>
      <w:r>
        <w:rPr>
          <w:color w:val="333333"/>
          <w:w w:val="105"/>
        </w:rPr>
        <w:t>的问题，引入写屏障后，在上述步骤后，</w:t>
      </w:r>
      <w:r>
        <w:rPr>
          <w:rFonts w:hint="default" w:ascii="Noto Sans" w:hAnsi="Noto Sans" w:eastAsia="Noto Sans" w:cs="Noto Sans"/>
          <w:color w:val="333333"/>
          <w:w w:val="105"/>
        </w:rPr>
        <w:t>E</w:t>
      </w:r>
      <w:r>
        <w:rPr>
          <w:rFonts w:hint="default" w:ascii="Noto Sans" w:hAnsi="Noto Sans" w:eastAsia="Noto Sans" w:cs="Noto Sans"/>
          <w:color w:val="333333"/>
          <w:spacing w:val="-30"/>
          <w:w w:val="105"/>
        </w:rPr>
        <w:t xml:space="preserve"> </w:t>
      </w:r>
      <w:r>
        <w:rPr>
          <w:color w:val="333333"/>
          <w:w w:val="105"/>
        </w:rPr>
        <w:t>会被认为</w:t>
      </w:r>
      <w:r>
        <w:rPr>
          <w:color w:val="333333"/>
          <w:spacing w:val="-37"/>
          <w:w w:val="105"/>
        </w:rPr>
        <w:t xml:space="preserve"> </w:t>
      </w:r>
      <w:r>
        <w:rPr>
          <w:color w:val="333333"/>
          <w:w w:val="105"/>
        </w:rPr>
        <w:t>是存活的，即使后面</w:t>
      </w:r>
      <w:r>
        <w:rPr>
          <w:color w:val="333333"/>
          <w:spacing w:val="-37"/>
          <w:w w:val="105"/>
        </w:rPr>
        <w:t xml:space="preserve"> </w:t>
      </w:r>
      <w:r>
        <w:rPr>
          <w:rFonts w:hint="default" w:ascii="Noto Sans" w:hAnsi="Noto Sans" w:eastAsia="Noto Sans" w:cs="Noto Sans"/>
          <w:color w:val="333333"/>
          <w:w w:val="105"/>
        </w:rPr>
        <w:t>E</w:t>
      </w:r>
      <w:r>
        <w:rPr>
          <w:rFonts w:hint="default" w:ascii="Noto Sans" w:hAnsi="Noto Sans" w:eastAsia="Noto Sans" w:cs="Noto Sans"/>
          <w:color w:val="333333"/>
          <w:spacing w:val="-30"/>
          <w:w w:val="105"/>
        </w:rPr>
        <w:t xml:space="preserve"> </w:t>
      </w:r>
      <w:r>
        <w:rPr>
          <w:color w:val="333333"/>
          <w:w w:val="105"/>
        </w:rPr>
        <w:t>被</w:t>
      </w:r>
      <w:r>
        <w:rPr>
          <w:color w:val="333333"/>
          <w:spacing w:val="-37"/>
          <w:w w:val="105"/>
        </w:rPr>
        <w:t xml:space="preserve"> </w:t>
      </w:r>
      <w:r>
        <w:rPr>
          <w:rFonts w:hint="default" w:ascii="Noto Sans" w:hAnsi="Noto Sans" w:eastAsia="Noto Sans" w:cs="Noto Sans"/>
          <w:color w:val="333333"/>
          <w:w w:val="105"/>
        </w:rPr>
        <w:t>A</w:t>
      </w:r>
      <w:r>
        <w:rPr>
          <w:rFonts w:hint="default" w:ascii="Noto Sans" w:hAnsi="Noto Sans" w:eastAsia="Noto Sans" w:cs="Noto Sans"/>
          <w:color w:val="333333"/>
          <w:spacing w:val="-30"/>
          <w:w w:val="105"/>
        </w:rPr>
        <w:t xml:space="preserve"> </w:t>
      </w:r>
      <w:r>
        <w:rPr>
          <w:color w:val="333333"/>
          <w:w w:val="105"/>
        </w:rPr>
        <w:t>对象抛弃，</w:t>
      </w:r>
      <w:r>
        <w:rPr>
          <w:rFonts w:hint="default" w:ascii="Noto Sans" w:hAnsi="Noto Sans" w:eastAsia="Noto Sans" w:cs="Noto Sans"/>
          <w:color w:val="333333"/>
          <w:w w:val="105"/>
        </w:rPr>
        <w:t>E</w:t>
      </w:r>
      <w:r>
        <w:rPr>
          <w:rFonts w:hint="default" w:ascii="Noto Sans" w:hAnsi="Noto Sans" w:eastAsia="Noto Sans" w:cs="Noto Sans"/>
          <w:color w:val="333333"/>
          <w:spacing w:val="-30"/>
          <w:w w:val="105"/>
        </w:rPr>
        <w:t xml:space="preserve"> </w:t>
      </w:r>
      <w:r>
        <w:rPr>
          <w:color w:val="333333"/>
          <w:w w:val="105"/>
        </w:rPr>
        <w:t>会被在下</w:t>
      </w:r>
    </w:p>
    <w:p>
      <w:pPr>
        <w:pStyle w:val="4"/>
        <w:spacing w:line="325" w:lineRule="exact"/>
        <w:ind w:right="217"/>
        <w:jc w:val="left"/>
      </w:pPr>
      <w:r>
        <w:rPr>
          <w:color w:val="333333"/>
          <w:w w:val="105"/>
        </w:rPr>
        <w:t>一轮的</w:t>
      </w:r>
      <w:r>
        <w:rPr>
          <w:color w:val="333333"/>
          <w:spacing w:val="-27"/>
          <w:w w:val="105"/>
        </w:rPr>
        <w:t xml:space="preserve"> </w:t>
      </w:r>
      <w:r>
        <w:rPr>
          <w:rFonts w:hint="default" w:ascii="Noto Sans" w:hAnsi="Noto Sans" w:eastAsia="Noto Sans" w:cs="Noto Sans"/>
          <w:color w:val="333333"/>
          <w:w w:val="105"/>
        </w:rPr>
        <w:t>GC</w:t>
      </w:r>
      <w:r>
        <w:rPr>
          <w:rFonts w:hint="default" w:ascii="Noto Sans" w:hAnsi="Noto Sans" w:eastAsia="Noto Sans" w:cs="Noto Sans"/>
          <w:color w:val="333333"/>
          <w:spacing w:val="-20"/>
          <w:w w:val="105"/>
        </w:rPr>
        <w:t xml:space="preserve"> </w:t>
      </w:r>
      <w:r>
        <w:rPr>
          <w:color w:val="333333"/>
          <w:w w:val="105"/>
        </w:rPr>
        <w:t>中进行回收，这一</w:t>
      </w:r>
      <w:r>
        <w:rPr>
          <w:color w:val="333333"/>
          <w:spacing w:val="-27"/>
          <w:w w:val="105"/>
        </w:rPr>
        <w:t xml:space="preserve"> </w:t>
      </w:r>
      <w:r>
        <w:rPr>
          <w:color w:val="333333"/>
          <w:w w:val="105"/>
        </w:rPr>
        <w:t>轮</w:t>
      </w:r>
      <w:r>
        <w:rPr>
          <w:color w:val="333333"/>
          <w:spacing w:val="-27"/>
          <w:w w:val="105"/>
        </w:rPr>
        <w:t xml:space="preserve"> </w:t>
      </w:r>
      <w:r>
        <w:rPr>
          <w:rFonts w:hint="default" w:ascii="Noto Sans" w:hAnsi="Noto Sans" w:eastAsia="Noto Sans" w:cs="Noto Sans"/>
          <w:color w:val="333333"/>
          <w:w w:val="105"/>
        </w:rPr>
        <w:t>GC</w:t>
      </w:r>
      <w:r>
        <w:rPr>
          <w:rFonts w:hint="default" w:ascii="Noto Sans" w:hAnsi="Noto Sans" w:eastAsia="Noto Sans" w:cs="Noto Sans"/>
          <w:color w:val="333333"/>
          <w:spacing w:val="-20"/>
          <w:w w:val="105"/>
        </w:rPr>
        <w:t xml:space="preserve"> </w:t>
      </w:r>
      <w:r>
        <w:rPr>
          <w:color w:val="333333"/>
          <w:w w:val="105"/>
        </w:rPr>
        <w:t>中是不会对对象</w:t>
      </w:r>
      <w:r>
        <w:rPr>
          <w:color w:val="333333"/>
          <w:spacing w:val="-27"/>
          <w:w w:val="105"/>
        </w:rPr>
        <w:t xml:space="preserve"> </w:t>
      </w:r>
      <w:r>
        <w:rPr>
          <w:rFonts w:hint="default" w:ascii="Noto Sans" w:hAnsi="Noto Sans" w:eastAsia="Noto Sans" w:cs="Noto Sans"/>
          <w:color w:val="333333"/>
          <w:w w:val="105"/>
        </w:rPr>
        <w:t>E</w:t>
      </w:r>
      <w:r>
        <w:rPr>
          <w:rFonts w:hint="default" w:ascii="Noto Sans" w:hAnsi="Noto Sans" w:eastAsia="Noto Sans" w:cs="Noto Sans"/>
          <w:color w:val="333333"/>
          <w:spacing w:val="-20"/>
          <w:w w:val="105"/>
        </w:rPr>
        <w:t xml:space="preserve"> </w:t>
      </w:r>
      <w:r>
        <w:rPr>
          <w:color w:val="333333"/>
          <w:w w:val="105"/>
        </w:rPr>
        <w:t>进行回收的</w:t>
      </w:r>
    </w:p>
    <w:p>
      <w:pPr>
        <w:pStyle w:val="3"/>
        <w:tabs>
          <w:tab w:val="left" w:pos="9049"/>
        </w:tabs>
        <w:spacing w:before="61" w:line="240" w:lineRule="auto"/>
        <w:ind w:right="217"/>
        <w:jc w:val="left"/>
        <w:rPr>
          <w:b w:val="0"/>
          <w:bCs w:val="0"/>
        </w:rPr>
      </w:pPr>
      <w:bookmarkStart w:id="92" w:name="插入写屏障  "/>
      <w:bookmarkEnd w:id="9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插入写屏障</w:t>
      </w:r>
      <w:r>
        <w:rPr>
          <w:color w:val="333333"/>
          <w:u w:val="single" w:color="EDEDED"/>
        </w:rPr>
        <w:tab/>
      </w:r>
    </w:p>
    <w:p>
      <w:pPr>
        <w:pStyle w:val="4"/>
        <w:spacing w:before="168" w:line="316" w:lineRule="exact"/>
        <w:ind w:right="144" w:firstLine="50"/>
        <w:jc w:val="both"/>
      </w:pPr>
      <w:r>
        <w:rPr>
          <w:rFonts w:hint="default" w:ascii="Noto Sans" w:hAnsi="Noto Sans" w:eastAsia="Noto Sans" w:cs="Noto Sans"/>
          <w:color w:val="333333"/>
        </w:rPr>
        <w:t xml:space="preserve">Go GC </w:t>
      </w:r>
      <w:r>
        <w:rPr>
          <w:color w:val="333333"/>
        </w:rPr>
        <w:t xml:space="preserve">在混合写屏障之前，一直是插入写屏障，由于栈赋值没有 </w:t>
      </w:r>
      <w:r>
        <w:rPr>
          <w:rFonts w:hint="default" w:ascii="Noto Sans" w:hAnsi="Noto Sans" w:eastAsia="Noto Sans" w:cs="Noto Sans"/>
          <w:color w:val="333333"/>
        </w:rPr>
        <w:t xml:space="preserve">hook </w:t>
      </w:r>
      <w:r>
        <w:rPr>
          <w:color w:val="333333"/>
        </w:rPr>
        <w:t>的原</w:t>
      </w:r>
      <w:r>
        <w:rPr>
          <w:color w:val="333333"/>
          <w:spacing w:val="-11"/>
        </w:rPr>
        <w:t xml:space="preserve"> </w:t>
      </w:r>
      <w:r>
        <w:rPr>
          <w:color w:val="333333"/>
        </w:rPr>
        <w:t>因，栈中没有启用写屏障，</w:t>
      </w:r>
      <w:r>
        <w:rPr>
          <w:color w:val="333333"/>
          <w:w w:val="102"/>
        </w:rPr>
        <w:t xml:space="preserve"> </w:t>
      </w:r>
      <w:r>
        <w:rPr>
          <w:color w:val="333333"/>
        </w:rPr>
        <w:t>所以有</w:t>
      </w:r>
      <w:r>
        <w:rPr>
          <w:color w:val="333333"/>
          <w:spacing w:val="33"/>
        </w:rPr>
        <w:t xml:space="preserve"> </w:t>
      </w:r>
      <w:r>
        <w:rPr>
          <w:rFonts w:hint="default" w:ascii="Noto Sans" w:hAnsi="Noto Sans" w:eastAsia="Noto Sans" w:cs="Noto Sans"/>
          <w:color w:val="333333"/>
        </w:rPr>
        <w:t>STW</w:t>
      </w:r>
      <w:r>
        <w:rPr>
          <w:color w:val="333333"/>
        </w:rPr>
        <w:t>。</w:t>
      </w:r>
      <w:r>
        <w:rPr>
          <w:rFonts w:hint="default" w:ascii="Noto Sans" w:hAnsi="Noto Sans" w:eastAsia="Noto Sans" w:cs="Noto Sans"/>
          <w:color w:val="333333"/>
        </w:rPr>
        <w:t>Golang</w:t>
      </w:r>
      <w:r>
        <w:rPr>
          <w:rFonts w:hint="default" w:ascii="Noto Sans" w:hAnsi="Noto Sans" w:eastAsia="Noto Sans" w:cs="Noto Sans"/>
          <w:color w:val="333333"/>
          <w:spacing w:val="40"/>
        </w:rPr>
        <w:t xml:space="preserve"> </w:t>
      </w:r>
      <w:r>
        <w:rPr>
          <w:color w:val="333333"/>
        </w:rPr>
        <w:t>的解决方法是：只是需要在结</w:t>
      </w:r>
      <w:r>
        <w:rPr>
          <w:color w:val="333333"/>
          <w:spacing w:val="33"/>
        </w:rPr>
        <w:t xml:space="preserve"> </w:t>
      </w:r>
      <w:r>
        <w:rPr>
          <w:color w:val="333333"/>
        </w:rPr>
        <w:t>束时启动</w:t>
      </w:r>
      <w:r>
        <w:rPr>
          <w:color w:val="333333"/>
          <w:spacing w:val="33"/>
        </w:rPr>
        <w:t xml:space="preserve"> </w:t>
      </w:r>
      <w:r>
        <w:rPr>
          <w:rFonts w:hint="default" w:ascii="Noto Sans" w:hAnsi="Noto Sans" w:eastAsia="Noto Sans" w:cs="Noto Sans"/>
          <w:color w:val="333333"/>
        </w:rPr>
        <w:t>STW</w:t>
      </w:r>
      <w:r>
        <w:rPr>
          <w:rFonts w:hint="default" w:ascii="Noto Sans" w:hAnsi="Noto Sans" w:eastAsia="Noto Sans" w:cs="Noto Sans"/>
          <w:color w:val="333333"/>
          <w:spacing w:val="40"/>
        </w:rPr>
        <w:t xml:space="preserve"> </w:t>
      </w:r>
      <w:r>
        <w:rPr>
          <w:color w:val="333333"/>
        </w:rPr>
        <w:t>来重新扫描栈。这个自然就会导致整</w:t>
      </w:r>
      <w:r>
        <w:rPr>
          <w:color w:val="333333"/>
          <w:spacing w:val="-53"/>
        </w:rPr>
        <w:t xml:space="preserve"> </w:t>
      </w:r>
      <w:r>
        <w:rPr>
          <w:color w:val="333333"/>
        </w:rPr>
        <w:t>个进程的赋值器卡顿。</w:t>
      </w:r>
    </w:p>
    <w:p>
      <w:pPr>
        <w:pStyle w:val="3"/>
        <w:tabs>
          <w:tab w:val="left" w:pos="9049"/>
        </w:tabs>
        <w:spacing w:before="53" w:line="240" w:lineRule="auto"/>
        <w:ind w:right="217"/>
        <w:jc w:val="left"/>
        <w:rPr>
          <w:b w:val="0"/>
          <w:bCs w:val="0"/>
        </w:rPr>
      </w:pPr>
      <w:bookmarkStart w:id="93" w:name="删除写屏障  "/>
      <w:bookmarkEnd w:id="9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删除写屏障</w:t>
      </w:r>
      <w:r>
        <w:rPr>
          <w:color w:val="333333"/>
          <w:u w:val="single" w:color="EDEDED"/>
        </w:rPr>
        <w:tab/>
      </w:r>
    </w:p>
    <w:p>
      <w:pPr>
        <w:pStyle w:val="4"/>
        <w:spacing w:before="183" w:line="316" w:lineRule="exact"/>
        <w:ind w:right="217" w:firstLine="50"/>
        <w:jc w:val="left"/>
      </w:pPr>
      <w:r>
        <w:rPr>
          <w:rFonts w:hint="default" w:ascii="Noto Sans" w:hAnsi="Noto Sans" w:eastAsia="Noto Sans" w:cs="Noto Sans"/>
          <w:color w:val="333333"/>
        </w:rPr>
        <w:t xml:space="preserve">Golang </w:t>
      </w:r>
      <w:r>
        <w:rPr>
          <w:color w:val="333333"/>
        </w:rPr>
        <w:t>没有这一步，</w:t>
      </w:r>
      <w:r>
        <w:rPr>
          <w:rFonts w:hint="default" w:ascii="Noto Sans" w:hAnsi="Noto Sans" w:eastAsia="Noto Sans" w:cs="Noto Sans"/>
          <w:color w:val="333333"/>
        </w:rPr>
        <w:t xml:space="preserve">Golang </w:t>
      </w:r>
      <w:r>
        <w:rPr>
          <w:color w:val="333333"/>
        </w:rPr>
        <w:t>的内存写屏障是由插入写屏障到混合写屏障过渡</w:t>
      </w:r>
      <w:r>
        <w:rPr>
          <w:color w:val="333333"/>
          <w:spacing w:val="26"/>
        </w:rPr>
        <w:t xml:space="preserve"> </w:t>
      </w:r>
      <w:r>
        <w:rPr>
          <w:color w:val="333333"/>
        </w:rPr>
        <w:t>的。简单介绍一下，一个</w:t>
      </w:r>
      <w:r>
        <w:rPr>
          <w:color w:val="333333"/>
          <w:w w:val="102"/>
        </w:rPr>
        <w:t xml:space="preserve"> </w:t>
      </w:r>
      <w:r>
        <w:rPr>
          <w:color w:val="333333"/>
        </w:rPr>
        <w:t xml:space="preserve">对象即使被删除了最后一个指向它的指针也依旧可以  活过这一轮，在下一轮  </w:t>
      </w:r>
      <w:r>
        <w:rPr>
          <w:rFonts w:hint="default" w:ascii="Noto Sans" w:hAnsi="Noto Sans" w:eastAsia="Noto Sans" w:cs="Noto Sans"/>
          <w:color w:val="333333"/>
        </w:rPr>
        <w:t xml:space="preserve">GC </w:t>
      </w:r>
      <w:r>
        <w:rPr>
          <w:rFonts w:hint="default" w:ascii="Noto Sans" w:hAnsi="Noto Sans" w:eastAsia="Noto Sans" w:cs="Noto Sans"/>
          <w:color w:val="333333"/>
          <w:spacing w:val="28"/>
        </w:rPr>
        <w:t xml:space="preserve"> </w:t>
      </w:r>
      <w:r>
        <w:rPr>
          <w:color w:val="333333"/>
        </w:rPr>
        <w:t>中才被清理掉</w:t>
      </w:r>
    </w:p>
    <w:p>
      <w:pPr>
        <w:pStyle w:val="3"/>
        <w:tabs>
          <w:tab w:val="left" w:pos="9049"/>
        </w:tabs>
        <w:spacing w:before="38" w:line="240" w:lineRule="auto"/>
        <w:ind w:right="217"/>
        <w:jc w:val="left"/>
        <w:rPr>
          <w:b w:val="0"/>
          <w:bCs w:val="0"/>
        </w:rPr>
      </w:pPr>
      <w:bookmarkStart w:id="94" w:name="混合写屏障  "/>
      <w:bookmarkEnd w:id="94"/>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混合写屏障</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rPr>
        <w:t xml:space="preserve">1.  </w:t>
      </w:r>
      <w:r>
        <w:rPr>
          <w:color w:val="333333"/>
        </w:rPr>
        <w:t xml:space="preserve">混合写屏障继承了插入写屏障的优点，起始无需  </w:t>
      </w:r>
      <w:r>
        <w:rPr>
          <w:rFonts w:hint="default" w:ascii="Noto Sans" w:hAnsi="Noto Sans" w:eastAsia="Noto Sans" w:cs="Noto Sans"/>
          <w:color w:val="333333"/>
        </w:rPr>
        <w:t xml:space="preserve">STW  </w:t>
      </w:r>
      <w:r>
        <w:rPr>
          <w:color w:val="333333"/>
        </w:rPr>
        <w:t>打快照，直接并发扫</w:t>
      </w:r>
      <w:r>
        <w:rPr>
          <w:color w:val="333333"/>
          <w:spacing w:val="31"/>
        </w:rPr>
        <w:t xml:space="preserve"> </w:t>
      </w:r>
      <w:r>
        <w:rPr>
          <w:color w:val="333333"/>
        </w:rPr>
        <w:t>描垃圾即可；</w:t>
      </w:r>
    </w:p>
    <w:p>
      <w:pPr>
        <w:pStyle w:val="4"/>
        <w:spacing w:before="96" w:line="316" w:lineRule="exact"/>
        <w:ind w:left="560" w:right="217" w:hanging="215"/>
        <w:jc w:val="left"/>
      </w:pPr>
      <w:r>
        <w:rPr>
          <w:rFonts w:hint="default" w:ascii="Noto Sans" w:hAnsi="Noto Sans" w:eastAsia="Noto Sans" w:cs="Noto Sans"/>
          <w:color w:val="333333"/>
          <w:w w:val="105"/>
        </w:rPr>
        <w:t>2.</w:t>
      </w:r>
      <w:r>
        <w:rPr>
          <w:rFonts w:hint="default" w:ascii="Noto Sans" w:hAnsi="Noto Sans" w:eastAsia="Noto Sans" w:cs="Noto Sans"/>
          <w:color w:val="333333"/>
          <w:spacing w:val="-30"/>
          <w:w w:val="105"/>
        </w:rPr>
        <w:t xml:space="preserve"> </w:t>
      </w:r>
      <w:r>
        <w:rPr>
          <w:color w:val="333333"/>
          <w:w w:val="105"/>
        </w:rPr>
        <w:t>混合写屏障继承了删除写屏障的优点，赋值器是黑色赋值器，</w:t>
      </w:r>
      <w:r>
        <w:rPr>
          <w:rFonts w:hint="default" w:ascii="Noto Sans" w:hAnsi="Noto Sans" w:eastAsia="Noto Sans" w:cs="Noto Sans"/>
          <w:color w:val="333333"/>
          <w:w w:val="105"/>
        </w:rPr>
        <w:t>GC</w:t>
      </w:r>
      <w:r>
        <w:rPr>
          <w:rFonts w:hint="default" w:ascii="Noto Sans" w:hAnsi="Noto Sans" w:eastAsia="Noto Sans" w:cs="Noto Sans"/>
          <w:color w:val="333333"/>
          <w:spacing w:val="-30"/>
          <w:w w:val="105"/>
        </w:rPr>
        <w:t xml:space="preserve"> </w:t>
      </w:r>
      <w:r>
        <w:rPr>
          <w:color w:val="333333"/>
          <w:w w:val="105"/>
        </w:rPr>
        <w:t>期间，任</w:t>
      </w:r>
      <w:r>
        <w:rPr>
          <w:color w:val="333333"/>
          <w:spacing w:val="-37"/>
          <w:w w:val="105"/>
        </w:rPr>
        <w:t xml:space="preserve"> </w:t>
      </w:r>
      <w:r>
        <w:rPr>
          <w:color w:val="333333"/>
          <w:w w:val="105"/>
        </w:rPr>
        <w:t>何在栈上创建的新对</w:t>
      </w:r>
      <w:r>
        <w:rPr>
          <w:color w:val="333333"/>
          <w:w w:val="102"/>
        </w:rPr>
        <w:t xml:space="preserve"> </w:t>
      </w:r>
      <w:r>
        <w:rPr>
          <w:color w:val="333333"/>
        </w:rPr>
        <w:t xml:space="preserve">象，均为黑色。扫描过一次就不需要扫描了，这样就 消除了插入写屏障时期最后 </w:t>
      </w:r>
      <w:r>
        <w:rPr>
          <w:rFonts w:hint="default" w:ascii="Noto Sans" w:hAnsi="Noto Sans" w:eastAsia="Noto Sans" w:cs="Noto Sans"/>
          <w:color w:val="333333"/>
        </w:rPr>
        <w:t>STW</w:t>
      </w:r>
      <w:r>
        <w:rPr>
          <w:rFonts w:hint="default" w:ascii="Noto Sans" w:hAnsi="Noto Sans" w:eastAsia="Noto Sans" w:cs="Noto Sans"/>
          <w:color w:val="333333"/>
          <w:spacing w:val="29"/>
        </w:rPr>
        <w:t xml:space="preserve"> </w:t>
      </w:r>
      <w:r>
        <w:rPr>
          <w:color w:val="333333"/>
        </w:rPr>
        <w:t>的重新扫描</w:t>
      </w:r>
      <w:r>
        <w:rPr>
          <w:color w:val="333333"/>
          <w:w w:val="102"/>
        </w:rPr>
        <w:t xml:space="preserve"> </w:t>
      </w:r>
      <w:r>
        <w:rPr>
          <w:color w:val="333333"/>
          <w:w w:val="105"/>
        </w:rPr>
        <w:t>栈；</w:t>
      </w:r>
    </w:p>
    <w:p>
      <w:pPr>
        <w:pStyle w:val="4"/>
        <w:spacing w:before="63" w:line="240" w:lineRule="auto"/>
        <w:ind w:left="345" w:right="15"/>
        <w:jc w:val="left"/>
      </w:pPr>
      <w:r>
        <w:rPr>
          <w:rFonts w:hint="default" w:ascii="Noto Sans" w:hAnsi="Noto Sans" w:eastAsia="Noto Sans" w:cs="Noto Sans"/>
          <w:color w:val="333333"/>
        </w:rPr>
        <w:t xml:space="preserve">3.  </w:t>
      </w:r>
      <w:r>
        <w:rPr>
          <w:color w:val="333333"/>
        </w:rPr>
        <w:t xml:space="preserve">混合写屏障扫描精度继承了删除写屏障，比插入写屏障更低，随着带来的  是  </w:t>
      </w:r>
      <w:r>
        <w:rPr>
          <w:rFonts w:hint="default" w:ascii="Noto Sans" w:hAnsi="Noto Sans" w:eastAsia="Noto Sans" w:cs="Noto Sans"/>
          <w:color w:val="333333"/>
        </w:rPr>
        <w:t xml:space="preserve">GC  </w:t>
      </w:r>
      <w:r>
        <w:rPr>
          <w:color w:val="333333"/>
        </w:rPr>
        <w:t>过程全程无</w:t>
      </w:r>
      <w:r>
        <w:rPr>
          <w:color w:val="333333"/>
          <w:spacing w:val="-10"/>
        </w:rPr>
        <w:t xml:space="preserve"> </w:t>
      </w:r>
      <w:r>
        <w:rPr>
          <w:rFonts w:hint="default" w:ascii="Noto Sans" w:hAnsi="Noto Sans" w:eastAsia="Noto Sans" w:cs="Noto Sans"/>
          <w:color w:val="333333"/>
        </w:rPr>
        <w:t>STW</w:t>
      </w:r>
      <w:r>
        <w:rPr>
          <w:color w:val="333333"/>
        </w:rPr>
        <w:t>；</w:t>
      </w:r>
    </w:p>
    <w:p>
      <w:pPr>
        <w:pStyle w:val="4"/>
        <w:spacing w:before="108" w:line="220" w:lineRule="auto"/>
        <w:ind w:left="560" w:right="335" w:hanging="215"/>
        <w:jc w:val="both"/>
      </w:pPr>
      <w:r>
        <w:rPr>
          <w:rFonts w:hint="default" w:ascii="Noto Sans" w:hAnsi="Noto Sans" w:eastAsia="Noto Sans" w:cs="Noto Sans"/>
          <w:color w:val="333333"/>
        </w:rPr>
        <w:t>4.</w:t>
      </w:r>
      <w:r>
        <w:rPr>
          <w:rFonts w:hint="default" w:ascii="Noto Sans" w:hAnsi="Noto Sans" w:eastAsia="Noto Sans" w:cs="Noto Sans"/>
          <w:color w:val="333333"/>
          <w:spacing w:val="48"/>
        </w:rPr>
        <w:t xml:space="preserve"> </w:t>
      </w:r>
      <w:r>
        <w:rPr>
          <w:color w:val="333333"/>
        </w:rPr>
        <w:t>混合写屏障扫描栈虽然没有</w:t>
      </w:r>
      <w:r>
        <w:rPr>
          <w:color w:val="333333"/>
          <w:spacing w:val="41"/>
        </w:rPr>
        <w:t xml:space="preserve"> </w:t>
      </w:r>
      <w:r>
        <w:rPr>
          <w:rFonts w:hint="default" w:ascii="Noto Sans" w:hAnsi="Noto Sans" w:eastAsia="Noto Sans" w:cs="Noto Sans"/>
          <w:color w:val="333333"/>
        </w:rPr>
        <w:t>STW</w:t>
      </w:r>
      <w:r>
        <w:rPr>
          <w:color w:val="333333"/>
        </w:rPr>
        <w:t>，但是扫描某一个具体的栈的时候，还是</w:t>
      </w:r>
      <w:r>
        <w:rPr>
          <w:color w:val="333333"/>
          <w:spacing w:val="41"/>
        </w:rPr>
        <w:t xml:space="preserve"> </w:t>
      </w:r>
      <w:r>
        <w:rPr>
          <w:color w:val="333333"/>
        </w:rPr>
        <w:t>要停止这个</w:t>
      </w:r>
      <w:r>
        <w:rPr>
          <w:color w:val="333333"/>
          <w:spacing w:val="41"/>
        </w:rPr>
        <w:t xml:space="preserve"> </w:t>
      </w:r>
      <w:r>
        <w:rPr>
          <w:rFonts w:hint="default" w:ascii="Noto Sans" w:hAnsi="Noto Sans" w:eastAsia="Noto Sans" w:cs="Noto Sans"/>
          <w:color w:val="333333"/>
        </w:rPr>
        <w:t>goroutine</w:t>
      </w:r>
      <w:r>
        <w:rPr>
          <w:rFonts w:hint="default" w:ascii="Noto Sans" w:hAnsi="Noto Sans" w:eastAsia="Noto Sans" w:cs="Noto Sans"/>
          <w:color w:val="333333"/>
          <w:spacing w:val="-44"/>
        </w:rPr>
        <w:t xml:space="preserve"> </w:t>
      </w:r>
      <w:r>
        <w:rPr>
          <w:color w:val="333333"/>
        </w:rPr>
        <w:t xml:space="preserve">赋值器的工作（针对一个 </w:t>
      </w:r>
      <w:r>
        <w:rPr>
          <w:rFonts w:hint="default" w:ascii="Noto Sans" w:hAnsi="Noto Sans" w:eastAsia="Noto Sans" w:cs="Noto Sans"/>
          <w:color w:val="333333"/>
        </w:rPr>
        <w:t xml:space="preserve">goroutine </w:t>
      </w:r>
      <w:r>
        <w:rPr>
          <w:color w:val="333333"/>
        </w:rPr>
        <w:t>栈来说，是</w:t>
      </w:r>
      <w:r>
        <w:rPr>
          <w:color w:val="333333"/>
          <w:spacing w:val="4"/>
        </w:rPr>
        <w:t xml:space="preserve"> </w:t>
      </w:r>
      <w:r>
        <w:rPr>
          <w:color w:val="333333"/>
        </w:rPr>
        <w:t>暂停扫的，要么全灰，要么全黑哈，原子状态切</w:t>
      </w:r>
      <w:r>
        <w:rPr>
          <w:color w:val="333333"/>
          <w:w w:val="102"/>
        </w:rPr>
        <w:t xml:space="preserve"> </w:t>
      </w:r>
      <w:r>
        <w:rPr>
          <w:color w:val="333333"/>
        </w:rPr>
        <w:t>换）</w:t>
      </w:r>
    </w:p>
    <w:p>
      <w:pPr>
        <w:pStyle w:val="3"/>
        <w:tabs>
          <w:tab w:val="left" w:pos="9049"/>
        </w:tabs>
        <w:spacing w:before="71" w:line="240" w:lineRule="auto"/>
        <w:ind w:right="217"/>
        <w:jc w:val="left"/>
        <w:rPr>
          <w:b w:val="0"/>
          <w:bCs w:val="0"/>
        </w:rPr>
      </w:pPr>
      <w:bookmarkStart w:id="95" w:name="GC 触发时机  "/>
      <w:bookmarkEnd w:id="9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GC</w:t>
      </w:r>
      <w:r>
        <w:rPr>
          <w:rFonts w:hint="default" w:ascii="Arial Black" w:hAnsi="Arial Black" w:eastAsia="Arial Black" w:cs="Arial Black"/>
          <w:b/>
          <w:bCs/>
          <w:color w:val="333333"/>
          <w:spacing w:val="-3"/>
          <w:w w:val="95"/>
          <w:u w:val="single" w:color="EDEDED"/>
        </w:rPr>
        <w:t xml:space="preserve"> </w:t>
      </w:r>
      <w:r>
        <w:rPr>
          <w:color w:val="333333"/>
          <w:w w:val="95"/>
          <w:u w:val="single" w:color="EDEDED"/>
        </w:rPr>
        <w:t>触发时机</w:t>
      </w:r>
      <w:r>
        <w:rPr>
          <w:color w:val="333333"/>
          <w:u w:val="single" w:color="EDEDED"/>
        </w:rPr>
        <w:tab/>
      </w:r>
    </w:p>
    <w:p>
      <w:pPr>
        <w:pStyle w:val="4"/>
        <w:spacing w:before="141" w:line="325" w:lineRule="exact"/>
        <w:ind w:left="160" w:right="217"/>
        <w:jc w:val="left"/>
        <w:rPr>
          <w:rFonts w:hint="default" w:ascii="Noto Sans" w:hAnsi="Noto Sans" w:eastAsia="Noto Sans" w:cs="Noto Sans"/>
        </w:rPr>
      </w:pPr>
      <w:r>
        <w:rPr>
          <w:color w:val="333333"/>
        </w:rPr>
        <w:t>主动触发：调用</w:t>
      </w:r>
      <w:r>
        <w:rPr>
          <w:color w:val="333333"/>
          <w:spacing w:val="48"/>
        </w:rPr>
        <w:t xml:space="preserve"> </w:t>
      </w:r>
      <w:r>
        <w:rPr>
          <w:rFonts w:hint="default" w:ascii="Noto Sans" w:hAnsi="Noto Sans" w:eastAsia="Noto Sans" w:cs="Noto Sans"/>
          <w:color w:val="333333"/>
        </w:rPr>
        <w:t>runtime.GC</w:t>
      </w:r>
    </w:p>
    <w:p>
      <w:pPr>
        <w:pStyle w:val="4"/>
        <w:spacing w:before="12" w:line="220" w:lineRule="auto"/>
        <w:ind w:right="15" w:firstLine="50"/>
        <w:jc w:val="left"/>
      </w:pPr>
      <w:r>
        <w:rPr>
          <w:color w:val="333333"/>
          <w:w w:val="105"/>
        </w:rPr>
        <w:t>被动触发：</w:t>
      </w:r>
      <w:r>
        <w:rPr>
          <w:color w:val="333333"/>
          <w:spacing w:val="-32"/>
          <w:w w:val="105"/>
        </w:rPr>
        <w:t xml:space="preserve"> </w:t>
      </w:r>
      <w:r>
        <w:rPr>
          <w:color w:val="333333"/>
          <w:w w:val="105"/>
        </w:rPr>
        <w:t>使用系统监控，该触发条件由</w:t>
      </w:r>
      <w:r>
        <w:rPr>
          <w:color w:val="333333"/>
          <w:spacing w:val="-32"/>
          <w:w w:val="105"/>
        </w:rPr>
        <w:t xml:space="preserve"> </w:t>
      </w:r>
      <w:r>
        <w:rPr>
          <w:rFonts w:hint="default" w:ascii="Noto Sans" w:hAnsi="Noto Sans" w:eastAsia="Noto Sans" w:cs="Noto Sans"/>
          <w:color w:val="333333"/>
          <w:w w:val="105"/>
        </w:rPr>
        <w:t>runtime.forcegcperiod</w:t>
      </w:r>
      <w:r>
        <w:rPr>
          <w:rFonts w:hint="default" w:ascii="Noto Sans" w:hAnsi="Noto Sans" w:eastAsia="Noto Sans" w:cs="Noto Sans"/>
          <w:color w:val="333333"/>
          <w:spacing w:val="-24"/>
          <w:w w:val="105"/>
        </w:rPr>
        <w:t xml:space="preserve"> </w:t>
      </w:r>
      <w:r>
        <w:rPr>
          <w:color w:val="333333"/>
          <w:w w:val="105"/>
        </w:rPr>
        <w:t>变量控制，默认为</w:t>
      </w:r>
      <w:r>
        <w:rPr>
          <w:color w:val="333333"/>
          <w:spacing w:val="-32"/>
          <w:w w:val="105"/>
        </w:rPr>
        <w:t xml:space="preserve"> </w:t>
      </w:r>
      <w:r>
        <w:rPr>
          <w:rFonts w:hint="default" w:ascii="Noto Sans" w:hAnsi="Noto Sans" w:eastAsia="Noto Sans" w:cs="Noto Sans"/>
          <w:color w:val="333333"/>
          <w:w w:val="105"/>
        </w:rPr>
        <w:t>2</w:t>
      </w:r>
      <w:r>
        <w:rPr>
          <w:rFonts w:hint="default" w:ascii="Noto Sans" w:hAnsi="Noto Sans" w:eastAsia="Noto Sans" w:cs="Noto Sans"/>
          <w:color w:val="333333"/>
          <w:spacing w:val="-24"/>
          <w:w w:val="105"/>
        </w:rPr>
        <w:t xml:space="preserve"> </w:t>
      </w:r>
      <w:r>
        <w:rPr>
          <w:color w:val="333333"/>
          <w:w w:val="105"/>
        </w:rPr>
        <w:t>分</w:t>
      </w:r>
      <w:r>
        <w:rPr>
          <w:color w:val="333333"/>
          <w:spacing w:val="-32"/>
          <w:w w:val="105"/>
        </w:rPr>
        <w:t xml:space="preserve"> </w:t>
      </w:r>
      <w:r>
        <w:rPr>
          <w:color w:val="333333"/>
          <w:w w:val="105"/>
        </w:rPr>
        <w:t>钟。当超过</w:t>
      </w:r>
      <w:r>
        <w:rPr>
          <w:color w:val="333333"/>
          <w:w w:val="102"/>
        </w:rPr>
        <w:t xml:space="preserve"> </w:t>
      </w:r>
      <w:r>
        <w:rPr>
          <w:color w:val="333333"/>
        </w:rPr>
        <w:t>两分钟没有产生任何</w:t>
      </w:r>
      <w:r>
        <w:rPr>
          <w:color w:val="333333"/>
          <w:spacing w:val="44"/>
        </w:rPr>
        <w:t xml:space="preserve"> </w:t>
      </w:r>
      <w:r>
        <w:rPr>
          <w:rFonts w:hint="default" w:ascii="Noto Sans" w:hAnsi="Noto Sans" w:eastAsia="Noto Sans" w:cs="Noto Sans"/>
          <w:color w:val="333333"/>
        </w:rPr>
        <w:t>GC</w:t>
      </w:r>
      <w:r>
        <w:rPr>
          <w:rFonts w:hint="default" w:ascii="Noto Sans" w:hAnsi="Noto Sans" w:eastAsia="Noto Sans" w:cs="Noto Sans"/>
          <w:color w:val="333333"/>
          <w:spacing w:val="2"/>
        </w:rPr>
        <w:t xml:space="preserve"> </w:t>
      </w:r>
      <w:r>
        <w:rPr>
          <w:color w:val="333333"/>
        </w:rPr>
        <w:t>时，强制触发</w:t>
      </w:r>
      <w:r>
        <w:rPr>
          <w:color w:val="333333"/>
          <w:spacing w:val="44"/>
        </w:rPr>
        <w:t xml:space="preserve"> </w:t>
      </w:r>
      <w:r>
        <w:rPr>
          <w:rFonts w:hint="default" w:ascii="Noto Sans" w:hAnsi="Noto Sans" w:eastAsia="Noto Sans" w:cs="Noto Sans"/>
          <w:color w:val="333333"/>
        </w:rPr>
        <w:t>GC</w:t>
      </w:r>
      <w:r>
        <w:rPr>
          <w:color w:val="333333"/>
        </w:rPr>
        <w:t>。</w:t>
      </w:r>
      <w:r>
        <w:rPr>
          <w:color w:val="333333"/>
          <w:spacing w:val="44"/>
        </w:rPr>
        <w:t xml:space="preserve"> </w:t>
      </w:r>
      <w:r>
        <w:rPr>
          <w:color w:val="333333"/>
        </w:rPr>
        <w:t>使用步调（</w:t>
      </w:r>
      <w:r>
        <w:rPr>
          <w:rFonts w:hint="default" w:ascii="Noto Sans" w:hAnsi="Noto Sans" w:eastAsia="Noto Sans" w:cs="Noto Sans"/>
          <w:color w:val="333333"/>
        </w:rPr>
        <w:t>Pacing</w:t>
      </w:r>
      <w:r>
        <w:rPr>
          <w:color w:val="333333"/>
        </w:rPr>
        <w:t>）算法，其核心思想是控制内存增长的比</w:t>
      </w:r>
      <w:r>
        <w:rPr>
          <w:color w:val="333333"/>
          <w:spacing w:val="-52"/>
        </w:rPr>
        <w:t xml:space="preserve"> </w:t>
      </w:r>
      <w:r>
        <w:rPr>
          <w:color w:val="333333"/>
          <w:w w:val="105"/>
        </w:rPr>
        <w:t>例。如</w:t>
      </w:r>
      <w:r>
        <w:rPr>
          <w:color w:val="333333"/>
          <w:spacing w:val="-26"/>
          <w:w w:val="105"/>
        </w:rPr>
        <w:t xml:space="preserve"> </w:t>
      </w:r>
      <w:r>
        <w:rPr>
          <w:rFonts w:hint="default" w:ascii="Noto Sans" w:hAnsi="Noto Sans" w:eastAsia="Noto Sans" w:cs="Noto Sans"/>
          <w:color w:val="333333"/>
          <w:w w:val="105"/>
        </w:rPr>
        <w:t>Go</w:t>
      </w:r>
      <w:r>
        <w:rPr>
          <w:rFonts w:hint="default" w:ascii="Noto Sans" w:hAnsi="Noto Sans" w:eastAsia="Noto Sans" w:cs="Noto Sans"/>
          <w:color w:val="333333"/>
          <w:spacing w:val="-18"/>
          <w:w w:val="105"/>
        </w:rPr>
        <w:t xml:space="preserve"> </w:t>
      </w:r>
      <w:r>
        <w:rPr>
          <w:color w:val="333333"/>
          <w:w w:val="105"/>
        </w:rPr>
        <w:t>的</w:t>
      </w:r>
      <w:r>
        <w:rPr>
          <w:color w:val="333333"/>
          <w:spacing w:val="-26"/>
          <w:w w:val="105"/>
        </w:rPr>
        <w:t xml:space="preserve"> </w:t>
      </w:r>
      <w:r>
        <w:rPr>
          <w:rFonts w:hint="default" w:ascii="Noto Sans" w:hAnsi="Noto Sans" w:eastAsia="Noto Sans" w:cs="Noto Sans"/>
          <w:color w:val="333333"/>
          <w:w w:val="105"/>
        </w:rPr>
        <w:t>GC</w:t>
      </w:r>
      <w:r>
        <w:rPr>
          <w:rFonts w:hint="default" w:ascii="Noto Sans" w:hAnsi="Noto Sans" w:eastAsia="Noto Sans" w:cs="Noto Sans"/>
          <w:color w:val="333333"/>
          <w:spacing w:val="-18"/>
          <w:w w:val="105"/>
        </w:rPr>
        <w:t xml:space="preserve"> </w:t>
      </w:r>
      <w:r>
        <w:rPr>
          <w:color w:val="333333"/>
          <w:w w:val="105"/>
        </w:rPr>
        <w:t>是一种比例</w:t>
      </w:r>
      <w:r>
        <w:rPr>
          <w:color w:val="333333"/>
          <w:spacing w:val="-26"/>
          <w:w w:val="105"/>
        </w:rPr>
        <w:t xml:space="preserve"> </w:t>
      </w:r>
      <w:r>
        <w:rPr>
          <w:rFonts w:hint="default" w:ascii="Noto Sans" w:hAnsi="Noto Sans" w:eastAsia="Noto Sans" w:cs="Noto Sans"/>
          <w:color w:val="333333"/>
          <w:w w:val="105"/>
        </w:rPr>
        <w:t>GC,</w:t>
      </w:r>
      <w:r>
        <w:rPr>
          <w:rFonts w:hint="default" w:ascii="Noto Sans" w:hAnsi="Noto Sans" w:eastAsia="Noto Sans" w:cs="Noto Sans"/>
          <w:color w:val="333333"/>
          <w:spacing w:val="-18"/>
          <w:w w:val="105"/>
        </w:rPr>
        <w:t xml:space="preserve"> </w:t>
      </w:r>
      <w:r>
        <w:rPr>
          <w:color w:val="333333"/>
          <w:w w:val="105"/>
        </w:rPr>
        <w:t>下一次</w:t>
      </w:r>
      <w:r>
        <w:rPr>
          <w:color w:val="333333"/>
          <w:spacing w:val="-26"/>
          <w:w w:val="105"/>
        </w:rPr>
        <w:t xml:space="preserve"> </w:t>
      </w:r>
      <w:r>
        <w:rPr>
          <w:rFonts w:hint="default" w:ascii="Noto Sans" w:hAnsi="Noto Sans" w:eastAsia="Noto Sans" w:cs="Noto Sans"/>
          <w:color w:val="333333"/>
          <w:w w:val="105"/>
        </w:rPr>
        <w:t>GC</w:t>
      </w:r>
      <w:r>
        <w:rPr>
          <w:rFonts w:hint="default" w:ascii="Noto Sans" w:hAnsi="Noto Sans" w:eastAsia="Noto Sans" w:cs="Noto Sans"/>
          <w:color w:val="333333"/>
          <w:spacing w:val="-18"/>
          <w:w w:val="105"/>
        </w:rPr>
        <w:t xml:space="preserve"> </w:t>
      </w:r>
      <w:r>
        <w:rPr>
          <w:color w:val="333333"/>
          <w:w w:val="105"/>
        </w:rPr>
        <w:t>结束时的堆大小和上一次</w:t>
      </w:r>
      <w:r>
        <w:rPr>
          <w:color w:val="333333"/>
          <w:spacing w:val="-26"/>
          <w:w w:val="105"/>
        </w:rPr>
        <w:t xml:space="preserve"> </w:t>
      </w:r>
      <w:r>
        <w:rPr>
          <w:rFonts w:hint="default" w:ascii="Noto Sans" w:hAnsi="Noto Sans" w:eastAsia="Noto Sans" w:cs="Noto Sans"/>
          <w:color w:val="333333"/>
          <w:w w:val="105"/>
        </w:rPr>
        <w:t>GC</w:t>
      </w:r>
      <w:r>
        <w:rPr>
          <w:rFonts w:hint="default" w:ascii="Noto Sans" w:hAnsi="Noto Sans" w:eastAsia="Noto Sans" w:cs="Noto Sans"/>
          <w:color w:val="333333"/>
          <w:spacing w:val="-18"/>
          <w:w w:val="105"/>
        </w:rPr>
        <w:t xml:space="preserve"> </w:t>
      </w:r>
      <w:r>
        <w:rPr>
          <w:color w:val="333333"/>
          <w:w w:val="105"/>
        </w:rPr>
        <w:t>存活堆大小成比例</w:t>
      </w:r>
      <w:r>
        <w:rPr>
          <w:rFonts w:hint="default" w:ascii="Noto Sans" w:hAnsi="Noto Sans" w:eastAsia="Noto Sans" w:cs="Noto Sans"/>
          <w:color w:val="333333"/>
          <w:w w:val="105"/>
        </w:rPr>
        <w:t>.</w:t>
      </w:r>
      <w:r>
        <w:rPr>
          <w:rFonts w:hint="default" w:ascii="Noto Sans" w:hAnsi="Noto Sans" w:eastAsia="Noto Sans" w:cs="Noto Sans"/>
          <w:color w:val="333333"/>
          <w:spacing w:val="-18"/>
          <w:w w:val="105"/>
        </w:rPr>
        <w:t xml:space="preserve"> </w:t>
      </w:r>
      <w:r>
        <w:rPr>
          <w:color w:val="333333"/>
          <w:w w:val="105"/>
        </w:rPr>
        <w:t>。</w:t>
      </w:r>
    </w:p>
    <w:p>
      <w:pPr>
        <w:pStyle w:val="3"/>
        <w:tabs>
          <w:tab w:val="left" w:pos="9049"/>
        </w:tabs>
        <w:spacing w:before="65" w:line="240" w:lineRule="auto"/>
        <w:ind w:right="217"/>
        <w:jc w:val="left"/>
        <w:rPr>
          <w:b w:val="0"/>
          <w:bCs w:val="0"/>
        </w:rPr>
      </w:pPr>
      <w:bookmarkStart w:id="96" w:name="Go 语言中 GC 的流程是什么？  "/>
      <w:bookmarkEnd w:id="9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Go</w:t>
      </w:r>
      <w:r>
        <w:rPr>
          <w:rFonts w:hint="default" w:ascii="Arial Black" w:hAnsi="Arial Black" w:eastAsia="Arial Black" w:cs="Arial Black"/>
          <w:b/>
          <w:bCs/>
          <w:color w:val="333333"/>
          <w:spacing w:val="-66"/>
          <w:u w:val="single" w:color="EDEDED"/>
        </w:rPr>
        <w:t xml:space="preserve"> </w:t>
      </w:r>
      <w:r>
        <w:rPr>
          <w:color w:val="333333"/>
          <w:u w:val="single" w:color="EDEDED"/>
        </w:rPr>
        <w:t>语言中</w:t>
      </w:r>
      <w:r>
        <w:rPr>
          <w:color w:val="333333"/>
          <w:spacing w:val="-54"/>
          <w:u w:val="single" w:color="EDEDED"/>
        </w:rPr>
        <w:t xml:space="preserve"> </w:t>
      </w:r>
      <w:r>
        <w:rPr>
          <w:rFonts w:hint="default" w:ascii="Arial Black" w:hAnsi="Arial Black" w:eastAsia="Arial Black" w:cs="Arial Black"/>
          <w:b/>
          <w:bCs/>
          <w:color w:val="333333"/>
          <w:u w:val="single" w:color="EDEDED"/>
        </w:rPr>
        <w:t>GC</w:t>
      </w:r>
      <w:r>
        <w:rPr>
          <w:rFonts w:hint="default" w:ascii="Arial Black" w:hAnsi="Arial Black" w:eastAsia="Arial Black" w:cs="Arial Black"/>
          <w:b/>
          <w:bCs/>
          <w:color w:val="333333"/>
          <w:spacing w:val="-66"/>
          <w:u w:val="single" w:color="EDEDED"/>
        </w:rPr>
        <w:t xml:space="preserve"> </w:t>
      </w:r>
      <w:r>
        <w:rPr>
          <w:color w:val="333333"/>
          <w:u w:val="single" w:color="EDEDED"/>
        </w:rPr>
        <w:t>的流程是什么？</w:t>
      </w:r>
      <w:r>
        <w:rPr>
          <w:color w:val="333333"/>
          <w:u w:val="single" w:color="EDEDED"/>
        </w:rPr>
        <w:tab/>
      </w:r>
    </w:p>
    <w:p>
      <w:pPr>
        <w:pStyle w:val="4"/>
        <w:spacing w:before="161" w:line="223" w:lineRule="auto"/>
        <w:ind w:right="155" w:firstLine="50"/>
        <w:jc w:val="left"/>
      </w:pPr>
      <w:r>
        <w:rPr>
          <w:rFonts w:hint="default" w:ascii="Noto Sans" w:hAnsi="Noto Sans" w:eastAsia="Noto Sans" w:cs="Noto Sans"/>
          <w:color w:val="333333"/>
          <w:w w:val="105"/>
        </w:rPr>
        <w:t>Go1.14</w:t>
      </w:r>
      <w:r>
        <w:rPr>
          <w:rFonts w:hint="default" w:ascii="Noto Sans" w:hAnsi="Noto Sans" w:eastAsia="Noto Sans" w:cs="Noto Sans"/>
          <w:color w:val="333333"/>
          <w:spacing w:val="-29"/>
          <w:w w:val="105"/>
        </w:rPr>
        <w:t xml:space="preserve"> </w:t>
      </w:r>
      <w:r>
        <w:rPr>
          <w:color w:val="333333"/>
          <w:w w:val="105"/>
        </w:rPr>
        <w:t>版本以</w:t>
      </w:r>
      <w:r>
        <w:rPr>
          <w:color w:val="333333"/>
          <w:spacing w:val="-36"/>
          <w:w w:val="105"/>
        </w:rPr>
        <w:t xml:space="preserve"> </w:t>
      </w:r>
      <w:r>
        <w:rPr>
          <w:rFonts w:hint="default" w:ascii="Noto Sans" w:hAnsi="Noto Sans" w:eastAsia="Noto Sans" w:cs="Noto Sans"/>
          <w:color w:val="333333"/>
          <w:w w:val="105"/>
        </w:rPr>
        <w:t>STW</w:t>
      </w:r>
      <w:r>
        <w:rPr>
          <w:rFonts w:hint="default" w:ascii="Noto Sans" w:hAnsi="Noto Sans" w:eastAsia="Noto Sans" w:cs="Noto Sans"/>
          <w:color w:val="333333"/>
          <w:spacing w:val="-29"/>
          <w:w w:val="105"/>
        </w:rPr>
        <w:t xml:space="preserve"> </w:t>
      </w:r>
      <w:r>
        <w:rPr>
          <w:color w:val="333333"/>
          <w:w w:val="105"/>
        </w:rPr>
        <w:t>为界限，可以将</w:t>
      </w:r>
      <w:r>
        <w:rPr>
          <w:color w:val="333333"/>
          <w:spacing w:val="-36"/>
          <w:w w:val="105"/>
        </w:rPr>
        <w:t xml:space="preserve"> </w:t>
      </w:r>
      <w:r>
        <w:rPr>
          <w:rFonts w:hint="default" w:ascii="Noto Sans" w:hAnsi="Noto Sans" w:eastAsia="Noto Sans" w:cs="Noto Sans"/>
          <w:color w:val="333333"/>
          <w:w w:val="105"/>
        </w:rPr>
        <w:t>GC</w:t>
      </w:r>
      <w:r>
        <w:rPr>
          <w:rFonts w:hint="default" w:ascii="Noto Sans" w:hAnsi="Noto Sans" w:eastAsia="Noto Sans" w:cs="Noto Sans"/>
          <w:color w:val="333333"/>
          <w:spacing w:val="-29"/>
          <w:w w:val="105"/>
        </w:rPr>
        <w:t xml:space="preserve"> </w:t>
      </w:r>
      <w:r>
        <w:rPr>
          <w:color w:val="333333"/>
          <w:w w:val="105"/>
        </w:rPr>
        <w:t>划分为五个阶段：</w:t>
      </w:r>
      <w:r>
        <w:rPr>
          <w:color w:val="333333"/>
          <w:spacing w:val="-36"/>
          <w:w w:val="105"/>
        </w:rPr>
        <w:t xml:space="preserve"> </w:t>
      </w:r>
      <w:r>
        <w:rPr>
          <w:rFonts w:hint="default" w:ascii="Noto Sans" w:hAnsi="Noto Sans" w:eastAsia="Noto Sans" w:cs="Noto Sans"/>
          <w:color w:val="333333"/>
          <w:w w:val="105"/>
        </w:rPr>
        <w:t>GCMark</w:t>
      </w:r>
      <w:r>
        <w:rPr>
          <w:rFonts w:hint="default" w:ascii="Noto Sans" w:hAnsi="Noto Sans" w:eastAsia="Noto Sans" w:cs="Noto Sans"/>
          <w:color w:val="333333"/>
          <w:spacing w:val="-29"/>
          <w:w w:val="105"/>
        </w:rPr>
        <w:t xml:space="preserve"> </w:t>
      </w:r>
      <w:r>
        <w:rPr>
          <w:color w:val="333333"/>
          <w:w w:val="105"/>
        </w:rPr>
        <w:t>标记准备阶段，为并发标记做准备</w:t>
      </w:r>
      <w:r>
        <w:rPr>
          <w:color w:val="333333"/>
          <w:w w:val="102"/>
        </w:rPr>
        <w:t xml:space="preserve"> </w:t>
      </w:r>
      <w:r>
        <w:rPr>
          <w:color w:val="333333"/>
          <w:w w:val="105"/>
        </w:rPr>
        <w:t xml:space="preserve">工作，启动写屏障 </w:t>
      </w:r>
      <w:r>
        <w:rPr>
          <w:rFonts w:hint="default" w:ascii="Noto Sans" w:hAnsi="Noto Sans" w:eastAsia="Noto Sans" w:cs="Noto Sans"/>
          <w:color w:val="333333"/>
          <w:w w:val="105"/>
        </w:rPr>
        <w:t>STWGCMark</w:t>
      </w:r>
      <w:r>
        <w:rPr>
          <w:rFonts w:hint="default" w:ascii="Noto Sans" w:hAnsi="Noto Sans" w:eastAsia="Noto Sans" w:cs="Noto Sans"/>
          <w:color w:val="333333"/>
          <w:spacing w:val="-21"/>
          <w:w w:val="105"/>
        </w:rPr>
        <w:t xml:space="preserve"> </w:t>
      </w:r>
      <w:r>
        <w:rPr>
          <w:color w:val="333333"/>
          <w:w w:val="105"/>
        </w:rPr>
        <w:t>扫描标记阶段，与赋值器并发执行，写屏障开启并发</w:t>
      </w:r>
      <w:r>
        <w:rPr>
          <w:color w:val="333333"/>
          <w:w w:val="102"/>
        </w:rPr>
        <w:t xml:space="preserve"> </w:t>
      </w:r>
      <w:r>
        <w:rPr>
          <w:rFonts w:hint="default" w:ascii="Noto Sans" w:hAnsi="Noto Sans" w:eastAsia="Noto Sans" w:cs="Noto Sans"/>
          <w:color w:val="333333"/>
          <w:w w:val="105"/>
        </w:rPr>
        <w:t>GCMarkTermination</w:t>
      </w:r>
      <w:r>
        <w:rPr>
          <w:rFonts w:hint="default" w:ascii="Noto Sans" w:hAnsi="Noto Sans" w:eastAsia="Noto Sans" w:cs="Noto Sans"/>
          <w:color w:val="333333"/>
          <w:spacing w:val="-24"/>
          <w:w w:val="105"/>
        </w:rPr>
        <w:t xml:space="preserve"> </w:t>
      </w:r>
      <w:r>
        <w:rPr>
          <w:color w:val="333333"/>
          <w:w w:val="105"/>
        </w:rPr>
        <w:t>标记终止阶段，保证一个周期内标记任务完成，停止写屏</w:t>
      </w:r>
      <w:r>
        <w:rPr>
          <w:color w:val="333333"/>
          <w:spacing w:val="-31"/>
          <w:w w:val="105"/>
        </w:rPr>
        <w:t xml:space="preserve"> </w:t>
      </w:r>
      <w:r>
        <w:rPr>
          <w:color w:val="333333"/>
          <w:w w:val="105"/>
        </w:rPr>
        <w:t>障</w:t>
      </w:r>
      <w:r>
        <w:rPr>
          <w:color w:val="333333"/>
          <w:spacing w:val="-31"/>
          <w:w w:val="105"/>
        </w:rPr>
        <w:t xml:space="preserve"> </w:t>
      </w:r>
      <w:r>
        <w:rPr>
          <w:rFonts w:hint="default" w:ascii="Noto Sans" w:hAnsi="Noto Sans" w:eastAsia="Noto Sans" w:cs="Noto Sans"/>
          <w:color w:val="333333"/>
          <w:w w:val="105"/>
        </w:rPr>
        <w:t>GCoff</w:t>
      </w:r>
      <w:r>
        <w:rPr>
          <w:rFonts w:hint="default" w:ascii="Noto Sans" w:hAnsi="Noto Sans" w:eastAsia="Noto Sans" w:cs="Noto Sans"/>
          <w:color w:val="333333"/>
          <w:spacing w:val="-24"/>
          <w:w w:val="105"/>
        </w:rPr>
        <w:t xml:space="preserve"> </w:t>
      </w:r>
      <w:r>
        <w:rPr>
          <w:color w:val="333333"/>
          <w:w w:val="105"/>
        </w:rPr>
        <w:t>内存清扫阶</w:t>
      </w:r>
      <w:r>
        <w:rPr>
          <w:color w:val="333333"/>
          <w:w w:val="102"/>
        </w:rPr>
        <w:t xml:space="preserve"> </w:t>
      </w:r>
      <w:r>
        <w:rPr>
          <w:color w:val="333333"/>
        </w:rPr>
        <w:t xml:space="preserve">段，将需要回收的内存归还到堆中，写屏障关闭 </w:t>
      </w:r>
      <w:r>
        <w:rPr>
          <w:rFonts w:hint="default" w:ascii="Noto Sans" w:hAnsi="Noto Sans" w:eastAsia="Noto Sans" w:cs="Noto Sans"/>
          <w:color w:val="333333"/>
        </w:rPr>
        <w:t xml:space="preserve">GCoff </w:t>
      </w:r>
      <w:r>
        <w:rPr>
          <w:color w:val="333333"/>
        </w:rPr>
        <w:t>内存归还阶段，将过多的内存归还给操作系统，</w:t>
      </w:r>
      <w:r>
        <w:rPr>
          <w:color w:val="333333"/>
          <w:spacing w:val="53"/>
        </w:rPr>
        <w:t xml:space="preserve"> </w:t>
      </w:r>
      <w:r>
        <w:rPr>
          <w:color w:val="333333"/>
          <w:w w:val="105"/>
        </w:rPr>
        <w:t>写屏障关闭。</w:t>
      </w:r>
    </w:p>
    <w:p>
      <w:pPr>
        <w:pStyle w:val="3"/>
        <w:tabs>
          <w:tab w:val="left" w:pos="9049"/>
        </w:tabs>
        <w:spacing w:before="70" w:line="240" w:lineRule="auto"/>
        <w:ind w:right="217"/>
        <w:jc w:val="left"/>
        <w:rPr>
          <w:b w:val="0"/>
          <w:bCs w:val="0"/>
        </w:rPr>
      </w:pPr>
      <w:bookmarkStart w:id="97" w:name="GC 如何调优  "/>
      <w:bookmarkEnd w:id="9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GC</w:t>
      </w:r>
      <w:r>
        <w:rPr>
          <w:rFonts w:hint="default" w:ascii="Arial Black" w:hAnsi="Arial Black" w:eastAsia="Arial Black" w:cs="Arial Black"/>
          <w:b/>
          <w:bCs/>
          <w:color w:val="333333"/>
          <w:spacing w:val="-3"/>
          <w:w w:val="95"/>
          <w:u w:val="single" w:color="EDEDED"/>
        </w:rPr>
        <w:t xml:space="preserve"> </w:t>
      </w:r>
      <w:r>
        <w:rPr>
          <w:color w:val="333333"/>
          <w:w w:val="95"/>
          <w:u w:val="single" w:color="EDEDED"/>
        </w:rPr>
        <w:t>如何调优</w:t>
      </w:r>
      <w:r>
        <w:rPr>
          <w:color w:val="333333"/>
          <w:u w:val="single" w:color="EDEDED"/>
        </w:rPr>
        <w:tab/>
      </w:r>
    </w:p>
    <w:p>
      <w:pPr>
        <w:pStyle w:val="4"/>
        <w:spacing w:before="141" w:line="240" w:lineRule="auto"/>
        <w:ind w:left="160" w:right="217"/>
        <w:jc w:val="left"/>
      </w:pPr>
      <w:r>
        <w:rPr>
          <w:color w:val="333333"/>
        </w:rPr>
        <w:t xml:space="preserve">通过 </w:t>
      </w:r>
      <w:r>
        <w:rPr>
          <w:rFonts w:hint="default" w:ascii="Noto Sans" w:hAnsi="Noto Sans" w:eastAsia="Noto Sans" w:cs="Noto Sans"/>
          <w:color w:val="333333"/>
        </w:rPr>
        <w:t xml:space="preserve">go tool pprof </w:t>
      </w:r>
      <w:r>
        <w:rPr>
          <w:color w:val="333333"/>
        </w:rPr>
        <w:t xml:space="preserve">和 </w:t>
      </w:r>
      <w:r>
        <w:rPr>
          <w:rFonts w:hint="default" w:ascii="Noto Sans" w:hAnsi="Noto Sans" w:eastAsia="Noto Sans" w:cs="Noto Sans"/>
          <w:color w:val="333333"/>
        </w:rPr>
        <w:t>go tool trace</w:t>
      </w:r>
      <w:r>
        <w:rPr>
          <w:rFonts w:hint="default" w:ascii="Noto Sans" w:hAnsi="Noto Sans" w:eastAsia="Noto Sans" w:cs="Noto Sans"/>
          <w:color w:val="333333"/>
          <w:spacing w:val="39"/>
        </w:rPr>
        <w:t xml:space="preserve"> </w:t>
      </w:r>
      <w:r>
        <w:rPr>
          <w:color w:val="333333"/>
        </w:rPr>
        <w:t>等工具</w:t>
      </w:r>
    </w:p>
    <w:p>
      <w:pPr>
        <w:pStyle w:val="4"/>
        <w:spacing w:before="131" w:line="240" w:lineRule="auto"/>
        <w:ind w:left="345" w:right="217"/>
        <w:jc w:val="left"/>
      </w:pPr>
      <w:r>
        <w:rPr>
          <w:rFonts w:hint="default" w:ascii="Noto Sans" w:hAnsi="Noto Sans" w:eastAsia="Noto Sans" w:cs="Noto Sans"/>
          <w:color w:val="333333"/>
        </w:rPr>
        <w:t xml:space="preserve">1.  </w:t>
      </w:r>
      <w:r>
        <w:rPr>
          <w:color w:val="333333"/>
        </w:rPr>
        <w:t xml:space="preserve">控制内存分配的速度，限制 </w:t>
      </w:r>
      <w:r>
        <w:rPr>
          <w:rFonts w:hint="default" w:ascii="Noto Sans" w:hAnsi="Noto Sans" w:eastAsia="Noto Sans" w:cs="Noto Sans"/>
          <w:color w:val="333333"/>
        </w:rPr>
        <w:t xml:space="preserve">Goroutine  </w:t>
      </w:r>
      <w:r>
        <w:rPr>
          <w:color w:val="333333"/>
        </w:rPr>
        <w:t xml:space="preserve">的数量，从而提高赋值器对 </w:t>
      </w:r>
      <w:r>
        <w:rPr>
          <w:rFonts w:hint="default" w:ascii="Noto Sans" w:hAnsi="Noto Sans" w:eastAsia="Noto Sans" w:cs="Noto Sans"/>
          <w:color w:val="333333"/>
        </w:rPr>
        <w:t xml:space="preserve">CPU </w:t>
      </w:r>
      <w:r>
        <w:rPr>
          <w:rFonts w:hint="default" w:ascii="Noto Sans" w:hAnsi="Noto Sans" w:eastAsia="Noto Sans" w:cs="Noto Sans"/>
          <w:color w:val="333333"/>
          <w:spacing w:val="21"/>
        </w:rPr>
        <w:t xml:space="preserve"> </w:t>
      </w:r>
      <w:r>
        <w:rPr>
          <w:color w:val="333333"/>
        </w:rPr>
        <w:t>的利用率。</w:t>
      </w:r>
    </w:p>
    <w:p>
      <w:pPr>
        <w:pStyle w:val="4"/>
        <w:spacing w:before="96" w:line="316" w:lineRule="exact"/>
        <w:ind w:left="560" w:right="217"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3"/>
        </w:rPr>
        <w:t xml:space="preserve"> </w:t>
      </w:r>
      <w:r>
        <w:rPr>
          <w:color w:val="333333"/>
        </w:rPr>
        <w:t>减少并复用内存，例如使用</w:t>
      </w:r>
      <w:r>
        <w:rPr>
          <w:color w:val="333333"/>
          <w:spacing w:val="46"/>
        </w:rPr>
        <w:t xml:space="preserve"> </w:t>
      </w:r>
      <w:r>
        <w:rPr>
          <w:rFonts w:hint="default" w:ascii="Noto Sans" w:hAnsi="Noto Sans" w:eastAsia="Noto Sans" w:cs="Noto Sans"/>
          <w:color w:val="333333"/>
        </w:rPr>
        <w:t>sync.Pool</w:t>
      </w:r>
      <w:r>
        <w:rPr>
          <w:rFonts w:hint="default" w:ascii="Noto Sans" w:hAnsi="Noto Sans" w:eastAsia="Noto Sans" w:cs="Noto Sans"/>
          <w:color w:val="333333"/>
          <w:spacing w:val="3"/>
        </w:rPr>
        <w:t xml:space="preserve"> </w:t>
      </w:r>
      <w:r>
        <w:rPr>
          <w:color w:val="333333"/>
        </w:rPr>
        <w:t>来复用需要频繁创建临时对象，例</w:t>
      </w:r>
      <w:r>
        <w:rPr>
          <w:color w:val="333333"/>
          <w:spacing w:val="46"/>
        </w:rPr>
        <w:t xml:space="preserve"> </w:t>
      </w:r>
      <w:r>
        <w:rPr>
          <w:color w:val="333333"/>
        </w:rPr>
        <w:t>如提前分配足够的内存来</w:t>
      </w:r>
      <w:r>
        <w:rPr>
          <w:color w:val="333333"/>
          <w:spacing w:val="-51"/>
        </w:rPr>
        <w:t xml:space="preserve"> </w:t>
      </w:r>
      <w:r>
        <w:rPr>
          <w:color w:val="333333"/>
          <w:w w:val="105"/>
        </w:rPr>
        <w:t>降低多余的拷贝。</w:t>
      </w:r>
    </w:p>
    <w:p>
      <w:pPr>
        <w:pStyle w:val="4"/>
        <w:spacing w:before="63"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1"/>
          <w:w w:val="105"/>
        </w:rPr>
        <w:t xml:space="preserve"> </w:t>
      </w:r>
      <w:r>
        <w:rPr>
          <w:color w:val="333333"/>
          <w:w w:val="105"/>
        </w:rPr>
        <w:t>需要时，增大</w:t>
      </w:r>
      <w:r>
        <w:rPr>
          <w:color w:val="333333"/>
          <w:spacing w:val="-29"/>
          <w:w w:val="105"/>
        </w:rPr>
        <w:t xml:space="preserve"> </w:t>
      </w:r>
      <w:r>
        <w:rPr>
          <w:rFonts w:hint="default" w:ascii="Noto Sans" w:hAnsi="Noto Sans" w:eastAsia="Noto Sans" w:cs="Noto Sans"/>
          <w:color w:val="333333"/>
          <w:w w:val="105"/>
        </w:rPr>
        <w:t>GOGC</w:t>
      </w:r>
      <w:r>
        <w:rPr>
          <w:rFonts w:hint="default" w:ascii="Noto Sans" w:hAnsi="Noto Sans" w:eastAsia="Noto Sans" w:cs="Noto Sans"/>
          <w:color w:val="333333"/>
          <w:spacing w:val="-21"/>
          <w:w w:val="105"/>
        </w:rPr>
        <w:t xml:space="preserve"> </w:t>
      </w:r>
      <w:r>
        <w:rPr>
          <w:color w:val="333333"/>
          <w:w w:val="105"/>
        </w:rPr>
        <w:t>的值，降低</w:t>
      </w:r>
      <w:r>
        <w:rPr>
          <w:color w:val="333333"/>
          <w:spacing w:val="-29"/>
          <w:w w:val="105"/>
        </w:rPr>
        <w:t xml:space="preserve"> </w:t>
      </w:r>
      <w:r>
        <w:rPr>
          <w:rFonts w:hint="default" w:ascii="Noto Sans" w:hAnsi="Noto Sans" w:eastAsia="Noto Sans" w:cs="Noto Sans"/>
          <w:color w:val="333333"/>
          <w:w w:val="105"/>
        </w:rPr>
        <w:t>GC</w:t>
      </w:r>
      <w:r>
        <w:rPr>
          <w:rFonts w:hint="default" w:ascii="Noto Sans" w:hAnsi="Noto Sans" w:eastAsia="Noto Sans" w:cs="Noto Sans"/>
          <w:color w:val="333333"/>
          <w:spacing w:val="-21"/>
          <w:w w:val="105"/>
        </w:rPr>
        <w:t xml:space="preserve"> </w:t>
      </w:r>
      <w:r>
        <w:rPr>
          <w:color w:val="333333"/>
          <w:w w:val="105"/>
        </w:rPr>
        <w:t>的运行频率。</w:t>
      </w:r>
    </w:p>
    <w:p>
      <w:pPr>
        <w:spacing w:after="0" w:line="240" w:lineRule="auto"/>
        <w:jc w:val="left"/>
        <w:sectPr>
          <w:pgSz w:w="11900" w:h="16840"/>
          <w:pgMar w:top="540" w:right="1360" w:bottom="280" w:left="1380" w:header="720" w:footer="720" w:gutter="0"/>
          <w:cols w:space="720" w:num="1"/>
        </w:sectPr>
      </w:pPr>
    </w:p>
    <w:p>
      <w:pPr>
        <w:pStyle w:val="3"/>
        <w:tabs>
          <w:tab w:val="left" w:pos="9049"/>
        </w:tabs>
        <w:spacing w:line="457" w:lineRule="exact"/>
        <w:ind w:right="217"/>
        <w:jc w:val="left"/>
        <w:rPr>
          <w:rFonts w:hint="default" w:ascii="Arial Black" w:hAnsi="Arial Black" w:eastAsia="Arial Black" w:cs="Arial Black"/>
          <w:b w:val="0"/>
          <w:bCs w:val="0"/>
        </w:rPr>
      </w:pPr>
      <w:bookmarkStart w:id="98" w:name="Golang GC 时会发⽣什么?"/>
      <w:bookmarkEnd w:id="9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Golang GC</w:t>
      </w:r>
      <w:r>
        <w:rPr>
          <w:rFonts w:hint="default" w:ascii="Arial Black" w:hAnsi="Arial Black" w:eastAsia="Arial Black" w:cs="Arial Black"/>
          <w:b/>
          <w:bCs/>
          <w:color w:val="333333"/>
          <w:spacing w:val="-73"/>
          <w:w w:val="95"/>
          <w:u w:val="single" w:color="EDEDED"/>
        </w:rPr>
        <w:t xml:space="preserve"> </w:t>
      </w:r>
      <w:r>
        <w:rPr>
          <w:color w:val="333333"/>
          <w:w w:val="95"/>
          <w:u w:val="single" w:color="EDEDED"/>
        </w:rPr>
        <w:t>时会发⽣什么</w:t>
      </w:r>
      <w:r>
        <w:rPr>
          <w:rFonts w:hint="default" w:ascii="Arial Black" w:hAnsi="Arial Black" w:eastAsia="Arial Black" w:cs="Arial Black"/>
          <w:b/>
          <w:bCs/>
          <w:color w:val="333333"/>
          <w:w w:val="95"/>
          <w:u w:val="single" w:color="EDEDED"/>
        </w:rPr>
        <w:t>?</w:t>
      </w:r>
      <w:r>
        <w:rPr>
          <w:rFonts w:hint="default" w:ascii="Arial Black" w:hAnsi="Arial Black" w:eastAsia="Arial Black" w:cs="Arial Black"/>
          <w:b/>
          <w:bCs/>
          <w:color w:val="333333"/>
          <w:u w:val="single" w:color="EDEDED"/>
        </w:rPr>
        <w:tab/>
      </w:r>
    </w:p>
    <w:p>
      <w:pPr>
        <w:pStyle w:val="4"/>
        <w:spacing w:before="158" w:line="225" w:lineRule="auto"/>
        <w:ind w:right="217"/>
        <w:jc w:val="left"/>
      </w:pPr>
      <w:r>
        <w:rPr>
          <w:color w:val="333333"/>
          <w:w w:val="105"/>
        </w:rPr>
        <w:t>⾸先我们先来了解下垃圾回收</w:t>
      </w:r>
      <w:r>
        <w:rPr>
          <w:rFonts w:hint="default" w:ascii="Noto Sans" w:hAnsi="Noto Sans" w:eastAsia="Noto Sans" w:cs="Noto Sans"/>
          <w:color w:val="333333"/>
          <w:w w:val="105"/>
        </w:rPr>
        <w:t>.</w:t>
      </w:r>
      <w:r>
        <w:rPr>
          <w:color w:val="333333"/>
          <w:w w:val="105"/>
        </w:rPr>
        <w:t>什么是垃圾回收？</w:t>
      </w:r>
      <w:r>
        <w:rPr>
          <w:color w:val="333333"/>
          <w:w w:val="102"/>
        </w:rPr>
        <w:t xml:space="preserve"> </w:t>
      </w:r>
      <w:r>
        <w:rPr>
          <w:color w:val="333333"/>
        </w:rPr>
        <w:t>内存管理是程序员开发应⽤的⼀⼤难题。传统的系统级编程语⾔（主要指</w:t>
      </w:r>
      <w:r>
        <w:rPr>
          <w:rFonts w:hint="default" w:ascii="Noto Sans" w:hAnsi="Noto Sans" w:eastAsia="Noto Sans" w:cs="Noto Sans"/>
          <w:color w:val="333333"/>
        </w:rPr>
        <w:t>C/C++</w:t>
      </w:r>
      <w:r>
        <w:rPr>
          <w:color w:val="333333"/>
        </w:rPr>
        <w:t>）中，程序开发者必须对</w:t>
      </w:r>
      <w:r>
        <w:rPr>
          <w:color w:val="333333"/>
          <w:spacing w:val="55"/>
        </w:rPr>
        <w:t xml:space="preserve"> </w:t>
      </w:r>
      <w:r>
        <w:rPr>
          <w:color w:val="333333"/>
        </w:rPr>
        <w:t xml:space="preserve">内存⼩⼼的进⾏管理操作，控制内存的申请及释放。因为稍有不慎，就可能产⽣内存泄露问题，这种问 </w:t>
      </w:r>
      <w:r>
        <w:rPr>
          <w:color w:val="333333"/>
          <w:w w:val="105"/>
        </w:rPr>
        <w:t>题不易发现并且难以定位，⼀直成为困扰程序开发者的噩梦。如何解决这个头疼的问题呢？</w:t>
      </w:r>
      <w:r>
        <w:rPr>
          <w:color w:val="333333"/>
          <w:w w:val="102"/>
        </w:rPr>
        <w:t xml:space="preserve"> </w:t>
      </w:r>
      <w:r>
        <w:rPr>
          <w:color w:val="333333"/>
          <w:w w:val="105"/>
        </w:rPr>
        <w:t>过去⼀般采⽤两种办法：</w:t>
      </w:r>
    </w:p>
    <w:p>
      <w:pPr>
        <w:pStyle w:val="4"/>
        <w:spacing w:before="165" w:line="316" w:lineRule="exact"/>
        <w:ind w:left="560" w:right="217" w:hanging="215"/>
        <w:jc w:val="left"/>
      </w:pPr>
      <w:r>
        <w:rPr>
          <w:rFonts w:hint="default" w:ascii="Noto Sans" w:hAnsi="Noto Sans" w:eastAsia="Noto Sans" w:cs="Noto Sans"/>
          <w:color w:val="333333"/>
        </w:rPr>
        <w:t xml:space="preserve">1. </w:t>
      </w:r>
      <w:r>
        <w:rPr>
          <w:color w:val="333333"/>
        </w:rPr>
        <w:t>内存泄露检测⼯具。这种⼯具的原理⼀般是静态代码扫描，通过扫描程序检测可能出现内存泄露的</w:t>
      </w:r>
      <w:r>
        <w:rPr>
          <w:color w:val="333333"/>
          <w:spacing w:val="-30"/>
        </w:rPr>
        <w:t xml:space="preserve"> </w:t>
      </w:r>
      <w:r>
        <w:rPr>
          <w:color w:val="333333"/>
          <w:w w:val="105"/>
        </w:rPr>
        <w:t>代码段。然</w:t>
      </w:r>
    </w:p>
    <w:p>
      <w:pPr>
        <w:pStyle w:val="4"/>
        <w:spacing w:line="302" w:lineRule="exact"/>
        <w:ind w:left="560" w:right="0"/>
        <w:jc w:val="both"/>
      </w:pPr>
      <w:r>
        <w:rPr>
          <w:color w:val="333333"/>
          <w:w w:val="105"/>
        </w:rPr>
        <w:t>⽽检测⼯具难免有疏漏和不⾜，只能起到辅助作⽤。</w:t>
      </w:r>
    </w:p>
    <w:p>
      <w:pPr>
        <w:pStyle w:val="4"/>
        <w:spacing w:before="90" w:line="228" w:lineRule="auto"/>
        <w:ind w:left="560" w:right="217"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25"/>
        </w:rPr>
        <w:t xml:space="preserve"> </w:t>
      </w:r>
      <w:r>
        <w:rPr>
          <w:color w:val="333333"/>
        </w:rPr>
        <w:t>智能指针。这是</w:t>
      </w:r>
      <w:r>
        <w:rPr>
          <w:color w:val="333333"/>
          <w:spacing w:val="11"/>
        </w:rPr>
        <w:t xml:space="preserve"> </w:t>
      </w:r>
      <w:r>
        <w:rPr>
          <w:rFonts w:hint="default" w:ascii="Noto Sans" w:hAnsi="Noto Sans" w:eastAsia="Noto Sans" w:cs="Noto Sans"/>
          <w:color w:val="333333"/>
        </w:rPr>
        <w:t>c++</w:t>
      </w:r>
      <w:r>
        <w:rPr>
          <w:rFonts w:hint="default" w:ascii="Noto Sans" w:hAnsi="Noto Sans" w:eastAsia="Noto Sans" w:cs="Noto Sans"/>
          <w:color w:val="333333"/>
          <w:spacing w:val="25"/>
        </w:rPr>
        <w:t xml:space="preserve"> </w:t>
      </w:r>
      <w:r>
        <w:rPr>
          <w:color w:val="333333"/>
        </w:rPr>
        <w:t>中引⼊的⾃动内存管理⽅法，通过拥有⾃动内存管理功能的指针对象来引⽤对</w:t>
      </w:r>
      <w:r>
        <w:rPr>
          <w:color w:val="333333"/>
          <w:spacing w:val="-50"/>
        </w:rPr>
        <w:t xml:space="preserve"> </w:t>
      </w:r>
      <w:r>
        <w:rPr>
          <w:color w:val="333333"/>
          <w:w w:val="105"/>
        </w:rPr>
        <w:t>象，是程</w:t>
      </w:r>
      <w:r>
        <w:rPr>
          <w:color w:val="333333"/>
          <w:w w:val="102"/>
        </w:rPr>
        <w:t xml:space="preserve"> </w:t>
      </w:r>
      <w:r>
        <w:rPr>
          <w:color w:val="333333"/>
        </w:rPr>
        <w:t>序员不⽤太关注内存的释放，⽽达到内存⾃动释放的⽬的。这种⽅法是采⽤最⼴泛的做法，但是对</w:t>
      </w:r>
      <w:r>
        <w:rPr>
          <w:color w:val="333333"/>
          <w:w w:val="102"/>
        </w:rPr>
        <w:t xml:space="preserve"> </w:t>
      </w:r>
      <w:r>
        <w:rPr>
          <w:color w:val="333333"/>
          <w:w w:val="105"/>
        </w:rPr>
        <w:t>程序开发者</w:t>
      </w:r>
      <w:r>
        <w:rPr>
          <w:color w:val="333333"/>
          <w:w w:val="102"/>
        </w:rPr>
        <w:t xml:space="preserve"> </w:t>
      </w:r>
      <w:r>
        <w:rPr>
          <w:color w:val="333333"/>
        </w:rPr>
        <w:t>有⼀定的学习成本（并⾮语⾔层⾯的原⽣⽀持），⽽且⼀旦有忘记使⽤的场景依然⽆法避免内存泄</w:t>
      </w:r>
      <w:r>
        <w:rPr>
          <w:color w:val="333333"/>
          <w:w w:val="102"/>
        </w:rPr>
        <w:t xml:space="preserve"> </w:t>
      </w:r>
      <w:r>
        <w:rPr>
          <w:color w:val="333333"/>
          <w:w w:val="105"/>
        </w:rPr>
        <w:t>露。</w:t>
      </w:r>
      <w:r>
        <w:rPr>
          <w:color w:val="333333"/>
          <w:w w:val="102"/>
        </w:rPr>
        <w:t xml:space="preserve"> </w:t>
      </w:r>
      <w:r>
        <w:rPr>
          <w:color w:val="333333"/>
        </w:rPr>
        <w:t>为了解决这个问题，后来开发出来的⼏乎所有新语⾔（</w:t>
      </w:r>
      <w:r>
        <w:rPr>
          <w:rFonts w:hint="default" w:ascii="Noto Sans" w:hAnsi="Noto Sans" w:eastAsia="Noto Sans" w:cs="Noto Sans"/>
          <w:color w:val="333333"/>
        </w:rPr>
        <w:t>java</w:t>
      </w:r>
      <w:r>
        <w:rPr>
          <w:color w:val="333333"/>
        </w:rPr>
        <w:t>，</w:t>
      </w:r>
      <w:r>
        <w:rPr>
          <w:rFonts w:hint="default" w:ascii="Noto Sans" w:hAnsi="Noto Sans" w:eastAsia="Noto Sans" w:cs="Noto Sans"/>
          <w:color w:val="333333"/>
        </w:rPr>
        <w:t>python</w:t>
      </w:r>
      <w:r>
        <w:rPr>
          <w:color w:val="333333"/>
        </w:rPr>
        <w:t>，</w:t>
      </w:r>
      <w:r>
        <w:rPr>
          <w:rFonts w:hint="default" w:ascii="Noto Sans" w:hAnsi="Noto Sans" w:eastAsia="Noto Sans" w:cs="Noto Sans"/>
          <w:color w:val="333333"/>
        </w:rPr>
        <w:t>php</w:t>
      </w:r>
      <w:r>
        <w:rPr>
          <w:color w:val="333333"/>
        </w:rPr>
        <w:t>等等）都引⼊了语⾔层</w:t>
      </w:r>
    </w:p>
    <w:p>
      <w:pPr>
        <w:pStyle w:val="4"/>
        <w:spacing w:line="305" w:lineRule="exact"/>
        <w:ind w:left="560" w:right="0"/>
        <w:jc w:val="both"/>
      </w:pPr>
      <w:r>
        <w:rPr>
          <w:color w:val="333333"/>
          <w:w w:val="105"/>
        </w:rPr>
        <w:t>⾯的⾃动内存管</w:t>
      </w:r>
    </w:p>
    <w:p>
      <w:pPr>
        <w:pStyle w:val="4"/>
        <w:spacing w:before="32" w:line="300" w:lineRule="exact"/>
        <w:ind w:left="560" w:right="220"/>
        <w:jc w:val="both"/>
      </w:pPr>
      <w:r>
        <w:rPr>
          <w:color w:val="333333"/>
        </w:rPr>
        <w:t>理</w:t>
      </w:r>
      <w:r>
        <w:rPr>
          <w:color w:val="333333"/>
          <w:spacing w:val="36"/>
        </w:rPr>
        <w:t xml:space="preserve"> </w:t>
      </w:r>
      <w:r>
        <w:rPr>
          <w:rFonts w:hint="default" w:ascii="Noto Sans" w:hAnsi="Noto Sans" w:eastAsia="Noto Sans" w:cs="Noto Sans"/>
          <w:color w:val="333333"/>
        </w:rPr>
        <w:t xml:space="preserve">– </w:t>
      </w:r>
      <w:r>
        <w:rPr>
          <w:color w:val="333333"/>
        </w:rPr>
        <w:t>也就是语⾔的使⽤者只⽤关注内存的申请⽽不必关⼼内存的释放，内存释放由虚拟机（</w:t>
      </w:r>
      <w:r>
        <w:rPr>
          <w:rFonts w:hint="default" w:ascii="Noto Sans" w:hAnsi="Noto Sans" w:eastAsia="Noto Sans" w:cs="Noto Sans"/>
          <w:color w:val="333333"/>
        </w:rPr>
        <w:t>virtual</w:t>
      </w:r>
      <w:r>
        <w:rPr>
          <w:rFonts w:hint="default" w:ascii="Noto Sans" w:hAnsi="Noto Sans" w:eastAsia="Noto Sans" w:cs="Noto Sans"/>
          <w:color w:val="333333"/>
          <w:spacing w:val="-42"/>
        </w:rPr>
        <w:t xml:space="preserve"> </w:t>
      </w:r>
      <w:r>
        <w:rPr>
          <w:rFonts w:hint="default" w:ascii="Noto Sans" w:hAnsi="Noto Sans" w:eastAsia="Noto Sans" w:cs="Noto Sans"/>
          <w:color w:val="333333"/>
        </w:rPr>
        <w:t>machine</w:t>
      </w:r>
      <w:r>
        <w:rPr>
          <w:color w:val="333333"/>
        </w:rPr>
        <w:t>）或运</w:t>
      </w:r>
    </w:p>
    <w:p>
      <w:pPr>
        <w:pStyle w:val="4"/>
        <w:spacing w:before="2" w:line="316" w:lineRule="exact"/>
        <w:ind w:left="560" w:right="264"/>
        <w:jc w:val="both"/>
      </w:pPr>
      <w:r>
        <w:rPr>
          <w:color w:val="333333"/>
        </w:rPr>
        <w:t>⾏时（</w:t>
      </w:r>
      <w:r>
        <w:rPr>
          <w:rFonts w:hint="default" w:ascii="Noto Sans" w:hAnsi="Noto Sans" w:eastAsia="Noto Sans" w:cs="Noto Sans"/>
          <w:color w:val="333333"/>
        </w:rPr>
        <w:t>runtime</w:t>
      </w:r>
      <w:r>
        <w:rPr>
          <w:color w:val="333333"/>
        </w:rPr>
        <w:t>）来⾃动进⾏管理。⽽这种对不再使⽤的内存资源进⾏⾃动回收的⾏为就被称为垃</w:t>
      </w:r>
      <w:r>
        <w:rPr>
          <w:color w:val="333333"/>
          <w:spacing w:val="38"/>
        </w:rPr>
        <w:t xml:space="preserve"> </w:t>
      </w:r>
      <w:r>
        <w:rPr>
          <w:color w:val="333333"/>
          <w:w w:val="105"/>
        </w:rPr>
        <w:t>圾回收。</w:t>
      </w:r>
    </w:p>
    <w:p>
      <w:pPr>
        <w:pStyle w:val="4"/>
        <w:spacing w:before="123" w:line="240" w:lineRule="auto"/>
        <w:ind w:right="217"/>
        <w:jc w:val="left"/>
        <w:rPr>
          <w:rFonts w:hint="default" w:ascii="Noto Sans" w:hAnsi="Noto Sans" w:eastAsia="Noto Sans" w:cs="Noto Sans"/>
        </w:rPr>
      </w:pPr>
      <w:r>
        <w:rPr>
          <w:color w:val="333333"/>
        </w:rPr>
        <w:t>常⽤的垃圾回收的⽅法</w:t>
      </w:r>
      <w:r>
        <w:rPr>
          <w:rFonts w:hint="default" w:ascii="Noto Sans" w:hAnsi="Noto Sans" w:eastAsia="Noto Sans" w:cs="Noto Sans"/>
          <w:color w:val="333333"/>
        </w:rPr>
        <w:t>:</w:t>
      </w:r>
    </w:p>
    <w:p>
      <w:pPr>
        <w:pStyle w:val="8"/>
        <w:numPr>
          <w:ilvl w:val="0"/>
          <w:numId w:val="9"/>
        </w:numPr>
        <w:tabs>
          <w:tab w:val="left" w:pos="560"/>
        </w:tabs>
        <w:spacing w:before="147" w:after="0" w:line="225" w:lineRule="auto"/>
        <w:ind w:left="560" w:right="217" w:hanging="215"/>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引⽤计数（</w:t>
      </w:r>
      <w:r>
        <w:rPr>
          <w:rFonts w:hint="default" w:ascii="Noto Sans" w:hAnsi="Noto Sans" w:eastAsia="Noto Sans" w:cs="Noto Sans"/>
          <w:color w:val="333333"/>
          <w:sz w:val="19"/>
          <w:szCs w:val="19"/>
        </w:rPr>
        <w:t>reference counting</w:t>
      </w:r>
      <w:r>
        <w:rPr>
          <w:rFonts w:hint="default" w:ascii="微软雅黑" w:hAnsi="微软雅黑" w:eastAsia="微软雅黑" w:cs="微软雅黑"/>
          <w:color w:val="333333"/>
          <w:sz w:val="19"/>
          <w:szCs w:val="19"/>
        </w:rPr>
        <w:t>）</w:t>
      </w:r>
      <w:r>
        <w:rPr>
          <w:rFonts w:hint="default" w:ascii="微软雅黑" w:hAnsi="微软雅黑" w:eastAsia="微软雅黑" w:cs="微软雅黑"/>
          <w:color w:val="333333"/>
          <w:spacing w:val="-8"/>
          <w:sz w:val="19"/>
          <w:szCs w:val="19"/>
        </w:rPr>
        <w:t xml:space="preserve"> </w:t>
      </w:r>
      <w:r>
        <w:rPr>
          <w:rFonts w:hint="default" w:ascii="微软雅黑" w:hAnsi="微软雅黑" w:eastAsia="微软雅黑" w:cs="微软雅黑"/>
          <w:color w:val="333333"/>
          <w:sz w:val="19"/>
          <w:szCs w:val="19"/>
        </w:rPr>
        <w:t>这是最简单的⼀种垃圾回收算法，和之前提到的智能指针异曲同⼯。对每个对象维护⼀个引⽤计</w:t>
      </w:r>
      <w:r>
        <w:rPr>
          <w:rFonts w:hint="default" w:ascii="微软雅黑" w:hAnsi="微软雅黑" w:eastAsia="微软雅黑" w:cs="微软雅黑"/>
          <w:color w:val="333333"/>
          <w:spacing w:val="41"/>
          <w:sz w:val="19"/>
          <w:szCs w:val="19"/>
        </w:rPr>
        <w:t xml:space="preserve"> </w:t>
      </w:r>
      <w:r>
        <w:rPr>
          <w:rFonts w:hint="default" w:ascii="微软雅黑" w:hAnsi="微软雅黑" w:eastAsia="微软雅黑" w:cs="微软雅黑"/>
          <w:color w:val="333333"/>
          <w:sz w:val="19"/>
          <w:szCs w:val="19"/>
        </w:rPr>
        <w:t>数，当引⽤该对象的对象被销毁或更新时被引⽤对象的引⽤计数⾃动减⼀，当被引⽤对象被创建或</w:t>
      </w:r>
      <w:r>
        <w:rPr>
          <w:rFonts w:hint="default" w:ascii="微软雅黑" w:hAnsi="微软雅黑" w:eastAsia="微软雅黑" w:cs="微软雅黑"/>
          <w:color w:val="333333"/>
          <w:spacing w:val="46"/>
          <w:sz w:val="19"/>
          <w:szCs w:val="19"/>
        </w:rPr>
        <w:t xml:space="preserve"> </w:t>
      </w:r>
      <w:r>
        <w:rPr>
          <w:rFonts w:hint="default" w:ascii="微软雅黑" w:hAnsi="微软雅黑" w:eastAsia="微软雅黑" w:cs="微软雅黑"/>
          <w:color w:val="333333"/>
          <w:sz w:val="19"/>
          <w:szCs w:val="19"/>
        </w:rPr>
        <w:t>被赋值给其他对象时引⽤计数⾃动加⼀。当引⽤计数为</w:t>
      </w:r>
      <w:r>
        <w:rPr>
          <w:rFonts w:hint="default" w:ascii="Noto Sans" w:hAnsi="Noto Sans" w:eastAsia="Noto Sans" w:cs="Noto Sans"/>
          <w:color w:val="333333"/>
          <w:sz w:val="19"/>
          <w:szCs w:val="19"/>
        </w:rPr>
        <w:t>0</w:t>
      </w:r>
      <w:r>
        <w:rPr>
          <w:rFonts w:hint="default" w:ascii="微软雅黑" w:hAnsi="微软雅黑" w:eastAsia="微软雅黑" w:cs="微软雅黑"/>
          <w:color w:val="333333"/>
          <w:sz w:val="19"/>
          <w:szCs w:val="19"/>
        </w:rPr>
        <w:t>时则⽴即回收对象。</w:t>
      </w:r>
      <w:r>
        <w:rPr>
          <w:rFonts w:hint="default" w:ascii="微软雅黑" w:hAnsi="微软雅黑" w:eastAsia="微软雅黑" w:cs="微软雅黑"/>
          <w:color w:val="333333"/>
          <w:spacing w:val="3"/>
          <w:sz w:val="19"/>
          <w:szCs w:val="19"/>
        </w:rPr>
        <w:t xml:space="preserve"> </w:t>
      </w:r>
      <w:r>
        <w:rPr>
          <w:rFonts w:hint="default" w:ascii="微软雅黑" w:hAnsi="微软雅黑" w:eastAsia="微软雅黑" w:cs="微软雅黑"/>
          <w:color w:val="333333"/>
          <w:sz w:val="19"/>
          <w:szCs w:val="19"/>
        </w:rPr>
        <w:t>这种⽅法的优点是实现简单，并且内存的回收很及时。这种算法在内存⽐较紧张和实时性⽐较⾼的</w:t>
      </w:r>
      <w:r>
        <w:rPr>
          <w:rFonts w:hint="default" w:ascii="微软雅黑" w:hAnsi="微软雅黑" w:eastAsia="微软雅黑" w:cs="微软雅黑"/>
          <w:color w:val="333333"/>
          <w:spacing w:val="46"/>
          <w:sz w:val="19"/>
          <w:szCs w:val="19"/>
        </w:rPr>
        <w:t xml:space="preserve"> </w:t>
      </w:r>
      <w:r>
        <w:rPr>
          <w:rFonts w:hint="default" w:ascii="微软雅黑" w:hAnsi="微软雅黑" w:eastAsia="微软雅黑" w:cs="微软雅黑"/>
          <w:color w:val="333333"/>
          <w:sz w:val="19"/>
          <w:szCs w:val="19"/>
        </w:rPr>
        <w:t>系统中使⽤的⽐较⼴泛，如</w:t>
      </w:r>
      <w:r>
        <w:rPr>
          <w:rFonts w:hint="default" w:ascii="Noto Sans" w:hAnsi="Noto Sans" w:eastAsia="Noto Sans" w:cs="Noto Sans"/>
          <w:color w:val="333333"/>
          <w:sz w:val="19"/>
          <w:szCs w:val="19"/>
        </w:rPr>
        <w:t>ios cocoa</w:t>
      </w:r>
      <w:r>
        <w:rPr>
          <w:rFonts w:hint="default" w:ascii="微软雅黑" w:hAnsi="微软雅黑" w:eastAsia="微软雅黑" w:cs="微软雅黑"/>
          <w:color w:val="333333"/>
          <w:sz w:val="19"/>
          <w:szCs w:val="19"/>
        </w:rPr>
        <w:t>框架，</w:t>
      </w:r>
      <w:r>
        <w:rPr>
          <w:rFonts w:hint="default" w:ascii="Noto Sans" w:hAnsi="Noto Sans" w:eastAsia="Noto Sans" w:cs="Noto Sans"/>
          <w:color w:val="333333"/>
          <w:sz w:val="19"/>
          <w:szCs w:val="19"/>
        </w:rPr>
        <w:t>php</w:t>
      </w:r>
      <w:r>
        <w:rPr>
          <w:rFonts w:hint="default" w:ascii="微软雅黑" w:hAnsi="微软雅黑" w:eastAsia="微软雅黑" w:cs="微软雅黑"/>
          <w:color w:val="333333"/>
          <w:sz w:val="19"/>
          <w:szCs w:val="19"/>
        </w:rPr>
        <w:t>，</w:t>
      </w:r>
      <w:r>
        <w:rPr>
          <w:rFonts w:hint="default" w:ascii="Noto Sans" w:hAnsi="Noto Sans" w:eastAsia="Noto Sans" w:cs="Noto Sans"/>
          <w:color w:val="333333"/>
          <w:sz w:val="19"/>
          <w:szCs w:val="19"/>
        </w:rPr>
        <w:t>python</w:t>
      </w:r>
      <w:r>
        <w:rPr>
          <w:rFonts w:hint="default" w:ascii="微软雅黑" w:hAnsi="微软雅黑" w:eastAsia="微软雅黑" w:cs="微软雅黑"/>
          <w:color w:val="333333"/>
          <w:sz w:val="19"/>
          <w:szCs w:val="19"/>
        </w:rPr>
        <w:t>等。</w:t>
      </w:r>
      <w:r>
        <w:rPr>
          <w:rFonts w:hint="default" w:ascii="微软雅黑" w:hAnsi="微软雅黑" w:eastAsia="微软雅黑" w:cs="微软雅黑"/>
          <w:color w:val="333333"/>
          <w:spacing w:val="13"/>
          <w:sz w:val="19"/>
          <w:szCs w:val="19"/>
        </w:rPr>
        <w:t xml:space="preserve"> </w:t>
      </w:r>
      <w:r>
        <w:rPr>
          <w:rFonts w:hint="default" w:ascii="微软雅黑" w:hAnsi="微软雅黑" w:eastAsia="微软雅黑" w:cs="微软雅黑"/>
          <w:color w:val="333333"/>
          <w:sz w:val="19"/>
          <w:szCs w:val="19"/>
        </w:rPr>
        <w:t>但是简单引⽤计数算法也有明显的缺点</w:t>
      </w:r>
    </w:p>
    <w:p>
      <w:pPr>
        <w:pStyle w:val="4"/>
        <w:spacing w:before="80" w:line="325" w:lineRule="exact"/>
        <w:ind w:left="79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29"/>
        </w:rPr>
        <w:t xml:space="preserve"> </w:t>
      </w:r>
      <w:r>
        <w:rPr>
          <w:color w:val="333333"/>
        </w:rPr>
        <w:t>频繁更新引⽤计数降低了性能。</w:t>
      </w:r>
    </w:p>
    <w:p>
      <w:pPr>
        <w:pStyle w:val="4"/>
        <w:spacing w:before="16" w:line="316" w:lineRule="exact"/>
        <w:ind w:left="1010" w:right="152"/>
        <w:jc w:val="both"/>
      </w:pPr>
      <w:r>
        <w:rPr>
          <w:color w:val="333333"/>
        </w:rPr>
        <w:t>⼀种简单的解决⽅法就是编译器将相邻的引⽤计数更新操作合并到⼀次更新；还有⼀种⽅法是</w:t>
      </w:r>
      <w:r>
        <w:rPr>
          <w:color w:val="333333"/>
          <w:spacing w:val="36"/>
        </w:rPr>
        <w:t xml:space="preserve"> </w:t>
      </w:r>
      <w:r>
        <w:rPr>
          <w:color w:val="333333"/>
        </w:rPr>
        <w:t>针对频繁发⽣的临时变量引⽤不进⾏计数，⽽是在引⽤达到</w:t>
      </w:r>
      <w:r>
        <w:rPr>
          <w:rFonts w:hint="default" w:ascii="Noto Sans" w:hAnsi="Noto Sans" w:eastAsia="Noto Sans" w:cs="Noto Sans"/>
          <w:color w:val="333333"/>
        </w:rPr>
        <w:t>0</w:t>
      </w:r>
      <w:r>
        <w:rPr>
          <w:color w:val="333333"/>
        </w:rPr>
        <w:t>时通过扫描堆栈确认是否还有临</w:t>
      </w:r>
      <w:r>
        <w:rPr>
          <w:color w:val="333333"/>
          <w:spacing w:val="38"/>
        </w:rPr>
        <w:t xml:space="preserve"> </w:t>
      </w:r>
      <w:r>
        <w:rPr>
          <w:color w:val="333333"/>
          <w:w w:val="105"/>
        </w:rPr>
        <w:t>时对象引⽤⽽决定是否释放。等等还有很多其他⽅法，具体可以参考这⾥。</w:t>
      </w:r>
    </w:p>
    <w:p>
      <w:pPr>
        <w:pStyle w:val="4"/>
        <w:spacing w:before="80" w:line="225" w:lineRule="auto"/>
        <w:ind w:left="1010" w:right="217" w:hanging="215"/>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
          <w:w w:val="105"/>
        </w:rPr>
        <w:t xml:space="preserve"> </w:t>
      </w:r>
      <w:r>
        <w:rPr>
          <w:color w:val="333333"/>
          <w:w w:val="105"/>
        </w:rPr>
        <w:t>循环引⽤。</w:t>
      </w:r>
      <w:r>
        <w:rPr>
          <w:color w:val="333333"/>
          <w:w w:val="102"/>
        </w:rPr>
        <w:t xml:space="preserve"> </w:t>
      </w:r>
      <w:r>
        <w:rPr>
          <w:color w:val="333333"/>
        </w:rPr>
        <w:t>当对象间发⽣循环引⽤时引⽤链中的对象都⽆法得到释放。最明显的解决办法是避免产⽣循环</w:t>
      </w:r>
      <w:r>
        <w:rPr>
          <w:color w:val="333333"/>
          <w:w w:val="102"/>
        </w:rPr>
        <w:t xml:space="preserve"> </w:t>
      </w:r>
      <w:r>
        <w:rPr>
          <w:color w:val="333333"/>
          <w:w w:val="105"/>
        </w:rPr>
        <w:t>引⽤，如</w:t>
      </w:r>
      <w:r>
        <w:rPr>
          <w:rFonts w:hint="default" w:ascii="Noto Sans" w:hAnsi="Noto Sans" w:eastAsia="Noto Sans" w:cs="Noto Sans"/>
          <w:color w:val="333333"/>
          <w:w w:val="105"/>
        </w:rPr>
        <w:t>cocoa</w:t>
      </w:r>
      <w:r>
        <w:rPr>
          <w:color w:val="333333"/>
          <w:w w:val="105"/>
        </w:rPr>
        <w:t>引⼊</w:t>
      </w:r>
      <w:r>
        <w:rPr>
          <w:color w:val="333333"/>
          <w:w w:val="102"/>
        </w:rPr>
        <w:t xml:space="preserve"> </w:t>
      </w:r>
      <w:r>
        <w:rPr>
          <w:color w:val="333333"/>
        </w:rPr>
        <w:t>了</w:t>
      </w:r>
      <w:r>
        <w:rPr>
          <w:rFonts w:hint="default" w:ascii="Noto Sans" w:hAnsi="Noto Sans" w:eastAsia="Noto Sans" w:cs="Noto Sans"/>
          <w:color w:val="333333"/>
        </w:rPr>
        <w:t>strong</w:t>
      </w:r>
      <w:r>
        <w:rPr>
          <w:color w:val="333333"/>
        </w:rPr>
        <w:t>指针和</w:t>
      </w:r>
      <w:r>
        <w:rPr>
          <w:rFonts w:hint="default" w:ascii="Noto Sans" w:hAnsi="Noto Sans" w:eastAsia="Noto Sans" w:cs="Noto Sans"/>
          <w:color w:val="333333"/>
        </w:rPr>
        <w:t>weak</w:t>
      </w:r>
      <w:r>
        <w:rPr>
          <w:color w:val="333333"/>
        </w:rPr>
        <w:t>指针两种指针类型。或者系统检测循环引⽤并主动打破循环链。当然这</w:t>
      </w:r>
      <w:r>
        <w:rPr>
          <w:color w:val="333333"/>
          <w:w w:val="102"/>
        </w:rPr>
        <w:t xml:space="preserve"> </w:t>
      </w:r>
      <w:r>
        <w:rPr>
          <w:color w:val="333333"/>
          <w:w w:val="105"/>
        </w:rPr>
        <w:t>也增加了垃圾回收的复杂度。</w:t>
      </w:r>
    </w:p>
    <w:p>
      <w:pPr>
        <w:pStyle w:val="8"/>
        <w:numPr>
          <w:ilvl w:val="0"/>
          <w:numId w:val="9"/>
        </w:numPr>
        <w:tabs>
          <w:tab w:val="left" w:pos="560"/>
        </w:tabs>
        <w:spacing w:before="95" w:after="0" w:line="317" w:lineRule="exact"/>
        <w:ind w:left="560" w:right="217" w:hanging="215"/>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标记</w:t>
      </w:r>
      <w:r>
        <w:rPr>
          <w:rFonts w:hint="default" w:ascii="Noto Sans" w:hAnsi="Noto Sans" w:eastAsia="Noto Sans" w:cs="Noto Sans"/>
          <w:color w:val="333333"/>
          <w:sz w:val="19"/>
          <w:szCs w:val="19"/>
        </w:rPr>
        <w:t>-</w:t>
      </w:r>
      <w:r>
        <w:rPr>
          <w:rFonts w:hint="default" w:ascii="微软雅黑" w:hAnsi="微软雅黑" w:eastAsia="微软雅黑" w:cs="微软雅黑"/>
          <w:color w:val="333333"/>
          <w:sz w:val="19"/>
          <w:szCs w:val="19"/>
        </w:rPr>
        <w:t>清除（</w:t>
      </w:r>
      <w:r>
        <w:rPr>
          <w:rFonts w:hint="default" w:ascii="Noto Sans" w:hAnsi="Noto Sans" w:eastAsia="Noto Sans" w:cs="Noto Sans"/>
          <w:color w:val="333333"/>
          <w:sz w:val="19"/>
          <w:szCs w:val="19"/>
        </w:rPr>
        <w:t>mark  and</w:t>
      </w:r>
      <w:r>
        <w:rPr>
          <w:rFonts w:hint="default" w:ascii="Noto Sans" w:hAnsi="Noto Sans" w:eastAsia="Noto Sans" w:cs="Noto Sans"/>
          <w:color w:val="333333"/>
          <w:spacing w:val="6"/>
          <w:sz w:val="19"/>
          <w:szCs w:val="19"/>
        </w:rPr>
        <w:t xml:space="preserve"> </w:t>
      </w:r>
      <w:r>
        <w:rPr>
          <w:rFonts w:hint="default" w:ascii="Noto Sans" w:hAnsi="Noto Sans" w:eastAsia="Noto Sans" w:cs="Noto Sans"/>
          <w:color w:val="333333"/>
          <w:sz w:val="19"/>
          <w:szCs w:val="19"/>
        </w:rPr>
        <w:t>sweep</w:t>
      </w:r>
      <w:r>
        <w:rPr>
          <w:rFonts w:hint="default" w:ascii="微软雅黑" w:hAnsi="微软雅黑" w:eastAsia="微软雅黑" w:cs="微软雅黑"/>
          <w:color w:val="333333"/>
          <w:sz w:val="19"/>
          <w:szCs w:val="19"/>
        </w:rPr>
        <w:t>）</w:t>
      </w:r>
    </w:p>
    <w:p>
      <w:pPr>
        <w:pStyle w:val="4"/>
        <w:spacing w:before="8" w:line="316" w:lineRule="exact"/>
        <w:ind w:left="560" w:right="205"/>
        <w:jc w:val="both"/>
      </w:pPr>
      <w:r>
        <w:rPr>
          <w:color w:val="333333"/>
        </w:rPr>
        <w:t>标记</w:t>
      </w:r>
      <w:r>
        <w:rPr>
          <w:rFonts w:hint="default" w:ascii="Noto Sans" w:hAnsi="Noto Sans" w:eastAsia="Noto Sans" w:cs="Noto Sans"/>
          <w:color w:val="333333"/>
        </w:rPr>
        <w:t>-</w:t>
      </w:r>
      <w:r>
        <w:rPr>
          <w:color w:val="333333"/>
        </w:rPr>
        <w:t>清除（</w:t>
      </w:r>
      <w:r>
        <w:rPr>
          <w:rFonts w:hint="default" w:ascii="Noto Sans" w:hAnsi="Noto Sans" w:eastAsia="Noto Sans" w:cs="Noto Sans"/>
          <w:color w:val="333333"/>
        </w:rPr>
        <w:t>mark and sweep</w:t>
      </w:r>
      <w:r>
        <w:rPr>
          <w:color w:val="333333"/>
        </w:rPr>
        <w:t>）分为两步，标记从根变量开始迭代得遍历所有被引⽤的对象，对能</w:t>
      </w:r>
      <w:r>
        <w:rPr>
          <w:color w:val="333333"/>
          <w:spacing w:val="-53"/>
        </w:rPr>
        <w:t xml:space="preserve"> </w:t>
      </w:r>
      <w:r>
        <w:rPr>
          <w:color w:val="333333"/>
        </w:rPr>
        <w:t>够通过应⽤遍历访问到的对象都进⾏标记为</w:t>
      </w:r>
      <w:r>
        <w:rPr>
          <w:rFonts w:hint="default" w:ascii="Noto Sans" w:hAnsi="Noto Sans" w:eastAsia="Noto Sans" w:cs="Noto Sans"/>
          <w:color w:val="333333"/>
        </w:rPr>
        <w:t>“</w:t>
      </w:r>
      <w:r>
        <w:rPr>
          <w:color w:val="333333"/>
        </w:rPr>
        <w:t>被引⽤</w:t>
      </w:r>
      <w:r>
        <w:rPr>
          <w:rFonts w:hint="default" w:ascii="Noto Sans" w:hAnsi="Noto Sans" w:eastAsia="Noto Sans" w:cs="Noto Sans"/>
          <w:color w:val="333333"/>
        </w:rPr>
        <w:t>”</w:t>
      </w:r>
      <w:r>
        <w:rPr>
          <w:color w:val="333333"/>
        </w:rPr>
        <w:t>；标记完成后进⾏清除操作，对没有标记过的</w:t>
      </w:r>
      <w:r>
        <w:rPr>
          <w:color w:val="333333"/>
          <w:spacing w:val="44"/>
        </w:rPr>
        <w:t xml:space="preserve"> </w:t>
      </w:r>
      <w:r>
        <w:rPr>
          <w:color w:val="333333"/>
        </w:rPr>
        <w:t>内存进⾏回收（回收同时可能伴有碎⽚整理操作）。这种⽅法解决了引⽤计数的不⾜，但是也有⽐</w:t>
      </w:r>
      <w:r>
        <w:rPr>
          <w:color w:val="333333"/>
          <w:spacing w:val="46"/>
        </w:rPr>
        <w:t xml:space="preserve"> </w:t>
      </w:r>
      <w:r>
        <w:rPr>
          <w:color w:val="333333"/>
        </w:rPr>
        <w:t>较明显的问题：每次启动垃圾回收都会暂停当前所有的正常代码执⾏，回收是系统响应能⼒⼤⼤降</w:t>
      </w:r>
      <w:r>
        <w:rPr>
          <w:color w:val="333333"/>
          <w:spacing w:val="46"/>
        </w:rPr>
        <w:t xml:space="preserve"> </w:t>
      </w:r>
      <w:r>
        <w:rPr>
          <w:color w:val="333333"/>
        </w:rPr>
        <w:t>低！当然后续也出现了很多</w:t>
      </w:r>
      <w:r>
        <w:rPr>
          <w:rFonts w:hint="default" w:ascii="Noto Sans" w:hAnsi="Noto Sans" w:eastAsia="Noto Sans" w:cs="Noto Sans"/>
          <w:color w:val="333333"/>
        </w:rPr>
        <w:t>mark&amp;sweep</w:t>
      </w:r>
      <w:r>
        <w:rPr>
          <w:color w:val="333333"/>
        </w:rPr>
        <w:t>算法的变种（如三⾊标记法）优化了这个问题。</w:t>
      </w:r>
    </w:p>
    <w:p>
      <w:pPr>
        <w:spacing w:after="0" w:line="316" w:lineRule="exact"/>
        <w:jc w:val="both"/>
        <w:sectPr>
          <w:pgSz w:w="11900" w:h="16840"/>
          <w:pgMar w:top="520" w:right="1360" w:bottom="280" w:left="1380" w:header="720" w:footer="720" w:gutter="0"/>
          <w:cols w:space="720" w:num="1"/>
        </w:sectPr>
      </w:pPr>
    </w:p>
    <w:p>
      <w:pPr>
        <w:pStyle w:val="8"/>
        <w:numPr>
          <w:ilvl w:val="0"/>
          <w:numId w:val="9"/>
        </w:numPr>
        <w:tabs>
          <w:tab w:val="left" w:pos="560"/>
        </w:tabs>
        <w:spacing w:before="0" w:after="0" w:line="273" w:lineRule="exact"/>
        <w:ind w:left="560" w:right="217" w:hanging="215"/>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分代搜集（</w:t>
      </w:r>
      <w:r>
        <w:rPr>
          <w:rFonts w:hint="default" w:ascii="Noto Sans" w:hAnsi="Noto Sans" w:eastAsia="Noto Sans" w:cs="Noto Sans"/>
          <w:color w:val="333333"/>
          <w:sz w:val="19"/>
          <w:szCs w:val="19"/>
        </w:rPr>
        <w:t>generation</w:t>
      </w:r>
      <w:r>
        <w:rPr>
          <w:rFonts w:hint="default" w:ascii="微软雅黑" w:hAnsi="微软雅黑" w:eastAsia="微软雅黑" w:cs="微软雅黑"/>
          <w:color w:val="333333"/>
          <w:sz w:val="19"/>
          <w:szCs w:val="19"/>
        </w:rPr>
        <w:t>）</w:t>
      </w:r>
    </w:p>
    <w:p>
      <w:pPr>
        <w:pStyle w:val="4"/>
        <w:spacing w:before="10" w:line="223" w:lineRule="auto"/>
        <w:ind w:left="560" w:right="217"/>
        <w:jc w:val="left"/>
      </w:pPr>
      <w:r>
        <w:rPr>
          <w:rFonts w:hint="default" w:ascii="Noto Sans" w:hAnsi="Noto Sans" w:eastAsia="Noto Sans" w:cs="Noto Sans"/>
          <w:color w:val="333333"/>
        </w:rPr>
        <w:t>java</w:t>
      </w:r>
      <w:r>
        <w:rPr>
          <w:color w:val="333333"/>
        </w:rPr>
        <w:t>的</w:t>
      </w:r>
      <w:r>
        <w:rPr>
          <w:rFonts w:hint="default" w:ascii="Noto Sans" w:hAnsi="Noto Sans" w:eastAsia="Noto Sans" w:cs="Noto Sans"/>
          <w:color w:val="333333"/>
        </w:rPr>
        <w:t xml:space="preserve">jvm </w:t>
      </w:r>
      <w:r>
        <w:rPr>
          <w:color w:val="333333"/>
        </w:rPr>
        <w:t>就使⽤的分代回收的思路。在⾯向对象编程语⾔中，绝⼤多数对象的⽣命周期都⾮常</w:t>
      </w:r>
      <w:r>
        <w:rPr>
          <w:color w:val="333333"/>
          <w:spacing w:val="39"/>
        </w:rPr>
        <w:t xml:space="preserve"> </w:t>
      </w:r>
      <w:r>
        <w:rPr>
          <w:color w:val="333333"/>
        </w:rPr>
        <w:t>短。分代收集的基</w:t>
      </w:r>
      <w:r>
        <w:rPr>
          <w:color w:val="333333"/>
          <w:spacing w:val="-17"/>
        </w:rPr>
        <w:t xml:space="preserve"> </w:t>
      </w:r>
      <w:r>
        <w:rPr>
          <w:color w:val="333333"/>
        </w:rPr>
        <w:t>本思想是，将堆划分为两个或多个称为代（</w:t>
      </w:r>
      <w:r>
        <w:rPr>
          <w:rFonts w:hint="default" w:ascii="Noto Sans" w:hAnsi="Noto Sans" w:eastAsia="Noto Sans" w:cs="Noto Sans"/>
          <w:color w:val="333333"/>
        </w:rPr>
        <w:t>generation</w:t>
      </w:r>
      <w:r>
        <w:rPr>
          <w:color w:val="333333"/>
        </w:rPr>
        <w:t>）的空间。新创建的对象存放在称为新⽣代</w:t>
      </w:r>
    </w:p>
    <w:p>
      <w:pPr>
        <w:pStyle w:val="4"/>
        <w:spacing w:line="309" w:lineRule="exact"/>
        <w:ind w:left="560" w:right="217"/>
        <w:jc w:val="left"/>
        <w:rPr>
          <w:rFonts w:hint="default" w:ascii="Noto Sans" w:hAnsi="Noto Sans" w:eastAsia="Noto Sans" w:cs="Noto Sans"/>
        </w:rPr>
      </w:pPr>
      <w:r>
        <w:rPr>
          <w:color w:val="333333"/>
        </w:rPr>
        <w:t>（</w:t>
      </w:r>
      <w:r>
        <w:rPr>
          <w:rFonts w:hint="default" w:ascii="Noto Sans" w:hAnsi="Noto Sans" w:eastAsia="Noto Sans" w:cs="Noto Sans"/>
          <w:color w:val="333333"/>
        </w:rPr>
        <w:t>young</w:t>
      </w:r>
    </w:p>
    <w:p>
      <w:pPr>
        <w:pStyle w:val="4"/>
        <w:spacing w:before="16" w:line="316" w:lineRule="exact"/>
        <w:ind w:left="560" w:right="147"/>
        <w:jc w:val="both"/>
      </w:pPr>
      <w:r>
        <w:rPr>
          <w:rFonts w:hint="default" w:ascii="Noto Sans" w:hAnsi="Noto Sans" w:eastAsia="Noto Sans" w:cs="Noto Sans"/>
          <w:color w:val="333333"/>
        </w:rPr>
        <w:t>generation</w:t>
      </w:r>
      <w:r>
        <w:rPr>
          <w:color w:val="333333"/>
        </w:rPr>
        <w:t>）中（⼀般来说，新⽣代的⼤⼩会⽐ ⽼年代⼩很多），随着垃圾回收的重复执⾏，⽣命</w:t>
      </w:r>
      <w:r>
        <w:rPr>
          <w:color w:val="333333"/>
          <w:spacing w:val="-36"/>
        </w:rPr>
        <w:t xml:space="preserve"> </w:t>
      </w:r>
      <w:r>
        <w:rPr>
          <w:color w:val="333333"/>
        </w:rPr>
        <w:t>周期较⻓的对象会被提升（</w:t>
      </w:r>
      <w:r>
        <w:rPr>
          <w:rFonts w:hint="default" w:ascii="Noto Sans" w:hAnsi="Noto Sans" w:eastAsia="Noto Sans" w:cs="Noto Sans"/>
          <w:color w:val="333333"/>
        </w:rPr>
        <w:t>promotion</w:t>
      </w:r>
      <w:r>
        <w:rPr>
          <w:color w:val="333333"/>
        </w:rPr>
        <w:t>）到⽼年代中（这⾥⽤到了⼀个分类的思路，这个是也是科</w:t>
      </w:r>
      <w:r>
        <w:rPr>
          <w:color w:val="333333"/>
          <w:spacing w:val="40"/>
        </w:rPr>
        <w:t xml:space="preserve"> </w:t>
      </w:r>
      <w:r>
        <w:rPr>
          <w:color w:val="333333"/>
        </w:rPr>
        <w:t>学思考的⼀个基本思路）。因此，新⽣代垃圾回收和⽼年代垃圾回收两种不同的垃圾回收⽅式应运</w:t>
      </w:r>
    </w:p>
    <w:p>
      <w:pPr>
        <w:pStyle w:val="4"/>
        <w:spacing w:line="280" w:lineRule="exact"/>
        <w:ind w:left="560" w:right="217"/>
        <w:jc w:val="left"/>
      </w:pPr>
      <w:r>
        <w:rPr>
          <w:color w:val="333333"/>
        </w:rPr>
        <w:t>⽽⽣，分别⽤于对各⾃空间中的对象执⾏垃圾回收。新⽣代垃圾回收的速度⾮常快，⽐⽼年代快⼏</w:t>
      </w:r>
    </w:p>
    <w:p>
      <w:pPr>
        <w:pStyle w:val="4"/>
        <w:spacing w:before="19" w:line="316" w:lineRule="exact"/>
        <w:ind w:left="560" w:right="217"/>
        <w:jc w:val="left"/>
      </w:pPr>
      <w:r>
        <w:rPr>
          <w:color w:val="333333"/>
        </w:rPr>
        <w:t>个数量级，即使新⽣代垃圾回收的频率更⾼，执⾏效率也仍然⽐⽼年代垃圾回收强，这是因为⼤多</w:t>
      </w:r>
      <w:r>
        <w:rPr>
          <w:color w:val="333333"/>
          <w:spacing w:val="46"/>
        </w:rPr>
        <w:t xml:space="preserve"> </w:t>
      </w:r>
      <w:r>
        <w:rPr>
          <w:color w:val="333333"/>
          <w:w w:val="105"/>
        </w:rPr>
        <w:t>数对象的⽣命周期都很短，根本⽆需提升到⽼年代</w:t>
      </w:r>
    </w:p>
    <w:p>
      <w:pPr>
        <w:pStyle w:val="4"/>
        <w:spacing w:before="123" w:line="325" w:lineRule="exact"/>
        <w:ind w:right="217"/>
        <w:jc w:val="left"/>
        <w:rPr>
          <w:rFonts w:hint="default" w:ascii="Noto Sans" w:hAnsi="Noto Sans" w:eastAsia="Noto Sans" w:cs="Noto Sans"/>
        </w:rPr>
      </w:pPr>
      <w:r>
        <w:rPr>
          <w:rFonts w:hint="default" w:ascii="Noto Sans" w:hAnsi="Noto Sans" w:eastAsia="Noto Sans" w:cs="Noto Sans"/>
          <w:color w:val="333333"/>
        </w:rPr>
        <w:t>Golang GC</w:t>
      </w:r>
      <w:r>
        <w:rPr>
          <w:rFonts w:hint="default" w:ascii="Noto Sans" w:hAnsi="Noto Sans" w:eastAsia="Noto Sans" w:cs="Noto Sans"/>
          <w:color w:val="333333"/>
          <w:spacing w:val="24"/>
        </w:rPr>
        <w:t xml:space="preserve"> </w:t>
      </w:r>
      <w:r>
        <w:rPr>
          <w:color w:val="333333"/>
        </w:rPr>
        <w:t>时会发⽣什么</w:t>
      </w:r>
      <w:r>
        <w:rPr>
          <w:rFonts w:hint="default" w:ascii="Noto Sans" w:hAnsi="Noto Sans" w:eastAsia="Noto Sans" w:cs="Noto Sans"/>
          <w:color w:val="333333"/>
        </w:rPr>
        <w:t>?</w:t>
      </w:r>
    </w:p>
    <w:p>
      <w:pPr>
        <w:pStyle w:val="4"/>
        <w:spacing w:before="16" w:line="316" w:lineRule="exact"/>
        <w:ind w:right="1301"/>
        <w:jc w:val="left"/>
      </w:pPr>
      <w:r>
        <w:pict>
          <v:shape id="_x0000_s1509" o:spid="_x0000_s1509" o:spt="75" type="#_x0000_t75" style="position:absolute;left:0pt;margin-left:74.5pt;margin-top:33.65pt;height:208.45pt;width:447pt;mso-position-horizontal-relative:page;z-index:-251654144;mso-width-relative:page;mso-height-relative:page;" filled="f" stroked="f" coordsize="21600,21600">
            <v:path/>
            <v:fill on="f" focussize="0,0"/>
            <v:stroke on="f"/>
            <v:imagedata r:id="rId17" o:title=""/>
            <o:lock v:ext="edit" aspectratio="t"/>
          </v:shape>
        </w:pict>
      </w:r>
      <w:r>
        <w:rPr>
          <w:rFonts w:hint="default" w:ascii="Noto Sans" w:hAnsi="Noto Sans" w:eastAsia="Noto Sans" w:cs="Noto Sans"/>
          <w:color w:val="333333"/>
        </w:rPr>
        <w:t>Golang</w:t>
      </w:r>
      <w:r>
        <w:rPr>
          <w:rFonts w:hint="default" w:ascii="Noto Sans" w:hAnsi="Noto Sans" w:eastAsia="Noto Sans" w:cs="Noto Sans"/>
          <w:color w:val="333333"/>
          <w:spacing w:val="26"/>
        </w:rPr>
        <w:t xml:space="preserve"> </w:t>
      </w:r>
      <w:r>
        <w:rPr>
          <w:rFonts w:hint="default" w:ascii="Noto Sans" w:hAnsi="Noto Sans" w:eastAsia="Noto Sans" w:cs="Noto Sans"/>
          <w:color w:val="333333"/>
        </w:rPr>
        <w:t>1.5</w:t>
      </w:r>
      <w:r>
        <w:rPr>
          <w:color w:val="333333"/>
        </w:rPr>
        <w:t>后，采取的是</w:t>
      </w:r>
      <w:r>
        <w:rPr>
          <w:rFonts w:hint="default" w:ascii="Noto Sans" w:hAnsi="Noto Sans" w:eastAsia="Noto Sans" w:cs="Noto Sans"/>
          <w:color w:val="333333"/>
        </w:rPr>
        <w:t>“</w:t>
      </w:r>
      <w:r>
        <w:rPr>
          <w:color w:val="333333"/>
        </w:rPr>
        <w:t>⾮分代的、⾮移动的、并发的、三⾊的</w:t>
      </w:r>
      <w:r>
        <w:rPr>
          <w:rFonts w:hint="default" w:ascii="Noto Sans" w:hAnsi="Noto Sans" w:eastAsia="Noto Sans" w:cs="Noto Sans"/>
          <w:color w:val="333333"/>
        </w:rPr>
        <w:t>”</w:t>
      </w:r>
      <w:r>
        <w:rPr>
          <w:color w:val="333333"/>
        </w:rPr>
        <w:t>标记清除垃圾回收算法。</w:t>
      </w:r>
      <w:r>
        <w:rPr>
          <w:color w:val="333333"/>
          <w:spacing w:val="-49"/>
        </w:rPr>
        <w:t xml:space="preserve"> </w:t>
      </w:r>
      <w:r>
        <w:rPr>
          <w:rFonts w:hint="default" w:ascii="Noto Sans" w:hAnsi="Noto Sans" w:eastAsia="Noto Sans" w:cs="Noto Sans"/>
          <w:color w:val="333333"/>
        </w:rPr>
        <w:t xml:space="preserve">golang </w:t>
      </w:r>
      <w:r>
        <w:rPr>
          <w:color w:val="333333"/>
        </w:rPr>
        <w:t xml:space="preserve">中的 </w:t>
      </w:r>
      <w:r>
        <w:rPr>
          <w:rFonts w:hint="default" w:ascii="Noto Sans" w:hAnsi="Noto Sans" w:eastAsia="Noto Sans" w:cs="Noto Sans"/>
          <w:color w:val="333333"/>
        </w:rPr>
        <w:t>gc</w:t>
      </w:r>
      <w:r>
        <w:rPr>
          <w:rFonts w:hint="default" w:ascii="Noto Sans" w:hAnsi="Noto Sans" w:eastAsia="Noto Sans" w:cs="Noto Sans"/>
          <w:color w:val="333333"/>
          <w:spacing w:val="44"/>
        </w:rPr>
        <w:t xml:space="preserve"> </w:t>
      </w:r>
      <w:r>
        <w:rPr>
          <w:color w:val="333333"/>
        </w:rPr>
        <w:t>基本上是标记清除的过程：</w:t>
      </w: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16" w:line="240" w:lineRule="auto"/>
        <w:rPr>
          <w:rFonts w:hint="default" w:ascii="微软雅黑" w:hAnsi="微软雅黑" w:eastAsia="微软雅黑" w:cs="微软雅黑"/>
          <w:sz w:val="19"/>
          <w:szCs w:val="19"/>
        </w:rPr>
      </w:pPr>
    </w:p>
    <w:p>
      <w:pPr>
        <w:pStyle w:val="4"/>
        <w:spacing w:line="333" w:lineRule="auto"/>
        <w:ind w:left="107" w:right="6504"/>
        <w:jc w:val="center"/>
      </w:pPr>
      <w:r>
        <w:rPr>
          <w:rFonts w:hint="default" w:ascii="Noto Sans" w:hAnsi="Noto Sans" w:eastAsia="Noto Sans" w:cs="Noto Sans"/>
          <w:color w:val="333333"/>
        </w:rPr>
        <w:t>gc</w:t>
      </w:r>
      <w:r>
        <w:rPr>
          <w:color w:val="333333"/>
        </w:rPr>
        <w:t>的过程⼀共分为四个阶段：</w:t>
      </w:r>
      <w:r>
        <w:rPr>
          <w:color w:val="333333"/>
          <w:spacing w:val="-7"/>
        </w:rPr>
        <w:t xml:space="preserve"> </w:t>
      </w:r>
      <w:r>
        <w:rPr>
          <w:rFonts w:hint="default" w:ascii="Noto Sans" w:hAnsi="Noto Sans" w:eastAsia="Noto Sans" w:cs="Noto Sans"/>
          <w:color w:val="333333"/>
        </w:rPr>
        <w:t xml:space="preserve">1. </w:t>
      </w:r>
      <w:r>
        <w:rPr>
          <w:rFonts w:hint="default" w:ascii="Noto Sans" w:hAnsi="Noto Sans" w:eastAsia="Noto Sans" w:cs="Noto Sans"/>
          <w:color w:val="333333"/>
          <w:spacing w:val="8"/>
        </w:rPr>
        <w:t xml:space="preserve"> </w:t>
      </w:r>
      <w:r>
        <w:rPr>
          <w:color w:val="333333"/>
        </w:rPr>
        <w:t>栈扫描（开始时</w:t>
      </w:r>
      <w:r>
        <w:rPr>
          <w:rFonts w:hint="default" w:ascii="Noto Sans" w:hAnsi="Noto Sans" w:eastAsia="Noto Sans" w:cs="Noto Sans"/>
          <w:color w:val="333333"/>
        </w:rPr>
        <w:t>STW</w:t>
      </w:r>
      <w:r>
        <w:rPr>
          <w:color w:val="333333"/>
        </w:rPr>
        <w:t>）</w:t>
      </w:r>
    </w:p>
    <w:p>
      <w:pPr>
        <w:pStyle w:val="4"/>
        <w:spacing w:line="319" w:lineRule="exact"/>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4"/>
        </w:rPr>
        <w:t xml:space="preserve"> </w:t>
      </w:r>
      <w:r>
        <w:rPr>
          <w:color w:val="333333"/>
        </w:rPr>
        <w:t>第⼀次标记（并发）</w:t>
      </w:r>
    </w:p>
    <w:p>
      <w:pPr>
        <w:pStyle w:val="4"/>
        <w:spacing w:before="71" w:line="240" w:lineRule="auto"/>
        <w:ind w:left="345" w:right="217"/>
        <w:jc w:val="left"/>
      </w:pPr>
      <w:r>
        <w:rPr>
          <w:rFonts w:hint="default" w:ascii="Noto Sans" w:hAnsi="Noto Sans" w:eastAsia="Noto Sans" w:cs="Noto Sans"/>
          <w:color w:val="333333"/>
        </w:rPr>
        <w:t xml:space="preserve">3. </w:t>
      </w:r>
      <w:r>
        <w:rPr>
          <w:rFonts w:hint="default" w:ascii="Noto Sans" w:hAnsi="Noto Sans" w:eastAsia="Noto Sans" w:cs="Noto Sans"/>
          <w:color w:val="333333"/>
          <w:spacing w:val="3"/>
        </w:rPr>
        <w:t xml:space="preserve"> </w:t>
      </w:r>
      <w:r>
        <w:rPr>
          <w:color w:val="333333"/>
        </w:rPr>
        <w:t>第⼆次标记（</w:t>
      </w:r>
      <w:r>
        <w:rPr>
          <w:rFonts w:hint="default" w:ascii="Noto Sans" w:hAnsi="Noto Sans" w:eastAsia="Noto Sans" w:cs="Noto Sans"/>
          <w:color w:val="333333"/>
        </w:rPr>
        <w:t>STW</w:t>
      </w:r>
      <w:r>
        <w:rPr>
          <w:color w:val="333333"/>
        </w:rPr>
        <w:t>）</w:t>
      </w:r>
    </w:p>
    <w:p>
      <w:pPr>
        <w:pStyle w:val="4"/>
        <w:spacing w:before="71" w:line="333" w:lineRule="auto"/>
        <w:ind w:right="217" w:firstLine="235"/>
        <w:jc w:val="left"/>
      </w:pPr>
      <w:r>
        <w:rPr>
          <w:rFonts w:hint="default" w:ascii="Noto Sans" w:hAnsi="Noto Sans" w:eastAsia="Noto Sans" w:cs="Noto Sans"/>
          <w:color w:val="333333"/>
          <w:w w:val="105"/>
        </w:rPr>
        <w:t>4.</w:t>
      </w:r>
      <w:r>
        <w:rPr>
          <w:rFonts w:hint="default" w:ascii="Noto Sans" w:hAnsi="Noto Sans" w:eastAsia="Noto Sans" w:cs="Noto Sans"/>
          <w:color w:val="333333"/>
          <w:spacing w:val="-2"/>
          <w:w w:val="105"/>
        </w:rPr>
        <w:t xml:space="preserve"> </w:t>
      </w:r>
      <w:r>
        <w:rPr>
          <w:color w:val="333333"/>
          <w:w w:val="105"/>
        </w:rPr>
        <w:t>清除（并发）</w:t>
      </w:r>
      <w:r>
        <w:rPr>
          <w:color w:val="333333"/>
          <w:w w:val="102"/>
        </w:rPr>
        <w:t xml:space="preserve"> </w:t>
      </w:r>
      <w:r>
        <w:rPr>
          <w:color w:val="333333"/>
        </w:rPr>
        <w:t>整个进程空间⾥申请每个对象占据的内存可以视为⼀个图，初始状态下每个内存对象都是⽩⾊标记。</w:t>
      </w:r>
    </w:p>
    <w:p>
      <w:pPr>
        <w:pStyle w:val="4"/>
        <w:spacing w:before="92" w:line="300" w:lineRule="exact"/>
        <w:ind w:left="560" w:right="290"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49"/>
        </w:rPr>
        <w:t xml:space="preserve"> </w:t>
      </w:r>
      <w:r>
        <w:rPr>
          <w:color w:val="333333"/>
        </w:rPr>
        <w:t>先</w:t>
      </w:r>
      <w:r>
        <w:rPr>
          <w:rFonts w:hint="default" w:ascii="Noto Sans" w:hAnsi="Noto Sans" w:eastAsia="Noto Sans" w:cs="Noto Sans"/>
          <w:color w:val="333333"/>
        </w:rPr>
        <w:t>STW</w:t>
      </w:r>
      <w:r>
        <w:rPr>
          <w:color w:val="333333"/>
        </w:rPr>
        <w:t>，做⼀些准备⼯作，⽐如</w:t>
      </w:r>
      <w:r>
        <w:rPr>
          <w:color w:val="333333"/>
          <w:spacing w:val="42"/>
        </w:rPr>
        <w:t xml:space="preserve"> </w:t>
      </w:r>
      <w:r>
        <w:rPr>
          <w:rFonts w:hint="default" w:ascii="Noto Sans" w:hAnsi="Noto Sans" w:eastAsia="Noto Sans" w:cs="Noto Sans"/>
          <w:color w:val="333333"/>
        </w:rPr>
        <w:t>enable</w:t>
      </w:r>
      <w:r>
        <w:rPr>
          <w:rFonts w:hint="default" w:ascii="Noto Sans" w:hAnsi="Noto Sans" w:eastAsia="Noto Sans" w:cs="Noto Sans"/>
          <w:color w:val="333333"/>
          <w:spacing w:val="49"/>
        </w:rPr>
        <w:t xml:space="preserve"> </w:t>
      </w:r>
      <w:r>
        <w:rPr>
          <w:rFonts w:hint="default" w:ascii="Noto Sans" w:hAnsi="Noto Sans" w:eastAsia="Noto Sans" w:cs="Noto Sans"/>
          <w:color w:val="333333"/>
        </w:rPr>
        <w:t>write</w:t>
      </w:r>
      <w:r>
        <w:rPr>
          <w:rFonts w:hint="default" w:ascii="Noto Sans" w:hAnsi="Noto Sans" w:eastAsia="Noto Sans" w:cs="Noto Sans"/>
          <w:color w:val="333333"/>
          <w:spacing w:val="49"/>
        </w:rPr>
        <w:t xml:space="preserve"> </w:t>
      </w:r>
      <w:r>
        <w:rPr>
          <w:rFonts w:hint="default" w:ascii="Noto Sans" w:hAnsi="Noto Sans" w:eastAsia="Noto Sans" w:cs="Noto Sans"/>
          <w:color w:val="333333"/>
        </w:rPr>
        <w:t>barrier</w:t>
      </w:r>
      <w:r>
        <w:rPr>
          <w:color w:val="333333"/>
        </w:rPr>
        <w:t>。然后取消</w:t>
      </w:r>
      <w:r>
        <w:rPr>
          <w:rFonts w:hint="default" w:ascii="Noto Sans" w:hAnsi="Noto Sans" w:eastAsia="Noto Sans" w:cs="Noto Sans"/>
          <w:color w:val="333333"/>
        </w:rPr>
        <w:t>STW</w:t>
      </w:r>
      <w:r>
        <w:rPr>
          <w:color w:val="333333"/>
        </w:rPr>
        <w:t>，将扫描任务作为多个并发</w:t>
      </w:r>
      <w:r>
        <w:rPr>
          <w:color w:val="333333"/>
          <w:spacing w:val="-51"/>
        </w:rPr>
        <w:t xml:space="preserve"> </w:t>
      </w:r>
      <w:r>
        <w:rPr>
          <w:color w:val="333333"/>
          <w:w w:val="105"/>
        </w:rPr>
        <w:t>的</w:t>
      </w:r>
    </w:p>
    <w:p>
      <w:pPr>
        <w:pStyle w:val="4"/>
        <w:spacing w:line="311" w:lineRule="exact"/>
        <w:ind w:left="560" w:right="217"/>
        <w:jc w:val="left"/>
      </w:pPr>
      <w:r>
        <w:rPr>
          <w:rFonts w:hint="default" w:ascii="Noto Sans" w:hAnsi="Noto Sans" w:eastAsia="Noto Sans" w:cs="Noto Sans"/>
          <w:color w:val="333333"/>
        </w:rPr>
        <w:t>goroutine</w:t>
      </w:r>
      <w:r>
        <w:rPr>
          <w:color w:val="333333"/>
        </w:rPr>
        <w:t>⽴即⼊队给调度器，进⽽被</w:t>
      </w:r>
      <w:r>
        <w:rPr>
          <w:rFonts w:hint="default" w:ascii="Noto Sans" w:hAnsi="Noto Sans" w:eastAsia="Noto Sans" w:cs="Noto Sans"/>
          <w:color w:val="333333"/>
        </w:rPr>
        <w:t>CPU</w:t>
      </w:r>
      <w:r>
        <w:rPr>
          <w:color w:val="333333"/>
        </w:rPr>
        <w:t>处理</w:t>
      </w:r>
    </w:p>
    <w:p>
      <w:pPr>
        <w:pStyle w:val="4"/>
        <w:spacing w:before="71" w:line="240" w:lineRule="auto"/>
        <w:ind w:left="345" w:right="217"/>
        <w:jc w:val="left"/>
      </w:pPr>
      <w:r>
        <w:rPr>
          <w:rFonts w:hint="default" w:ascii="Noto Sans" w:hAnsi="Noto Sans" w:eastAsia="Noto Sans" w:cs="Noto Sans"/>
          <w:color w:val="333333"/>
        </w:rPr>
        <w:t xml:space="preserve">2.  </w:t>
      </w:r>
      <w:r>
        <w:rPr>
          <w:color w:val="333333"/>
        </w:rPr>
        <w:t>第⼀轮先扫描</w:t>
      </w:r>
      <w:r>
        <w:rPr>
          <w:rFonts w:hint="default" w:ascii="Noto Sans" w:hAnsi="Noto Sans" w:eastAsia="Noto Sans" w:cs="Noto Sans"/>
          <w:color w:val="333333"/>
        </w:rPr>
        <w:t>root</w:t>
      </w:r>
      <w:r>
        <w:rPr>
          <w:color w:val="333333"/>
        </w:rPr>
        <w:t xml:space="preserve">对象，包括全局指针和  </w:t>
      </w:r>
      <w:r>
        <w:rPr>
          <w:rFonts w:hint="default" w:ascii="Noto Sans" w:hAnsi="Noto Sans" w:eastAsia="Noto Sans" w:cs="Noto Sans"/>
          <w:color w:val="333333"/>
        </w:rPr>
        <w:t xml:space="preserve">goroutine </w:t>
      </w:r>
      <w:r>
        <w:rPr>
          <w:rFonts w:hint="default" w:ascii="Noto Sans" w:hAnsi="Noto Sans" w:eastAsia="Noto Sans" w:cs="Noto Sans"/>
          <w:color w:val="333333"/>
          <w:spacing w:val="14"/>
        </w:rPr>
        <w:t xml:space="preserve"> </w:t>
      </w:r>
      <w:r>
        <w:rPr>
          <w:color w:val="333333"/>
        </w:rPr>
        <w:t>栈上的指针，标记为灰⾊放⼊队列</w:t>
      </w:r>
    </w:p>
    <w:p>
      <w:pPr>
        <w:pStyle w:val="4"/>
        <w:spacing w:before="86" w:line="325" w:lineRule="exact"/>
        <w:ind w:left="345" w:right="15"/>
        <w:jc w:val="left"/>
      </w:pPr>
      <w:r>
        <w:rPr>
          <w:rFonts w:hint="default" w:ascii="Noto Sans" w:hAnsi="Noto Sans" w:eastAsia="Noto Sans" w:cs="Noto Sans"/>
          <w:color w:val="333333"/>
        </w:rPr>
        <w:t xml:space="preserve">3.    </w:t>
      </w:r>
      <w:r>
        <w:rPr>
          <w:rFonts w:hint="default" w:ascii="Noto Sans" w:hAnsi="Noto Sans" w:eastAsia="Noto Sans" w:cs="Noto Sans"/>
          <w:color w:val="333333"/>
          <w:spacing w:val="26"/>
        </w:rPr>
        <w:t xml:space="preserve"> </w:t>
      </w:r>
      <w:r>
        <w:rPr>
          <w:color w:val="333333"/>
        </w:rPr>
        <w:t>第⼆轮将第⼀步队列中的对象引⽤的对象置为灰⾊加⼊队列，⼀个对象引⽤的所有对象都置灰并加</w:t>
      </w:r>
    </w:p>
    <w:p>
      <w:pPr>
        <w:pStyle w:val="4"/>
        <w:spacing w:before="7" w:line="225" w:lineRule="auto"/>
        <w:ind w:left="560" w:right="217"/>
        <w:jc w:val="left"/>
      </w:pPr>
      <w:r>
        <w:rPr>
          <w:color w:val="333333"/>
          <w:w w:val="105"/>
        </w:rPr>
        <w:t>⼊队列后，</w:t>
      </w:r>
      <w:r>
        <w:rPr>
          <w:color w:val="333333"/>
          <w:w w:val="102"/>
        </w:rPr>
        <w:t xml:space="preserve"> </w:t>
      </w:r>
      <w:r>
        <w:rPr>
          <w:color w:val="333333"/>
        </w:rPr>
        <w:t>这个对象才能置为⿊⾊并从队列之中取出。循环往复，最后队列为空时，整个图剩下的⽩⾊内存空</w:t>
      </w:r>
      <w:r>
        <w:rPr>
          <w:color w:val="333333"/>
          <w:spacing w:val="46"/>
        </w:rPr>
        <w:t xml:space="preserve"> </w:t>
      </w:r>
      <w:r>
        <w:rPr>
          <w:color w:val="333333"/>
          <w:w w:val="105"/>
        </w:rPr>
        <w:t>间即不可到</w:t>
      </w:r>
    </w:p>
    <w:p>
      <w:pPr>
        <w:pStyle w:val="4"/>
        <w:spacing w:line="318" w:lineRule="exact"/>
        <w:ind w:left="560" w:right="217"/>
        <w:jc w:val="left"/>
      </w:pPr>
      <w:r>
        <w:rPr>
          <w:color w:val="333333"/>
          <w:w w:val="105"/>
        </w:rPr>
        <w:t>达的对象，即没有被引⽤的对象；</w:t>
      </w:r>
    </w:p>
    <w:p>
      <w:pPr>
        <w:pStyle w:val="4"/>
        <w:spacing w:before="102" w:line="316" w:lineRule="exact"/>
        <w:ind w:left="560" w:right="217" w:hanging="215"/>
        <w:jc w:val="left"/>
      </w:pPr>
      <w:r>
        <w:rPr>
          <w:rFonts w:hint="default" w:ascii="Noto Sans" w:hAnsi="Noto Sans" w:eastAsia="Noto Sans" w:cs="Noto Sans"/>
          <w:color w:val="333333"/>
        </w:rPr>
        <w:t xml:space="preserve">4. </w:t>
      </w:r>
      <w:r>
        <w:rPr>
          <w:color w:val="333333"/>
        </w:rPr>
        <w:t>第三轮再次</w:t>
      </w:r>
      <w:r>
        <w:rPr>
          <w:rFonts w:hint="default" w:ascii="Noto Sans" w:hAnsi="Noto Sans" w:eastAsia="Noto Sans" w:cs="Noto Sans"/>
          <w:color w:val="333333"/>
        </w:rPr>
        <w:t>STW</w:t>
      </w:r>
      <w:r>
        <w:rPr>
          <w:color w:val="333333"/>
        </w:rPr>
        <w:t>，将第⼆轮过程中新增对象申请的内存进⾏标记（灰⾊），这⾥使⽤了</w:t>
      </w:r>
      <w:r>
        <w:rPr>
          <w:rFonts w:hint="default" w:ascii="Noto Sans" w:hAnsi="Noto Sans" w:eastAsia="Noto Sans" w:cs="Noto Sans"/>
          <w:color w:val="333333"/>
        </w:rPr>
        <w:t>write</w:t>
      </w:r>
      <w:r>
        <w:rPr>
          <w:rFonts w:hint="default" w:ascii="Noto Sans" w:hAnsi="Noto Sans" w:eastAsia="Noto Sans" w:cs="Noto Sans"/>
          <w:color w:val="333333"/>
          <w:spacing w:val="-43"/>
        </w:rPr>
        <w:t xml:space="preserve"> </w:t>
      </w:r>
      <w:r>
        <w:rPr>
          <w:rFonts w:hint="default" w:ascii="Noto Sans" w:hAnsi="Noto Sans" w:eastAsia="Noto Sans" w:cs="Noto Sans"/>
          <w:color w:val="333333"/>
          <w:w w:val="105"/>
        </w:rPr>
        <w:t>barrier</w:t>
      </w:r>
      <w:r>
        <w:rPr>
          <w:color w:val="333333"/>
          <w:w w:val="105"/>
        </w:rPr>
        <w:t>（写屏</w:t>
      </w:r>
    </w:p>
    <w:p>
      <w:pPr>
        <w:pStyle w:val="4"/>
        <w:spacing w:line="295" w:lineRule="exact"/>
        <w:ind w:left="560" w:right="217"/>
        <w:jc w:val="left"/>
      </w:pPr>
      <w:r>
        <w:rPr>
          <w:color w:val="333333"/>
          <w:w w:val="105"/>
        </w:rPr>
        <w:t>障）去记录</w:t>
      </w:r>
    </w:p>
    <w:p>
      <w:pPr>
        <w:pStyle w:val="4"/>
        <w:spacing w:line="328" w:lineRule="exact"/>
        <w:ind w:left="560" w:right="217"/>
        <w:jc w:val="left"/>
      </w:pPr>
      <w:r>
        <w:rPr>
          <w:rFonts w:hint="default" w:ascii="Noto Sans" w:hAnsi="Noto Sans" w:eastAsia="Noto Sans" w:cs="Noto Sans"/>
          <w:color w:val="333333"/>
        </w:rPr>
        <w:t xml:space="preserve">Golang gc </w:t>
      </w:r>
      <w:r>
        <w:rPr>
          <w:color w:val="333333"/>
        </w:rPr>
        <w:t xml:space="preserve">优化的核⼼就是尽量使得 </w:t>
      </w:r>
      <w:r>
        <w:rPr>
          <w:rFonts w:hint="default" w:ascii="Noto Sans" w:hAnsi="Noto Sans" w:eastAsia="Noto Sans" w:cs="Noto Sans"/>
          <w:color w:val="333333"/>
        </w:rPr>
        <w:t xml:space="preserve">STW(Stop The World)  </w:t>
      </w:r>
      <w:r>
        <w:rPr>
          <w:rFonts w:hint="default" w:ascii="Noto Sans" w:hAnsi="Noto Sans" w:eastAsia="Noto Sans" w:cs="Noto Sans"/>
          <w:color w:val="333333"/>
          <w:spacing w:val="3"/>
        </w:rPr>
        <w:t xml:space="preserve"> </w:t>
      </w:r>
      <w:r>
        <w:rPr>
          <w:color w:val="333333"/>
        </w:rPr>
        <w:t>的时间越来越短。</w:t>
      </w:r>
    </w:p>
    <w:p>
      <w:pPr>
        <w:spacing w:after="0" w:line="328" w:lineRule="exact"/>
        <w:jc w:val="left"/>
        <w:sectPr>
          <w:pgSz w:w="11900" w:h="16840"/>
          <w:pgMar w:top="540" w:right="1360" w:bottom="280" w:left="1380" w:header="720" w:footer="720" w:gutter="0"/>
          <w:cols w:space="720" w:num="1"/>
        </w:sectPr>
      </w:pPr>
    </w:p>
    <w:p>
      <w:pPr>
        <w:pStyle w:val="2"/>
        <w:tabs>
          <w:tab w:val="left" w:pos="9049"/>
        </w:tabs>
        <w:spacing w:line="557" w:lineRule="exact"/>
        <w:ind w:right="0"/>
        <w:jc w:val="both"/>
        <w:rPr>
          <w:rFonts w:hint="default" w:ascii="微软雅黑" w:hAnsi="微软雅黑" w:eastAsia="微软雅黑" w:cs="微软雅黑"/>
          <w:b w:val="0"/>
          <w:bCs w:val="0"/>
        </w:rPr>
      </w:pPr>
      <w:bookmarkStart w:id="99" w:name="微服务"/>
      <w:bookmarkEnd w:id="99"/>
      <w:r>
        <w:rPr>
          <w:rFonts w:hint="default" w:ascii="Times New Roman" w:hAnsi="Times New Roman" w:eastAsia="Times New Roman" w:cs="Times New Roman"/>
          <w:b w:val="0"/>
          <w:bCs w:val="0"/>
          <w:color w:val="333333"/>
          <w:spacing w:val="-110"/>
          <w:w w:val="99"/>
          <w:u w:val="single" w:color="EDEDED"/>
        </w:rPr>
        <w:t xml:space="preserve"> </w:t>
      </w:r>
      <w:r>
        <w:rPr>
          <w:rFonts w:hint="default" w:ascii="微软雅黑" w:hAnsi="微软雅黑" w:eastAsia="微软雅黑" w:cs="微软雅黑"/>
          <w:color w:val="333333"/>
          <w:u w:val="single" w:color="EDEDED"/>
        </w:rPr>
        <w:t>微服务</w:t>
      </w:r>
      <w:r>
        <w:rPr>
          <w:rFonts w:hint="default" w:ascii="微软雅黑" w:hAnsi="微软雅黑" w:eastAsia="微软雅黑" w:cs="微软雅黑"/>
          <w:color w:val="333333"/>
          <w:u w:val="single" w:color="EDEDED"/>
        </w:rPr>
        <w:tab/>
      </w:r>
    </w:p>
    <w:p>
      <w:pPr>
        <w:pStyle w:val="3"/>
        <w:tabs>
          <w:tab w:val="left" w:pos="9049"/>
        </w:tabs>
        <w:spacing w:before="31" w:line="240" w:lineRule="auto"/>
        <w:ind w:right="0"/>
        <w:jc w:val="both"/>
        <w:rPr>
          <w:b w:val="0"/>
          <w:bCs w:val="0"/>
        </w:rPr>
      </w:pPr>
      <w:bookmarkStart w:id="100" w:name="您对微服务有何了解？  "/>
      <w:bookmarkEnd w:id="100"/>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您对微服务有何了解？</w:t>
      </w:r>
      <w:r>
        <w:rPr>
          <w:color w:val="333333"/>
          <w:u w:val="single" w:color="EDEDED"/>
        </w:rPr>
        <w:tab/>
      </w:r>
    </w:p>
    <w:p>
      <w:pPr>
        <w:pStyle w:val="4"/>
        <w:spacing w:before="183" w:line="316" w:lineRule="exact"/>
        <w:ind w:right="170" w:firstLine="50"/>
        <w:jc w:val="both"/>
      </w:pPr>
      <w:r>
        <w:rPr>
          <w:color w:val="333333"/>
        </w:rPr>
        <w:t>微服务，又称微服务架构，是一种架构风格，它将应用程序构建为以业务领域</w:t>
      </w:r>
      <w:r>
        <w:rPr>
          <w:color w:val="333333"/>
          <w:spacing w:val="30"/>
        </w:rPr>
        <w:t xml:space="preserve"> </w:t>
      </w:r>
      <w:r>
        <w:rPr>
          <w:color w:val="333333"/>
        </w:rPr>
        <w:t>为模型的小型自治服务集</w:t>
      </w:r>
      <w:r>
        <w:rPr>
          <w:color w:val="333333"/>
          <w:w w:val="102"/>
        </w:rPr>
        <w:t xml:space="preserve"> </w:t>
      </w:r>
      <w:r>
        <w:rPr>
          <w:color w:val="333333"/>
          <w:w w:val="105"/>
        </w:rPr>
        <w:t>合。</w:t>
      </w:r>
    </w:p>
    <w:p>
      <w:pPr>
        <w:pStyle w:val="4"/>
        <w:spacing w:line="225" w:lineRule="auto"/>
        <w:ind w:right="170" w:firstLine="50"/>
        <w:jc w:val="both"/>
      </w:pPr>
      <w:r>
        <w:pict>
          <v:shape id="_x0000_s1510" o:spid="_x0000_s1510" o:spt="75" type="#_x0000_t75" style="position:absolute;left:0pt;margin-left:74.5pt;margin-top:64.05pt;height:444pt;width:447pt;mso-position-horizontal-relative:page;z-index:-251654144;mso-width-relative:page;mso-height-relative:page;" filled="f" stroked="f" coordsize="21600,21600">
            <v:path/>
            <v:fill on="f" focussize="0,0"/>
            <v:stroke on="f"/>
            <v:imagedata r:id="rId18" o:title=""/>
            <o:lock v:ext="edit" aspectratio="t"/>
          </v:shape>
        </w:pict>
      </w:r>
      <w:r>
        <w:rPr>
          <w:color w:val="333333"/>
        </w:rPr>
        <w:t>通俗地说，你必须看到蜜蜂如何通过对齐六角形蜡细胞来构建它们的蜂窝状</w:t>
      </w:r>
      <w:r>
        <w:rPr>
          <w:color w:val="333333"/>
          <w:spacing w:val="30"/>
        </w:rPr>
        <w:t xml:space="preserve"> </w:t>
      </w:r>
      <w:r>
        <w:rPr>
          <w:color w:val="333333"/>
        </w:rPr>
        <w:t>物。他们最初从使用各种材</w:t>
      </w:r>
      <w:r>
        <w:rPr>
          <w:color w:val="333333"/>
          <w:w w:val="102"/>
        </w:rPr>
        <w:t xml:space="preserve"> </w:t>
      </w:r>
      <w:r>
        <w:rPr>
          <w:color w:val="333333"/>
        </w:rPr>
        <w:t>料的小部分开始，并继续从中构建一个大型蜂箱。 这些细胞形成图案，产生坚固的结构，将蜂窝的特定</w:t>
      </w:r>
      <w:r>
        <w:rPr>
          <w:color w:val="333333"/>
          <w:spacing w:val="50"/>
        </w:rPr>
        <w:t xml:space="preserve"> </w:t>
      </w:r>
      <w:r>
        <w:rPr>
          <w:color w:val="333333"/>
        </w:rPr>
        <w:t>部分固定在一起。</w:t>
      </w:r>
      <w:r>
        <w:rPr>
          <w:color w:val="333333"/>
          <w:spacing w:val="45"/>
        </w:rPr>
        <w:t xml:space="preserve"> </w:t>
      </w:r>
      <w:r>
        <w:rPr>
          <w:color w:val="333333"/>
        </w:rPr>
        <w:t>这里，每个细胞独立于另一个细胞，但它也与其他细胞相关。这意味着对一个</w:t>
      </w:r>
      <w:r>
        <w:rPr>
          <w:color w:val="333333"/>
          <w:spacing w:val="45"/>
        </w:rPr>
        <w:t xml:space="preserve"> </w:t>
      </w:r>
      <w:r>
        <w:rPr>
          <w:color w:val="333333"/>
        </w:rPr>
        <w:t>细胞的</w:t>
      </w:r>
      <w:r>
        <w:rPr>
          <w:color w:val="333333"/>
          <w:spacing w:val="-47"/>
        </w:rPr>
        <w:t xml:space="preserve"> </w:t>
      </w:r>
      <w:r>
        <w:rPr>
          <w:color w:val="333333"/>
        </w:rPr>
        <w:t xml:space="preserve">损害不会损害其他细胞，因此，蜜蜂可以在不影响完整蜂箱的情况下重   </w:t>
      </w:r>
      <w:r>
        <w:rPr>
          <w:color w:val="333333"/>
          <w:spacing w:val="5"/>
        </w:rPr>
        <w:t xml:space="preserve"> </w:t>
      </w:r>
      <w:r>
        <w:rPr>
          <w:color w:val="333333"/>
        </w:rPr>
        <w:t>建这些细胞</w:t>
      </w: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9" w:line="240" w:lineRule="auto"/>
        <w:rPr>
          <w:rFonts w:hint="default" w:ascii="微软雅黑" w:hAnsi="微软雅黑" w:eastAsia="微软雅黑" w:cs="微软雅黑"/>
          <w:sz w:val="14"/>
          <w:szCs w:val="14"/>
        </w:rPr>
      </w:pPr>
    </w:p>
    <w:p>
      <w:pPr>
        <w:pStyle w:val="4"/>
        <w:spacing w:line="225" w:lineRule="auto"/>
        <w:ind w:right="142" w:firstLine="50"/>
        <w:jc w:val="both"/>
      </w:pPr>
      <w:r>
        <w:rPr>
          <w:color w:val="333333"/>
        </w:rPr>
        <w:t>请参考上图。这里，每个六边形形状代表单独的服务组件。与蜜蜂的工作类 似，每个敏捷团队都使用可 用的框架和所选的技术堆栈构建单独的服务组件。 就像在蜂箱中一样，每个服务组件形成一个强大的微</w:t>
      </w:r>
      <w:r>
        <w:rPr>
          <w:color w:val="333333"/>
          <w:spacing w:val="50"/>
        </w:rPr>
        <w:t xml:space="preserve"> </w:t>
      </w:r>
      <w:r>
        <w:rPr>
          <w:color w:val="333333"/>
        </w:rPr>
        <w:t xml:space="preserve">服务架构，以提供更好的 </w:t>
      </w:r>
      <w:r>
        <w:rPr>
          <w:rFonts w:hint="default" w:ascii="Noto Sans" w:hAnsi="Noto Sans" w:eastAsia="Noto Sans" w:cs="Noto Sans"/>
          <w:color w:val="333333"/>
        </w:rPr>
        <w:t xml:space="preserve">36  </w:t>
      </w:r>
      <w:r>
        <w:rPr>
          <w:color w:val="333333"/>
        </w:rPr>
        <w:t>可扩展性。此外，敏捷团队可以单独处理每个服务组件的问题，而对整个应</w:t>
      </w:r>
      <w:r>
        <w:rPr>
          <w:color w:val="333333"/>
          <w:spacing w:val="-39"/>
        </w:rPr>
        <w:t xml:space="preserve"> </w:t>
      </w:r>
      <w:r>
        <w:rPr>
          <w:color w:val="333333"/>
        </w:rPr>
        <w:t xml:space="preserve">用 </w:t>
      </w:r>
      <w:r>
        <w:rPr>
          <w:color w:val="333333"/>
          <w:spacing w:val="2"/>
        </w:rPr>
        <w:t xml:space="preserve"> </w:t>
      </w:r>
      <w:r>
        <w:rPr>
          <w:color w:val="333333"/>
        </w:rPr>
        <w:t>程序没有影响或影响最小。</w:t>
      </w:r>
    </w:p>
    <w:p>
      <w:pPr>
        <w:pStyle w:val="3"/>
        <w:tabs>
          <w:tab w:val="left" w:pos="9049"/>
        </w:tabs>
        <w:spacing w:before="70" w:line="240" w:lineRule="auto"/>
        <w:ind w:right="0"/>
        <w:jc w:val="both"/>
        <w:rPr>
          <w:b w:val="0"/>
          <w:bCs w:val="0"/>
        </w:rPr>
      </w:pPr>
      <w:bookmarkStart w:id="101" w:name="说说微服务架构的优势  "/>
      <w:bookmarkEnd w:id="101"/>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说说微服务架构的优势</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rPr>
        <w:t xml:space="preserve">1.  </w:t>
      </w:r>
      <w:r>
        <w:rPr>
          <w:color w:val="333333"/>
        </w:rPr>
        <w:t xml:space="preserve">独立开发 </w:t>
      </w:r>
      <w:r>
        <w:rPr>
          <w:color w:val="333333"/>
          <w:spacing w:val="12"/>
        </w:rPr>
        <w:t xml:space="preserve"> </w:t>
      </w:r>
      <w:r>
        <w:rPr>
          <w:color w:val="333333"/>
        </w:rPr>
        <w:t>所有微服务都可以根据各自的功能轻松开发</w:t>
      </w:r>
    </w:p>
    <w:p>
      <w:pPr>
        <w:pStyle w:val="4"/>
        <w:spacing w:before="71" w:line="240" w:lineRule="auto"/>
        <w:ind w:left="345" w:right="217"/>
        <w:jc w:val="left"/>
      </w:pPr>
      <w:r>
        <w:rPr>
          <w:rFonts w:hint="default" w:ascii="Noto Sans" w:hAnsi="Noto Sans" w:eastAsia="Noto Sans" w:cs="Noto Sans"/>
          <w:color w:val="333333"/>
        </w:rPr>
        <w:t xml:space="preserve">2.  </w:t>
      </w:r>
      <w:r>
        <w:rPr>
          <w:color w:val="333333"/>
        </w:rPr>
        <w:t xml:space="preserve">独立部署 </w:t>
      </w:r>
      <w:r>
        <w:rPr>
          <w:color w:val="333333"/>
          <w:spacing w:val="32"/>
        </w:rPr>
        <w:t xml:space="preserve"> </w:t>
      </w:r>
      <w:r>
        <w:rPr>
          <w:color w:val="333333"/>
        </w:rPr>
        <w:t>根据他们所提供的服务，可以在任何应用中单独部署</w:t>
      </w:r>
    </w:p>
    <w:p>
      <w:pPr>
        <w:pStyle w:val="4"/>
        <w:spacing w:before="71" w:line="240" w:lineRule="auto"/>
        <w:ind w:left="345" w:right="217"/>
        <w:jc w:val="left"/>
      </w:pPr>
      <w:r>
        <w:rPr>
          <w:rFonts w:hint="default" w:ascii="Noto Sans" w:hAnsi="Noto Sans" w:eastAsia="Noto Sans" w:cs="Noto Sans"/>
          <w:color w:val="333333"/>
        </w:rPr>
        <w:t xml:space="preserve">3.  </w:t>
      </w:r>
      <w:r>
        <w:rPr>
          <w:color w:val="333333"/>
        </w:rPr>
        <w:t xml:space="preserve">故障隔离 </w:t>
      </w:r>
      <w:r>
        <w:rPr>
          <w:color w:val="333333"/>
          <w:spacing w:val="32"/>
        </w:rPr>
        <w:t xml:space="preserve"> </w:t>
      </w:r>
      <w:r>
        <w:rPr>
          <w:color w:val="333333"/>
        </w:rPr>
        <w:t>即使应用中的一个服务不起作用，系统仍然继续运行</w:t>
      </w:r>
    </w:p>
    <w:p>
      <w:pPr>
        <w:pStyle w:val="4"/>
        <w:spacing w:before="86" w:line="240" w:lineRule="auto"/>
        <w:ind w:left="345" w:right="217"/>
        <w:jc w:val="left"/>
      </w:pPr>
      <w:r>
        <w:rPr>
          <w:rFonts w:hint="default" w:ascii="Noto Sans" w:hAnsi="Noto Sans" w:eastAsia="Noto Sans" w:cs="Noto Sans"/>
          <w:color w:val="333333"/>
        </w:rPr>
        <w:t xml:space="preserve">4.   </w:t>
      </w:r>
      <w:r>
        <w:rPr>
          <w:color w:val="333333"/>
        </w:rPr>
        <w:t>混合技术栈</w:t>
      </w:r>
      <w:r>
        <w:rPr>
          <w:color w:val="333333"/>
          <w:spacing w:val="54"/>
        </w:rPr>
        <w:t xml:space="preserve"> </w:t>
      </w:r>
      <w:r>
        <w:rPr>
          <w:color w:val="333333"/>
        </w:rPr>
        <w:t>可以用不同的语言和技术来构建同一应用程序的不同服务</w:t>
      </w:r>
    </w:p>
    <w:p>
      <w:pPr>
        <w:spacing w:after="0" w:line="240" w:lineRule="auto"/>
        <w:jc w:val="left"/>
        <w:sectPr>
          <w:pgSz w:w="11900" w:h="16840"/>
          <w:pgMar w:top="520" w:right="1360" w:bottom="280" w:left="1380" w:header="720" w:footer="720" w:gutter="0"/>
          <w:cols w:space="720" w:num="1"/>
        </w:sectPr>
      </w:pPr>
    </w:p>
    <w:p>
      <w:pPr>
        <w:pStyle w:val="4"/>
        <w:spacing w:line="282" w:lineRule="exact"/>
        <w:ind w:left="345" w:right="217"/>
        <w:jc w:val="left"/>
      </w:pPr>
      <w:r>
        <w:rPr>
          <w:rFonts w:hint="default" w:ascii="Noto Sans" w:hAnsi="Noto Sans" w:eastAsia="Noto Sans" w:cs="Noto Sans"/>
          <w:color w:val="333333"/>
        </w:rPr>
        <w:t xml:space="preserve">5.   </w:t>
      </w:r>
      <w:r>
        <w:rPr>
          <w:color w:val="333333"/>
        </w:rPr>
        <w:t>粒度缩放</w:t>
      </w:r>
      <w:r>
        <w:rPr>
          <w:color w:val="333333"/>
          <w:spacing w:val="54"/>
        </w:rPr>
        <w:t xml:space="preserve"> </w:t>
      </w:r>
      <w:r>
        <w:rPr>
          <w:color w:val="333333"/>
        </w:rPr>
        <w:t>各个组件可根据需要进行扩展，无需将所有组件融合到一起</w:t>
      </w:r>
    </w:p>
    <w:p>
      <w:pPr>
        <w:pStyle w:val="3"/>
        <w:tabs>
          <w:tab w:val="left" w:pos="9049"/>
        </w:tabs>
        <w:spacing w:before="61" w:line="240" w:lineRule="auto"/>
        <w:ind w:right="217"/>
        <w:jc w:val="left"/>
        <w:rPr>
          <w:b w:val="0"/>
          <w:bCs w:val="0"/>
        </w:rPr>
      </w:pPr>
      <w:bookmarkStart w:id="102" w:name="微服务有哪些特点  "/>
      <w:bookmarkEnd w:id="10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微服务有哪些特点</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rPr>
        <w:t xml:space="preserve">1.   </w:t>
      </w:r>
      <w:r>
        <w:rPr>
          <w:color w:val="333333"/>
        </w:rPr>
        <w:t>解耦</w:t>
      </w:r>
      <w:r>
        <w:rPr>
          <w:rFonts w:hint="default" w:ascii="Noto Sans" w:hAnsi="Noto Sans" w:eastAsia="Noto Sans" w:cs="Noto Sans"/>
          <w:color w:val="333333"/>
        </w:rPr>
        <w:t>—</w:t>
      </w:r>
      <w:r>
        <w:rPr>
          <w:color w:val="333333"/>
        </w:rPr>
        <w:t xml:space="preserve">系统内的服务很大程度上是分离的。因此，整个应用程序可以轻松 </w:t>
      </w:r>
      <w:r>
        <w:rPr>
          <w:color w:val="333333"/>
          <w:spacing w:val="47"/>
        </w:rPr>
        <w:t xml:space="preserve"> </w:t>
      </w:r>
      <w:r>
        <w:rPr>
          <w:color w:val="333333"/>
        </w:rPr>
        <w:t>构建，更改和扩展</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30"/>
        </w:rPr>
        <w:t xml:space="preserve"> </w:t>
      </w:r>
      <w:r>
        <w:rPr>
          <w:color w:val="333333"/>
        </w:rPr>
        <w:t>组件化</w:t>
      </w:r>
      <w:r>
        <w:rPr>
          <w:rFonts w:hint="default" w:ascii="Noto Sans" w:hAnsi="Noto Sans" w:eastAsia="Noto Sans" w:cs="Noto Sans"/>
          <w:color w:val="333333"/>
        </w:rPr>
        <w:t>—</w:t>
      </w:r>
      <w:r>
        <w:rPr>
          <w:color w:val="333333"/>
        </w:rPr>
        <w:t>微服务被视为可以轻松更换和升级的独立组件</w:t>
      </w:r>
    </w:p>
    <w:p>
      <w:pPr>
        <w:pStyle w:val="4"/>
        <w:spacing w:before="71" w:line="240" w:lineRule="auto"/>
        <w:ind w:left="345" w:right="217"/>
        <w:jc w:val="left"/>
      </w:pPr>
      <w:r>
        <w:rPr>
          <w:rFonts w:hint="default" w:ascii="Noto Sans" w:hAnsi="Noto Sans" w:eastAsia="Noto Sans" w:cs="Noto Sans"/>
          <w:color w:val="333333"/>
        </w:rPr>
        <w:t xml:space="preserve">3.  </w:t>
      </w:r>
      <w:r>
        <w:rPr>
          <w:rFonts w:hint="default" w:ascii="Noto Sans" w:hAnsi="Noto Sans" w:eastAsia="Noto Sans" w:cs="Noto Sans"/>
          <w:color w:val="333333"/>
          <w:spacing w:val="10"/>
        </w:rPr>
        <w:t xml:space="preserve"> </w:t>
      </w:r>
      <w:r>
        <w:rPr>
          <w:color w:val="333333"/>
        </w:rPr>
        <w:t>业务能力</w:t>
      </w:r>
      <w:r>
        <w:rPr>
          <w:rFonts w:hint="default" w:ascii="Noto Sans" w:hAnsi="Noto Sans" w:eastAsia="Noto Sans" w:cs="Noto Sans"/>
          <w:color w:val="333333"/>
        </w:rPr>
        <w:t>—</w:t>
      </w:r>
      <w:r>
        <w:rPr>
          <w:color w:val="333333"/>
        </w:rPr>
        <w:t>微服务非常简单，专注于单一功能</w:t>
      </w:r>
    </w:p>
    <w:p>
      <w:pPr>
        <w:pStyle w:val="4"/>
        <w:spacing w:before="86" w:line="240" w:lineRule="auto"/>
        <w:ind w:left="345" w:right="217"/>
        <w:jc w:val="left"/>
      </w:pPr>
      <w:r>
        <w:rPr>
          <w:rFonts w:hint="default" w:ascii="Noto Sans" w:hAnsi="Noto Sans" w:eastAsia="Noto Sans" w:cs="Noto Sans"/>
          <w:color w:val="333333"/>
        </w:rPr>
        <w:t xml:space="preserve">4.  </w:t>
      </w:r>
      <w:r>
        <w:rPr>
          <w:rFonts w:hint="default" w:ascii="Noto Sans" w:hAnsi="Noto Sans" w:eastAsia="Noto Sans" w:cs="Noto Sans"/>
          <w:color w:val="333333"/>
          <w:spacing w:val="35"/>
        </w:rPr>
        <w:t xml:space="preserve"> </w:t>
      </w:r>
      <w:r>
        <w:rPr>
          <w:color w:val="333333"/>
        </w:rPr>
        <w:t>自治</w:t>
      </w:r>
      <w:r>
        <w:rPr>
          <w:rFonts w:hint="default" w:ascii="Noto Sans" w:hAnsi="Noto Sans" w:eastAsia="Noto Sans" w:cs="Noto Sans"/>
          <w:color w:val="333333"/>
        </w:rPr>
        <w:t>—</w:t>
      </w:r>
      <w:r>
        <w:rPr>
          <w:color w:val="333333"/>
        </w:rPr>
        <w:t>开发人员和团队可以彼此独立工作，从而提高速度</w:t>
      </w:r>
    </w:p>
    <w:p>
      <w:pPr>
        <w:pStyle w:val="4"/>
        <w:spacing w:before="71" w:line="240" w:lineRule="auto"/>
        <w:ind w:left="345" w:right="217"/>
        <w:jc w:val="left"/>
      </w:pPr>
      <w:r>
        <w:rPr>
          <w:rFonts w:hint="default" w:ascii="Noto Sans" w:hAnsi="Noto Sans" w:eastAsia="Noto Sans" w:cs="Noto Sans"/>
          <w:color w:val="333333"/>
        </w:rPr>
        <w:t xml:space="preserve">5.   </w:t>
      </w:r>
      <w:r>
        <w:rPr>
          <w:rFonts w:hint="default" w:ascii="Noto Sans" w:hAnsi="Noto Sans" w:eastAsia="Noto Sans" w:cs="Noto Sans"/>
          <w:color w:val="333333"/>
          <w:spacing w:val="20"/>
        </w:rPr>
        <w:t xml:space="preserve"> </w:t>
      </w:r>
      <w:r>
        <w:rPr>
          <w:color w:val="333333"/>
        </w:rPr>
        <w:t>持续交付</w:t>
      </w:r>
      <w:r>
        <w:rPr>
          <w:rFonts w:hint="default" w:ascii="Noto Sans" w:hAnsi="Noto Sans" w:eastAsia="Noto Sans" w:cs="Noto Sans"/>
          <w:color w:val="333333"/>
        </w:rPr>
        <w:t>—</w:t>
      </w:r>
      <w:r>
        <w:rPr>
          <w:color w:val="333333"/>
        </w:rPr>
        <w:t>通过软件创建，测试和批准的系统自动化，允许频繁发布软件</w:t>
      </w:r>
    </w:p>
    <w:p>
      <w:pPr>
        <w:pStyle w:val="4"/>
        <w:spacing w:before="71" w:line="240" w:lineRule="auto"/>
        <w:ind w:left="345" w:right="217"/>
        <w:jc w:val="left"/>
      </w:pPr>
      <w:r>
        <w:rPr>
          <w:rFonts w:hint="default" w:ascii="Noto Sans" w:hAnsi="Noto Sans" w:eastAsia="Noto Sans" w:cs="Noto Sans"/>
          <w:color w:val="333333"/>
        </w:rPr>
        <w:t xml:space="preserve">6.   </w:t>
      </w:r>
      <w:r>
        <w:rPr>
          <w:color w:val="333333"/>
        </w:rPr>
        <w:t>责任</w:t>
      </w:r>
      <w:r>
        <w:rPr>
          <w:rFonts w:hint="default" w:ascii="Noto Sans" w:hAnsi="Noto Sans" w:eastAsia="Noto Sans" w:cs="Noto Sans"/>
          <w:color w:val="333333"/>
        </w:rPr>
        <w:t>—</w:t>
      </w:r>
      <w:r>
        <w:rPr>
          <w:color w:val="333333"/>
        </w:rPr>
        <w:t xml:space="preserve">微服务不关注应用程序作为项目。相反，他们将应用程序视为他们 </w:t>
      </w:r>
      <w:r>
        <w:rPr>
          <w:color w:val="333333"/>
          <w:spacing w:val="32"/>
        </w:rPr>
        <w:t xml:space="preserve"> </w:t>
      </w:r>
      <w:r>
        <w:rPr>
          <w:color w:val="333333"/>
        </w:rPr>
        <w:t>负责的产品</w:t>
      </w:r>
    </w:p>
    <w:p>
      <w:pPr>
        <w:pStyle w:val="4"/>
        <w:spacing w:before="96" w:line="316" w:lineRule="exact"/>
        <w:ind w:left="560" w:right="217" w:hanging="215"/>
        <w:jc w:val="left"/>
      </w:pPr>
      <w:r>
        <w:rPr>
          <w:rFonts w:hint="default" w:ascii="Noto Sans" w:hAnsi="Noto Sans" w:eastAsia="Noto Sans" w:cs="Noto Sans"/>
          <w:color w:val="333333"/>
        </w:rPr>
        <w:t xml:space="preserve">7. </w:t>
      </w:r>
      <w:r>
        <w:rPr>
          <w:color w:val="333333"/>
        </w:rPr>
        <w:t>分散治理</w:t>
      </w:r>
      <w:r>
        <w:rPr>
          <w:rFonts w:hint="default" w:ascii="Noto Sans" w:hAnsi="Noto Sans" w:eastAsia="Noto Sans" w:cs="Noto Sans"/>
          <w:color w:val="333333"/>
        </w:rPr>
        <w:t>—</w:t>
      </w:r>
      <w:r>
        <w:rPr>
          <w:color w:val="333333"/>
        </w:rPr>
        <w:t>重点是使用正确的工具来做正确的工作。这意味着没有标准化 模式或任何技术模式。开</w:t>
      </w:r>
      <w:r>
        <w:rPr>
          <w:color w:val="333333"/>
          <w:spacing w:val="-50"/>
        </w:rPr>
        <w:t xml:space="preserve"> </w:t>
      </w:r>
      <w:r>
        <w:rPr>
          <w:color w:val="333333"/>
        </w:rPr>
        <w:t xml:space="preserve">发人员可以自由选择最有用的工具来解决他们的 </w:t>
      </w:r>
      <w:r>
        <w:rPr>
          <w:color w:val="333333"/>
          <w:spacing w:val="52"/>
        </w:rPr>
        <w:t xml:space="preserve"> </w:t>
      </w:r>
      <w:r>
        <w:rPr>
          <w:color w:val="333333"/>
        </w:rPr>
        <w:t>问题</w:t>
      </w:r>
    </w:p>
    <w:p>
      <w:pPr>
        <w:pStyle w:val="4"/>
        <w:spacing w:before="78" w:line="240" w:lineRule="auto"/>
        <w:ind w:left="345" w:right="217"/>
        <w:jc w:val="left"/>
      </w:pPr>
      <w:r>
        <w:rPr>
          <w:rFonts w:hint="default" w:ascii="Noto Sans" w:hAnsi="Noto Sans" w:eastAsia="Noto Sans" w:cs="Noto Sans"/>
          <w:color w:val="333333"/>
        </w:rPr>
        <w:t xml:space="preserve">8.   </w:t>
      </w:r>
      <w:r>
        <w:rPr>
          <w:rFonts w:hint="default" w:ascii="Noto Sans" w:hAnsi="Noto Sans" w:eastAsia="Noto Sans" w:cs="Noto Sans"/>
          <w:color w:val="333333"/>
          <w:spacing w:val="10"/>
        </w:rPr>
        <w:t xml:space="preserve"> </w:t>
      </w:r>
      <w:r>
        <w:rPr>
          <w:color w:val="333333"/>
        </w:rPr>
        <w:t>敏捷</w:t>
      </w:r>
      <w:r>
        <w:rPr>
          <w:rFonts w:hint="default" w:ascii="Noto Sans" w:hAnsi="Noto Sans" w:eastAsia="Noto Sans" w:cs="Noto Sans"/>
          <w:color w:val="333333"/>
        </w:rPr>
        <w:t>—</w:t>
      </w:r>
      <w:r>
        <w:rPr>
          <w:color w:val="333333"/>
        </w:rPr>
        <w:t>微服务支持敏捷开发。任何新功能都可以快速开发并再次丢弃</w:t>
      </w:r>
    </w:p>
    <w:p>
      <w:pPr>
        <w:pStyle w:val="3"/>
        <w:tabs>
          <w:tab w:val="left" w:pos="9049"/>
        </w:tabs>
        <w:spacing w:before="46" w:line="240" w:lineRule="auto"/>
        <w:ind w:right="217"/>
        <w:jc w:val="left"/>
        <w:rPr>
          <w:b w:val="0"/>
          <w:bCs w:val="0"/>
        </w:rPr>
      </w:pPr>
      <w:bookmarkStart w:id="103" w:name="设计微服务的最佳实践是什么  "/>
      <w:bookmarkEnd w:id="10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设计微服务的最佳实践是什么</w:t>
      </w:r>
      <w:r>
        <w:rPr>
          <w:color w:val="333333"/>
          <w:u w:val="single" w:color="EDEDED"/>
        </w:rPr>
        <w:tab/>
      </w:r>
    </w:p>
    <w:p>
      <w:pPr>
        <w:spacing w:before="4" w:line="240" w:lineRule="auto"/>
        <w:rPr>
          <w:rFonts w:hint="default" w:ascii="微软雅黑" w:hAnsi="微软雅黑" w:eastAsia="微软雅黑" w:cs="微软雅黑"/>
          <w:b/>
          <w:bCs/>
          <w:sz w:val="12"/>
          <w:szCs w:val="12"/>
        </w:rPr>
      </w:pPr>
    </w:p>
    <w:p>
      <w:pPr>
        <w:spacing w:line="4929"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98"/>
          <w:sz w:val="20"/>
          <w:szCs w:val="20"/>
        </w:rPr>
        <w:drawing>
          <wp:inline distT="0" distB="0" distL="0" distR="0">
            <wp:extent cx="5653405" cy="3129915"/>
            <wp:effectExtent l="0" t="0" r="0" b="0"/>
            <wp:docPr id="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jpeg"/>
                    <pic:cNvPicPr>
                      <a:picLocks noChangeAspect="1"/>
                    </pic:cNvPicPr>
                  </pic:nvPicPr>
                  <pic:blipFill>
                    <a:blip r:embed="rId19" cstate="print"/>
                    <a:stretch>
                      <a:fillRect/>
                    </a:stretch>
                  </pic:blipFill>
                  <pic:spPr>
                    <a:xfrm>
                      <a:off x="0" y="0"/>
                      <a:ext cx="5653504" cy="3130296"/>
                    </a:xfrm>
                    <a:prstGeom prst="rect">
                      <a:avLst/>
                    </a:prstGeom>
                  </pic:spPr>
                </pic:pic>
              </a:graphicData>
            </a:graphic>
          </wp:inline>
        </w:drawing>
      </w:r>
    </w:p>
    <w:p>
      <w:pPr>
        <w:tabs>
          <w:tab w:val="left" w:pos="9049"/>
        </w:tabs>
        <w:spacing w:before="47"/>
        <w:ind w:left="110" w:right="217" w:firstLine="0"/>
        <w:jc w:val="left"/>
        <w:rPr>
          <w:rFonts w:hint="default" w:ascii="微软雅黑" w:hAnsi="微软雅黑" w:eastAsia="微软雅黑" w:cs="微软雅黑"/>
          <w:sz w:val="34"/>
          <w:szCs w:val="34"/>
        </w:rPr>
      </w:pPr>
      <w:bookmarkStart w:id="104" w:name="微服务架构如何运作  "/>
      <w:bookmarkEnd w:id="104"/>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微服务架构如何运作</w:t>
      </w:r>
      <w:r>
        <w:rPr>
          <w:rFonts w:hint="default" w:ascii="微软雅黑" w:hAnsi="微软雅黑" w:eastAsia="微软雅黑" w:cs="微软雅黑"/>
          <w:b/>
          <w:bCs/>
          <w:color w:val="333333"/>
          <w:sz w:val="34"/>
          <w:szCs w:val="34"/>
          <w:u w:val="single" w:color="EDEDED"/>
        </w:rPr>
        <w:tab/>
      </w:r>
    </w:p>
    <w:p>
      <w:pPr>
        <w:pStyle w:val="4"/>
        <w:spacing w:before="157" w:line="240" w:lineRule="auto"/>
        <w:ind w:left="160" w:right="217"/>
        <w:jc w:val="left"/>
      </w:pPr>
      <w:r>
        <w:rPr>
          <w:color w:val="333333"/>
          <w:w w:val="105"/>
        </w:rPr>
        <w:t>微服务架构具有以下组件：</w:t>
      </w:r>
    </w:p>
    <w:p>
      <w:pPr>
        <w:pStyle w:val="4"/>
        <w:spacing w:before="137"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31"/>
          <w:w w:val="105"/>
        </w:rPr>
        <w:t xml:space="preserve"> </w:t>
      </w:r>
      <w:r>
        <w:rPr>
          <w:color w:val="333333"/>
          <w:w w:val="105"/>
        </w:rPr>
        <w:t>客户端</w:t>
      </w:r>
      <w:r>
        <w:rPr>
          <w:color w:val="333333"/>
          <w:spacing w:val="-38"/>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31"/>
          <w:w w:val="105"/>
        </w:rPr>
        <w:t xml:space="preserve"> </w:t>
      </w:r>
      <w:r>
        <w:rPr>
          <w:color w:val="333333"/>
          <w:w w:val="105"/>
        </w:rPr>
        <w:t>来自不同设备的不同用户发送请求。</w:t>
      </w:r>
    </w:p>
    <w:p>
      <w:pPr>
        <w:pStyle w:val="4"/>
        <w:spacing w:before="71" w:line="240" w:lineRule="auto"/>
        <w:ind w:left="345" w:right="217"/>
        <w:jc w:val="left"/>
      </w:pPr>
      <w:r>
        <w:rPr>
          <w:rFonts w:hint="default" w:ascii="Noto Sans" w:hAnsi="Noto Sans" w:eastAsia="Noto Sans" w:cs="Noto Sans"/>
          <w:color w:val="333333"/>
        </w:rPr>
        <w:t xml:space="preserve">2.  </w:t>
      </w:r>
      <w:r>
        <w:rPr>
          <w:color w:val="333333"/>
        </w:rPr>
        <w:t xml:space="preserve">身份提供商  </w:t>
      </w:r>
      <w:r>
        <w:rPr>
          <w:rFonts w:hint="default" w:ascii="Noto Sans" w:hAnsi="Noto Sans" w:eastAsia="Noto Sans" w:cs="Noto Sans"/>
          <w:color w:val="333333"/>
        </w:rPr>
        <w:t>–</w:t>
      </w:r>
      <w:r>
        <w:rPr>
          <w:rFonts w:hint="default" w:ascii="Noto Sans" w:hAnsi="Noto Sans" w:eastAsia="Noto Sans" w:cs="Noto Sans"/>
          <w:color w:val="333333"/>
          <w:spacing w:val="10"/>
        </w:rPr>
        <w:t xml:space="preserve"> </w:t>
      </w:r>
      <w:r>
        <w:rPr>
          <w:color w:val="333333"/>
        </w:rPr>
        <w:t>验证用户或客户身份并颁发安全令牌。</w:t>
      </w:r>
    </w:p>
    <w:p>
      <w:pPr>
        <w:pStyle w:val="4"/>
        <w:spacing w:before="71" w:line="240" w:lineRule="auto"/>
        <w:ind w:left="345" w:right="217"/>
        <w:jc w:val="left"/>
      </w:pPr>
      <w:r>
        <w:rPr>
          <w:rFonts w:hint="default" w:ascii="Noto Sans" w:hAnsi="Noto Sans" w:eastAsia="Noto Sans" w:cs="Noto Sans"/>
          <w:color w:val="333333"/>
        </w:rPr>
        <w:t xml:space="preserve">3. API </w:t>
      </w:r>
      <w:r>
        <w:rPr>
          <w:color w:val="333333"/>
        </w:rPr>
        <w:t xml:space="preserve">网关 </w:t>
      </w:r>
      <w:r>
        <w:rPr>
          <w:rFonts w:hint="default" w:ascii="Noto Sans" w:hAnsi="Noto Sans" w:eastAsia="Noto Sans" w:cs="Noto Sans"/>
          <w:color w:val="333333"/>
        </w:rPr>
        <w:t xml:space="preserve">– </w:t>
      </w:r>
      <w:r>
        <w:rPr>
          <w:rFonts w:hint="default" w:ascii="Noto Sans" w:hAnsi="Noto Sans" w:eastAsia="Noto Sans" w:cs="Noto Sans"/>
          <w:color w:val="333333"/>
          <w:spacing w:val="2"/>
        </w:rPr>
        <w:t xml:space="preserve"> </w:t>
      </w:r>
      <w:r>
        <w:rPr>
          <w:color w:val="333333"/>
        </w:rPr>
        <w:t>处理客户端请求。</w:t>
      </w:r>
    </w:p>
    <w:p>
      <w:pPr>
        <w:pStyle w:val="4"/>
        <w:spacing w:before="86" w:line="240" w:lineRule="auto"/>
        <w:ind w:left="345" w:right="217"/>
        <w:jc w:val="left"/>
      </w:pPr>
      <w:r>
        <w:rPr>
          <w:rFonts w:hint="default" w:ascii="Noto Sans" w:hAnsi="Noto Sans" w:eastAsia="Noto Sans" w:cs="Noto Sans"/>
          <w:color w:val="333333"/>
          <w:w w:val="105"/>
        </w:rPr>
        <w:t>4.</w:t>
      </w:r>
      <w:r>
        <w:rPr>
          <w:rFonts w:hint="default" w:ascii="Noto Sans" w:hAnsi="Noto Sans" w:eastAsia="Noto Sans" w:cs="Noto Sans"/>
          <w:color w:val="333333"/>
          <w:spacing w:val="-24"/>
          <w:w w:val="105"/>
        </w:rPr>
        <w:t xml:space="preserve"> </w:t>
      </w:r>
      <w:r>
        <w:rPr>
          <w:color w:val="333333"/>
          <w:w w:val="105"/>
        </w:rPr>
        <w:t>静态内容</w:t>
      </w:r>
      <w:r>
        <w:rPr>
          <w:color w:val="333333"/>
          <w:spacing w:val="-31"/>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24"/>
          <w:w w:val="105"/>
        </w:rPr>
        <w:t xml:space="preserve"> </w:t>
      </w:r>
      <w:r>
        <w:rPr>
          <w:color w:val="333333"/>
          <w:w w:val="105"/>
        </w:rPr>
        <w:t>容纳系统的所有内容。</w:t>
      </w:r>
    </w:p>
    <w:p>
      <w:pPr>
        <w:pStyle w:val="4"/>
        <w:spacing w:before="71" w:line="240" w:lineRule="auto"/>
        <w:ind w:left="345" w:right="217"/>
        <w:jc w:val="left"/>
      </w:pPr>
      <w:r>
        <w:rPr>
          <w:rFonts w:hint="default" w:ascii="Noto Sans" w:hAnsi="Noto Sans" w:eastAsia="Noto Sans" w:cs="Noto Sans"/>
          <w:color w:val="333333"/>
          <w:w w:val="105"/>
        </w:rPr>
        <w:t>5.</w:t>
      </w:r>
      <w:r>
        <w:rPr>
          <w:rFonts w:hint="default" w:ascii="Noto Sans" w:hAnsi="Noto Sans" w:eastAsia="Noto Sans" w:cs="Noto Sans"/>
          <w:color w:val="333333"/>
          <w:spacing w:val="-27"/>
          <w:w w:val="105"/>
        </w:rPr>
        <w:t xml:space="preserve"> </w:t>
      </w:r>
      <w:r>
        <w:rPr>
          <w:color w:val="333333"/>
          <w:w w:val="105"/>
        </w:rPr>
        <w:t>管理</w:t>
      </w:r>
      <w:r>
        <w:rPr>
          <w:color w:val="333333"/>
          <w:spacing w:val="-34"/>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27"/>
          <w:w w:val="105"/>
        </w:rPr>
        <w:t xml:space="preserve"> </w:t>
      </w:r>
      <w:r>
        <w:rPr>
          <w:color w:val="333333"/>
          <w:w w:val="105"/>
        </w:rPr>
        <w:t>在节点上平衡服务并识别故障。</w:t>
      </w:r>
    </w:p>
    <w:p>
      <w:pPr>
        <w:pStyle w:val="4"/>
        <w:spacing w:before="71" w:line="240" w:lineRule="auto"/>
        <w:ind w:left="345" w:right="217"/>
        <w:jc w:val="left"/>
      </w:pPr>
      <w:r>
        <w:rPr>
          <w:rFonts w:hint="default" w:ascii="Noto Sans" w:hAnsi="Noto Sans" w:eastAsia="Noto Sans" w:cs="Noto Sans"/>
          <w:color w:val="333333"/>
          <w:w w:val="105"/>
        </w:rPr>
        <w:t>6.</w:t>
      </w:r>
      <w:r>
        <w:rPr>
          <w:rFonts w:hint="default" w:ascii="Noto Sans" w:hAnsi="Noto Sans" w:eastAsia="Noto Sans" w:cs="Noto Sans"/>
          <w:color w:val="333333"/>
          <w:spacing w:val="-31"/>
          <w:w w:val="105"/>
        </w:rPr>
        <w:t xml:space="preserve"> </w:t>
      </w:r>
      <w:r>
        <w:rPr>
          <w:color w:val="333333"/>
          <w:w w:val="105"/>
        </w:rPr>
        <w:t>服务发现</w:t>
      </w:r>
      <w:r>
        <w:rPr>
          <w:color w:val="333333"/>
          <w:spacing w:val="-38"/>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31"/>
          <w:w w:val="105"/>
        </w:rPr>
        <w:t xml:space="preserve"> </w:t>
      </w:r>
      <w:r>
        <w:rPr>
          <w:color w:val="333333"/>
          <w:w w:val="105"/>
        </w:rPr>
        <w:t>查找微服务之间通信路径的指南。</w:t>
      </w:r>
    </w:p>
    <w:p>
      <w:pPr>
        <w:pStyle w:val="4"/>
        <w:spacing w:before="86" w:line="240" w:lineRule="auto"/>
        <w:ind w:left="345" w:right="217"/>
        <w:jc w:val="left"/>
      </w:pPr>
      <w:r>
        <w:rPr>
          <w:rFonts w:hint="default" w:ascii="Noto Sans" w:hAnsi="Noto Sans" w:eastAsia="Noto Sans" w:cs="Noto Sans"/>
          <w:color w:val="333333"/>
          <w:w w:val="105"/>
        </w:rPr>
        <w:t>7.</w:t>
      </w:r>
      <w:r>
        <w:rPr>
          <w:rFonts w:hint="default" w:ascii="Noto Sans" w:hAnsi="Noto Sans" w:eastAsia="Noto Sans" w:cs="Noto Sans"/>
          <w:color w:val="333333"/>
          <w:spacing w:val="-33"/>
          <w:w w:val="105"/>
        </w:rPr>
        <w:t xml:space="preserve"> </w:t>
      </w:r>
      <w:r>
        <w:rPr>
          <w:color w:val="333333"/>
          <w:w w:val="105"/>
        </w:rPr>
        <w:t>网络</w:t>
      </w:r>
      <w:r>
        <w:rPr>
          <w:color w:val="333333"/>
          <w:spacing w:val="-40"/>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33"/>
          <w:w w:val="105"/>
        </w:rPr>
        <w:t xml:space="preserve"> </w:t>
      </w:r>
      <w:r>
        <w:rPr>
          <w:color w:val="333333"/>
          <w:w w:val="105"/>
        </w:rPr>
        <w:t>代理服务器及其数据中心的分布式网络。</w:t>
      </w:r>
    </w:p>
    <w:p>
      <w:pPr>
        <w:pStyle w:val="4"/>
        <w:spacing w:before="71" w:line="240" w:lineRule="auto"/>
        <w:ind w:left="345" w:right="217"/>
        <w:jc w:val="left"/>
      </w:pPr>
      <w:r>
        <w:rPr>
          <w:rFonts w:hint="default" w:ascii="Noto Sans" w:hAnsi="Noto Sans" w:eastAsia="Noto Sans" w:cs="Noto Sans"/>
          <w:color w:val="333333"/>
        </w:rPr>
        <w:t xml:space="preserve">8. </w:t>
      </w:r>
      <w:r>
        <w:rPr>
          <w:color w:val="333333"/>
        </w:rPr>
        <w:t xml:space="preserve">远程服务 </w:t>
      </w:r>
      <w:r>
        <w:rPr>
          <w:rFonts w:hint="default" w:ascii="Noto Sans" w:hAnsi="Noto Sans" w:eastAsia="Noto Sans" w:cs="Noto Sans"/>
          <w:color w:val="333333"/>
        </w:rPr>
        <w:t xml:space="preserve">– </w:t>
      </w:r>
      <w:r>
        <w:rPr>
          <w:color w:val="333333"/>
        </w:rPr>
        <w:t xml:space="preserve">启用驻留在 </w:t>
      </w:r>
      <w:r>
        <w:rPr>
          <w:rFonts w:hint="default" w:ascii="Noto Sans" w:hAnsi="Noto Sans" w:eastAsia="Noto Sans" w:cs="Noto Sans"/>
          <w:color w:val="333333"/>
        </w:rPr>
        <w:t xml:space="preserve">IT </w:t>
      </w:r>
      <w:r>
        <w:rPr>
          <w:rFonts w:hint="default" w:ascii="Noto Sans" w:hAnsi="Noto Sans" w:eastAsia="Noto Sans" w:cs="Noto Sans"/>
          <w:color w:val="333333"/>
          <w:spacing w:val="49"/>
        </w:rPr>
        <w:t xml:space="preserve"> </w:t>
      </w:r>
      <w:r>
        <w:rPr>
          <w:color w:val="333333"/>
        </w:rPr>
        <w:t>设备网络上的远程访问信息</w:t>
      </w:r>
    </w:p>
    <w:p>
      <w:pPr>
        <w:spacing w:after="0" w:line="240" w:lineRule="auto"/>
        <w:jc w:val="left"/>
        <w:sectPr>
          <w:pgSz w:w="11900" w:h="16840"/>
          <w:pgMar w:top="540" w:right="1360" w:bottom="280" w:left="1380" w:header="720" w:footer="720" w:gutter="0"/>
          <w:cols w:space="720" w:num="1"/>
        </w:sectPr>
      </w:pPr>
    </w:p>
    <w:p>
      <w:pPr>
        <w:pStyle w:val="3"/>
        <w:tabs>
          <w:tab w:val="left" w:pos="9049"/>
        </w:tabs>
        <w:spacing w:line="441" w:lineRule="exact"/>
        <w:ind w:right="217"/>
        <w:jc w:val="left"/>
        <w:rPr>
          <w:b w:val="0"/>
          <w:bCs w:val="0"/>
        </w:rPr>
      </w:pPr>
      <w:bookmarkStart w:id="105" w:name="微服务架构的优缺点是什么  "/>
      <w:bookmarkEnd w:id="105"/>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微服务架构的优缺点是什么</w:t>
      </w:r>
      <w:r>
        <w:rPr>
          <w:color w:val="333333"/>
          <w:u w:val="single" w:color="EDEDED"/>
        </w:rPr>
        <w:tab/>
      </w:r>
    </w:p>
    <w:p>
      <w:pPr>
        <w:pStyle w:val="4"/>
        <w:spacing w:before="157" w:line="240" w:lineRule="auto"/>
        <w:ind w:left="160" w:right="217"/>
        <w:jc w:val="left"/>
      </w:pPr>
      <w:r>
        <w:rPr>
          <w:color w:val="333333"/>
        </w:rPr>
        <w:t>微服务架构的优点</w:t>
      </w:r>
      <w:r>
        <w:rPr>
          <w:color w:val="333333"/>
          <w:spacing w:val="39"/>
        </w:rPr>
        <w:t xml:space="preserve"> </w:t>
      </w:r>
      <w:r>
        <w:rPr>
          <w:color w:val="333333"/>
        </w:rPr>
        <w:t>：</w:t>
      </w:r>
    </w:p>
    <w:p>
      <w:pPr>
        <w:pStyle w:val="4"/>
        <w:spacing w:before="137"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4"/>
        </w:rPr>
        <w:t xml:space="preserve"> </w:t>
      </w:r>
      <w:r>
        <w:rPr>
          <w:color w:val="333333"/>
        </w:rPr>
        <w:t>自由使用不同的技术</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24"/>
        </w:rPr>
        <w:t xml:space="preserve"> </w:t>
      </w:r>
      <w:r>
        <w:rPr>
          <w:color w:val="333333"/>
        </w:rPr>
        <w:t>每个微服务都侧重于单一功能</w:t>
      </w:r>
    </w:p>
    <w:p>
      <w:pPr>
        <w:pStyle w:val="4"/>
        <w:spacing w:before="86" w:line="240" w:lineRule="auto"/>
        <w:ind w:left="345" w:right="217"/>
        <w:jc w:val="left"/>
      </w:pPr>
      <w:r>
        <w:rPr>
          <w:rFonts w:hint="default" w:ascii="Noto Sans" w:hAnsi="Noto Sans" w:eastAsia="Noto Sans" w:cs="Noto Sans"/>
          <w:color w:val="333333"/>
        </w:rPr>
        <w:t xml:space="preserve">3. </w:t>
      </w:r>
      <w:r>
        <w:rPr>
          <w:rFonts w:hint="default" w:ascii="Noto Sans" w:hAnsi="Noto Sans" w:eastAsia="Noto Sans" w:cs="Noto Sans"/>
          <w:color w:val="333333"/>
          <w:spacing w:val="4"/>
        </w:rPr>
        <w:t xml:space="preserve"> </w:t>
      </w:r>
      <w:r>
        <w:rPr>
          <w:color w:val="333333"/>
        </w:rPr>
        <w:t>支持单个可部署单元</w:t>
      </w:r>
    </w:p>
    <w:p>
      <w:pPr>
        <w:pStyle w:val="4"/>
        <w:spacing w:before="71" w:line="240" w:lineRule="auto"/>
        <w:ind w:left="345" w:right="217"/>
        <w:jc w:val="left"/>
      </w:pPr>
      <w:r>
        <w:rPr>
          <w:rFonts w:hint="default" w:ascii="Noto Sans" w:hAnsi="Noto Sans" w:eastAsia="Noto Sans" w:cs="Noto Sans"/>
          <w:color w:val="333333"/>
        </w:rPr>
        <w:t>4.</w:t>
      </w:r>
      <w:r>
        <w:rPr>
          <w:rFonts w:hint="default" w:ascii="Noto Sans" w:hAnsi="Noto Sans" w:eastAsia="Noto Sans" w:cs="Noto Sans"/>
          <w:color w:val="333333"/>
          <w:spacing w:val="48"/>
        </w:rPr>
        <w:t xml:space="preserve"> </w:t>
      </w:r>
      <w:r>
        <w:rPr>
          <w:color w:val="333333"/>
        </w:rPr>
        <w:t>允许经常发布软件</w:t>
      </w:r>
    </w:p>
    <w:p>
      <w:pPr>
        <w:pStyle w:val="4"/>
        <w:spacing w:before="71" w:line="240" w:lineRule="auto"/>
        <w:ind w:left="345" w:right="217"/>
        <w:jc w:val="left"/>
      </w:pPr>
      <w:r>
        <w:rPr>
          <w:rFonts w:hint="default" w:ascii="Noto Sans" w:hAnsi="Noto Sans" w:eastAsia="Noto Sans" w:cs="Noto Sans"/>
          <w:color w:val="333333"/>
        </w:rPr>
        <w:t xml:space="preserve">5. </w:t>
      </w:r>
      <w:r>
        <w:rPr>
          <w:rFonts w:hint="default" w:ascii="Noto Sans" w:hAnsi="Noto Sans" w:eastAsia="Noto Sans" w:cs="Noto Sans"/>
          <w:color w:val="333333"/>
          <w:spacing w:val="9"/>
        </w:rPr>
        <w:t xml:space="preserve"> </w:t>
      </w:r>
      <w:r>
        <w:rPr>
          <w:color w:val="333333"/>
        </w:rPr>
        <w:t>确保每项服务的安全性</w:t>
      </w:r>
    </w:p>
    <w:p>
      <w:pPr>
        <w:pStyle w:val="4"/>
        <w:spacing w:before="86" w:line="333" w:lineRule="auto"/>
        <w:ind w:right="5873" w:firstLine="235"/>
        <w:jc w:val="left"/>
      </w:pPr>
      <w:r>
        <w:rPr>
          <w:rFonts w:hint="default" w:ascii="Noto Sans" w:hAnsi="Noto Sans" w:eastAsia="Noto Sans" w:cs="Noto Sans"/>
          <w:color w:val="333333"/>
        </w:rPr>
        <w:t>6.</w:t>
      </w:r>
      <w:r>
        <w:rPr>
          <w:rFonts w:hint="default" w:ascii="Noto Sans" w:hAnsi="Noto Sans" w:eastAsia="Noto Sans" w:cs="Noto Sans"/>
          <w:color w:val="333333"/>
          <w:spacing w:val="18"/>
        </w:rPr>
        <w:t xml:space="preserve"> </w:t>
      </w:r>
      <w:r>
        <w:rPr>
          <w:color w:val="333333"/>
        </w:rPr>
        <w:t>多个服务是并行开发和部署的</w:t>
      </w:r>
      <w:r>
        <w:rPr>
          <w:color w:val="333333"/>
          <w:w w:val="102"/>
        </w:rPr>
        <w:t xml:space="preserve"> </w:t>
      </w:r>
      <w:r>
        <w:rPr>
          <w:color w:val="333333"/>
          <w:w w:val="105"/>
        </w:rPr>
        <w:t>微服务架构的缺点</w:t>
      </w:r>
    </w:p>
    <w:p>
      <w:pPr>
        <w:pStyle w:val="4"/>
        <w:spacing w:before="39" w:line="240" w:lineRule="auto"/>
        <w:ind w:left="345" w:right="217"/>
        <w:jc w:val="left"/>
      </w:pPr>
      <w:r>
        <w:rPr>
          <w:rFonts w:hint="default" w:ascii="Noto Sans" w:hAnsi="Noto Sans" w:eastAsia="Noto Sans" w:cs="Noto Sans"/>
          <w:color w:val="333333"/>
        </w:rPr>
        <w:t>1.</w:t>
      </w:r>
      <w:r>
        <w:rPr>
          <w:rFonts w:hint="default" w:ascii="Noto Sans" w:hAnsi="Noto Sans" w:eastAsia="Noto Sans" w:cs="Noto Sans"/>
          <w:color w:val="333333"/>
          <w:spacing w:val="48"/>
        </w:rPr>
        <w:t xml:space="preserve"> </w:t>
      </w:r>
      <w:r>
        <w:rPr>
          <w:color w:val="333333"/>
        </w:rPr>
        <w:t>增加故障排除挑战</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14"/>
        </w:rPr>
        <w:t xml:space="preserve"> </w:t>
      </w:r>
      <w:r>
        <w:rPr>
          <w:color w:val="333333"/>
        </w:rPr>
        <w:t>由于远程调用而增加延迟</w:t>
      </w:r>
    </w:p>
    <w:p>
      <w:pPr>
        <w:pStyle w:val="4"/>
        <w:spacing w:before="86" w:line="240" w:lineRule="auto"/>
        <w:ind w:left="345" w:right="217"/>
        <w:jc w:val="left"/>
      </w:pPr>
      <w:r>
        <w:rPr>
          <w:rFonts w:hint="default" w:ascii="Noto Sans" w:hAnsi="Noto Sans" w:eastAsia="Noto Sans" w:cs="Noto Sans"/>
          <w:color w:val="333333"/>
        </w:rPr>
        <w:t xml:space="preserve">3. </w:t>
      </w:r>
      <w:r>
        <w:rPr>
          <w:rFonts w:hint="default" w:ascii="Noto Sans" w:hAnsi="Noto Sans" w:eastAsia="Noto Sans" w:cs="Noto Sans"/>
          <w:color w:val="333333"/>
          <w:spacing w:val="29"/>
        </w:rPr>
        <w:t xml:space="preserve"> </w:t>
      </w:r>
      <w:r>
        <w:rPr>
          <w:color w:val="333333"/>
        </w:rPr>
        <w:t>增加了配置和其他操作的工作量</w:t>
      </w:r>
    </w:p>
    <w:p>
      <w:pPr>
        <w:pStyle w:val="4"/>
        <w:spacing w:before="71" w:line="240" w:lineRule="auto"/>
        <w:ind w:left="345" w:right="217"/>
        <w:jc w:val="left"/>
      </w:pPr>
      <w:r>
        <w:rPr>
          <w:rFonts w:hint="default" w:ascii="Noto Sans" w:hAnsi="Noto Sans" w:eastAsia="Noto Sans" w:cs="Noto Sans"/>
          <w:color w:val="333333"/>
        </w:rPr>
        <w:t>4.</w:t>
      </w:r>
      <w:r>
        <w:rPr>
          <w:rFonts w:hint="default" w:ascii="Noto Sans" w:hAnsi="Noto Sans" w:eastAsia="Noto Sans" w:cs="Noto Sans"/>
          <w:color w:val="333333"/>
          <w:spacing w:val="48"/>
        </w:rPr>
        <w:t xml:space="preserve"> </w:t>
      </w:r>
      <w:r>
        <w:rPr>
          <w:color w:val="333333"/>
        </w:rPr>
        <w:t>难以保持交易安全</w:t>
      </w:r>
    </w:p>
    <w:p>
      <w:pPr>
        <w:pStyle w:val="4"/>
        <w:spacing w:before="71" w:line="240" w:lineRule="auto"/>
        <w:ind w:left="345" w:right="217"/>
        <w:jc w:val="left"/>
      </w:pPr>
      <w:r>
        <w:rPr>
          <w:rFonts w:hint="default" w:ascii="Noto Sans" w:hAnsi="Noto Sans" w:eastAsia="Noto Sans" w:cs="Noto Sans"/>
          <w:color w:val="333333"/>
        </w:rPr>
        <w:t xml:space="preserve">5. </w:t>
      </w:r>
      <w:r>
        <w:rPr>
          <w:rFonts w:hint="default" w:ascii="Noto Sans" w:hAnsi="Noto Sans" w:eastAsia="Noto Sans" w:cs="Noto Sans"/>
          <w:color w:val="333333"/>
          <w:spacing w:val="24"/>
        </w:rPr>
        <w:t xml:space="preserve"> </w:t>
      </w:r>
      <w:r>
        <w:rPr>
          <w:color w:val="333333"/>
        </w:rPr>
        <w:t>艰难地跨越各种便捷跟踪数据</w:t>
      </w:r>
    </w:p>
    <w:p>
      <w:pPr>
        <w:pStyle w:val="4"/>
        <w:spacing w:before="71" w:line="240" w:lineRule="auto"/>
        <w:ind w:left="345" w:right="217"/>
        <w:jc w:val="left"/>
      </w:pPr>
      <w:r>
        <w:rPr>
          <w:rFonts w:hint="default" w:ascii="Noto Sans" w:hAnsi="Noto Sans" w:eastAsia="Noto Sans" w:cs="Noto Sans"/>
          <w:color w:val="333333"/>
        </w:rPr>
        <w:t xml:space="preserve">6. </w:t>
      </w:r>
      <w:r>
        <w:rPr>
          <w:rFonts w:hint="default" w:ascii="Noto Sans" w:hAnsi="Noto Sans" w:eastAsia="Noto Sans" w:cs="Noto Sans"/>
          <w:color w:val="333333"/>
          <w:spacing w:val="14"/>
        </w:rPr>
        <w:t xml:space="preserve"> </w:t>
      </w:r>
      <w:r>
        <w:rPr>
          <w:color w:val="333333"/>
        </w:rPr>
        <w:t>难以在服务之间进行编码</w:t>
      </w:r>
    </w:p>
    <w:p>
      <w:pPr>
        <w:pStyle w:val="3"/>
        <w:tabs>
          <w:tab w:val="left" w:pos="9049"/>
        </w:tabs>
        <w:spacing w:before="61" w:line="240" w:lineRule="auto"/>
        <w:ind w:right="217"/>
        <w:jc w:val="left"/>
        <w:rPr>
          <w:b w:val="0"/>
          <w:bCs w:val="0"/>
        </w:rPr>
      </w:pPr>
      <w:bookmarkStart w:id="106" w:name="单片，SOA 和微服务架构有什么区别？  "/>
      <w:bookmarkEnd w:id="106"/>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单片，</w:t>
      </w:r>
      <w:r>
        <w:rPr>
          <w:rFonts w:hint="default" w:ascii="Arial Black" w:hAnsi="Arial Black" w:eastAsia="Arial Black" w:cs="Arial Black"/>
          <w:b/>
          <w:bCs/>
          <w:color w:val="333333"/>
          <w:w w:val="95"/>
          <w:u w:val="single" w:color="EDEDED"/>
        </w:rPr>
        <w:t xml:space="preserve">SOA </w:t>
      </w:r>
      <w:r>
        <w:rPr>
          <w:rFonts w:hint="default" w:ascii="Arial Black" w:hAnsi="Arial Black" w:eastAsia="Arial Black" w:cs="Arial Black"/>
          <w:b/>
          <w:bCs/>
          <w:color w:val="333333"/>
          <w:spacing w:val="88"/>
          <w:w w:val="95"/>
          <w:u w:val="single" w:color="EDEDED"/>
        </w:rPr>
        <w:t xml:space="preserve"> </w:t>
      </w:r>
      <w:r>
        <w:rPr>
          <w:color w:val="333333"/>
          <w:w w:val="95"/>
          <w:u w:val="single" w:color="EDEDED"/>
        </w:rPr>
        <w:t>和微服务架构有什么区别？</w:t>
      </w:r>
      <w:r>
        <w:rPr>
          <w:color w:val="333333"/>
          <w:u w:val="single" w:color="EDEDED"/>
        </w:rPr>
        <w:tab/>
      </w:r>
    </w:p>
    <w:p>
      <w:pPr>
        <w:spacing w:before="5" w:line="240" w:lineRule="auto"/>
        <w:rPr>
          <w:rFonts w:hint="default" w:ascii="微软雅黑" w:hAnsi="微软雅黑" w:eastAsia="微软雅黑" w:cs="微软雅黑"/>
          <w:b/>
          <w:bCs/>
          <w:sz w:val="11"/>
          <w:szCs w:val="11"/>
        </w:rPr>
      </w:pPr>
    </w:p>
    <w:p>
      <w:pPr>
        <w:spacing w:line="5733"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114"/>
          <w:sz w:val="20"/>
          <w:szCs w:val="20"/>
        </w:rPr>
        <w:drawing>
          <wp:inline distT="0" distB="0" distL="0" distR="0">
            <wp:extent cx="5680075" cy="3640455"/>
            <wp:effectExtent l="0" t="0" r="0" b="0"/>
            <wp:docPr id="1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jpeg"/>
                    <pic:cNvPicPr>
                      <a:picLocks noChangeAspect="1"/>
                    </pic:cNvPicPr>
                  </pic:nvPicPr>
                  <pic:blipFill>
                    <a:blip r:embed="rId20" cstate="print"/>
                    <a:stretch>
                      <a:fillRect/>
                    </a:stretch>
                  </pic:blipFill>
                  <pic:spPr>
                    <a:xfrm>
                      <a:off x="0" y="0"/>
                      <a:ext cx="5680169" cy="3640645"/>
                    </a:xfrm>
                    <a:prstGeom prst="rect">
                      <a:avLst/>
                    </a:prstGeom>
                  </pic:spPr>
                </pic:pic>
              </a:graphicData>
            </a:graphic>
          </wp:inline>
        </w:drawing>
      </w:r>
    </w:p>
    <w:p>
      <w:pPr>
        <w:pStyle w:val="4"/>
        <w:spacing w:before="108" w:line="240" w:lineRule="auto"/>
        <w:ind w:left="345" w:right="217"/>
        <w:jc w:val="left"/>
      </w:pPr>
      <w:r>
        <w:rPr>
          <w:rFonts w:hint="default" w:ascii="Noto Sans" w:hAnsi="Noto Sans" w:eastAsia="Noto Sans" w:cs="Noto Sans"/>
          <w:color w:val="333333"/>
        </w:rPr>
        <w:t xml:space="preserve">1.   </w:t>
      </w:r>
      <w:r>
        <w:rPr>
          <w:color w:val="333333"/>
        </w:rPr>
        <w:t xml:space="preserve">单片架构类似于大容器，其中应用程序的所有软件组件组装在一起并紧密 </w:t>
      </w:r>
      <w:r>
        <w:rPr>
          <w:color w:val="333333"/>
          <w:spacing w:val="22"/>
        </w:rPr>
        <w:t xml:space="preserve"> </w:t>
      </w:r>
      <w:r>
        <w:rPr>
          <w:color w:val="333333"/>
        </w:rPr>
        <w:t>封装。</w:t>
      </w:r>
    </w:p>
    <w:p>
      <w:pPr>
        <w:pStyle w:val="4"/>
        <w:spacing w:before="96" w:line="316" w:lineRule="exact"/>
        <w:ind w:left="560" w:right="217" w:hanging="215"/>
        <w:jc w:val="left"/>
      </w:pPr>
      <w:r>
        <w:rPr>
          <w:rFonts w:hint="default" w:ascii="Noto Sans" w:hAnsi="Noto Sans" w:eastAsia="Noto Sans" w:cs="Noto Sans"/>
          <w:color w:val="333333"/>
        </w:rPr>
        <w:t xml:space="preserve">2. </w:t>
      </w:r>
      <w:r>
        <w:rPr>
          <w:color w:val="333333"/>
        </w:rPr>
        <w:t>一个面向服务的架构是一种相互通信服务的集合。通信可以涉及简单的数 据传递，也可以涉及两个</w:t>
      </w:r>
      <w:r>
        <w:rPr>
          <w:color w:val="333333"/>
          <w:spacing w:val="-50"/>
        </w:rPr>
        <w:t xml:space="preserve"> </w:t>
      </w:r>
      <w:r>
        <w:rPr>
          <w:color w:val="333333"/>
          <w:w w:val="105"/>
        </w:rPr>
        <w:t>或多个协调某些活动的服务。</w:t>
      </w:r>
    </w:p>
    <w:p>
      <w:pPr>
        <w:pStyle w:val="4"/>
        <w:spacing w:before="63" w:line="240" w:lineRule="auto"/>
        <w:ind w:left="345" w:right="217"/>
        <w:jc w:val="left"/>
      </w:pPr>
      <w:r>
        <w:rPr>
          <w:rFonts w:hint="default" w:ascii="Noto Sans" w:hAnsi="Noto Sans" w:eastAsia="Noto Sans" w:cs="Noto Sans"/>
          <w:color w:val="333333"/>
        </w:rPr>
        <w:t xml:space="preserve">3.   </w:t>
      </w:r>
      <w:r>
        <w:rPr>
          <w:color w:val="333333"/>
        </w:rPr>
        <w:t xml:space="preserve">微服务架构是一种架构风格，它将应用程序构建为以业务域为模型的小型 </w:t>
      </w:r>
      <w:r>
        <w:rPr>
          <w:color w:val="333333"/>
          <w:spacing w:val="42"/>
        </w:rPr>
        <w:t xml:space="preserve"> </w:t>
      </w:r>
      <w:r>
        <w:rPr>
          <w:color w:val="333333"/>
        </w:rPr>
        <w:t>自治服务集合。</w:t>
      </w:r>
    </w:p>
    <w:p>
      <w:pPr>
        <w:pStyle w:val="3"/>
        <w:tabs>
          <w:tab w:val="left" w:pos="9049"/>
        </w:tabs>
        <w:spacing w:before="61" w:line="240" w:lineRule="auto"/>
        <w:ind w:right="217"/>
        <w:jc w:val="left"/>
        <w:rPr>
          <w:b w:val="0"/>
          <w:bCs w:val="0"/>
        </w:rPr>
      </w:pPr>
      <w:bookmarkStart w:id="107" w:name="在使用微服务架构时，您面临哪些挑战？  "/>
      <w:bookmarkEnd w:id="107"/>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在使用微服务架构时，您面临哪些挑战？</w:t>
      </w:r>
      <w:r>
        <w:rPr>
          <w:color w:val="333333"/>
          <w:u w:val="single" w:color="EDEDED"/>
        </w:rPr>
        <w:tab/>
      </w:r>
    </w:p>
    <w:p>
      <w:pPr>
        <w:pStyle w:val="4"/>
        <w:spacing w:before="157" w:line="240" w:lineRule="auto"/>
        <w:ind w:right="217"/>
        <w:jc w:val="left"/>
      </w:pPr>
      <w:r>
        <w:rPr>
          <w:color w:val="333333"/>
          <w:w w:val="105"/>
        </w:rPr>
        <w:t>开发一些较小的微服务听起来很容易，但开发它们时经常遇到的挑战如下。</w:t>
      </w:r>
    </w:p>
    <w:p>
      <w:pPr>
        <w:spacing w:after="0" w:line="240" w:lineRule="auto"/>
        <w:jc w:val="left"/>
        <w:sectPr>
          <w:pgSz w:w="11900" w:h="16840"/>
          <w:pgMar w:top="520" w:right="1360" w:bottom="280" w:left="1380" w:header="720" w:footer="720" w:gutter="0"/>
          <w:cols w:space="720" w:num="1"/>
        </w:sectPr>
      </w:pPr>
    </w:p>
    <w:p>
      <w:pPr>
        <w:pStyle w:val="4"/>
        <w:spacing w:line="273" w:lineRule="exact"/>
        <w:ind w:left="345" w:right="15"/>
        <w:jc w:val="left"/>
      </w:pPr>
      <w:r>
        <w:rPr>
          <w:rFonts w:hint="default" w:ascii="Noto Sans" w:hAnsi="Noto Sans" w:eastAsia="Noto Sans" w:cs="Noto Sans"/>
          <w:color w:val="333333"/>
        </w:rPr>
        <w:t xml:space="preserve">1.  </w:t>
      </w:r>
      <w:r>
        <w:rPr>
          <w:color w:val="333333"/>
        </w:rPr>
        <w:t xml:space="preserve">自动化组件：难以自动化，因为有许多较小的组件。因此，对于每个组  件，我们必须遵循 </w:t>
      </w:r>
      <w:r>
        <w:rPr>
          <w:color w:val="333333"/>
          <w:spacing w:val="43"/>
        </w:rPr>
        <w:t xml:space="preserve"> </w:t>
      </w:r>
      <w:r>
        <w:rPr>
          <w:rFonts w:hint="default" w:ascii="Noto Sans" w:hAnsi="Noto Sans" w:eastAsia="Noto Sans" w:cs="Noto Sans"/>
          <w:color w:val="333333"/>
        </w:rPr>
        <w:t>Build</w:t>
      </w:r>
      <w:r>
        <w:rPr>
          <w:color w:val="333333"/>
        </w:rPr>
        <w:t>，</w:t>
      </w:r>
    </w:p>
    <w:p>
      <w:pPr>
        <w:pStyle w:val="4"/>
        <w:spacing w:line="325" w:lineRule="exact"/>
        <w:ind w:left="560" w:right="217"/>
        <w:jc w:val="left"/>
      </w:pPr>
      <w:r>
        <w:rPr>
          <w:rFonts w:hint="default" w:ascii="Noto Sans" w:hAnsi="Noto Sans" w:eastAsia="Noto Sans" w:cs="Noto Sans"/>
          <w:color w:val="333333"/>
        </w:rPr>
        <w:t xml:space="preserve">Deploy </w:t>
      </w:r>
      <w:r>
        <w:rPr>
          <w:color w:val="333333"/>
        </w:rPr>
        <w:t xml:space="preserve">和 </w:t>
      </w:r>
      <w:r>
        <w:rPr>
          <w:rFonts w:hint="default" w:ascii="Noto Sans" w:hAnsi="Noto Sans" w:eastAsia="Noto Sans" w:cs="Noto Sans"/>
          <w:color w:val="333333"/>
        </w:rPr>
        <w:t xml:space="preserve">Monitor </w:t>
      </w:r>
      <w:r>
        <w:rPr>
          <w:rFonts w:hint="default" w:ascii="Noto Sans" w:hAnsi="Noto Sans" w:eastAsia="Noto Sans" w:cs="Noto Sans"/>
          <w:color w:val="333333"/>
          <w:spacing w:val="7"/>
        </w:rPr>
        <w:t xml:space="preserve"> </w:t>
      </w:r>
      <w:r>
        <w:rPr>
          <w:color w:val="333333"/>
        </w:rPr>
        <w:t>的各个阶段。</w:t>
      </w:r>
    </w:p>
    <w:p>
      <w:pPr>
        <w:pStyle w:val="4"/>
        <w:spacing w:before="96" w:line="316" w:lineRule="exact"/>
        <w:ind w:left="560" w:right="217" w:hanging="215"/>
        <w:jc w:val="left"/>
      </w:pPr>
      <w:r>
        <w:rPr>
          <w:rFonts w:hint="default" w:ascii="Noto Sans" w:hAnsi="Noto Sans" w:eastAsia="Noto Sans" w:cs="Noto Sans"/>
          <w:color w:val="333333"/>
        </w:rPr>
        <w:t xml:space="preserve">2. </w:t>
      </w:r>
      <w:r>
        <w:rPr>
          <w:color w:val="333333"/>
        </w:rPr>
        <w:t>易感性：将大量组件维护在一起变得难以部署，维护，监控和识别问题。 它需要在所有组件周围具</w:t>
      </w:r>
      <w:r>
        <w:rPr>
          <w:color w:val="333333"/>
          <w:spacing w:val="-50"/>
        </w:rPr>
        <w:t xml:space="preserve"> </w:t>
      </w:r>
      <w:r>
        <w:rPr>
          <w:color w:val="333333"/>
        </w:rPr>
        <w:t>有很好的感知能力。</w:t>
      </w:r>
      <w:r>
        <w:rPr>
          <w:color w:val="333333"/>
          <w:spacing w:val="44"/>
        </w:rPr>
        <w:t xml:space="preserve"> </w:t>
      </w:r>
      <w:r>
        <w:rPr>
          <w:color w:val="333333"/>
        </w:rPr>
        <w:t>、</w:t>
      </w:r>
    </w:p>
    <w:p>
      <w:pPr>
        <w:pStyle w:val="4"/>
        <w:spacing w:before="63" w:line="240" w:lineRule="auto"/>
        <w:ind w:left="345" w:right="217"/>
        <w:jc w:val="left"/>
      </w:pPr>
      <w:r>
        <w:rPr>
          <w:rFonts w:hint="default" w:ascii="Noto Sans" w:hAnsi="Noto Sans" w:eastAsia="Noto Sans" w:cs="Noto Sans"/>
          <w:color w:val="333333"/>
        </w:rPr>
        <w:t xml:space="preserve">3.  </w:t>
      </w:r>
      <w:r>
        <w:rPr>
          <w:rFonts w:hint="default" w:ascii="Noto Sans" w:hAnsi="Noto Sans" w:eastAsia="Noto Sans" w:cs="Noto Sans"/>
          <w:color w:val="333333"/>
          <w:spacing w:val="35"/>
        </w:rPr>
        <w:t xml:space="preserve"> </w:t>
      </w:r>
      <w:r>
        <w:rPr>
          <w:color w:val="333333"/>
        </w:rPr>
        <w:t>配置管理：有时在各种环境中维护组件的配置变得困难。</w:t>
      </w:r>
    </w:p>
    <w:p>
      <w:pPr>
        <w:pStyle w:val="4"/>
        <w:spacing w:before="71" w:line="240" w:lineRule="auto"/>
        <w:ind w:left="345" w:right="217"/>
        <w:jc w:val="left"/>
      </w:pPr>
      <w:r>
        <w:rPr>
          <w:rFonts w:hint="default" w:ascii="Noto Sans" w:hAnsi="Noto Sans" w:eastAsia="Noto Sans" w:cs="Noto Sans"/>
          <w:color w:val="333333"/>
        </w:rPr>
        <w:t xml:space="preserve">4.   </w:t>
      </w:r>
      <w:r>
        <w:rPr>
          <w:color w:val="333333"/>
        </w:rPr>
        <w:t xml:space="preserve">调试：很难找到错误的每一项服务。维护集中式日志记录和仪表板以调试 </w:t>
      </w:r>
      <w:r>
        <w:rPr>
          <w:color w:val="333333"/>
          <w:spacing w:val="42"/>
        </w:rPr>
        <w:t xml:space="preserve"> </w:t>
      </w:r>
      <w:r>
        <w:rPr>
          <w:color w:val="333333"/>
        </w:rPr>
        <w:t>问题至关重要。</w:t>
      </w:r>
    </w:p>
    <w:p>
      <w:pPr>
        <w:pStyle w:val="3"/>
        <w:tabs>
          <w:tab w:val="left" w:pos="9049"/>
        </w:tabs>
        <w:spacing w:before="61" w:line="240" w:lineRule="auto"/>
        <w:ind w:right="217"/>
        <w:jc w:val="left"/>
        <w:rPr>
          <w:b w:val="0"/>
          <w:bCs w:val="0"/>
        </w:rPr>
      </w:pPr>
      <w:bookmarkStart w:id="108" w:name="SOA 和微服务架构之间的主要区别是什么？"/>
      <w:bookmarkEnd w:id="10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SOA  </w:t>
      </w:r>
      <w:r>
        <w:rPr>
          <w:rFonts w:hint="default" w:ascii="Arial Black" w:hAnsi="Arial Black" w:eastAsia="Arial Black" w:cs="Arial Black"/>
          <w:b/>
          <w:bCs/>
          <w:color w:val="333333"/>
          <w:spacing w:val="16"/>
          <w:w w:val="95"/>
          <w:u w:val="single" w:color="EDEDED"/>
        </w:rPr>
        <w:t xml:space="preserve"> </w:t>
      </w:r>
      <w:r>
        <w:rPr>
          <w:color w:val="333333"/>
          <w:w w:val="95"/>
          <w:u w:val="single" w:color="EDEDED"/>
        </w:rPr>
        <w:t>和微服务架构之间的主要区别是什么？</w:t>
      </w:r>
      <w:r>
        <w:rPr>
          <w:color w:val="333333"/>
          <w:u w:val="single" w:color="EDEDED"/>
        </w:rPr>
        <w:tab/>
      </w:r>
    </w:p>
    <w:p>
      <w:pPr>
        <w:spacing w:before="5" w:line="240" w:lineRule="auto"/>
        <w:rPr>
          <w:rFonts w:hint="default" w:ascii="微软雅黑" w:hAnsi="微软雅黑" w:eastAsia="微软雅黑" w:cs="微软雅黑"/>
          <w:b/>
          <w:bCs/>
          <w:sz w:val="11"/>
          <w:szCs w:val="11"/>
        </w:rPr>
      </w:pPr>
    </w:p>
    <w:p>
      <w:pPr>
        <w:spacing w:line="5798"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115"/>
          <w:sz w:val="20"/>
          <w:szCs w:val="20"/>
        </w:rPr>
        <w:drawing>
          <wp:inline distT="0" distB="0" distL="0" distR="0">
            <wp:extent cx="5640705" cy="3681730"/>
            <wp:effectExtent l="0" t="0" r="0" b="0"/>
            <wp:docPr id="1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jpeg"/>
                    <pic:cNvPicPr>
                      <a:picLocks noChangeAspect="1"/>
                    </pic:cNvPicPr>
                  </pic:nvPicPr>
                  <pic:blipFill>
                    <a:blip r:embed="rId21" cstate="print"/>
                    <a:stretch>
                      <a:fillRect/>
                    </a:stretch>
                  </pic:blipFill>
                  <pic:spPr>
                    <a:xfrm>
                      <a:off x="0" y="0"/>
                      <a:ext cx="5641291" cy="3681984"/>
                    </a:xfrm>
                    <a:prstGeom prst="rect">
                      <a:avLst/>
                    </a:prstGeom>
                  </pic:spPr>
                </pic:pic>
              </a:graphicData>
            </a:graphic>
          </wp:inline>
        </w:drawing>
      </w:r>
    </w:p>
    <w:p>
      <w:pPr>
        <w:tabs>
          <w:tab w:val="left" w:pos="9049"/>
        </w:tabs>
        <w:spacing w:before="63"/>
        <w:ind w:left="110" w:right="217" w:firstLine="0"/>
        <w:jc w:val="left"/>
        <w:rPr>
          <w:rFonts w:hint="default" w:ascii="微软雅黑" w:hAnsi="微软雅黑" w:eastAsia="微软雅黑" w:cs="微软雅黑"/>
          <w:sz w:val="34"/>
          <w:szCs w:val="34"/>
        </w:rPr>
      </w:pPr>
      <w:bookmarkStart w:id="109" w:name="微服务有什么特点  "/>
      <w:bookmarkEnd w:id="109"/>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微服务有什么特点</w:t>
      </w:r>
      <w:r>
        <w:rPr>
          <w:rFonts w:hint="default" w:ascii="微软雅黑" w:hAnsi="微软雅黑" w:eastAsia="微软雅黑" w:cs="微软雅黑"/>
          <w:b/>
          <w:bCs/>
          <w:color w:val="333333"/>
          <w:sz w:val="34"/>
          <w:szCs w:val="34"/>
          <w:u w:val="single" w:color="EDEDED"/>
        </w:rPr>
        <w:tab/>
      </w:r>
    </w:p>
    <w:p>
      <w:pPr>
        <w:spacing w:before="4" w:line="240" w:lineRule="auto"/>
        <w:rPr>
          <w:rFonts w:hint="default" w:ascii="微软雅黑" w:hAnsi="微软雅黑" w:eastAsia="微软雅黑" w:cs="微软雅黑"/>
          <w:b/>
          <w:bCs/>
          <w:sz w:val="12"/>
          <w:szCs w:val="12"/>
        </w:rPr>
      </w:pPr>
    </w:p>
    <w:p>
      <w:pPr>
        <w:spacing w:line="243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48"/>
          <w:sz w:val="20"/>
          <w:szCs w:val="20"/>
        </w:rPr>
        <w:drawing>
          <wp:inline distT="0" distB="0" distL="0" distR="0">
            <wp:extent cx="5609590" cy="1543050"/>
            <wp:effectExtent l="0" t="0" r="0" b="0"/>
            <wp:docPr id="1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jpeg"/>
                    <pic:cNvPicPr>
                      <a:picLocks noChangeAspect="1"/>
                    </pic:cNvPicPr>
                  </pic:nvPicPr>
                  <pic:blipFill>
                    <a:blip r:embed="rId22" cstate="print"/>
                    <a:stretch>
                      <a:fillRect/>
                    </a:stretch>
                  </pic:blipFill>
                  <pic:spPr>
                    <a:xfrm>
                      <a:off x="0" y="0"/>
                      <a:ext cx="5609746" cy="1543621"/>
                    </a:xfrm>
                    <a:prstGeom prst="rect">
                      <a:avLst/>
                    </a:prstGeom>
                  </pic:spPr>
                </pic:pic>
              </a:graphicData>
            </a:graphic>
          </wp:inline>
        </w:drawing>
      </w:r>
    </w:p>
    <w:p>
      <w:pPr>
        <w:spacing w:after="0" w:line="2430" w:lineRule="exact"/>
        <w:rPr>
          <w:rFonts w:hint="default" w:ascii="微软雅黑" w:hAnsi="微软雅黑" w:eastAsia="微软雅黑" w:cs="微软雅黑"/>
          <w:sz w:val="20"/>
          <w:szCs w:val="20"/>
        </w:rPr>
        <w:sectPr>
          <w:pgSz w:w="11900" w:h="16840"/>
          <w:pgMar w:top="540" w:right="1360" w:bottom="280" w:left="1380" w:header="720" w:footer="720" w:gutter="0"/>
          <w:cols w:space="720" w:num="1"/>
        </w:sectPr>
      </w:pPr>
    </w:p>
    <w:p>
      <w:pPr>
        <w:tabs>
          <w:tab w:val="left" w:pos="9049"/>
        </w:tabs>
        <w:spacing w:before="0" w:line="441" w:lineRule="exact"/>
        <w:ind w:left="110" w:right="0" w:firstLine="0"/>
        <w:jc w:val="both"/>
        <w:rPr>
          <w:rFonts w:hint="default" w:ascii="微软雅黑" w:hAnsi="微软雅黑" w:eastAsia="微软雅黑" w:cs="微软雅黑"/>
          <w:sz w:val="34"/>
          <w:szCs w:val="34"/>
        </w:rPr>
      </w:pPr>
      <w:bookmarkStart w:id="110" w:name="什么是领域驱动设计  "/>
      <w:bookmarkEnd w:id="110"/>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什么是领域驱动设计</w:t>
      </w:r>
      <w:r>
        <w:rPr>
          <w:rFonts w:hint="default" w:ascii="微软雅黑" w:hAnsi="微软雅黑" w:eastAsia="微软雅黑" w:cs="微软雅黑"/>
          <w:b/>
          <w:bCs/>
          <w:color w:val="333333"/>
          <w:sz w:val="34"/>
          <w:szCs w:val="34"/>
          <w:u w:val="single" w:color="EDEDED"/>
        </w:rPr>
        <w:tab/>
      </w:r>
    </w:p>
    <w:p>
      <w:pPr>
        <w:spacing w:before="4" w:line="240" w:lineRule="auto"/>
        <w:rPr>
          <w:rFonts w:hint="default" w:ascii="微软雅黑" w:hAnsi="微软雅黑" w:eastAsia="微软雅黑" w:cs="微软雅黑"/>
          <w:b/>
          <w:bCs/>
          <w:sz w:val="12"/>
          <w:szCs w:val="12"/>
        </w:rPr>
      </w:pPr>
    </w:p>
    <w:p>
      <w:pPr>
        <w:spacing w:line="297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59"/>
          <w:sz w:val="20"/>
          <w:szCs w:val="20"/>
        </w:rPr>
        <w:drawing>
          <wp:inline distT="0" distB="0" distL="0" distR="0">
            <wp:extent cx="5658485" cy="1889125"/>
            <wp:effectExtent l="0" t="0" r="0" b="0"/>
            <wp:docPr id="1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jpeg"/>
                    <pic:cNvPicPr>
                      <a:picLocks noChangeAspect="1"/>
                    </pic:cNvPicPr>
                  </pic:nvPicPr>
                  <pic:blipFill>
                    <a:blip r:embed="rId23" cstate="print"/>
                    <a:stretch>
                      <a:fillRect/>
                    </a:stretch>
                  </pic:blipFill>
                  <pic:spPr>
                    <a:xfrm>
                      <a:off x="0" y="0"/>
                      <a:ext cx="5658642" cy="1889378"/>
                    </a:xfrm>
                    <a:prstGeom prst="rect">
                      <a:avLst/>
                    </a:prstGeom>
                  </pic:spPr>
                </pic:pic>
              </a:graphicData>
            </a:graphic>
          </wp:inline>
        </w:drawing>
      </w:r>
    </w:p>
    <w:p>
      <w:pPr>
        <w:tabs>
          <w:tab w:val="left" w:pos="9049"/>
        </w:tabs>
        <w:spacing w:before="36"/>
        <w:ind w:left="110" w:right="0" w:firstLine="0"/>
        <w:jc w:val="both"/>
        <w:rPr>
          <w:rFonts w:hint="default" w:ascii="微软雅黑" w:hAnsi="微软雅黑" w:eastAsia="微软雅黑" w:cs="微软雅黑"/>
          <w:sz w:val="34"/>
          <w:szCs w:val="34"/>
        </w:rPr>
      </w:pPr>
      <w:bookmarkStart w:id="111" w:name="为什么需要域驱动设计（DDD）  "/>
      <w:bookmarkEnd w:id="111"/>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为什么需要域驱动设计（</w:t>
      </w:r>
      <w:r>
        <w:rPr>
          <w:rFonts w:hint="default" w:ascii="Arial Black" w:hAnsi="Arial Black" w:eastAsia="Arial Black" w:cs="Arial Black"/>
          <w:b/>
          <w:bCs/>
          <w:color w:val="333333"/>
          <w:sz w:val="34"/>
          <w:szCs w:val="34"/>
          <w:u w:val="single" w:color="EDEDED"/>
        </w:rPr>
        <w:t>DDD</w:t>
      </w:r>
      <w:r>
        <w:rPr>
          <w:rFonts w:hint="default" w:ascii="微软雅黑" w:hAnsi="微软雅黑" w:eastAsia="微软雅黑" w:cs="微软雅黑"/>
          <w:b/>
          <w:bCs/>
          <w:color w:val="333333"/>
          <w:sz w:val="34"/>
          <w:szCs w:val="34"/>
          <w:u w:val="single" w:color="EDEDED"/>
        </w:rPr>
        <w:t>）</w:t>
      </w:r>
      <w:r>
        <w:rPr>
          <w:rFonts w:hint="default" w:ascii="微软雅黑" w:hAnsi="微软雅黑" w:eastAsia="微软雅黑" w:cs="微软雅黑"/>
          <w:b/>
          <w:bCs/>
          <w:color w:val="333333"/>
          <w:sz w:val="34"/>
          <w:szCs w:val="34"/>
          <w:u w:val="single" w:color="EDEDED"/>
        </w:rPr>
        <w:tab/>
      </w:r>
    </w:p>
    <w:p>
      <w:pPr>
        <w:spacing w:before="5" w:line="240" w:lineRule="auto"/>
        <w:rPr>
          <w:rFonts w:hint="default" w:ascii="微软雅黑" w:hAnsi="微软雅黑" w:eastAsia="微软雅黑" w:cs="微软雅黑"/>
          <w:b/>
          <w:bCs/>
          <w:sz w:val="11"/>
          <w:szCs w:val="11"/>
        </w:rPr>
      </w:pPr>
    </w:p>
    <w:p>
      <w:pPr>
        <w:spacing w:line="476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94"/>
          <w:sz w:val="20"/>
          <w:szCs w:val="20"/>
        </w:rPr>
        <w:drawing>
          <wp:inline distT="0" distB="0" distL="0" distR="0">
            <wp:extent cx="5629910" cy="3022600"/>
            <wp:effectExtent l="0" t="0" r="0" b="0"/>
            <wp:docPr id="1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jpeg"/>
                    <pic:cNvPicPr>
                      <a:picLocks noChangeAspect="1"/>
                    </pic:cNvPicPr>
                  </pic:nvPicPr>
                  <pic:blipFill>
                    <a:blip r:embed="rId24" cstate="print"/>
                    <a:stretch>
                      <a:fillRect/>
                    </a:stretch>
                  </pic:blipFill>
                  <pic:spPr>
                    <a:xfrm>
                      <a:off x="0" y="0"/>
                      <a:ext cx="5630242" cy="3022949"/>
                    </a:xfrm>
                    <a:prstGeom prst="rect">
                      <a:avLst/>
                    </a:prstGeom>
                  </pic:spPr>
                </pic:pic>
              </a:graphicData>
            </a:graphic>
          </wp:inline>
        </w:drawing>
      </w:r>
    </w:p>
    <w:p>
      <w:pPr>
        <w:tabs>
          <w:tab w:val="left" w:pos="9049"/>
        </w:tabs>
        <w:spacing w:before="66"/>
        <w:ind w:left="110" w:right="0" w:firstLine="0"/>
        <w:jc w:val="both"/>
        <w:rPr>
          <w:rFonts w:hint="default" w:ascii="微软雅黑" w:hAnsi="微软雅黑" w:eastAsia="微软雅黑" w:cs="微软雅黑"/>
          <w:sz w:val="34"/>
          <w:szCs w:val="34"/>
        </w:rPr>
      </w:pPr>
      <w:bookmarkStart w:id="112" w:name="什么是无所不在的语言  "/>
      <w:bookmarkEnd w:id="112"/>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什么是无所不在的语言</w:t>
      </w:r>
      <w:r>
        <w:rPr>
          <w:rFonts w:hint="default" w:ascii="微软雅黑" w:hAnsi="微软雅黑" w:eastAsia="微软雅黑" w:cs="微软雅黑"/>
          <w:b/>
          <w:bCs/>
          <w:color w:val="333333"/>
          <w:sz w:val="34"/>
          <w:szCs w:val="34"/>
          <w:u w:val="single" w:color="EDEDED"/>
        </w:rPr>
        <w:tab/>
      </w:r>
    </w:p>
    <w:p>
      <w:pPr>
        <w:pStyle w:val="4"/>
        <w:spacing w:before="183" w:line="316" w:lineRule="exact"/>
        <w:ind w:right="122" w:firstLine="50"/>
        <w:jc w:val="both"/>
      </w:pPr>
      <w:r>
        <w:rPr>
          <w:color w:val="333333"/>
        </w:rPr>
        <w:t>如果您必须定义泛在语言（</w:t>
      </w:r>
      <w:r>
        <w:rPr>
          <w:rFonts w:hint="default" w:ascii="Noto Sans" w:hAnsi="Noto Sans" w:eastAsia="Noto Sans" w:cs="Noto Sans"/>
          <w:color w:val="333333"/>
        </w:rPr>
        <w:t>UL</w:t>
      </w:r>
      <w:r>
        <w:rPr>
          <w:color w:val="333333"/>
        </w:rPr>
        <w:t>），那么它是特定域的开发人员和用户使用的通</w:t>
      </w:r>
      <w:r>
        <w:rPr>
          <w:color w:val="333333"/>
          <w:spacing w:val="30"/>
        </w:rPr>
        <w:t xml:space="preserve"> </w:t>
      </w:r>
      <w:r>
        <w:rPr>
          <w:color w:val="333333"/>
        </w:rPr>
        <w:t>用语言，通过该语言可以</w:t>
      </w:r>
      <w:r>
        <w:rPr>
          <w:color w:val="333333"/>
          <w:w w:val="102"/>
        </w:rPr>
        <w:t xml:space="preserve"> </w:t>
      </w:r>
      <w:r>
        <w:rPr>
          <w:color w:val="333333"/>
        </w:rPr>
        <w:t>轻松解释域。 无处不在的语言必须非常清晰，以便它将所有团队成员放在同一页面上，并以 机器可以理</w:t>
      </w:r>
      <w:r>
        <w:rPr>
          <w:color w:val="333333"/>
          <w:spacing w:val="44"/>
        </w:rPr>
        <w:t xml:space="preserve"> </w:t>
      </w:r>
      <w:r>
        <w:rPr>
          <w:color w:val="333333"/>
          <w:w w:val="105"/>
        </w:rPr>
        <w:t>解的方式进行翻译</w:t>
      </w:r>
    </w:p>
    <w:p>
      <w:pPr>
        <w:pStyle w:val="3"/>
        <w:tabs>
          <w:tab w:val="left" w:pos="9049"/>
        </w:tabs>
        <w:spacing w:before="53" w:line="240" w:lineRule="auto"/>
        <w:ind w:right="0"/>
        <w:jc w:val="both"/>
        <w:rPr>
          <w:b w:val="0"/>
          <w:bCs w:val="0"/>
        </w:rPr>
      </w:pPr>
      <w:bookmarkStart w:id="113" w:name="什么是凝聚力  "/>
      <w:bookmarkEnd w:id="11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什么是凝聚力</w:t>
      </w:r>
      <w:r>
        <w:rPr>
          <w:color w:val="333333"/>
          <w:u w:val="single" w:color="EDEDED"/>
        </w:rPr>
        <w:tab/>
      </w:r>
    </w:p>
    <w:p>
      <w:pPr>
        <w:pStyle w:val="4"/>
        <w:spacing w:before="157" w:line="240" w:lineRule="auto"/>
        <w:ind w:left="160" w:right="0"/>
        <w:jc w:val="both"/>
      </w:pPr>
      <w:r>
        <w:rPr>
          <w:color w:val="333333"/>
          <w:w w:val="105"/>
        </w:rPr>
        <w:t>模块内部元素所属的程度被认为是凝聚力</w:t>
      </w:r>
    </w:p>
    <w:p>
      <w:pPr>
        <w:pStyle w:val="3"/>
        <w:tabs>
          <w:tab w:val="left" w:pos="9049"/>
        </w:tabs>
        <w:spacing w:before="52" w:line="240" w:lineRule="auto"/>
        <w:ind w:right="0"/>
        <w:jc w:val="both"/>
        <w:rPr>
          <w:b w:val="0"/>
          <w:bCs w:val="0"/>
        </w:rPr>
      </w:pPr>
      <w:bookmarkStart w:id="114" w:name="什么是耦合  "/>
      <w:bookmarkEnd w:id="114"/>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什么是耦合</w:t>
      </w:r>
      <w:r>
        <w:rPr>
          <w:color w:val="333333"/>
          <w:u w:val="single" w:color="EDEDED"/>
        </w:rPr>
        <w:tab/>
      </w:r>
    </w:p>
    <w:p>
      <w:pPr>
        <w:pStyle w:val="4"/>
        <w:spacing w:before="157" w:line="240" w:lineRule="auto"/>
        <w:ind w:left="211" w:right="217"/>
        <w:jc w:val="left"/>
      </w:pPr>
      <w:r>
        <w:rPr>
          <w:color w:val="333333"/>
        </w:rPr>
        <w:t xml:space="preserve">组件之间依赖关系强度的度量被认为是耦合。一个好的设计总是被认为具有高   </w:t>
      </w:r>
      <w:r>
        <w:rPr>
          <w:color w:val="333333"/>
          <w:spacing w:val="40"/>
        </w:rPr>
        <w:t xml:space="preserve"> </w:t>
      </w:r>
      <w:r>
        <w:rPr>
          <w:color w:val="333333"/>
        </w:rPr>
        <w:t>内聚力和低耦合性。</w:t>
      </w:r>
    </w:p>
    <w:p>
      <w:pPr>
        <w:pStyle w:val="3"/>
        <w:tabs>
          <w:tab w:val="left" w:pos="9049"/>
        </w:tabs>
        <w:spacing w:before="67" w:line="240" w:lineRule="auto"/>
        <w:ind w:right="0"/>
        <w:jc w:val="both"/>
        <w:rPr>
          <w:b w:val="0"/>
          <w:bCs w:val="0"/>
        </w:rPr>
      </w:pPr>
      <w:bookmarkStart w:id="115" w:name="、什么是 REST / RESTful 以及它的用途是什么？  "/>
      <w:bookmarkEnd w:id="115"/>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 xml:space="preserve">、什么是 </w:t>
      </w:r>
      <w:r>
        <w:rPr>
          <w:rFonts w:hint="default" w:ascii="Arial Black" w:hAnsi="Arial Black" w:eastAsia="Arial Black" w:cs="Arial Black"/>
          <w:b/>
          <w:bCs/>
          <w:color w:val="333333"/>
          <w:w w:val="95"/>
          <w:u w:val="single" w:color="EDEDED"/>
        </w:rPr>
        <w:t>REST / RESTful</w:t>
      </w:r>
      <w:r>
        <w:rPr>
          <w:rFonts w:hint="default" w:ascii="Arial Black" w:hAnsi="Arial Black" w:eastAsia="Arial Black" w:cs="Arial Black"/>
          <w:b/>
          <w:bCs/>
          <w:color w:val="333333"/>
          <w:spacing w:val="-46"/>
          <w:w w:val="95"/>
          <w:u w:val="single" w:color="EDEDED"/>
        </w:rPr>
        <w:t xml:space="preserve"> </w:t>
      </w:r>
      <w:r>
        <w:rPr>
          <w:color w:val="333333"/>
          <w:w w:val="95"/>
          <w:u w:val="single" w:color="EDEDED"/>
        </w:rPr>
        <w:t>以及它的用途是什么？</w:t>
      </w:r>
      <w:r>
        <w:rPr>
          <w:color w:val="333333"/>
          <w:u w:val="single" w:color="EDEDED"/>
        </w:rPr>
        <w:tab/>
      </w:r>
    </w:p>
    <w:p>
      <w:pPr>
        <w:pStyle w:val="4"/>
        <w:spacing w:before="163" w:line="220" w:lineRule="auto"/>
        <w:ind w:right="164" w:firstLine="50"/>
        <w:jc w:val="both"/>
      </w:pPr>
      <w:r>
        <w:rPr>
          <w:rFonts w:hint="default" w:ascii="Noto Sans" w:hAnsi="Noto Sans" w:eastAsia="Noto Sans" w:cs="Noto Sans"/>
          <w:color w:val="333333"/>
        </w:rPr>
        <w:t>Representational State Transfer</w:t>
      </w:r>
      <w:r>
        <w:rPr>
          <w:color w:val="333333"/>
        </w:rPr>
        <w:t>（</w:t>
      </w:r>
      <w:r>
        <w:rPr>
          <w:rFonts w:hint="default" w:ascii="Noto Sans" w:hAnsi="Noto Sans" w:eastAsia="Noto Sans" w:cs="Noto Sans"/>
          <w:color w:val="333333"/>
        </w:rPr>
        <w:t>REST</w:t>
      </w:r>
      <w:r>
        <w:rPr>
          <w:color w:val="333333"/>
        </w:rPr>
        <w:t>）</w:t>
      </w:r>
      <w:r>
        <w:rPr>
          <w:rFonts w:hint="default" w:ascii="Noto Sans" w:hAnsi="Noto Sans" w:eastAsia="Noto Sans" w:cs="Noto Sans"/>
          <w:color w:val="333333"/>
        </w:rPr>
        <w:t xml:space="preserve">/ RESTful Web </w:t>
      </w:r>
      <w:r>
        <w:rPr>
          <w:color w:val="333333"/>
        </w:rPr>
        <w:t xml:space="preserve">服务是一种帮助计 算机系统通过 </w:t>
      </w:r>
      <w:r>
        <w:rPr>
          <w:rFonts w:hint="default" w:ascii="Noto Sans" w:hAnsi="Noto Sans" w:eastAsia="Noto Sans" w:cs="Noto Sans"/>
          <w:color w:val="333333"/>
        </w:rPr>
        <w:t>Internet</w:t>
      </w:r>
      <w:r>
        <w:rPr>
          <w:rFonts w:hint="default" w:ascii="Noto Sans" w:hAnsi="Noto Sans" w:eastAsia="Noto Sans" w:cs="Noto Sans"/>
          <w:color w:val="333333"/>
          <w:spacing w:val="48"/>
        </w:rPr>
        <w:t xml:space="preserve"> </w:t>
      </w:r>
      <w:r>
        <w:rPr>
          <w:color w:val="333333"/>
        </w:rPr>
        <w:t>进</w:t>
      </w:r>
      <w:r>
        <w:rPr>
          <w:color w:val="333333"/>
          <w:w w:val="102"/>
        </w:rPr>
        <w:t xml:space="preserve"> </w:t>
      </w:r>
      <w:r>
        <w:rPr>
          <w:color w:val="333333"/>
        </w:rPr>
        <w:t xml:space="preserve">行通信的架构风格。这使得微服务更容易理解和实 现。 微服务可以使用或不使用 </w:t>
      </w:r>
      <w:r>
        <w:rPr>
          <w:rFonts w:hint="default" w:ascii="Noto Sans" w:hAnsi="Noto Sans" w:eastAsia="Noto Sans" w:cs="Noto Sans"/>
          <w:color w:val="333333"/>
        </w:rPr>
        <w:t xml:space="preserve">RESTful API </w:t>
      </w:r>
      <w:r>
        <w:rPr>
          <w:color w:val="333333"/>
        </w:rPr>
        <w:t>实现，但</w:t>
      </w:r>
      <w:r>
        <w:rPr>
          <w:color w:val="333333"/>
          <w:spacing w:val="31"/>
        </w:rPr>
        <w:t xml:space="preserve"> </w:t>
      </w:r>
      <w:r>
        <w:rPr>
          <w:color w:val="333333"/>
        </w:rPr>
        <w:t xml:space="preserve">使用 </w:t>
      </w:r>
      <w:r>
        <w:rPr>
          <w:rFonts w:hint="default" w:ascii="Noto Sans" w:hAnsi="Noto Sans" w:eastAsia="Noto Sans" w:cs="Noto Sans"/>
          <w:color w:val="333333"/>
        </w:rPr>
        <w:t xml:space="preserve">RESTful  API  </w:t>
      </w:r>
      <w:r>
        <w:rPr>
          <w:color w:val="333333"/>
        </w:rPr>
        <w:t>构建松散</w:t>
      </w:r>
      <w:r>
        <w:rPr>
          <w:color w:val="333333"/>
          <w:spacing w:val="-11"/>
        </w:rPr>
        <w:t xml:space="preserve"> </w:t>
      </w:r>
      <w:r>
        <w:rPr>
          <w:color w:val="333333"/>
        </w:rPr>
        <w:t>耦合的微服务总是更容易。</w:t>
      </w:r>
    </w:p>
    <w:p>
      <w:pPr>
        <w:spacing w:after="0" w:line="220" w:lineRule="auto"/>
        <w:jc w:val="both"/>
        <w:sectPr>
          <w:pgSz w:w="11900" w:h="16840"/>
          <w:pgMar w:top="520" w:right="1360" w:bottom="280" w:left="1380" w:header="720" w:footer="720" w:gutter="0"/>
          <w:cols w:space="720" w:num="1"/>
        </w:sectPr>
      </w:pPr>
    </w:p>
    <w:p>
      <w:pPr>
        <w:pStyle w:val="3"/>
        <w:tabs>
          <w:tab w:val="left" w:pos="9049"/>
        </w:tabs>
        <w:spacing w:line="441" w:lineRule="exact"/>
        <w:ind w:right="0"/>
        <w:jc w:val="both"/>
        <w:rPr>
          <w:b w:val="0"/>
          <w:bCs w:val="0"/>
        </w:rPr>
      </w:pPr>
      <w:bookmarkStart w:id="116" w:name="什么是不同类型的微服务测试  "/>
      <w:bookmarkEnd w:id="116"/>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什么是不同类型的微服务测试</w:t>
      </w:r>
      <w:r>
        <w:rPr>
          <w:color w:val="333333"/>
          <w:u w:val="single" w:color="EDEDED"/>
        </w:rPr>
        <w:tab/>
      </w:r>
    </w:p>
    <w:p>
      <w:pPr>
        <w:pStyle w:val="4"/>
        <w:spacing w:before="157" w:line="240" w:lineRule="auto"/>
        <w:ind w:left="160" w:right="0"/>
        <w:jc w:val="both"/>
      </w:pPr>
      <w:r>
        <w:rPr>
          <w:color w:val="333333"/>
        </w:rPr>
        <w:t xml:space="preserve">在使用微服务时，由于有多个微服务协同工作，测试变得非常复杂。因此，测   </w:t>
      </w:r>
      <w:r>
        <w:rPr>
          <w:color w:val="333333"/>
          <w:spacing w:val="35"/>
        </w:rPr>
        <w:t xml:space="preserve"> </w:t>
      </w:r>
      <w:r>
        <w:rPr>
          <w:color w:val="333333"/>
        </w:rPr>
        <w:t>试分为不同的级别</w:t>
      </w:r>
    </w:p>
    <w:p>
      <w:pPr>
        <w:pStyle w:val="4"/>
        <w:spacing w:before="137" w:line="240" w:lineRule="auto"/>
        <w:ind w:left="345" w:right="217"/>
        <w:jc w:val="left"/>
      </w:pPr>
      <w:r>
        <w:rPr>
          <w:rFonts w:hint="default" w:ascii="Noto Sans" w:hAnsi="Noto Sans" w:eastAsia="Noto Sans" w:cs="Noto Sans"/>
          <w:color w:val="333333"/>
        </w:rPr>
        <w:t xml:space="preserve">1.   </w:t>
      </w:r>
      <w:r>
        <w:rPr>
          <w:color w:val="333333"/>
        </w:rPr>
        <w:t xml:space="preserve">在底层，我们有面向技术的测试，如单元测试和性能测试。这些是完全自 </w:t>
      </w:r>
      <w:r>
        <w:rPr>
          <w:color w:val="333333"/>
          <w:spacing w:val="27"/>
        </w:rPr>
        <w:t xml:space="preserve"> </w:t>
      </w:r>
      <w:r>
        <w:rPr>
          <w:color w:val="333333"/>
        </w:rPr>
        <w:t>动化的。</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20"/>
        </w:rPr>
        <w:t xml:space="preserve"> </w:t>
      </w:r>
      <w:r>
        <w:rPr>
          <w:color w:val="333333"/>
        </w:rPr>
        <w:t>在中间层面，我们进行了诸如压力测试和可用性测试之类的探索性测试。</w:t>
      </w:r>
    </w:p>
    <w:p>
      <w:pPr>
        <w:pStyle w:val="4"/>
        <w:spacing w:before="86" w:line="329" w:lineRule="exact"/>
        <w:ind w:left="345" w:right="217"/>
        <w:jc w:val="left"/>
      </w:pPr>
      <w:r>
        <w:rPr>
          <w:rFonts w:hint="default" w:ascii="Noto Sans" w:hAnsi="Noto Sans" w:eastAsia="Noto Sans" w:cs="Noto Sans"/>
          <w:color w:val="333333"/>
        </w:rPr>
        <w:t xml:space="preserve">3.  </w:t>
      </w:r>
      <w:r>
        <w:rPr>
          <w:color w:val="333333"/>
        </w:rPr>
        <w:t xml:space="preserve">在顶层，  我们的验收测试数量很少。这些验收测试有助于利益相关者理解 </w:t>
      </w:r>
      <w:r>
        <w:rPr>
          <w:color w:val="333333"/>
          <w:spacing w:val="29"/>
        </w:rPr>
        <w:t xml:space="preserve"> </w:t>
      </w:r>
      <w:r>
        <w:rPr>
          <w:color w:val="333333"/>
        </w:rPr>
        <w:t>和验证软件功能</w:t>
      </w:r>
    </w:p>
    <w:p>
      <w:pPr>
        <w:pStyle w:val="2"/>
        <w:tabs>
          <w:tab w:val="left" w:pos="9049"/>
        </w:tabs>
        <w:spacing w:line="755" w:lineRule="exact"/>
        <w:ind w:right="0"/>
        <w:jc w:val="both"/>
        <w:rPr>
          <w:rFonts w:hint="default" w:ascii="微软雅黑" w:hAnsi="微软雅黑" w:eastAsia="微软雅黑" w:cs="微软雅黑"/>
          <w:b w:val="0"/>
          <w:bCs w:val="0"/>
        </w:rPr>
      </w:pPr>
      <w:bookmarkStart w:id="117" w:name="容器技术"/>
      <w:bookmarkEnd w:id="117"/>
      <w:r>
        <w:rPr>
          <w:rFonts w:hint="default" w:ascii="Times New Roman" w:hAnsi="Times New Roman" w:eastAsia="Times New Roman" w:cs="Times New Roman"/>
          <w:b w:val="0"/>
          <w:bCs w:val="0"/>
          <w:color w:val="333333"/>
          <w:spacing w:val="-110"/>
          <w:w w:val="99"/>
          <w:u w:val="single" w:color="EDEDED"/>
        </w:rPr>
        <w:t xml:space="preserve"> </w:t>
      </w:r>
      <w:r>
        <w:rPr>
          <w:rFonts w:hint="default" w:ascii="微软雅黑" w:hAnsi="微软雅黑" w:eastAsia="微软雅黑" w:cs="微软雅黑"/>
          <w:color w:val="333333"/>
          <w:u w:val="single" w:color="EDEDED"/>
        </w:rPr>
        <w:t>容器技术</w:t>
      </w:r>
      <w:r>
        <w:rPr>
          <w:rFonts w:hint="default" w:ascii="微软雅黑" w:hAnsi="微软雅黑" w:eastAsia="微软雅黑" w:cs="微软雅黑"/>
          <w:color w:val="333333"/>
          <w:u w:val="single" w:color="EDEDED"/>
        </w:rPr>
        <w:tab/>
      </w:r>
    </w:p>
    <w:p>
      <w:pPr>
        <w:pStyle w:val="3"/>
        <w:tabs>
          <w:tab w:val="left" w:pos="9049"/>
        </w:tabs>
        <w:spacing w:before="46" w:line="240" w:lineRule="auto"/>
        <w:ind w:right="0"/>
        <w:jc w:val="both"/>
        <w:rPr>
          <w:rFonts w:hint="default" w:ascii="Arial Black" w:hAnsi="Arial Black" w:eastAsia="Arial Black" w:cs="Arial Black"/>
          <w:b w:val="0"/>
          <w:bCs w:val="0"/>
        </w:rPr>
      </w:pPr>
      <w:bookmarkStart w:id="118" w:name="为什么需要 DevOps  "/>
      <w:bookmarkEnd w:id="118"/>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为什么需要</w:t>
      </w:r>
      <w:r>
        <w:rPr>
          <w:color w:val="333333"/>
          <w:spacing w:val="43"/>
          <w:w w:val="95"/>
          <w:u w:val="single" w:color="EDEDED"/>
        </w:rPr>
        <w:t xml:space="preserve"> </w:t>
      </w:r>
      <w:r>
        <w:rPr>
          <w:rFonts w:hint="default" w:ascii="Arial Black" w:hAnsi="Arial Black" w:eastAsia="Arial Black" w:cs="Arial Black"/>
          <w:b/>
          <w:bCs/>
          <w:color w:val="333333"/>
          <w:w w:val="95"/>
          <w:u w:val="single" w:color="EDEDED"/>
        </w:rPr>
        <w:t>DevOps</w:t>
      </w:r>
      <w:r>
        <w:rPr>
          <w:rFonts w:hint="default" w:ascii="Arial Black" w:hAnsi="Arial Black" w:eastAsia="Arial Black" w:cs="Arial Black"/>
          <w:b/>
          <w:bCs/>
          <w:color w:val="333333"/>
          <w:u w:val="single" w:color="EDEDED"/>
        </w:rPr>
        <w:tab/>
      </w:r>
    </w:p>
    <w:p>
      <w:pPr>
        <w:pStyle w:val="4"/>
        <w:spacing w:before="152" w:line="316" w:lineRule="exact"/>
        <w:ind w:right="170" w:firstLine="50"/>
        <w:jc w:val="both"/>
      </w:pPr>
      <w:r>
        <w:rPr>
          <w:color w:val="333333"/>
        </w:rPr>
        <w:t>在当今，软件开发公司在软件新版本发布方面，多尝试通过发布一系列以小的</w:t>
      </w:r>
      <w:r>
        <w:rPr>
          <w:color w:val="333333"/>
          <w:spacing w:val="30"/>
        </w:rPr>
        <w:t xml:space="preserve"> </w:t>
      </w:r>
      <w:r>
        <w:rPr>
          <w:color w:val="333333"/>
        </w:rPr>
        <w:t>特性改变集为目标的新软</w:t>
      </w:r>
      <w:r>
        <w:rPr>
          <w:color w:val="333333"/>
          <w:w w:val="102"/>
        </w:rPr>
        <w:t xml:space="preserve"> </w:t>
      </w:r>
      <w:r>
        <w:rPr>
          <w:color w:val="333333"/>
        </w:rPr>
        <w:t>件版本，代替发布一个大特性改变集的新软件版本的 方式。这种方式有许多优点，诸如，快速的客户反</w:t>
      </w:r>
      <w:r>
        <w:rPr>
          <w:color w:val="333333"/>
          <w:spacing w:val="50"/>
        </w:rPr>
        <w:t xml:space="preserve"> </w:t>
      </w:r>
      <w:r>
        <w:rPr>
          <w:color w:val="333333"/>
        </w:rPr>
        <w:t>馈，软件质量的保证等。也 会获得较高的客户满意度评价。完成这样的软件发布模式，开发公司需要做</w:t>
      </w:r>
      <w:r>
        <w:rPr>
          <w:color w:val="333333"/>
          <w:spacing w:val="50"/>
        </w:rPr>
        <w:t xml:space="preserve"> </w:t>
      </w:r>
      <w:r>
        <w:rPr>
          <w:color w:val="333333"/>
          <w:w w:val="105"/>
        </w:rPr>
        <w:t>到：</w:t>
      </w:r>
    </w:p>
    <w:p>
      <w:pPr>
        <w:pStyle w:val="4"/>
        <w:spacing w:line="225" w:lineRule="auto"/>
        <w:ind w:right="5873" w:firstLine="50"/>
        <w:jc w:val="left"/>
      </w:pPr>
      <w:r>
        <w:rPr>
          <w:color w:val="333333"/>
          <w:w w:val="105"/>
        </w:rPr>
        <w:t>增加软件布署的频率</w:t>
      </w:r>
      <w:r>
        <w:rPr>
          <w:color w:val="333333"/>
          <w:w w:val="102"/>
        </w:rPr>
        <w:t xml:space="preserve"> </w:t>
      </w:r>
      <w:r>
        <w:rPr>
          <w:color w:val="333333"/>
        </w:rPr>
        <w:t>降低新发布版本的失败率</w:t>
      </w:r>
      <w:r>
        <w:rPr>
          <w:color w:val="333333"/>
          <w:spacing w:val="-2"/>
        </w:rPr>
        <w:t xml:space="preserve"> </w:t>
      </w:r>
      <w:r>
        <w:rPr>
          <w:color w:val="333333"/>
        </w:rPr>
        <w:t>缩短修复缺陷的交付时间</w:t>
      </w:r>
      <w:r>
        <w:rPr>
          <w:color w:val="333333"/>
          <w:spacing w:val="-2"/>
        </w:rPr>
        <w:t xml:space="preserve"> </w:t>
      </w:r>
      <w:r>
        <w:rPr>
          <w:color w:val="333333"/>
        </w:rPr>
        <w:t>加快解决版本冲突的问题</w:t>
      </w:r>
    </w:p>
    <w:p>
      <w:pPr>
        <w:pStyle w:val="4"/>
        <w:spacing w:line="324" w:lineRule="exact"/>
        <w:ind w:right="0"/>
        <w:jc w:val="both"/>
      </w:pPr>
      <w:r>
        <w:rPr>
          <w:rFonts w:hint="default" w:ascii="Noto Sans" w:hAnsi="Noto Sans" w:eastAsia="Noto Sans" w:cs="Noto Sans"/>
          <w:color w:val="333333"/>
        </w:rPr>
        <w:t xml:space="preserve">DevOps   </w:t>
      </w:r>
      <w:r>
        <w:rPr>
          <w:rFonts w:hint="default" w:ascii="Noto Sans" w:hAnsi="Noto Sans" w:eastAsia="Noto Sans" w:cs="Noto Sans"/>
          <w:color w:val="333333"/>
          <w:spacing w:val="2"/>
        </w:rPr>
        <w:t xml:space="preserve"> </w:t>
      </w:r>
      <w:r>
        <w:rPr>
          <w:color w:val="333333"/>
        </w:rPr>
        <w:t>满足所有这些需求且帮助公司高质完成软件无缝交付的目标。</w:t>
      </w:r>
    </w:p>
    <w:p>
      <w:pPr>
        <w:pStyle w:val="3"/>
        <w:tabs>
          <w:tab w:val="left" w:pos="9049"/>
        </w:tabs>
        <w:spacing w:before="61" w:line="240" w:lineRule="auto"/>
        <w:ind w:right="0"/>
        <w:jc w:val="both"/>
        <w:rPr>
          <w:b w:val="0"/>
          <w:bCs w:val="0"/>
        </w:rPr>
      </w:pPr>
      <w:bookmarkStart w:id="119" w:name="Docker 是什么？  "/>
      <w:bookmarkEnd w:id="119"/>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Docker</w:t>
      </w:r>
      <w:r>
        <w:rPr>
          <w:rFonts w:hint="default" w:ascii="Arial Black" w:hAnsi="Arial Black" w:eastAsia="Arial Black" w:cs="Arial Black"/>
          <w:b/>
          <w:bCs/>
          <w:color w:val="333333"/>
          <w:spacing w:val="4"/>
          <w:w w:val="95"/>
          <w:u w:val="single" w:color="EDEDED"/>
        </w:rPr>
        <w:t xml:space="preserve"> </w:t>
      </w:r>
      <w:r>
        <w:rPr>
          <w:color w:val="333333"/>
          <w:w w:val="95"/>
          <w:u w:val="single" w:color="EDEDED"/>
        </w:rPr>
        <w:t>是什么？</w:t>
      </w:r>
      <w:r>
        <w:rPr>
          <w:color w:val="333333"/>
          <w:u w:val="single" w:color="EDEDED"/>
        </w:rPr>
        <w:tab/>
      </w:r>
    </w:p>
    <w:p>
      <w:pPr>
        <w:pStyle w:val="4"/>
        <w:spacing w:before="152" w:line="316" w:lineRule="exact"/>
        <w:ind w:right="221" w:firstLine="50"/>
        <w:jc w:val="both"/>
      </w:pPr>
      <w:r>
        <w:rPr>
          <w:rFonts w:hint="default" w:ascii="Noto Sans" w:hAnsi="Noto Sans" w:eastAsia="Noto Sans" w:cs="Noto Sans"/>
          <w:color w:val="333333"/>
        </w:rPr>
        <w:t xml:space="preserve">Docker </w:t>
      </w:r>
      <w:r>
        <w:rPr>
          <w:color w:val="333333"/>
        </w:rPr>
        <w:t>是一个容器化平台，它包装你所有开发环境依赖成一个整体，像一个容 器。保证项目开发，如</w:t>
      </w:r>
      <w:r>
        <w:rPr>
          <w:color w:val="333333"/>
          <w:spacing w:val="-50"/>
        </w:rPr>
        <w:t xml:space="preserve"> </w:t>
      </w:r>
      <w:r>
        <w:rPr>
          <w:color w:val="333333"/>
        </w:rPr>
        <w:t xml:space="preserve">开发、测试、发布等各生产环节都可以无缝工作在不同 的平台 </w:t>
      </w:r>
      <w:r>
        <w:rPr>
          <w:rFonts w:hint="default" w:ascii="Noto Sans" w:hAnsi="Noto Sans" w:eastAsia="Noto Sans" w:cs="Noto Sans"/>
          <w:color w:val="333333"/>
        </w:rPr>
        <w:t xml:space="preserve">Docker </w:t>
      </w:r>
      <w:r>
        <w:rPr>
          <w:color w:val="333333"/>
        </w:rPr>
        <w:t>容器：将一个软件包装在一个完</w:t>
      </w:r>
      <w:r>
        <w:rPr>
          <w:color w:val="333333"/>
          <w:spacing w:val="-12"/>
        </w:rPr>
        <w:t xml:space="preserve"> </w:t>
      </w:r>
      <w:r>
        <w:rPr>
          <w:color w:val="333333"/>
        </w:rPr>
        <w:t>整的文件系统中，该文件系统包含运行 所需的一切：代码，运行时，系统工具，系统库等。可以安装在</w:t>
      </w:r>
      <w:r>
        <w:rPr>
          <w:color w:val="333333"/>
          <w:spacing w:val="-6"/>
        </w:rPr>
        <w:t xml:space="preserve"> </w:t>
      </w:r>
      <w:r>
        <w:rPr>
          <w:color w:val="333333"/>
        </w:rPr>
        <w:t xml:space="preserve">服务器上的任   何东西。 </w:t>
      </w:r>
      <w:r>
        <w:rPr>
          <w:color w:val="333333"/>
          <w:spacing w:val="29"/>
        </w:rPr>
        <w:t xml:space="preserve"> </w:t>
      </w:r>
      <w:r>
        <w:rPr>
          <w:color w:val="333333"/>
        </w:rPr>
        <w:t>这保证软件总是运行在相同的运行环境，无需考虑基础环境配置的改变。</w:t>
      </w:r>
    </w:p>
    <w:p>
      <w:pPr>
        <w:pStyle w:val="3"/>
        <w:tabs>
          <w:tab w:val="left" w:pos="9049"/>
        </w:tabs>
        <w:spacing w:before="53" w:line="240" w:lineRule="auto"/>
        <w:ind w:right="0"/>
        <w:jc w:val="both"/>
        <w:rPr>
          <w:b w:val="0"/>
          <w:bCs w:val="0"/>
        </w:rPr>
      </w:pPr>
      <w:bookmarkStart w:id="120" w:name="DevOps 有哪些优势？  "/>
      <w:bookmarkEnd w:id="120"/>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DevOps</w:t>
      </w:r>
      <w:r>
        <w:rPr>
          <w:rFonts w:hint="default" w:ascii="Arial Black" w:hAnsi="Arial Black" w:eastAsia="Arial Black" w:cs="Arial Black"/>
          <w:b/>
          <w:bCs/>
          <w:color w:val="333333"/>
          <w:spacing w:val="49"/>
          <w:w w:val="95"/>
          <w:u w:val="single" w:color="EDEDED"/>
        </w:rPr>
        <w:t xml:space="preserve"> </w:t>
      </w:r>
      <w:r>
        <w:rPr>
          <w:color w:val="333333"/>
          <w:w w:val="95"/>
          <w:u w:val="single" w:color="EDEDED"/>
        </w:rPr>
        <w:t>有哪些优势？</w:t>
      </w:r>
      <w:r>
        <w:rPr>
          <w:color w:val="333333"/>
          <w:u w:val="single" w:color="EDEDED"/>
        </w:rPr>
        <w:tab/>
      </w:r>
    </w:p>
    <w:p>
      <w:pPr>
        <w:pStyle w:val="4"/>
        <w:spacing w:before="140" w:line="228" w:lineRule="auto"/>
        <w:ind w:right="6931"/>
        <w:jc w:val="left"/>
      </w:pPr>
      <w:r>
        <w:rPr>
          <w:color w:val="333333"/>
        </w:rPr>
        <w:t>技术优势</w:t>
      </w:r>
      <w:r>
        <w:rPr>
          <w:rFonts w:hint="default" w:ascii="Noto Sans" w:hAnsi="Noto Sans" w:eastAsia="Noto Sans" w:cs="Noto Sans"/>
          <w:color w:val="333333"/>
        </w:rPr>
        <w:t>:</w:t>
      </w:r>
      <w:r>
        <w:rPr>
          <w:rFonts w:hint="default" w:ascii="Noto Sans" w:hAnsi="Noto Sans" w:eastAsia="Noto Sans" w:cs="Noto Sans"/>
          <w:color w:val="333333"/>
          <w:spacing w:val="-34"/>
        </w:rPr>
        <w:t xml:space="preserve"> </w:t>
      </w:r>
      <w:r>
        <w:rPr>
          <w:color w:val="333333"/>
        </w:rPr>
        <w:t>持续的软件交付能力</w:t>
      </w:r>
      <w:r>
        <w:rPr>
          <w:color w:val="333333"/>
          <w:spacing w:val="-12"/>
        </w:rPr>
        <w:t xml:space="preserve"> </w:t>
      </w:r>
      <w:r>
        <w:rPr>
          <w:color w:val="333333"/>
        </w:rPr>
        <w:t>修复问题变得简单</w:t>
      </w:r>
      <w:r>
        <w:rPr>
          <w:color w:val="333333"/>
          <w:spacing w:val="-17"/>
        </w:rPr>
        <w:t xml:space="preserve"> </w:t>
      </w:r>
      <w:r>
        <w:rPr>
          <w:color w:val="333333"/>
        </w:rPr>
        <w:t>更快得解决问题</w:t>
      </w:r>
      <w:r>
        <w:rPr>
          <w:color w:val="333333"/>
          <w:spacing w:val="-22"/>
        </w:rPr>
        <w:t xml:space="preserve"> </w:t>
      </w:r>
      <w:r>
        <w:rPr>
          <w:color w:val="333333"/>
        </w:rPr>
        <w:t>商业优势</w:t>
      </w:r>
      <w:r>
        <w:rPr>
          <w:rFonts w:hint="default" w:ascii="Noto Sans" w:hAnsi="Noto Sans" w:eastAsia="Noto Sans" w:cs="Noto Sans"/>
          <w:color w:val="333333"/>
        </w:rPr>
        <w:t>:</w:t>
      </w:r>
      <w:r>
        <w:rPr>
          <w:rFonts w:hint="default" w:ascii="Noto Sans" w:hAnsi="Noto Sans" w:eastAsia="Noto Sans" w:cs="Noto Sans"/>
          <w:color w:val="333333"/>
          <w:spacing w:val="-34"/>
        </w:rPr>
        <w:t xml:space="preserve"> </w:t>
      </w:r>
      <w:r>
        <w:rPr>
          <w:color w:val="333333"/>
        </w:rPr>
        <w:t>更快交付的特性</w:t>
      </w:r>
      <w:r>
        <w:rPr>
          <w:color w:val="333333"/>
          <w:spacing w:val="-22"/>
        </w:rPr>
        <w:t xml:space="preserve"> </w:t>
      </w:r>
      <w:r>
        <w:rPr>
          <w:color w:val="333333"/>
        </w:rPr>
        <w:t>更稳定的操作系统环境</w:t>
      </w:r>
    </w:p>
    <w:p>
      <w:pPr>
        <w:pStyle w:val="4"/>
        <w:spacing w:line="323" w:lineRule="exact"/>
        <w:ind w:right="0"/>
        <w:jc w:val="both"/>
        <w:rPr>
          <w:rFonts w:hint="default" w:ascii="Noto Sans" w:hAnsi="Noto Sans" w:eastAsia="Noto Sans" w:cs="Noto Sans"/>
        </w:rPr>
      </w:pPr>
      <w:r>
        <w:rPr>
          <w:color w:val="333333"/>
        </w:rPr>
        <w:t xml:space="preserve">更多时间可用于创造价值 </w:t>
      </w:r>
      <w:r>
        <w:rPr>
          <w:rFonts w:hint="default" w:ascii="Noto Sans" w:hAnsi="Noto Sans" w:eastAsia="Noto Sans" w:cs="Noto Sans"/>
          <w:color w:val="333333"/>
        </w:rPr>
        <w:t>(</w:t>
      </w:r>
      <w:r>
        <w:rPr>
          <w:color w:val="333333"/>
        </w:rPr>
        <w:t xml:space="preserve">而不是修复 </w:t>
      </w:r>
      <w:r>
        <w:rPr>
          <w:rFonts w:hint="default" w:ascii="Noto Sans" w:hAnsi="Noto Sans" w:eastAsia="Noto Sans" w:cs="Noto Sans"/>
          <w:color w:val="333333"/>
        </w:rPr>
        <w:t xml:space="preserve">/  </w:t>
      </w:r>
      <w:r>
        <w:rPr>
          <w:color w:val="333333"/>
        </w:rPr>
        <w:t>维护</w:t>
      </w:r>
      <w:r>
        <w:rPr>
          <w:rFonts w:hint="default" w:ascii="Noto Sans" w:hAnsi="Noto Sans" w:eastAsia="Noto Sans" w:cs="Noto Sans"/>
          <w:color w:val="333333"/>
        </w:rPr>
        <w:t>)</w:t>
      </w:r>
    </w:p>
    <w:p>
      <w:pPr>
        <w:pStyle w:val="3"/>
        <w:tabs>
          <w:tab w:val="left" w:pos="9049"/>
        </w:tabs>
        <w:spacing w:before="61" w:line="240" w:lineRule="auto"/>
        <w:ind w:right="0"/>
        <w:jc w:val="both"/>
        <w:rPr>
          <w:b w:val="0"/>
          <w:bCs w:val="0"/>
        </w:rPr>
      </w:pPr>
      <w:bookmarkStart w:id="121" w:name="CI 服务有什么用途？  "/>
      <w:bookmarkEnd w:id="121"/>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CI</w:t>
      </w:r>
      <w:r>
        <w:rPr>
          <w:rFonts w:hint="default" w:ascii="Arial Black" w:hAnsi="Arial Black" w:eastAsia="Arial Black" w:cs="Arial Black"/>
          <w:b/>
          <w:bCs/>
          <w:color w:val="333333"/>
          <w:spacing w:val="-82"/>
          <w:u w:val="single" w:color="EDEDED"/>
        </w:rPr>
        <w:t xml:space="preserve"> </w:t>
      </w:r>
      <w:r>
        <w:rPr>
          <w:color w:val="333333"/>
          <w:u w:val="single" w:color="EDEDED"/>
        </w:rPr>
        <w:t>服务有什么用途？</w:t>
      </w:r>
      <w:r>
        <w:rPr>
          <w:color w:val="333333"/>
          <w:u w:val="single" w:color="EDEDED"/>
        </w:rPr>
        <w:tab/>
      </w:r>
    </w:p>
    <w:p>
      <w:pPr>
        <w:pStyle w:val="4"/>
        <w:spacing w:before="161" w:line="223" w:lineRule="auto"/>
        <w:ind w:right="167" w:firstLine="50"/>
        <w:jc w:val="both"/>
      </w:pPr>
      <w:r>
        <w:rPr>
          <w:rFonts w:hint="default" w:ascii="Noto Sans" w:hAnsi="Noto Sans" w:eastAsia="Noto Sans" w:cs="Noto Sans"/>
          <w:color w:val="333333"/>
        </w:rPr>
        <w:t xml:space="preserve">CI </w:t>
      </w:r>
      <w:r>
        <w:rPr>
          <w:color w:val="333333"/>
        </w:rPr>
        <w:t>（</w:t>
      </w:r>
      <w:r>
        <w:rPr>
          <w:rFonts w:hint="default" w:ascii="Noto Sans" w:hAnsi="Noto Sans" w:eastAsia="Noto Sans" w:cs="Noto Sans"/>
          <w:color w:val="333333"/>
        </w:rPr>
        <w:t>Continuous Integration</w:t>
      </w:r>
      <w:r>
        <w:rPr>
          <w:color w:val="333333"/>
        </w:rPr>
        <w:t>）</w:t>
      </w:r>
      <w:r>
        <w:rPr>
          <w:rFonts w:hint="default" w:ascii="Noto Sans" w:hAnsi="Noto Sans" w:eastAsia="Noto Sans" w:cs="Noto Sans"/>
          <w:color w:val="333333"/>
        </w:rPr>
        <w:t xml:space="preserve">-- </w:t>
      </w:r>
      <w:r>
        <w:rPr>
          <w:color w:val="333333"/>
        </w:rPr>
        <w:t xml:space="preserve">持续集成服务 </w:t>
      </w:r>
      <w:r>
        <w:rPr>
          <w:rFonts w:hint="default" w:ascii="Noto Sans" w:hAnsi="Noto Sans" w:eastAsia="Noto Sans" w:cs="Noto Sans"/>
          <w:color w:val="333333"/>
        </w:rPr>
        <w:t xml:space="preserve">-- </w:t>
      </w:r>
      <w:r>
        <w:rPr>
          <w:color w:val="333333"/>
        </w:rPr>
        <w:t>主要用于整合团队开发</w:t>
      </w:r>
      <w:r>
        <w:rPr>
          <w:color w:val="333333"/>
          <w:spacing w:val="30"/>
        </w:rPr>
        <w:t xml:space="preserve"> </w:t>
      </w:r>
      <w:r>
        <w:rPr>
          <w:color w:val="333333"/>
        </w:rPr>
        <w:t>中不同开发者提交到开发仓库</w:t>
      </w:r>
      <w:r>
        <w:rPr>
          <w:color w:val="333333"/>
          <w:w w:val="102"/>
        </w:rPr>
        <w:t xml:space="preserve"> </w:t>
      </w:r>
      <w:r>
        <w:rPr>
          <w:color w:val="333333"/>
        </w:rPr>
        <w:t>中的项目代码变化，并即时整合编译，检查整合 编译错误的服务。它需要一天中多次整合编译代码的能</w:t>
      </w:r>
      <w:r>
        <w:rPr>
          <w:color w:val="333333"/>
          <w:spacing w:val="50"/>
        </w:rPr>
        <w:t xml:space="preserve"> </w:t>
      </w:r>
      <w:r>
        <w:rPr>
          <w:color w:val="333333"/>
        </w:rPr>
        <w:t xml:space="preserve">力，若出现整合错误，  </w:t>
      </w:r>
      <w:r>
        <w:rPr>
          <w:color w:val="333333"/>
          <w:spacing w:val="1"/>
        </w:rPr>
        <w:t xml:space="preserve"> </w:t>
      </w:r>
      <w:r>
        <w:rPr>
          <w:color w:val="333333"/>
        </w:rPr>
        <w:t>可以优异地准确定位提交错误源</w:t>
      </w:r>
    </w:p>
    <w:p>
      <w:pPr>
        <w:spacing w:after="0" w:line="223" w:lineRule="auto"/>
        <w:jc w:val="both"/>
        <w:sectPr>
          <w:pgSz w:w="11900" w:h="16840"/>
          <w:pgMar w:top="520" w:right="1360" w:bottom="280" w:left="1380" w:header="720" w:footer="720" w:gutter="0"/>
          <w:cols w:space="720" w:num="1"/>
        </w:sectPr>
      </w:pPr>
    </w:p>
    <w:p>
      <w:pPr>
        <w:pStyle w:val="3"/>
        <w:tabs>
          <w:tab w:val="left" w:pos="9049"/>
        </w:tabs>
        <w:spacing w:line="457" w:lineRule="exact"/>
        <w:ind w:right="217"/>
        <w:jc w:val="left"/>
        <w:rPr>
          <w:b w:val="0"/>
          <w:bCs w:val="0"/>
        </w:rPr>
      </w:pPr>
      <w:bookmarkStart w:id="122" w:name="如何使用 Docker 技术创建与环境无关的容器系统？  "/>
      <w:bookmarkEnd w:id="12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如何使用</w:t>
      </w:r>
      <w:r>
        <w:rPr>
          <w:color w:val="333333"/>
          <w:spacing w:val="-59"/>
          <w:u w:val="single" w:color="EDEDED"/>
        </w:rPr>
        <w:t xml:space="preserve"> </w:t>
      </w:r>
      <w:r>
        <w:rPr>
          <w:rFonts w:hint="default" w:ascii="Arial Black" w:hAnsi="Arial Black" w:eastAsia="Arial Black" w:cs="Arial Black"/>
          <w:b/>
          <w:bCs/>
          <w:color w:val="333333"/>
          <w:u w:val="single" w:color="EDEDED"/>
        </w:rPr>
        <w:t>Docker</w:t>
      </w:r>
      <w:r>
        <w:rPr>
          <w:rFonts w:hint="default" w:ascii="Arial Black" w:hAnsi="Arial Black" w:eastAsia="Arial Black" w:cs="Arial Black"/>
          <w:b/>
          <w:bCs/>
          <w:color w:val="333333"/>
          <w:spacing w:val="-71"/>
          <w:u w:val="single" w:color="EDEDED"/>
        </w:rPr>
        <w:t xml:space="preserve"> </w:t>
      </w:r>
      <w:r>
        <w:rPr>
          <w:color w:val="333333"/>
          <w:u w:val="single" w:color="EDEDED"/>
        </w:rPr>
        <w:t>技术创建与环境无关的容器系统？</w:t>
      </w:r>
      <w:r>
        <w:rPr>
          <w:color w:val="333333"/>
          <w:u w:val="single" w:color="EDEDED"/>
        </w:rPr>
        <w:tab/>
      </w:r>
    </w:p>
    <w:p>
      <w:pPr>
        <w:pStyle w:val="4"/>
        <w:spacing w:before="167" w:line="316" w:lineRule="exact"/>
        <w:ind w:right="4286" w:firstLine="50"/>
        <w:jc w:val="left"/>
      </w:pPr>
      <w:r>
        <w:rPr>
          <w:rFonts w:hint="default" w:ascii="Noto Sans" w:hAnsi="Noto Sans" w:eastAsia="Noto Sans" w:cs="Noto Sans"/>
          <w:color w:val="333333"/>
        </w:rPr>
        <w:t>Docker</w:t>
      </w:r>
      <w:r>
        <w:rPr>
          <w:rFonts w:hint="default" w:ascii="Noto Sans" w:hAnsi="Noto Sans" w:eastAsia="Noto Sans" w:cs="Noto Sans"/>
          <w:color w:val="333333"/>
          <w:spacing w:val="5"/>
        </w:rPr>
        <w:t xml:space="preserve"> </w:t>
      </w:r>
      <w:r>
        <w:rPr>
          <w:color w:val="333333"/>
        </w:rPr>
        <w:t>技术有三中主要的技术途径辅助完成此需求：</w:t>
      </w:r>
      <w:r>
        <w:rPr>
          <w:color w:val="333333"/>
          <w:w w:val="102"/>
        </w:rPr>
        <w:t xml:space="preserve"> </w:t>
      </w:r>
      <w:r>
        <w:rPr>
          <w:color w:val="333333"/>
        </w:rPr>
        <w:t>存储卷（</w:t>
      </w:r>
      <w:r>
        <w:rPr>
          <w:rFonts w:hint="default" w:ascii="Noto Sans" w:hAnsi="Noto Sans" w:eastAsia="Noto Sans" w:cs="Noto Sans"/>
          <w:color w:val="333333"/>
        </w:rPr>
        <w:t>Volumes</w:t>
      </w:r>
      <w:r>
        <w:rPr>
          <w:color w:val="333333"/>
        </w:rPr>
        <w:t>）</w:t>
      </w:r>
    </w:p>
    <w:p>
      <w:pPr>
        <w:pStyle w:val="4"/>
        <w:spacing w:line="283" w:lineRule="exact"/>
        <w:ind w:right="217"/>
        <w:jc w:val="left"/>
      </w:pPr>
      <w:r>
        <w:rPr>
          <w:color w:val="333333"/>
        </w:rPr>
        <w:t>环境变量（</w:t>
      </w:r>
      <w:r>
        <w:rPr>
          <w:rFonts w:hint="default" w:ascii="Noto Sans" w:hAnsi="Noto Sans" w:eastAsia="Noto Sans" w:cs="Noto Sans"/>
          <w:color w:val="333333"/>
        </w:rPr>
        <w:t xml:space="preserve">Environment </w:t>
      </w:r>
      <w:r>
        <w:rPr>
          <w:rFonts w:hint="default" w:ascii="Noto Sans" w:hAnsi="Noto Sans" w:eastAsia="Noto Sans" w:cs="Noto Sans"/>
          <w:color w:val="333333"/>
          <w:spacing w:val="24"/>
        </w:rPr>
        <w:t xml:space="preserve"> </w:t>
      </w:r>
      <w:r>
        <w:rPr>
          <w:rFonts w:hint="default" w:ascii="Noto Sans" w:hAnsi="Noto Sans" w:eastAsia="Noto Sans" w:cs="Noto Sans"/>
          <w:color w:val="333333"/>
        </w:rPr>
        <w:t>variable</w:t>
      </w:r>
      <w:r>
        <w:rPr>
          <w:color w:val="333333"/>
        </w:rPr>
        <w:t>）注入</w:t>
      </w:r>
    </w:p>
    <w:p>
      <w:pPr>
        <w:pStyle w:val="4"/>
        <w:spacing w:line="325" w:lineRule="exact"/>
        <w:ind w:right="217"/>
        <w:jc w:val="left"/>
      </w:pPr>
      <w:r>
        <w:rPr>
          <w:color w:val="333333"/>
        </w:rPr>
        <w:t>只读（</w:t>
      </w:r>
      <w:r>
        <w:rPr>
          <w:rFonts w:hint="default" w:ascii="Noto Sans" w:hAnsi="Noto Sans" w:eastAsia="Noto Sans" w:cs="Noto Sans"/>
          <w:color w:val="333333"/>
        </w:rPr>
        <w:t>Read-only</w:t>
      </w:r>
      <w:r>
        <w:rPr>
          <w:color w:val="333333"/>
        </w:rPr>
        <w:t>）文件系统</w:t>
      </w:r>
    </w:p>
    <w:p>
      <w:pPr>
        <w:pStyle w:val="3"/>
        <w:spacing w:before="61" w:line="512" w:lineRule="exact"/>
        <w:ind w:right="217"/>
        <w:jc w:val="left"/>
        <w:rPr>
          <w:b w:val="0"/>
          <w:bCs w:val="0"/>
        </w:rPr>
      </w:pPr>
      <w:bookmarkStart w:id="123" w:name="Dockerfile 配置文件中的 COPY 和 ADD 指令有什么不同？  "/>
      <w:bookmarkEnd w:id="123"/>
      <w:r>
        <w:rPr>
          <w:rFonts w:hint="default" w:ascii="Arial Black" w:hAnsi="Arial Black" w:eastAsia="Arial Black" w:cs="Arial Black"/>
          <w:b/>
          <w:bCs/>
          <w:color w:val="333333"/>
          <w:w w:val="95"/>
        </w:rPr>
        <w:t xml:space="preserve">Dockerfile </w:t>
      </w:r>
      <w:r>
        <w:rPr>
          <w:color w:val="333333"/>
          <w:w w:val="95"/>
        </w:rPr>
        <w:t xml:space="preserve">配置文件中的 </w:t>
      </w:r>
      <w:r>
        <w:rPr>
          <w:rFonts w:hint="default" w:ascii="Arial Black" w:hAnsi="Arial Black" w:eastAsia="Arial Black" w:cs="Arial Black"/>
          <w:b/>
          <w:bCs/>
          <w:color w:val="333333"/>
          <w:w w:val="95"/>
        </w:rPr>
        <w:t xml:space="preserve">COPY </w:t>
      </w:r>
      <w:r>
        <w:rPr>
          <w:color w:val="333333"/>
          <w:w w:val="95"/>
        </w:rPr>
        <w:t xml:space="preserve">和 </w:t>
      </w:r>
      <w:r>
        <w:rPr>
          <w:rFonts w:hint="default" w:ascii="Arial Black" w:hAnsi="Arial Black" w:eastAsia="Arial Black" w:cs="Arial Black"/>
          <w:b/>
          <w:bCs/>
          <w:color w:val="333333"/>
          <w:w w:val="95"/>
        </w:rPr>
        <w:t>ADD</w:t>
      </w:r>
      <w:r>
        <w:rPr>
          <w:rFonts w:hint="default" w:ascii="Arial Black" w:hAnsi="Arial Black" w:eastAsia="Arial Black" w:cs="Arial Black"/>
          <w:b/>
          <w:bCs/>
          <w:color w:val="333333"/>
          <w:spacing w:val="-2"/>
          <w:w w:val="95"/>
        </w:rPr>
        <w:t xml:space="preserve"> </w:t>
      </w:r>
      <w:r>
        <w:rPr>
          <w:color w:val="333333"/>
          <w:w w:val="95"/>
        </w:rPr>
        <w:t>指令有什么不</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同？</w:t>
      </w:r>
      <w:r>
        <w:rPr>
          <w:rFonts w:hint="default" w:ascii="微软雅黑" w:hAnsi="微软雅黑" w:eastAsia="微软雅黑" w:cs="微软雅黑"/>
          <w:b/>
          <w:bCs/>
          <w:color w:val="333333"/>
          <w:sz w:val="34"/>
          <w:szCs w:val="34"/>
          <w:u w:val="single" w:color="EDEDED"/>
        </w:rPr>
        <w:tab/>
      </w:r>
    </w:p>
    <w:p>
      <w:pPr>
        <w:pStyle w:val="4"/>
        <w:spacing w:before="157" w:line="325" w:lineRule="exact"/>
        <w:ind w:left="160" w:right="217"/>
        <w:jc w:val="left"/>
        <w:rPr>
          <w:rFonts w:hint="default" w:ascii="Noto Sans" w:hAnsi="Noto Sans" w:eastAsia="Noto Sans" w:cs="Noto Sans"/>
        </w:rPr>
      </w:pPr>
      <w:r>
        <w:rPr>
          <w:color w:val="333333"/>
        </w:rPr>
        <w:t xml:space="preserve">虽然 </w:t>
      </w:r>
      <w:r>
        <w:rPr>
          <w:rFonts w:hint="default" w:ascii="Noto Sans" w:hAnsi="Noto Sans" w:eastAsia="Noto Sans" w:cs="Noto Sans"/>
          <w:color w:val="333333"/>
        </w:rPr>
        <w:t xml:space="preserve">ADD </w:t>
      </w:r>
      <w:r>
        <w:rPr>
          <w:color w:val="333333"/>
        </w:rPr>
        <w:t xml:space="preserve">和 </w:t>
      </w:r>
      <w:r>
        <w:rPr>
          <w:rFonts w:hint="default" w:ascii="Noto Sans" w:hAnsi="Noto Sans" w:eastAsia="Noto Sans" w:cs="Noto Sans"/>
          <w:color w:val="333333"/>
        </w:rPr>
        <w:t xml:space="preserve">COPY </w:t>
      </w:r>
      <w:r>
        <w:rPr>
          <w:color w:val="333333"/>
        </w:rPr>
        <w:t xml:space="preserve">功能相似，推荐 </w:t>
      </w:r>
      <w:r>
        <w:rPr>
          <w:color w:val="333333"/>
          <w:spacing w:val="7"/>
        </w:rPr>
        <w:t xml:space="preserve"> </w:t>
      </w:r>
      <w:r>
        <w:rPr>
          <w:rFonts w:hint="default" w:ascii="Noto Sans" w:hAnsi="Noto Sans" w:eastAsia="Noto Sans" w:cs="Noto Sans"/>
          <w:color w:val="333333"/>
        </w:rPr>
        <w:t>COPY</w:t>
      </w:r>
    </w:p>
    <w:p>
      <w:pPr>
        <w:pStyle w:val="4"/>
        <w:spacing w:before="10" w:line="223" w:lineRule="auto"/>
        <w:ind w:right="325" w:firstLine="50"/>
        <w:jc w:val="left"/>
      </w:pPr>
      <w:r>
        <w:rPr>
          <w:color w:val="333333"/>
        </w:rPr>
        <w:t xml:space="preserve">那是因为 </w:t>
      </w:r>
      <w:r>
        <w:rPr>
          <w:rFonts w:hint="default" w:ascii="Noto Sans" w:hAnsi="Noto Sans" w:eastAsia="Noto Sans" w:cs="Noto Sans"/>
          <w:color w:val="333333"/>
        </w:rPr>
        <w:t xml:space="preserve">COPY </w:t>
      </w:r>
      <w:r>
        <w:rPr>
          <w:color w:val="333333"/>
        </w:rPr>
        <w:t xml:space="preserve">比 </w:t>
      </w:r>
      <w:r>
        <w:rPr>
          <w:rFonts w:hint="default" w:ascii="Noto Sans" w:hAnsi="Noto Sans" w:eastAsia="Noto Sans" w:cs="Noto Sans"/>
          <w:color w:val="333333"/>
        </w:rPr>
        <w:t xml:space="preserve">ADD </w:t>
      </w:r>
      <w:r>
        <w:rPr>
          <w:color w:val="333333"/>
        </w:rPr>
        <w:t xml:space="preserve">更直观易懂。 </w:t>
      </w:r>
      <w:r>
        <w:rPr>
          <w:rFonts w:hint="default" w:ascii="Noto Sans" w:hAnsi="Noto Sans" w:eastAsia="Noto Sans" w:cs="Noto Sans"/>
          <w:color w:val="333333"/>
        </w:rPr>
        <w:t xml:space="preserve">COPY </w:t>
      </w:r>
      <w:r>
        <w:rPr>
          <w:color w:val="333333"/>
        </w:rPr>
        <w:t xml:space="preserve">只是将本地文件拷入容器这么简 单，而 </w:t>
      </w:r>
      <w:r>
        <w:rPr>
          <w:rFonts w:hint="default" w:ascii="Noto Sans" w:hAnsi="Noto Sans" w:eastAsia="Noto Sans" w:cs="Noto Sans"/>
          <w:color w:val="333333"/>
        </w:rPr>
        <w:t>ADD</w:t>
      </w:r>
      <w:r>
        <w:rPr>
          <w:rFonts w:hint="default" w:ascii="Noto Sans" w:hAnsi="Noto Sans" w:eastAsia="Noto Sans" w:cs="Noto Sans"/>
          <w:color w:val="333333"/>
          <w:spacing w:val="1"/>
        </w:rPr>
        <w:t xml:space="preserve"> </w:t>
      </w:r>
      <w:r>
        <w:rPr>
          <w:color w:val="333333"/>
        </w:rPr>
        <w:t>有一些其它</w:t>
      </w:r>
      <w:r>
        <w:rPr>
          <w:color w:val="333333"/>
          <w:w w:val="102"/>
        </w:rPr>
        <w:t xml:space="preserve"> </w:t>
      </w:r>
      <w:r>
        <w:rPr>
          <w:color w:val="333333"/>
        </w:rPr>
        <w:t>特性功能（诸如，本地归档解压和支持远程网址访问 等），这些特性在指令本身体现并不明显。因此，</w:t>
      </w:r>
      <w:r>
        <w:rPr>
          <w:color w:val="333333"/>
          <w:spacing w:val="-6"/>
        </w:rPr>
        <w:t xml:space="preserve"> </w:t>
      </w:r>
      <w:r>
        <w:rPr>
          <w:color w:val="333333"/>
        </w:rPr>
        <w:t xml:space="preserve">有必要使用 </w:t>
      </w:r>
      <w:r>
        <w:rPr>
          <w:rFonts w:hint="default" w:ascii="Noto Sans" w:hAnsi="Noto Sans" w:eastAsia="Noto Sans" w:cs="Noto Sans"/>
          <w:color w:val="333333"/>
        </w:rPr>
        <w:t xml:space="preserve">ADD  </w:t>
      </w:r>
      <w:r>
        <w:rPr>
          <w:color w:val="333333"/>
        </w:rPr>
        <w:t xml:space="preserve">指令的最好 例子是需要在本地自动解压归档文件到容器中的情况，如 </w:t>
      </w:r>
      <w:r>
        <w:rPr>
          <w:rFonts w:hint="default" w:ascii="Noto Sans" w:hAnsi="Noto Sans" w:eastAsia="Noto Sans" w:cs="Noto Sans"/>
          <w:color w:val="333333"/>
        </w:rPr>
        <w:t xml:space="preserve">ADD </w:t>
      </w:r>
      <w:r>
        <w:rPr>
          <w:rFonts w:hint="default" w:ascii="Noto Sans" w:hAnsi="Noto Sans" w:eastAsia="Noto Sans" w:cs="Noto Sans"/>
          <w:color w:val="333333"/>
          <w:spacing w:val="27"/>
        </w:rPr>
        <w:t xml:space="preserve"> </w:t>
      </w:r>
      <w:r>
        <w:rPr>
          <w:rFonts w:hint="default" w:ascii="Noto Sans" w:hAnsi="Noto Sans" w:eastAsia="Noto Sans" w:cs="Noto Sans"/>
          <w:color w:val="333333"/>
        </w:rPr>
        <w:t>rootfs.tar.xz</w:t>
      </w:r>
      <w:r>
        <w:rPr>
          <w:rFonts w:hint="default" w:ascii="Noto Sans" w:hAnsi="Noto Sans" w:eastAsia="Noto Sans" w:cs="Noto Sans"/>
          <w:color w:val="333333"/>
          <w:spacing w:val="24"/>
        </w:rPr>
        <w:t xml:space="preserve"> </w:t>
      </w:r>
      <w:r>
        <w:rPr>
          <w:color w:val="333333"/>
        </w:rPr>
        <w:t>。</w:t>
      </w:r>
    </w:p>
    <w:p>
      <w:pPr>
        <w:pStyle w:val="3"/>
        <w:tabs>
          <w:tab w:val="left" w:pos="9049"/>
        </w:tabs>
        <w:spacing w:before="65" w:line="240" w:lineRule="auto"/>
        <w:ind w:right="217"/>
        <w:jc w:val="left"/>
        <w:rPr>
          <w:b w:val="0"/>
          <w:bCs w:val="0"/>
        </w:rPr>
      </w:pPr>
      <w:bookmarkStart w:id="124" w:name="Docker 镜像（image）是什么？  "/>
      <w:bookmarkEnd w:id="124"/>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Docker</w:t>
      </w:r>
      <w:r>
        <w:rPr>
          <w:rFonts w:hint="default" w:ascii="Arial Black" w:hAnsi="Arial Black" w:eastAsia="Arial Black" w:cs="Arial Black"/>
          <w:b/>
          <w:bCs/>
          <w:color w:val="333333"/>
          <w:spacing w:val="40"/>
          <w:w w:val="95"/>
          <w:u w:val="single" w:color="EDEDED"/>
        </w:rPr>
        <w:t xml:space="preserve"> </w:t>
      </w:r>
      <w:r>
        <w:rPr>
          <w:color w:val="333333"/>
          <w:w w:val="95"/>
          <w:u w:val="single" w:color="EDEDED"/>
        </w:rPr>
        <w:t>镜像（</w:t>
      </w:r>
      <w:r>
        <w:rPr>
          <w:rFonts w:hint="default" w:ascii="Arial Black" w:hAnsi="Arial Black" w:eastAsia="Arial Black" w:cs="Arial Black"/>
          <w:b/>
          <w:bCs/>
          <w:color w:val="333333"/>
          <w:w w:val="95"/>
          <w:u w:val="single" w:color="EDEDED"/>
        </w:rPr>
        <w:t>image</w:t>
      </w:r>
      <w:r>
        <w:rPr>
          <w:color w:val="333333"/>
          <w:w w:val="95"/>
          <w:u w:val="single" w:color="EDEDED"/>
        </w:rPr>
        <w:t>）是什么？</w:t>
      </w:r>
      <w:r>
        <w:rPr>
          <w:color w:val="333333"/>
          <w:u w:val="single" w:color="EDEDED"/>
        </w:rPr>
        <w:tab/>
      </w:r>
    </w:p>
    <w:p>
      <w:pPr>
        <w:pStyle w:val="4"/>
        <w:spacing w:before="158" w:line="225" w:lineRule="auto"/>
        <w:ind w:right="145" w:firstLine="50"/>
        <w:jc w:val="left"/>
      </w:pPr>
      <w:r>
        <w:rPr>
          <w:rFonts w:hint="default" w:ascii="Noto Sans" w:hAnsi="Noto Sans" w:eastAsia="Noto Sans" w:cs="Noto Sans"/>
          <w:color w:val="333333"/>
        </w:rPr>
        <w:t xml:space="preserve">Docker image </w:t>
      </w:r>
      <w:r>
        <w:rPr>
          <w:color w:val="333333"/>
        </w:rPr>
        <w:t xml:space="preserve">是 </w:t>
      </w:r>
      <w:r>
        <w:rPr>
          <w:rFonts w:hint="default" w:ascii="Noto Sans" w:hAnsi="Noto Sans" w:eastAsia="Noto Sans" w:cs="Noto Sans"/>
          <w:color w:val="333333"/>
        </w:rPr>
        <w:t xml:space="preserve">Docker </w:t>
      </w:r>
      <w:r>
        <w:rPr>
          <w:color w:val="333333"/>
        </w:rPr>
        <w:t>容器的源。换言之，</w:t>
      </w:r>
      <w:r>
        <w:rPr>
          <w:rFonts w:hint="default" w:ascii="Noto Sans" w:hAnsi="Noto Sans" w:eastAsia="Noto Sans" w:cs="Noto Sans"/>
          <w:color w:val="333333"/>
        </w:rPr>
        <w:t xml:space="preserve">Docker images </w:t>
      </w:r>
      <w:r>
        <w:rPr>
          <w:color w:val="333333"/>
        </w:rPr>
        <w:t xml:space="preserve">用于创建 </w:t>
      </w:r>
      <w:r>
        <w:rPr>
          <w:rFonts w:hint="default" w:ascii="Noto Sans" w:hAnsi="Noto Sans" w:eastAsia="Noto Sans" w:cs="Noto Sans"/>
          <w:color w:val="333333"/>
        </w:rPr>
        <w:t>Docker</w:t>
      </w:r>
      <w:r>
        <w:rPr>
          <w:rFonts w:hint="default" w:ascii="Noto Sans" w:hAnsi="Noto Sans" w:eastAsia="Noto Sans" w:cs="Noto Sans"/>
          <w:color w:val="333333"/>
          <w:spacing w:val="1"/>
        </w:rPr>
        <w:t xml:space="preserve"> </w:t>
      </w:r>
      <w:r>
        <w:rPr>
          <w:color w:val="333333"/>
        </w:rPr>
        <w:t>容器（</w:t>
      </w:r>
      <w:r>
        <w:rPr>
          <w:rFonts w:hint="default" w:ascii="Noto Sans" w:hAnsi="Noto Sans" w:eastAsia="Noto Sans" w:cs="Noto Sans"/>
          <w:color w:val="333333"/>
        </w:rPr>
        <w:t>containers</w:t>
      </w:r>
      <w:r>
        <w:rPr>
          <w:color w:val="333333"/>
        </w:rPr>
        <w:t>）。</w:t>
      </w:r>
      <w:r>
        <w:rPr>
          <w:color w:val="333333"/>
          <w:w w:val="102"/>
        </w:rPr>
        <w:t xml:space="preserve"> </w:t>
      </w:r>
      <w:r>
        <w:rPr>
          <w:color w:val="333333"/>
        </w:rPr>
        <w:t>映像（</w:t>
      </w:r>
      <w:r>
        <w:rPr>
          <w:rFonts w:hint="default" w:ascii="Noto Sans" w:hAnsi="Noto Sans" w:eastAsia="Noto Sans" w:cs="Noto Sans"/>
          <w:color w:val="333333"/>
        </w:rPr>
        <w:t>Images</w:t>
      </w:r>
      <w:r>
        <w:rPr>
          <w:color w:val="333333"/>
        </w:rPr>
        <w:t>）通过</w:t>
      </w:r>
      <w:r>
        <w:rPr>
          <w:color w:val="333333"/>
          <w:spacing w:val="13"/>
        </w:rPr>
        <w:t xml:space="preserve"> </w:t>
      </w:r>
      <w:r>
        <w:rPr>
          <w:rFonts w:hint="default" w:ascii="Noto Sans" w:hAnsi="Noto Sans" w:eastAsia="Noto Sans" w:cs="Noto Sans"/>
          <w:color w:val="333333"/>
        </w:rPr>
        <w:t>Docker</w:t>
      </w:r>
      <w:r>
        <w:rPr>
          <w:rFonts w:hint="default" w:ascii="Noto Sans" w:hAnsi="Noto Sans" w:eastAsia="Noto Sans" w:cs="Noto Sans"/>
          <w:color w:val="333333"/>
          <w:spacing w:val="20"/>
        </w:rPr>
        <w:t xml:space="preserve"> </w:t>
      </w:r>
      <w:r>
        <w:rPr>
          <w:rFonts w:hint="default" w:ascii="Noto Sans" w:hAnsi="Noto Sans" w:eastAsia="Noto Sans" w:cs="Noto Sans"/>
          <w:color w:val="333333"/>
        </w:rPr>
        <w:t>build</w:t>
      </w:r>
      <w:r>
        <w:rPr>
          <w:rFonts w:hint="default" w:ascii="Noto Sans" w:hAnsi="Noto Sans" w:eastAsia="Noto Sans" w:cs="Noto Sans"/>
          <w:color w:val="333333"/>
          <w:spacing w:val="20"/>
        </w:rPr>
        <w:t xml:space="preserve"> </w:t>
      </w:r>
      <w:r>
        <w:rPr>
          <w:color w:val="333333"/>
        </w:rPr>
        <w:t>命令创建，</w:t>
      </w:r>
      <w:r>
        <w:rPr>
          <w:color w:val="333333"/>
          <w:spacing w:val="13"/>
        </w:rPr>
        <w:t xml:space="preserve"> </w:t>
      </w:r>
      <w:r>
        <w:rPr>
          <w:color w:val="333333"/>
        </w:rPr>
        <w:t>当</w:t>
      </w:r>
      <w:r>
        <w:rPr>
          <w:color w:val="333333"/>
          <w:spacing w:val="13"/>
        </w:rPr>
        <w:t xml:space="preserve"> </w:t>
      </w:r>
      <w:r>
        <w:rPr>
          <w:rFonts w:hint="default" w:ascii="Noto Sans" w:hAnsi="Noto Sans" w:eastAsia="Noto Sans" w:cs="Noto Sans"/>
          <w:color w:val="333333"/>
        </w:rPr>
        <w:t>run</w:t>
      </w:r>
      <w:r>
        <w:rPr>
          <w:rFonts w:hint="default" w:ascii="Noto Sans" w:hAnsi="Noto Sans" w:eastAsia="Noto Sans" w:cs="Noto Sans"/>
          <w:color w:val="333333"/>
          <w:spacing w:val="20"/>
        </w:rPr>
        <w:t xml:space="preserve"> </w:t>
      </w:r>
      <w:r>
        <w:rPr>
          <w:color w:val="333333"/>
        </w:rPr>
        <w:t>映像时，它启动成一个</w:t>
      </w:r>
      <w:r>
        <w:rPr>
          <w:color w:val="333333"/>
          <w:spacing w:val="13"/>
        </w:rPr>
        <w:t xml:space="preserve"> </w:t>
      </w:r>
      <w:r>
        <w:rPr>
          <w:color w:val="333333"/>
        </w:rPr>
        <w:t>容器（</w:t>
      </w:r>
      <w:r>
        <w:rPr>
          <w:rFonts w:hint="default" w:ascii="Noto Sans" w:hAnsi="Noto Sans" w:eastAsia="Noto Sans" w:cs="Noto Sans"/>
          <w:color w:val="333333"/>
        </w:rPr>
        <w:t>container</w:t>
      </w:r>
      <w:r>
        <w:rPr>
          <w:color w:val="333333"/>
        </w:rPr>
        <w:t>）进</w:t>
      </w:r>
      <w:r>
        <w:rPr>
          <w:color w:val="333333"/>
          <w:spacing w:val="-24"/>
        </w:rPr>
        <w:t xml:space="preserve"> </w:t>
      </w:r>
      <w:r>
        <w:rPr>
          <w:color w:val="333333"/>
        </w:rPr>
        <w:t>程。</w:t>
      </w:r>
      <w:r>
        <w:rPr>
          <w:color w:val="333333"/>
          <w:spacing w:val="31"/>
        </w:rPr>
        <w:t xml:space="preserve"> </w:t>
      </w:r>
      <w:r>
        <w:rPr>
          <w:color w:val="333333"/>
        </w:rPr>
        <w:t>做好的映像由于可</w:t>
      </w:r>
      <w:r>
        <w:rPr>
          <w:color w:val="333333"/>
          <w:spacing w:val="31"/>
        </w:rPr>
        <w:t xml:space="preserve"> </w:t>
      </w:r>
      <w:r>
        <w:rPr>
          <w:color w:val="333333"/>
        </w:rPr>
        <w:t>能非常庞大，常注册存储在诸如</w:t>
      </w:r>
      <w:r>
        <w:rPr>
          <w:color w:val="333333"/>
          <w:spacing w:val="31"/>
        </w:rPr>
        <w:t xml:space="preserve"> </w:t>
      </w:r>
      <w:r>
        <w:rPr>
          <w:rFonts w:hint="default" w:ascii="Noto Sans" w:hAnsi="Noto Sans" w:eastAsia="Noto Sans" w:cs="Noto Sans"/>
          <w:color w:val="333333"/>
        </w:rPr>
        <w:t>registry.hub.docker.com</w:t>
      </w:r>
      <w:r>
        <w:rPr>
          <w:rFonts w:hint="default" w:ascii="Noto Sans" w:hAnsi="Noto Sans" w:eastAsia="Noto Sans" w:cs="Noto Sans"/>
          <w:color w:val="333333"/>
          <w:spacing w:val="38"/>
        </w:rPr>
        <w:t xml:space="preserve"> </w:t>
      </w:r>
      <w:r>
        <w:rPr>
          <w:color w:val="333333"/>
        </w:rPr>
        <w:t>这样的公共平台</w:t>
      </w:r>
      <w:r>
        <w:rPr>
          <w:color w:val="333333"/>
          <w:spacing w:val="31"/>
        </w:rPr>
        <w:t xml:space="preserve"> </w:t>
      </w:r>
      <w:r>
        <w:rPr>
          <w:color w:val="333333"/>
        </w:rPr>
        <w:t>上。</w:t>
      </w:r>
      <w:r>
        <w:rPr>
          <w:color w:val="333333"/>
          <w:spacing w:val="-53"/>
        </w:rPr>
        <w:t xml:space="preserve"> </w:t>
      </w:r>
      <w:r>
        <w:rPr>
          <w:color w:val="333333"/>
        </w:rPr>
        <w:t>映像常被分层设计，每层可单独成为一个小映像，由多层小映像再构成大 映像，这样碎片化的设计为了</w:t>
      </w:r>
      <w:r>
        <w:rPr>
          <w:color w:val="333333"/>
          <w:spacing w:val="50"/>
        </w:rPr>
        <w:t xml:space="preserve"> </w:t>
      </w:r>
      <w:r>
        <w:rPr>
          <w:color w:val="333333"/>
        </w:rPr>
        <w:t xml:space="preserve">使映像在互联网上共享时，最小化传输数据需 </w:t>
      </w:r>
      <w:r>
        <w:rPr>
          <w:color w:val="333333"/>
          <w:spacing w:val="47"/>
        </w:rPr>
        <w:t xml:space="preserve"> </w:t>
      </w:r>
      <w:r>
        <w:rPr>
          <w:color w:val="333333"/>
        </w:rPr>
        <w:t>求。</w:t>
      </w:r>
    </w:p>
    <w:p>
      <w:pPr>
        <w:pStyle w:val="3"/>
        <w:tabs>
          <w:tab w:val="left" w:pos="9049"/>
        </w:tabs>
        <w:spacing w:before="70" w:line="240" w:lineRule="auto"/>
        <w:ind w:right="217"/>
        <w:jc w:val="left"/>
        <w:rPr>
          <w:b w:val="0"/>
          <w:bCs w:val="0"/>
        </w:rPr>
      </w:pPr>
      <w:bookmarkStart w:id="125" w:name="Docker 容器（container）是什么  "/>
      <w:bookmarkEnd w:id="12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Docker</w:t>
      </w:r>
      <w:r>
        <w:rPr>
          <w:rFonts w:hint="default" w:ascii="Arial Black" w:hAnsi="Arial Black" w:eastAsia="Arial Black" w:cs="Arial Black"/>
          <w:b/>
          <w:bCs/>
          <w:color w:val="333333"/>
          <w:spacing w:val="22"/>
          <w:w w:val="95"/>
          <w:u w:val="single" w:color="EDEDED"/>
        </w:rPr>
        <w:t xml:space="preserve"> </w:t>
      </w:r>
      <w:r>
        <w:rPr>
          <w:color w:val="333333"/>
          <w:w w:val="95"/>
          <w:u w:val="single" w:color="EDEDED"/>
        </w:rPr>
        <w:t>容器（</w:t>
      </w:r>
      <w:r>
        <w:rPr>
          <w:rFonts w:hint="default" w:ascii="Arial Black" w:hAnsi="Arial Black" w:eastAsia="Arial Black" w:cs="Arial Black"/>
          <w:b/>
          <w:bCs/>
          <w:color w:val="333333"/>
          <w:w w:val="95"/>
          <w:u w:val="single" w:color="EDEDED"/>
        </w:rPr>
        <w:t>container</w:t>
      </w:r>
      <w:r>
        <w:rPr>
          <w:color w:val="333333"/>
          <w:w w:val="95"/>
          <w:u w:val="single" w:color="EDEDED"/>
        </w:rPr>
        <w:t>）是什么</w:t>
      </w:r>
      <w:r>
        <w:rPr>
          <w:color w:val="333333"/>
          <w:u w:val="single" w:color="EDEDED"/>
        </w:rPr>
        <w:tab/>
      </w:r>
    </w:p>
    <w:p>
      <w:pPr>
        <w:pStyle w:val="4"/>
        <w:spacing w:before="152" w:line="316" w:lineRule="exact"/>
        <w:ind w:right="217" w:firstLine="50"/>
        <w:jc w:val="left"/>
      </w:pPr>
      <w:r>
        <w:rPr>
          <w:rFonts w:hint="default" w:ascii="Noto Sans" w:hAnsi="Noto Sans" w:eastAsia="Noto Sans" w:cs="Noto Sans"/>
          <w:color w:val="333333"/>
        </w:rPr>
        <w:t>Docker</w:t>
      </w:r>
      <w:r>
        <w:rPr>
          <w:rFonts w:hint="default" w:ascii="Noto Sans" w:hAnsi="Noto Sans" w:eastAsia="Noto Sans" w:cs="Noto Sans"/>
          <w:color w:val="333333"/>
          <w:spacing w:val="18"/>
        </w:rPr>
        <w:t xml:space="preserve"> </w:t>
      </w:r>
      <w:r>
        <w:rPr>
          <w:rFonts w:hint="default" w:ascii="Noto Sans" w:hAnsi="Noto Sans" w:eastAsia="Noto Sans" w:cs="Noto Sans"/>
          <w:color w:val="333333"/>
        </w:rPr>
        <w:t>containers</w:t>
      </w:r>
      <w:r>
        <w:rPr>
          <w:rFonts w:hint="default" w:ascii="Noto Sans" w:hAnsi="Noto Sans" w:eastAsia="Noto Sans" w:cs="Noto Sans"/>
          <w:color w:val="333333"/>
          <w:spacing w:val="18"/>
        </w:rPr>
        <w:t xml:space="preserve"> </w:t>
      </w:r>
      <w:r>
        <w:rPr>
          <w:rFonts w:hint="default" w:ascii="Noto Sans" w:hAnsi="Noto Sans" w:eastAsia="Noto Sans" w:cs="Noto Sans"/>
          <w:color w:val="333333"/>
        </w:rPr>
        <w:t>--</w:t>
      </w:r>
      <w:r>
        <w:rPr>
          <w:rFonts w:hint="default" w:ascii="Noto Sans" w:hAnsi="Noto Sans" w:eastAsia="Noto Sans" w:cs="Noto Sans"/>
          <w:color w:val="333333"/>
          <w:spacing w:val="18"/>
        </w:rPr>
        <w:t xml:space="preserve"> </w:t>
      </w:r>
      <w:r>
        <w:rPr>
          <w:rFonts w:hint="default" w:ascii="Noto Sans" w:hAnsi="Noto Sans" w:eastAsia="Noto Sans" w:cs="Noto Sans"/>
          <w:color w:val="333333"/>
        </w:rPr>
        <w:t>Docker</w:t>
      </w:r>
      <w:r>
        <w:rPr>
          <w:rFonts w:hint="default" w:ascii="Noto Sans" w:hAnsi="Noto Sans" w:eastAsia="Noto Sans" w:cs="Noto Sans"/>
          <w:color w:val="333333"/>
          <w:spacing w:val="18"/>
        </w:rPr>
        <w:t xml:space="preserve"> </w:t>
      </w:r>
      <w:r>
        <w:rPr>
          <w:color w:val="333333"/>
        </w:rPr>
        <w:t>容器</w:t>
      </w:r>
      <w:r>
        <w:rPr>
          <w:color w:val="333333"/>
          <w:spacing w:val="11"/>
        </w:rPr>
        <w:t xml:space="preserve"> </w:t>
      </w:r>
      <w:r>
        <w:rPr>
          <w:rFonts w:hint="default" w:ascii="Noto Sans" w:hAnsi="Noto Sans" w:eastAsia="Noto Sans" w:cs="Noto Sans"/>
          <w:color w:val="333333"/>
        </w:rPr>
        <w:t>--</w:t>
      </w:r>
      <w:r>
        <w:rPr>
          <w:rFonts w:hint="default" w:ascii="Noto Sans" w:hAnsi="Noto Sans" w:eastAsia="Noto Sans" w:cs="Noto Sans"/>
          <w:color w:val="333333"/>
          <w:spacing w:val="18"/>
        </w:rPr>
        <w:t xml:space="preserve"> </w:t>
      </w:r>
      <w:r>
        <w:rPr>
          <w:color w:val="333333"/>
        </w:rPr>
        <w:t>是包含其所有运行依赖环境，但与其</w:t>
      </w:r>
      <w:r>
        <w:rPr>
          <w:color w:val="333333"/>
          <w:spacing w:val="11"/>
        </w:rPr>
        <w:t xml:space="preserve"> </w:t>
      </w:r>
      <w:r>
        <w:rPr>
          <w:color w:val="333333"/>
        </w:rPr>
        <w:t>它容器共享操作系统内核的</w:t>
      </w:r>
      <w:r>
        <w:rPr>
          <w:color w:val="333333"/>
          <w:spacing w:val="-43"/>
        </w:rPr>
        <w:t xml:space="preserve"> </w:t>
      </w:r>
      <w:r>
        <w:rPr>
          <w:color w:val="333333"/>
        </w:rPr>
        <w:t>应用，它运行在独立的主机操作系统用户空间进程 中。</w:t>
      </w:r>
      <w:r>
        <w:rPr>
          <w:rFonts w:hint="default" w:ascii="Noto Sans" w:hAnsi="Noto Sans" w:eastAsia="Noto Sans" w:cs="Noto Sans"/>
          <w:color w:val="333333"/>
        </w:rPr>
        <w:t xml:space="preserve">Docker </w:t>
      </w:r>
      <w:r>
        <w:rPr>
          <w:color w:val="333333"/>
        </w:rPr>
        <w:t>容器并不紧密依赖特定的基础平台：可运</w:t>
      </w:r>
      <w:r>
        <w:rPr>
          <w:color w:val="333333"/>
          <w:spacing w:val="-51"/>
        </w:rPr>
        <w:t xml:space="preserve"> </w:t>
      </w:r>
      <w:r>
        <w:rPr>
          <w:color w:val="333333"/>
        </w:rPr>
        <w:t xml:space="preserve">行在任何配置的计算机， </w:t>
      </w:r>
      <w:r>
        <w:rPr>
          <w:color w:val="333333"/>
          <w:spacing w:val="52"/>
        </w:rPr>
        <w:t xml:space="preserve"> </w:t>
      </w:r>
      <w:r>
        <w:rPr>
          <w:color w:val="333333"/>
        </w:rPr>
        <w:t>任何平台以及任何云平台上</w:t>
      </w:r>
    </w:p>
    <w:p>
      <w:pPr>
        <w:pStyle w:val="3"/>
        <w:tabs>
          <w:tab w:val="left" w:pos="9049"/>
        </w:tabs>
        <w:spacing w:before="53" w:line="240" w:lineRule="auto"/>
        <w:ind w:right="217"/>
        <w:jc w:val="left"/>
        <w:rPr>
          <w:b w:val="0"/>
          <w:bCs w:val="0"/>
        </w:rPr>
      </w:pPr>
      <w:bookmarkStart w:id="126" w:name="Docker 中心（hub）什么概念  "/>
      <w:bookmarkEnd w:id="12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Docker</w:t>
      </w:r>
      <w:r>
        <w:rPr>
          <w:rFonts w:hint="default" w:ascii="Arial Black" w:hAnsi="Arial Black" w:eastAsia="Arial Black" w:cs="Arial Black"/>
          <w:b/>
          <w:bCs/>
          <w:color w:val="333333"/>
          <w:spacing w:val="96"/>
          <w:w w:val="95"/>
          <w:u w:val="single" w:color="EDEDED"/>
        </w:rPr>
        <w:t xml:space="preserve"> </w:t>
      </w:r>
      <w:r>
        <w:rPr>
          <w:color w:val="333333"/>
          <w:w w:val="95"/>
          <w:u w:val="single" w:color="EDEDED"/>
        </w:rPr>
        <w:t>中心（</w:t>
      </w:r>
      <w:r>
        <w:rPr>
          <w:rFonts w:hint="default" w:ascii="Arial Black" w:hAnsi="Arial Black" w:eastAsia="Arial Black" w:cs="Arial Black"/>
          <w:b/>
          <w:bCs/>
          <w:color w:val="333333"/>
          <w:w w:val="95"/>
          <w:u w:val="single" w:color="EDEDED"/>
        </w:rPr>
        <w:t>hub</w:t>
      </w:r>
      <w:r>
        <w:rPr>
          <w:color w:val="333333"/>
          <w:w w:val="95"/>
          <w:u w:val="single" w:color="EDEDED"/>
        </w:rPr>
        <w:t>）什么概念</w:t>
      </w:r>
      <w:r>
        <w:rPr>
          <w:color w:val="333333"/>
          <w:u w:val="single" w:color="EDEDED"/>
        </w:rPr>
        <w:tab/>
      </w:r>
    </w:p>
    <w:p>
      <w:pPr>
        <w:pStyle w:val="4"/>
        <w:spacing w:before="161" w:line="223" w:lineRule="auto"/>
        <w:ind w:right="111" w:firstLine="50"/>
        <w:jc w:val="left"/>
      </w:pPr>
      <w:r>
        <w:rPr>
          <w:rFonts w:hint="default" w:ascii="Noto Sans" w:hAnsi="Noto Sans" w:eastAsia="Noto Sans" w:cs="Noto Sans"/>
          <w:color w:val="333333"/>
        </w:rPr>
        <w:t xml:space="preserve">Docker hub </w:t>
      </w:r>
      <w:r>
        <w:rPr>
          <w:color w:val="333333"/>
        </w:rPr>
        <w:t xml:space="preserve">是云基础的 </w:t>
      </w:r>
      <w:r>
        <w:rPr>
          <w:rFonts w:hint="default" w:ascii="Noto Sans" w:hAnsi="Noto Sans" w:eastAsia="Noto Sans" w:cs="Noto Sans"/>
          <w:color w:val="333333"/>
        </w:rPr>
        <w:t xml:space="preserve">Docker </w:t>
      </w:r>
      <w:r>
        <w:rPr>
          <w:color w:val="333333"/>
        </w:rPr>
        <w:t xml:space="preserve">注册服务平台，它允许用户进行访问 </w:t>
      </w:r>
      <w:r>
        <w:rPr>
          <w:rFonts w:hint="default" w:ascii="Noto Sans" w:hAnsi="Noto Sans" w:eastAsia="Noto Sans" w:cs="Noto Sans"/>
          <w:color w:val="333333"/>
        </w:rPr>
        <w:t>Docker</w:t>
      </w:r>
      <w:r>
        <w:rPr>
          <w:rFonts w:hint="default" w:ascii="Noto Sans" w:hAnsi="Noto Sans" w:eastAsia="Noto Sans" w:cs="Noto Sans"/>
          <w:color w:val="333333"/>
          <w:spacing w:val="20"/>
        </w:rPr>
        <w:t xml:space="preserve"> </w:t>
      </w:r>
      <w:r>
        <w:rPr>
          <w:color w:val="333333"/>
        </w:rPr>
        <w:t>中心资源库，创建自己的</w:t>
      </w:r>
      <w:r>
        <w:rPr>
          <w:color w:val="333333"/>
          <w:w w:val="102"/>
        </w:rPr>
        <w:t xml:space="preserve"> </w:t>
      </w:r>
      <w:r>
        <w:rPr>
          <w:rFonts w:hint="default" w:ascii="Noto Sans" w:hAnsi="Noto Sans" w:eastAsia="Noto Sans" w:cs="Noto Sans"/>
          <w:color w:val="333333"/>
        </w:rPr>
        <w:t>Docker</w:t>
      </w:r>
      <w:r>
        <w:rPr>
          <w:rFonts w:hint="default" w:ascii="Noto Sans" w:hAnsi="Noto Sans" w:eastAsia="Noto Sans" w:cs="Noto Sans"/>
          <w:color w:val="333333"/>
          <w:spacing w:val="34"/>
        </w:rPr>
        <w:t xml:space="preserve"> </w:t>
      </w:r>
      <w:r>
        <w:rPr>
          <w:color w:val="333333"/>
        </w:rPr>
        <w:t>映像并测试，推送并存储创建好的</w:t>
      </w:r>
      <w:r>
        <w:rPr>
          <w:color w:val="333333"/>
          <w:spacing w:val="27"/>
        </w:rPr>
        <w:t xml:space="preserve"> </w:t>
      </w:r>
      <w:r>
        <w:rPr>
          <w:rFonts w:hint="default" w:ascii="Noto Sans" w:hAnsi="Noto Sans" w:eastAsia="Noto Sans" w:cs="Noto Sans"/>
          <w:color w:val="333333"/>
        </w:rPr>
        <w:t>Docker</w:t>
      </w:r>
      <w:r>
        <w:rPr>
          <w:rFonts w:hint="default" w:ascii="Noto Sans" w:hAnsi="Noto Sans" w:eastAsia="Noto Sans" w:cs="Noto Sans"/>
          <w:color w:val="333333"/>
          <w:spacing w:val="34"/>
        </w:rPr>
        <w:t xml:space="preserve"> </w:t>
      </w:r>
      <w:r>
        <w:rPr>
          <w:color w:val="333333"/>
        </w:rPr>
        <w:t>映像，连接</w:t>
      </w:r>
      <w:r>
        <w:rPr>
          <w:color w:val="333333"/>
          <w:spacing w:val="27"/>
        </w:rPr>
        <w:t xml:space="preserve"> </w:t>
      </w:r>
      <w:r>
        <w:rPr>
          <w:rFonts w:hint="default" w:ascii="Noto Sans" w:hAnsi="Noto Sans" w:eastAsia="Noto Sans" w:cs="Noto Sans"/>
          <w:color w:val="333333"/>
        </w:rPr>
        <w:t>Docker</w:t>
      </w:r>
      <w:r>
        <w:rPr>
          <w:rFonts w:hint="default" w:ascii="Noto Sans" w:hAnsi="Noto Sans" w:eastAsia="Noto Sans" w:cs="Noto Sans"/>
          <w:color w:val="333333"/>
          <w:spacing w:val="34"/>
        </w:rPr>
        <w:t xml:space="preserve"> </w:t>
      </w:r>
      <w:r>
        <w:rPr>
          <w:color w:val="333333"/>
        </w:rPr>
        <w:t>云平台将已创建好的指定</w:t>
      </w:r>
      <w:r>
        <w:rPr>
          <w:color w:val="333333"/>
          <w:spacing w:val="27"/>
        </w:rPr>
        <w:t xml:space="preserve"> </w:t>
      </w:r>
      <w:r>
        <w:rPr>
          <w:rFonts w:hint="default" w:ascii="Noto Sans" w:hAnsi="Noto Sans" w:eastAsia="Noto Sans" w:cs="Noto Sans"/>
          <w:color w:val="333333"/>
        </w:rPr>
        <w:t>Docker</w:t>
      </w:r>
      <w:r>
        <w:rPr>
          <w:rFonts w:hint="default" w:ascii="Noto Sans" w:hAnsi="Noto Sans" w:eastAsia="Noto Sans" w:cs="Noto Sans"/>
          <w:color w:val="333333"/>
          <w:spacing w:val="-46"/>
        </w:rPr>
        <w:t xml:space="preserve"> </w:t>
      </w:r>
      <w:r>
        <w:rPr>
          <w:color w:val="333333"/>
        </w:rPr>
        <w:t xml:space="preserve">映像布署到本地主机等 任务。它提供了一个查找发现 </w:t>
      </w:r>
      <w:r>
        <w:rPr>
          <w:rFonts w:hint="default" w:ascii="Noto Sans" w:hAnsi="Noto Sans" w:eastAsia="Noto Sans" w:cs="Noto Sans"/>
          <w:color w:val="333333"/>
        </w:rPr>
        <w:t xml:space="preserve">Docker </w:t>
      </w:r>
      <w:r>
        <w:rPr>
          <w:color w:val="333333"/>
        </w:rPr>
        <w:t xml:space="preserve">映像，发布 </w:t>
      </w:r>
      <w:r>
        <w:rPr>
          <w:rFonts w:hint="default" w:ascii="Noto Sans" w:hAnsi="Noto Sans" w:eastAsia="Noto Sans" w:cs="Noto Sans"/>
          <w:color w:val="333333"/>
        </w:rPr>
        <w:t xml:space="preserve">Docker </w:t>
      </w:r>
      <w:r>
        <w:rPr>
          <w:color w:val="333333"/>
        </w:rPr>
        <w:t>映像及控制变化升 级</w:t>
      </w:r>
      <w:r>
        <w:rPr>
          <w:color w:val="333333"/>
          <w:spacing w:val="32"/>
        </w:rPr>
        <w:t xml:space="preserve"> </w:t>
      </w:r>
      <w:r>
        <w:rPr>
          <w:color w:val="333333"/>
        </w:rPr>
        <w:t xml:space="preserve">的资源中心，成为用户组或团队协作开发中保证自动化开发流程的有效技术   </w:t>
      </w:r>
      <w:r>
        <w:rPr>
          <w:color w:val="333333"/>
          <w:spacing w:val="5"/>
        </w:rPr>
        <w:t xml:space="preserve"> </w:t>
      </w:r>
      <w:r>
        <w:rPr>
          <w:color w:val="333333"/>
        </w:rPr>
        <w:t>途径。</w:t>
      </w:r>
    </w:p>
    <w:p>
      <w:pPr>
        <w:pStyle w:val="3"/>
        <w:spacing w:before="70" w:line="512" w:lineRule="exact"/>
        <w:ind w:right="15"/>
        <w:jc w:val="left"/>
        <w:rPr>
          <w:b w:val="0"/>
          <w:bCs w:val="0"/>
        </w:rPr>
      </w:pPr>
      <w:bookmarkStart w:id="127" w:name="在任意给定时间点指出一个 Docker 容器可能存在的运行阶段 "/>
      <w:bookmarkEnd w:id="127"/>
      <w:r>
        <w:rPr>
          <w:color w:val="333333"/>
        </w:rPr>
        <w:t>在任意给定时间点指出一个</w:t>
      </w:r>
      <w:r>
        <w:rPr>
          <w:color w:val="333333"/>
          <w:spacing w:val="-57"/>
        </w:rPr>
        <w:t xml:space="preserve"> </w:t>
      </w:r>
      <w:r>
        <w:rPr>
          <w:rFonts w:hint="default" w:ascii="Arial Black" w:hAnsi="Arial Black" w:eastAsia="Arial Black" w:cs="Arial Black"/>
          <w:b/>
          <w:bCs/>
          <w:color w:val="333333"/>
        </w:rPr>
        <w:t>Docker</w:t>
      </w:r>
      <w:r>
        <w:rPr>
          <w:rFonts w:hint="default" w:ascii="Arial Black" w:hAnsi="Arial Black" w:eastAsia="Arial Black" w:cs="Arial Black"/>
          <w:b/>
          <w:bCs/>
          <w:color w:val="333333"/>
          <w:spacing w:val="-69"/>
        </w:rPr>
        <w:t xml:space="preserve"> </w:t>
      </w:r>
      <w:r>
        <w:rPr>
          <w:color w:val="333333"/>
        </w:rPr>
        <w:t>容器可能存在的运行阶</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段</w:t>
      </w:r>
      <w:r>
        <w:rPr>
          <w:rFonts w:hint="default" w:ascii="微软雅黑" w:hAnsi="微软雅黑" w:eastAsia="微软雅黑" w:cs="微软雅黑"/>
          <w:b/>
          <w:bCs/>
          <w:color w:val="333333"/>
          <w:sz w:val="34"/>
          <w:szCs w:val="34"/>
          <w:u w:val="single" w:color="EDEDED"/>
        </w:rPr>
        <w:tab/>
      </w:r>
    </w:p>
    <w:p>
      <w:pPr>
        <w:pStyle w:val="4"/>
        <w:spacing w:before="157" w:line="317" w:lineRule="exact"/>
        <w:ind w:left="160" w:right="217"/>
        <w:jc w:val="left"/>
      </w:pPr>
      <w:r>
        <w:rPr>
          <w:color w:val="333333"/>
        </w:rPr>
        <w:t xml:space="preserve">在任意时间点，一个 </w:t>
      </w:r>
      <w:r>
        <w:rPr>
          <w:rFonts w:hint="default" w:ascii="Noto Sans" w:hAnsi="Noto Sans" w:eastAsia="Noto Sans" w:cs="Noto Sans"/>
          <w:color w:val="333333"/>
        </w:rPr>
        <w:t xml:space="preserve">Docker  </w:t>
      </w:r>
      <w:r>
        <w:rPr>
          <w:color w:val="333333"/>
        </w:rPr>
        <w:t xml:space="preserve">容器可能存在以下运行阶段 </w:t>
      </w:r>
      <w:r>
        <w:rPr>
          <w:color w:val="333333"/>
          <w:spacing w:val="55"/>
        </w:rPr>
        <w:t xml:space="preserve"> </w:t>
      </w:r>
      <w:r>
        <w:rPr>
          <w:color w:val="333333"/>
        </w:rPr>
        <w:t>：</w:t>
      </w:r>
    </w:p>
    <w:p>
      <w:pPr>
        <w:pStyle w:val="4"/>
        <w:spacing w:line="317" w:lineRule="exact"/>
        <w:ind w:left="160" w:right="217"/>
        <w:jc w:val="left"/>
      </w:pPr>
      <w:r>
        <w:rPr>
          <w:color w:val="333333"/>
        </w:rPr>
        <w:t>运行中（</w:t>
      </w:r>
      <w:r>
        <w:rPr>
          <w:rFonts w:hint="default" w:ascii="Noto Sans" w:hAnsi="Noto Sans" w:eastAsia="Noto Sans" w:cs="Noto Sans"/>
          <w:color w:val="333333"/>
        </w:rPr>
        <w:t>Running</w:t>
      </w:r>
      <w:r>
        <w:rPr>
          <w:color w:val="333333"/>
        </w:rPr>
        <w:t>）  已暂停（</w:t>
      </w:r>
      <w:r>
        <w:rPr>
          <w:rFonts w:hint="default" w:ascii="Noto Sans" w:hAnsi="Noto Sans" w:eastAsia="Noto Sans" w:cs="Noto Sans"/>
          <w:color w:val="333333"/>
        </w:rPr>
        <w:t>Paused</w:t>
      </w:r>
      <w:r>
        <w:rPr>
          <w:color w:val="333333"/>
        </w:rPr>
        <w:t>）  重启中（</w:t>
      </w:r>
      <w:r>
        <w:rPr>
          <w:rFonts w:hint="default" w:ascii="Noto Sans" w:hAnsi="Noto Sans" w:eastAsia="Noto Sans" w:cs="Noto Sans"/>
          <w:color w:val="333333"/>
        </w:rPr>
        <w:t>Restarting</w:t>
      </w:r>
      <w:r>
        <w:rPr>
          <w:color w:val="333333"/>
        </w:rPr>
        <w:t>）</w:t>
      </w:r>
      <w:r>
        <w:rPr>
          <w:color w:val="333333"/>
          <w:spacing w:val="-3"/>
        </w:rPr>
        <w:t xml:space="preserve"> </w:t>
      </w:r>
      <w:r>
        <w:rPr>
          <w:color w:val="333333"/>
        </w:rPr>
        <w:t>已退出（</w:t>
      </w:r>
      <w:r>
        <w:rPr>
          <w:rFonts w:hint="default" w:ascii="Noto Sans" w:hAnsi="Noto Sans" w:eastAsia="Noto Sans" w:cs="Noto Sans"/>
          <w:color w:val="333333"/>
        </w:rPr>
        <w:t>Exited</w:t>
      </w:r>
      <w:r>
        <w:rPr>
          <w:color w:val="333333"/>
        </w:rPr>
        <w:t>）</w:t>
      </w:r>
    </w:p>
    <w:p>
      <w:pPr>
        <w:pStyle w:val="3"/>
        <w:tabs>
          <w:tab w:val="left" w:pos="9049"/>
        </w:tabs>
        <w:spacing w:before="61" w:line="240" w:lineRule="auto"/>
        <w:ind w:right="217"/>
        <w:jc w:val="left"/>
        <w:rPr>
          <w:b w:val="0"/>
          <w:bCs w:val="0"/>
        </w:rPr>
      </w:pPr>
      <w:bookmarkStart w:id="128" w:name="有什么方法确定一个 Docker 容器运行状态  "/>
      <w:bookmarkEnd w:id="128"/>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有什么方法确定一个</w:t>
      </w:r>
      <w:r>
        <w:rPr>
          <w:color w:val="333333"/>
          <w:spacing w:val="-62"/>
          <w:u w:val="single" w:color="EDEDED"/>
        </w:rPr>
        <w:t xml:space="preserve"> </w:t>
      </w:r>
      <w:r>
        <w:rPr>
          <w:rFonts w:hint="default" w:ascii="Arial Black" w:hAnsi="Arial Black" w:eastAsia="Arial Black" w:cs="Arial Black"/>
          <w:b/>
          <w:bCs/>
          <w:color w:val="333333"/>
          <w:u w:val="single" w:color="EDEDED"/>
        </w:rPr>
        <w:t>Docker</w:t>
      </w:r>
      <w:r>
        <w:rPr>
          <w:rFonts w:hint="default" w:ascii="Arial Black" w:hAnsi="Arial Black" w:eastAsia="Arial Black" w:cs="Arial Black"/>
          <w:b/>
          <w:bCs/>
          <w:color w:val="333333"/>
          <w:spacing w:val="-74"/>
          <w:u w:val="single" w:color="EDEDED"/>
        </w:rPr>
        <w:t xml:space="preserve"> </w:t>
      </w:r>
      <w:r>
        <w:rPr>
          <w:color w:val="333333"/>
          <w:u w:val="single" w:color="EDEDED"/>
        </w:rPr>
        <w:t>容器运行状态</w:t>
      </w:r>
      <w:r>
        <w:rPr>
          <w:color w:val="333333"/>
          <w:u w:val="single" w:color="EDEDED"/>
        </w:rPr>
        <w:tab/>
      </w:r>
    </w:p>
    <w:p>
      <w:pPr>
        <w:pStyle w:val="4"/>
        <w:spacing w:before="141" w:line="240" w:lineRule="auto"/>
        <w:ind w:left="160" w:right="217"/>
        <w:jc w:val="left"/>
      </w:pPr>
      <w:r>
        <w:rPr>
          <w:color w:val="333333"/>
        </w:rPr>
        <w:t xml:space="preserve">使用如下命令行命令确定一个  </w:t>
      </w:r>
      <w:r>
        <w:rPr>
          <w:rFonts w:hint="default" w:ascii="Noto Sans" w:hAnsi="Noto Sans" w:eastAsia="Noto Sans" w:cs="Noto Sans"/>
          <w:color w:val="333333"/>
        </w:rPr>
        <w:t xml:space="preserve">Docker </w:t>
      </w:r>
      <w:r>
        <w:rPr>
          <w:rFonts w:hint="default" w:ascii="Noto Sans" w:hAnsi="Noto Sans" w:eastAsia="Noto Sans" w:cs="Noto Sans"/>
          <w:color w:val="333333"/>
          <w:spacing w:val="1"/>
        </w:rPr>
        <w:t xml:space="preserve"> </w:t>
      </w:r>
      <w:r>
        <w:rPr>
          <w:color w:val="333333"/>
        </w:rPr>
        <w:t>容器的运行状态</w:t>
      </w:r>
    </w:p>
    <w:p>
      <w:pPr>
        <w:pStyle w:val="4"/>
        <w:spacing w:before="56" w:line="249" w:lineRule="exact"/>
        <w:ind w:right="217"/>
        <w:jc w:val="left"/>
        <w:rPr>
          <w:rFonts w:hint="default" w:ascii="Noto Sans" w:hAnsi="Noto Sans" w:eastAsia="Noto Sans" w:cs="Noto Sans"/>
        </w:rPr>
      </w:pPr>
      <w:r>
        <w:rPr>
          <w:rFonts w:hint="default" w:ascii="Noto Sans" w:hAnsi="Noto Sans" w:eastAsia="Noto Sans" w:cs="Noto Sans"/>
          <w:color w:val="333333"/>
        </w:rPr>
        <w:t>docker ps</w:t>
      </w:r>
      <w:r>
        <w:rPr>
          <w:rFonts w:hint="default" w:ascii="Noto Sans" w:hAnsi="Noto Sans" w:eastAsia="Noto Sans" w:cs="Noto Sans"/>
          <w:color w:val="333333"/>
          <w:spacing w:val="22"/>
        </w:rPr>
        <w:t xml:space="preserve"> </w:t>
      </w:r>
      <w:r>
        <w:rPr>
          <w:rFonts w:hint="default" w:ascii="Noto Sans" w:hAnsi="Noto Sans" w:eastAsia="Noto Sans" w:cs="Noto Sans"/>
          <w:color w:val="333333"/>
        </w:rPr>
        <w:t>–a</w:t>
      </w:r>
    </w:p>
    <w:p>
      <w:pPr>
        <w:pStyle w:val="4"/>
        <w:spacing w:before="29" w:line="300" w:lineRule="exact"/>
        <w:ind w:right="217"/>
        <w:jc w:val="left"/>
      </w:pPr>
      <w:r>
        <w:rPr>
          <w:color w:val="333333"/>
        </w:rPr>
        <w:t>这将列表形式输出运行在主机上的所有</w:t>
      </w:r>
      <w:r>
        <w:rPr>
          <w:color w:val="333333"/>
          <w:spacing w:val="8"/>
        </w:rPr>
        <w:t xml:space="preserve"> </w:t>
      </w:r>
      <w:r>
        <w:rPr>
          <w:rFonts w:hint="default" w:ascii="Noto Sans" w:hAnsi="Noto Sans" w:eastAsia="Noto Sans" w:cs="Noto Sans"/>
          <w:color w:val="333333"/>
        </w:rPr>
        <w:t>Docker</w:t>
      </w:r>
      <w:r>
        <w:rPr>
          <w:rFonts w:hint="default" w:ascii="Noto Sans" w:hAnsi="Noto Sans" w:eastAsia="Noto Sans" w:cs="Noto Sans"/>
          <w:color w:val="333333"/>
          <w:spacing w:val="22"/>
        </w:rPr>
        <w:t xml:space="preserve"> </w:t>
      </w:r>
      <w:r>
        <w:rPr>
          <w:color w:val="333333"/>
        </w:rPr>
        <w:t>容器及其运行状态。从这个列</w:t>
      </w:r>
      <w:r>
        <w:rPr>
          <w:color w:val="333333"/>
          <w:spacing w:val="8"/>
        </w:rPr>
        <w:t xml:space="preserve"> </w:t>
      </w:r>
      <w:r>
        <w:rPr>
          <w:color w:val="333333"/>
        </w:rPr>
        <w:t>表中很容易找到想要的容</w:t>
      </w:r>
      <w:r>
        <w:rPr>
          <w:color w:val="333333"/>
          <w:spacing w:val="-51"/>
        </w:rPr>
        <w:t xml:space="preserve"> </w:t>
      </w:r>
      <w:r>
        <w:rPr>
          <w:color w:val="333333"/>
        </w:rPr>
        <w:t>器及其运行状态</w:t>
      </w:r>
    </w:p>
    <w:p>
      <w:pPr>
        <w:spacing w:after="0" w:line="300" w:lineRule="exact"/>
        <w:jc w:val="left"/>
        <w:sectPr>
          <w:pgSz w:w="11900" w:h="16840"/>
          <w:pgMar w:top="520" w:right="1360" w:bottom="280" w:left="1380" w:header="720" w:footer="720" w:gutter="0"/>
          <w:cols w:space="720" w:num="1"/>
        </w:sectPr>
      </w:pPr>
    </w:p>
    <w:p>
      <w:pPr>
        <w:pStyle w:val="3"/>
        <w:tabs>
          <w:tab w:val="left" w:pos="9049"/>
        </w:tabs>
        <w:spacing w:line="457" w:lineRule="exact"/>
        <w:ind w:right="217"/>
        <w:jc w:val="left"/>
        <w:rPr>
          <w:b w:val="0"/>
          <w:bCs w:val="0"/>
        </w:rPr>
      </w:pPr>
      <w:bookmarkStart w:id="129" w:name="在 Dockerfile 配置文件中最常用的指令有哪些？  "/>
      <w:bookmarkEnd w:id="129"/>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 xml:space="preserve">在  </w:t>
      </w:r>
      <w:r>
        <w:rPr>
          <w:rFonts w:hint="default" w:ascii="Arial Black" w:hAnsi="Arial Black" w:eastAsia="Arial Black" w:cs="Arial Black"/>
          <w:b/>
          <w:bCs/>
          <w:color w:val="333333"/>
          <w:w w:val="95"/>
          <w:u w:val="single" w:color="EDEDED"/>
        </w:rPr>
        <w:t>Dockerfile</w:t>
      </w:r>
      <w:r>
        <w:rPr>
          <w:rFonts w:hint="default" w:ascii="Arial Black" w:hAnsi="Arial Black" w:eastAsia="Arial Black" w:cs="Arial Black"/>
          <w:b/>
          <w:bCs/>
          <w:color w:val="333333"/>
          <w:spacing w:val="105"/>
          <w:w w:val="95"/>
          <w:u w:val="single" w:color="EDEDED"/>
        </w:rPr>
        <w:t xml:space="preserve"> </w:t>
      </w:r>
      <w:r>
        <w:rPr>
          <w:color w:val="333333"/>
          <w:w w:val="95"/>
          <w:u w:val="single" w:color="EDEDED"/>
        </w:rPr>
        <w:t>配置文件中最常用的指令有哪些？</w:t>
      </w:r>
      <w:r>
        <w:rPr>
          <w:color w:val="333333"/>
          <w:u w:val="single" w:color="EDEDED"/>
        </w:rPr>
        <w:tab/>
      </w:r>
    </w:p>
    <w:p>
      <w:pPr>
        <w:pStyle w:val="4"/>
        <w:spacing w:before="167" w:line="316" w:lineRule="exact"/>
        <w:ind w:left="560" w:right="250" w:hanging="215"/>
        <w:jc w:val="left"/>
      </w:pPr>
      <w:r>
        <w:rPr>
          <w:rFonts w:hint="default" w:ascii="Noto Sans" w:hAnsi="Noto Sans" w:eastAsia="Noto Sans" w:cs="Noto Sans"/>
          <w:color w:val="333333"/>
          <w:w w:val="105"/>
        </w:rPr>
        <w:t>1.</w:t>
      </w:r>
      <w:r>
        <w:rPr>
          <w:rFonts w:hint="default" w:ascii="Noto Sans" w:hAnsi="Noto Sans" w:eastAsia="Noto Sans" w:cs="Noto Sans"/>
          <w:color w:val="333333"/>
          <w:spacing w:val="-30"/>
          <w:w w:val="105"/>
        </w:rPr>
        <w:t xml:space="preserve"> </w:t>
      </w:r>
      <w:r>
        <w:rPr>
          <w:rFonts w:hint="default" w:ascii="Noto Sans" w:hAnsi="Noto Sans" w:eastAsia="Noto Sans" w:cs="Noto Sans"/>
          <w:color w:val="333333"/>
          <w:w w:val="105"/>
        </w:rPr>
        <w:t>FROM</w:t>
      </w:r>
      <w:r>
        <w:rPr>
          <w:color w:val="333333"/>
          <w:w w:val="105"/>
        </w:rPr>
        <w:t>：使用</w:t>
      </w:r>
      <w:r>
        <w:rPr>
          <w:color w:val="333333"/>
          <w:spacing w:val="-37"/>
          <w:w w:val="105"/>
        </w:rPr>
        <w:t xml:space="preserve"> </w:t>
      </w:r>
      <w:r>
        <w:rPr>
          <w:rFonts w:hint="default" w:ascii="Noto Sans" w:hAnsi="Noto Sans" w:eastAsia="Noto Sans" w:cs="Noto Sans"/>
          <w:color w:val="333333"/>
          <w:w w:val="105"/>
        </w:rPr>
        <w:t>FROM</w:t>
      </w:r>
      <w:r>
        <w:rPr>
          <w:rFonts w:hint="default" w:ascii="Noto Sans" w:hAnsi="Noto Sans" w:eastAsia="Noto Sans" w:cs="Noto Sans"/>
          <w:color w:val="333333"/>
          <w:spacing w:val="-30"/>
          <w:w w:val="105"/>
        </w:rPr>
        <w:t xml:space="preserve"> </w:t>
      </w:r>
      <w:r>
        <w:rPr>
          <w:color w:val="333333"/>
          <w:w w:val="105"/>
        </w:rPr>
        <w:t>为后续的指令建立基础映像。在所有有效的</w:t>
      </w:r>
      <w:r>
        <w:rPr>
          <w:color w:val="333333"/>
          <w:spacing w:val="-37"/>
          <w:w w:val="105"/>
        </w:rPr>
        <w:t xml:space="preserve"> </w:t>
      </w:r>
      <w:r>
        <w:rPr>
          <w:rFonts w:hint="default" w:ascii="Noto Sans" w:hAnsi="Noto Sans" w:eastAsia="Noto Sans" w:cs="Noto Sans"/>
          <w:color w:val="333333"/>
          <w:w w:val="105"/>
        </w:rPr>
        <w:t>Dockerfile</w:t>
      </w:r>
      <w:r>
        <w:rPr>
          <w:rFonts w:hint="default" w:ascii="Noto Sans" w:hAnsi="Noto Sans" w:eastAsia="Noto Sans" w:cs="Noto Sans"/>
          <w:color w:val="333333"/>
          <w:spacing w:val="-30"/>
          <w:w w:val="105"/>
        </w:rPr>
        <w:t xml:space="preserve"> </w:t>
      </w:r>
      <w:r>
        <w:rPr>
          <w:color w:val="333333"/>
          <w:w w:val="105"/>
        </w:rPr>
        <w:t>中，</w:t>
      </w:r>
      <w:r>
        <w:rPr>
          <w:color w:val="333333"/>
          <w:spacing w:val="-37"/>
          <w:w w:val="105"/>
        </w:rPr>
        <w:t xml:space="preserve"> </w:t>
      </w:r>
      <w:r>
        <w:rPr>
          <w:rFonts w:hint="default" w:ascii="Noto Sans" w:hAnsi="Noto Sans" w:eastAsia="Noto Sans" w:cs="Noto Sans"/>
          <w:color w:val="333333"/>
          <w:w w:val="105"/>
        </w:rPr>
        <w:t>FROM</w:t>
      </w:r>
      <w:r>
        <w:rPr>
          <w:rFonts w:hint="default" w:ascii="Noto Sans" w:hAnsi="Noto Sans" w:eastAsia="Noto Sans" w:cs="Noto Sans"/>
          <w:color w:val="333333"/>
          <w:spacing w:val="-30"/>
          <w:w w:val="105"/>
        </w:rPr>
        <w:t xml:space="preserve"> </w:t>
      </w:r>
      <w:r>
        <w:rPr>
          <w:color w:val="333333"/>
          <w:w w:val="105"/>
        </w:rPr>
        <w:t>是第一条</w:t>
      </w:r>
      <w:r>
        <w:rPr>
          <w:color w:val="333333"/>
          <w:w w:val="102"/>
        </w:rPr>
        <w:t xml:space="preserve"> </w:t>
      </w:r>
      <w:r>
        <w:rPr>
          <w:color w:val="333333"/>
          <w:w w:val="105"/>
        </w:rPr>
        <w:t>指令。</w:t>
      </w:r>
    </w:p>
    <w:p>
      <w:pPr>
        <w:pStyle w:val="4"/>
        <w:spacing w:before="89" w:line="316" w:lineRule="exact"/>
        <w:ind w:left="560" w:right="217" w:hanging="215"/>
        <w:jc w:val="left"/>
      </w:pPr>
      <w:r>
        <w:rPr>
          <w:rFonts w:hint="default" w:ascii="Noto Sans" w:hAnsi="Noto Sans" w:eastAsia="Noto Sans" w:cs="Noto Sans"/>
          <w:color w:val="333333"/>
        </w:rPr>
        <w:t>2. LABEL</w:t>
      </w:r>
      <w:r>
        <w:rPr>
          <w:color w:val="333333"/>
        </w:rPr>
        <w:t>：</w:t>
      </w:r>
      <w:r>
        <w:rPr>
          <w:rFonts w:hint="default" w:ascii="Noto Sans" w:hAnsi="Noto Sans" w:eastAsia="Noto Sans" w:cs="Noto Sans"/>
          <w:color w:val="333333"/>
        </w:rPr>
        <w:t xml:space="preserve">LABEL </w:t>
      </w:r>
      <w:r>
        <w:rPr>
          <w:color w:val="333333"/>
        </w:rPr>
        <w:t xml:space="preserve">指令用于组织项目映像，模块，许可等。在自动化布署方面 </w:t>
      </w:r>
      <w:r>
        <w:rPr>
          <w:rFonts w:hint="default" w:ascii="Noto Sans" w:hAnsi="Noto Sans" w:eastAsia="Noto Sans" w:cs="Noto Sans"/>
          <w:color w:val="333333"/>
        </w:rPr>
        <w:t xml:space="preserve">LABEL  </w:t>
      </w:r>
      <w:r>
        <w:rPr>
          <w:color w:val="333333"/>
        </w:rPr>
        <w:t>也有很大用途。</w:t>
      </w:r>
      <w:r>
        <w:rPr>
          <w:color w:val="333333"/>
          <w:spacing w:val="-53"/>
        </w:rPr>
        <w:t xml:space="preserve"> </w:t>
      </w:r>
      <w:r>
        <w:rPr>
          <w:color w:val="333333"/>
        </w:rPr>
        <w:t xml:space="preserve">在 </w:t>
      </w:r>
      <w:r>
        <w:rPr>
          <w:rFonts w:hint="default" w:ascii="Noto Sans" w:hAnsi="Noto Sans" w:eastAsia="Noto Sans" w:cs="Noto Sans"/>
          <w:color w:val="333333"/>
        </w:rPr>
        <w:t xml:space="preserve">LABEL  </w:t>
      </w:r>
      <w:r>
        <w:rPr>
          <w:color w:val="333333"/>
        </w:rPr>
        <w:t xml:space="preserve">中指定一组键值对，可用于程序化配置或布署 </w:t>
      </w:r>
      <w:r>
        <w:rPr>
          <w:rFonts w:hint="default" w:ascii="Noto Sans" w:hAnsi="Noto Sans" w:eastAsia="Noto Sans" w:cs="Noto Sans"/>
          <w:color w:val="333333"/>
        </w:rPr>
        <w:t xml:space="preserve">Docker </w:t>
      </w:r>
      <w:r>
        <w:rPr>
          <w:rFonts w:hint="default" w:ascii="Noto Sans" w:hAnsi="Noto Sans" w:eastAsia="Noto Sans" w:cs="Noto Sans"/>
          <w:color w:val="333333"/>
          <w:spacing w:val="24"/>
        </w:rPr>
        <w:t xml:space="preserve"> </w:t>
      </w:r>
      <w:r>
        <w:rPr>
          <w:color w:val="333333"/>
        </w:rPr>
        <w:t>。</w:t>
      </w:r>
    </w:p>
    <w:p>
      <w:pPr>
        <w:pStyle w:val="4"/>
        <w:spacing w:before="89" w:line="316" w:lineRule="exact"/>
        <w:ind w:left="560" w:right="217"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20"/>
        </w:rPr>
        <w:t xml:space="preserve"> </w:t>
      </w:r>
      <w:r>
        <w:rPr>
          <w:rFonts w:hint="default" w:ascii="Noto Sans" w:hAnsi="Noto Sans" w:eastAsia="Noto Sans" w:cs="Noto Sans"/>
          <w:color w:val="333333"/>
        </w:rPr>
        <w:t>RUN</w:t>
      </w:r>
      <w:r>
        <w:rPr>
          <w:color w:val="333333"/>
        </w:rPr>
        <w:t>：</w:t>
      </w:r>
      <w:r>
        <w:rPr>
          <w:rFonts w:hint="default" w:ascii="Noto Sans" w:hAnsi="Noto Sans" w:eastAsia="Noto Sans" w:cs="Noto Sans"/>
          <w:color w:val="333333"/>
        </w:rPr>
        <w:t>RUN</w:t>
      </w:r>
      <w:r>
        <w:rPr>
          <w:rFonts w:hint="default" w:ascii="Noto Sans" w:hAnsi="Noto Sans" w:eastAsia="Noto Sans" w:cs="Noto Sans"/>
          <w:color w:val="333333"/>
          <w:spacing w:val="20"/>
        </w:rPr>
        <w:t xml:space="preserve"> </w:t>
      </w:r>
      <w:r>
        <w:rPr>
          <w:color w:val="333333"/>
        </w:rPr>
        <w:t>指令可在映像当前层执行任何命令并创建一个新层，用于在映像层中</w:t>
      </w:r>
      <w:r>
        <w:rPr>
          <w:color w:val="333333"/>
          <w:spacing w:val="6"/>
        </w:rPr>
        <w:t xml:space="preserve"> </w:t>
      </w:r>
      <w:r>
        <w:rPr>
          <w:color w:val="333333"/>
        </w:rPr>
        <w:t>添加功能层，也</w:t>
      </w:r>
      <w:r>
        <w:rPr>
          <w:color w:val="333333"/>
          <w:spacing w:val="-49"/>
        </w:rPr>
        <w:t xml:space="preserve"> </w:t>
      </w:r>
      <w:r>
        <w:rPr>
          <w:color w:val="333333"/>
          <w:w w:val="105"/>
        </w:rPr>
        <w:t>许最来的层会依赖它。</w:t>
      </w:r>
    </w:p>
    <w:p>
      <w:pPr>
        <w:pStyle w:val="4"/>
        <w:spacing w:before="89" w:line="316" w:lineRule="exact"/>
        <w:ind w:left="560" w:right="136" w:hanging="215"/>
        <w:jc w:val="left"/>
      </w:pPr>
      <w:r>
        <w:rPr>
          <w:rFonts w:hint="default" w:ascii="Noto Sans" w:hAnsi="Noto Sans" w:eastAsia="Noto Sans" w:cs="Noto Sans"/>
          <w:color w:val="333333"/>
          <w:w w:val="105"/>
        </w:rPr>
        <w:t>4.</w:t>
      </w:r>
      <w:r>
        <w:rPr>
          <w:rFonts w:hint="default" w:ascii="Noto Sans" w:hAnsi="Noto Sans" w:eastAsia="Noto Sans" w:cs="Noto Sans"/>
          <w:color w:val="333333"/>
          <w:spacing w:val="-26"/>
          <w:w w:val="105"/>
        </w:rPr>
        <w:t xml:space="preserve"> </w:t>
      </w:r>
      <w:r>
        <w:rPr>
          <w:rFonts w:hint="default" w:ascii="Noto Sans" w:hAnsi="Noto Sans" w:eastAsia="Noto Sans" w:cs="Noto Sans"/>
          <w:color w:val="333333"/>
          <w:w w:val="105"/>
        </w:rPr>
        <w:t>CMD</w:t>
      </w:r>
      <w:r>
        <w:rPr>
          <w:color w:val="333333"/>
          <w:w w:val="105"/>
        </w:rPr>
        <w:t>：使用</w:t>
      </w:r>
      <w:r>
        <w:rPr>
          <w:color w:val="333333"/>
          <w:spacing w:val="-34"/>
          <w:w w:val="105"/>
        </w:rPr>
        <w:t xml:space="preserve"> </w:t>
      </w:r>
      <w:r>
        <w:rPr>
          <w:rFonts w:hint="default" w:ascii="Noto Sans" w:hAnsi="Noto Sans" w:eastAsia="Noto Sans" w:cs="Noto Sans"/>
          <w:color w:val="333333"/>
          <w:w w:val="105"/>
        </w:rPr>
        <w:t>CMD</w:t>
      </w:r>
      <w:r>
        <w:rPr>
          <w:rFonts w:hint="default" w:ascii="Noto Sans" w:hAnsi="Noto Sans" w:eastAsia="Noto Sans" w:cs="Noto Sans"/>
          <w:color w:val="333333"/>
          <w:spacing w:val="-26"/>
          <w:w w:val="105"/>
        </w:rPr>
        <w:t xml:space="preserve"> </w:t>
      </w:r>
      <w:r>
        <w:rPr>
          <w:color w:val="333333"/>
          <w:w w:val="105"/>
        </w:rPr>
        <w:t>指令为执行的容器提供默认值。在</w:t>
      </w:r>
      <w:r>
        <w:rPr>
          <w:color w:val="333333"/>
          <w:spacing w:val="-34"/>
          <w:w w:val="105"/>
        </w:rPr>
        <w:t xml:space="preserve"> </w:t>
      </w:r>
      <w:r>
        <w:rPr>
          <w:rFonts w:hint="default" w:ascii="Noto Sans" w:hAnsi="Noto Sans" w:eastAsia="Noto Sans" w:cs="Noto Sans"/>
          <w:color w:val="333333"/>
          <w:w w:val="105"/>
        </w:rPr>
        <w:t>Dockerfile</w:t>
      </w:r>
      <w:r>
        <w:rPr>
          <w:rFonts w:hint="default" w:ascii="Noto Sans" w:hAnsi="Noto Sans" w:eastAsia="Noto Sans" w:cs="Noto Sans"/>
          <w:color w:val="333333"/>
          <w:spacing w:val="-26"/>
          <w:w w:val="105"/>
        </w:rPr>
        <w:t xml:space="preserve"> </w:t>
      </w:r>
      <w:r>
        <w:rPr>
          <w:color w:val="333333"/>
          <w:w w:val="105"/>
        </w:rPr>
        <w:t>文件中，若添</w:t>
      </w:r>
      <w:r>
        <w:rPr>
          <w:color w:val="333333"/>
          <w:spacing w:val="-34"/>
          <w:w w:val="105"/>
        </w:rPr>
        <w:t xml:space="preserve"> </w:t>
      </w:r>
      <w:r>
        <w:rPr>
          <w:color w:val="333333"/>
          <w:w w:val="105"/>
        </w:rPr>
        <w:t>加多个</w:t>
      </w:r>
      <w:r>
        <w:rPr>
          <w:color w:val="333333"/>
          <w:spacing w:val="-34"/>
          <w:w w:val="105"/>
        </w:rPr>
        <w:t xml:space="preserve"> </w:t>
      </w:r>
      <w:r>
        <w:rPr>
          <w:rFonts w:hint="default" w:ascii="Noto Sans" w:hAnsi="Noto Sans" w:eastAsia="Noto Sans" w:cs="Noto Sans"/>
          <w:color w:val="333333"/>
          <w:w w:val="105"/>
        </w:rPr>
        <w:t>CMD</w:t>
      </w:r>
      <w:r>
        <w:rPr>
          <w:rFonts w:hint="default" w:ascii="Noto Sans" w:hAnsi="Noto Sans" w:eastAsia="Noto Sans" w:cs="Noto Sans"/>
          <w:color w:val="333333"/>
          <w:spacing w:val="-26"/>
          <w:w w:val="105"/>
        </w:rPr>
        <w:t xml:space="preserve"> </w:t>
      </w:r>
      <w:r>
        <w:rPr>
          <w:color w:val="333333"/>
          <w:w w:val="105"/>
        </w:rPr>
        <w:t>指令，</w:t>
      </w:r>
      <w:r>
        <w:rPr>
          <w:color w:val="333333"/>
          <w:w w:val="102"/>
        </w:rPr>
        <w:t xml:space="preserve"> </w:t>
      </w:r>
      <w:r>
        <w:rPr>
          <w:color w:val="333333"/>
          <w:w w:val="105"/>
        </w:rPr>
        <w:t>只有最后的</w:t>
      </w:r>
      <w:r>
        <w:rPr>
          <w:color w:val="333333"/>
          <w:spacing w:val="-35"/>
          <w:w w:val="105"/>
        </w:rPr>
        <w:t xml:space="preserve"> </w:t>
      </w:r>
      <w:r>
        <w:rPr>
          <w:rFonts w:hint="default" w:ascii="Noto Sans" w:hAnsi="Noto Sans" w:eastAsia="Noto Sans" w:cs="Noto Sans"/>
          <w:color w:val="333333"/>
          <w:w w:val="105"/>
        </w:rPr>
        <w:t>CMD</w:t>
      </w:r>
      <w:r>
        <w:rPr>
          <w:rFonts w:hint="default" w:ascii="Noto Sans" w:hAnsi="Noto Sans" w:eastAsia="Noto Sans" w:cs="Noto Sans"/>
          <w:color w:val="333333"/>
          <w:spacing w:val="-28"/>
          <w:w w:val="105"/>
        </w:rPr>
        <w:t xml:space="preserve"> </w:t>
      </w:r>
      <w:r>
        <w:rPr>
          <w:color w:val="333333"/>
          <w:w w:val="105"/>
        </w:rPr>
        <w:t>指令运行</w:t>
      </w:r>
    </w:p>
    <w:p>
      <w:pPr>
        <w:pStyle w:val="3"/>
        <w:spacing w:before="53" w:line="512" w:lineRule="exact"/>
        <w:ind w:right="15"/>
        <w:jc w:val="left"/>
        <w:rPr>
          <w:b w:val="0"/>
          <w:bCs w:val="0"/>
        </w:rPr>
      </w:pPr>
      <w:bookmarkStart w:id="130" w:name="什么类型的应用（无状态性或有状态性）更适合 Docker 容 器技术  "/>
      <w:bookmarkEnd w:id="130"/>
      <w:r>
        <w:rPr>
          <w:color w:val="333333"/>
        </w:rPr>
        <w:t>什么类型的应用（无状态性或有状态性）更适合</w:t>
      </w:r>
      <w:r>
        <w:rPr>
          <w:color w:val="333333"/>
          <w:spacing w:val="-57"/>
        </w:rPr>
        <w:t xml:space="preserve"> </w:t>
      </w:r>
      <w:r>
        <w:rPr>
          <w:rFonts w:hint="default" w:ascii="Arial Black" w:hAnsi="Arial Black" w:eastAsia="Arial Black" w:cs="Arial Black"/>
          <w:b/>
          <w:bCs/>
          <w:color w:val="333333"/>
        </w:rPr>
        <w:t>Docker</w:t>
      </w:r>
      <w:r>
        <w:rPr>
          <w:rFonts w:hint="default" w:ascii="Arial Black" w:hAnsi="Arial Black" w:eastAsia="Arial Black" w:cs="Arial Black"/>
          <w:b/>
          <w:bCs/>
          <w:color w:val="333333"/>
          <w:spacing w:val="-69"/>
        </w:rPr>
        <w:t xml:space="preserve"> </w:t>
      </w:r>
      <w:r>
        <w:rPr>
          <w:color w:val="333333"/>
        </w:rPr>
        <w:t>容</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器技术</w:t>
      </w:r>
      <w:r>
        <w:rPr>
          <w:rFonts w:hint="default" w:ascii="微软雅黑" w:hAnsi="微软雅黑" w:eastAsia="微软雅黑" w:cs="微软雅黑"/>
          <w:b/>
          <w:bCs/>
          <w:color w:val="333333"/>
          <w:sz w:val="34"/>
          <w:szCs w:val="34"/>
          <w:u w:val="single" w:color="EDEDED"/>
        </w:rPr>
        <w:tab/>
      </w:r>
    </w:p>
    <w:p>
      <w:pPr>
        <w:pStyle w:val="4"/>
        <w:spacing w:before="168" w:line="316" w:lineRule="exact"/>
        <w:ind w:right="177" w:firstLine="50"/>
        <w:jc w:val="both"/>
      </w:pPr>
      <w:r>
        <w:rPr>
          <w:color w:val="333333"/>
        </w:rPr>
        <w:t xml:space="preserve">对于 </w:t>
      </w:r>
      <w:r>
        <w:rPr>
          <w:rFonts w:hint="default" w:ascii="Noto Sans" w:hAnsi="Noto Sans" w:eastAsia="Noto Sans" w:cs="Noto Sans"/>
          <w:color w:val="333333"/>
        </w:rPr>
        <w:t xml:space="preserve">Docker </w:t>
      </w:r>
      <w:r>
        <w:rPr>
          <w:color w:val="333333"/>
        </w:rPr>
        <w:t>容器创建无状态性（</w:t>
      </w:r>
      <w:r>
        <w:rPr>
          <w:rFonts w:hint="default" w:ascii="Noto Sans" w:hAnsi="Noto Sans" w:eastAsia="Noto Sans" w:cs="Noto Sans"/>
          <w:color w:val="333333"/>
        </w:rPr>
        <w:t>Stateless</w:t>
      </w:r>
      <w:r>
        <w:rPr>
          <w:color w:val="333333"/>
        </w:rPr>
        <w:t>）的应用更可取。通过从应用项目</w:t>
      </w:r>
      <w:r>
        <w:rPr>
          <w:color w:val="333333"/>
          <w:spacing w:val="30"/>
        </w:rPr>
        <w:t xml:space="preserve"> </w:t>
      </w:r>
      <w:r>
        <w:rPr>
          <w:color w:val="333333"/>
        </w:rPr>
        <w:t>中将与状态相关的信息及</w:t>
      </w:r>
      <w:r>
        <w:rPr>
          <w:color w:val="333333"/>
          <w:w w:val="102"/>
        </w:rPr>
        <w:t xml:space="preserve"> </w:t>
      </w:r>
      <w:r>
        <w:rPr>
          <w:color w:val="333333"/>
        </w:rPr>
        <w:t xml:space="preserve">配置提取掉，我们可以在项目环境外建立不依赖项目 环境的 </w:t>
      </w:r>
      <w:r>
        <w:rPr>
          <w:rFonts w:hint="default" w:ascii="Noto Sans" w:hAnsi="Noto Sans" w:eastAsia="Noto Sans" w:cs="Noto Sans"/>
          <w:color w:val="333333"/>
        </w:rPr>
        <w:t xml:space="preserve">Docker </w:t>
      </w:r>
      <w:r>
        <w:rPr>
          <w:color w:val="333333"/>
        </w:rPr>
        <w:t>容器。这样，我们可以在任意产品</w:t>
      </w:r>
      <w:r>
        <w:rPr>
          <w:color w:val="333333"/>
          <w:spacing w:val="-12"/>
        </w:rPr>
        <w:t xml:space="preserve"> </w:t>
      </w:r>
      <w:r>
        <w:rPr>
          <w:color w:val="333333"/>
        </w:rPr>
        <w:t xml:space="preserve">中运行同一容器，只需根据 产品需要像问 </w:t>
      </w:r>
      <w:r>
        <w:rPr>
          <w:rFonts w:hint="default" w:ascii="Noto Sans" w:hAnsi="Noto Sans" w:eastAsia="Noto Sans" w:cs="Noto Sans"/>
          <w:color w:val="333333"/>
        </w:rPr>
        <w:t xml:space="preserve">&amp; </w:t>
      </w:r>
      <w:r>
        <w:rPr>
          <w:color w:val="333333"/>
        </w:rPr>
        <w:t>答（</w:t>
      </w:r>
      <w:r>
        <w:rPr>
          <w:rFonts w:hint="default" w:ascii="Noto Sans" w:hAnsi="Noto Sans" w:eastAsia="Noto Sans" w:cs="Noto Sans"/>
          <w:color w:val="333333"/>
        </w:rPr>
        <w:t>QA</w:t>
      </w:r>
      <w:r>
        <w:rPr>
          <w:color w:val="333333"/>
        </w:rPr>
        <w:t xml:space="preserve">）一样给其配置环境即可。 这帮助我们在不同场景 </w:t>
      </w:r>
      <w:r>
        <w:rPr>
          <w:color w:val="333333"/>
          <w:spacing w:val="39"/>
        </w:rPr>
        <w:t xml:space="preserve"> </w:t>
      </w:r>
      <w:r>
        <w:rPr>
          <w:color w:val="333333"/>
        </w:rPr>
        <w:t>重</w:t>
      </w:r>
      <w:r>
        <w:rPr>
          <w:color w:val="333333"/>
          <w:spacing w:val="29"/>
        </w:rPr>
        <w:t xml:space="preserve"> </w:t>
      </w:r>
      <w:r>
        <w:rPr>
          <w:color w:val="333333"/>
        </w:rPr>
        <w:t>用相同的</w:t>
      </w:r>
      <w:r>
        <w:rPr>
          <w:color w:val="333333"/>
          <w:spacing w:val="29"/>
        </w:rPr>
        <w:t xml:space="preserve"> </w:t>
      </w:r>
      <w:r>
        <w:rPr>
          <w:rFonts w:hint="default" w:ascii="Noto Sans" w:hAnsi="Noto Sans" w:eastAsia="Noto Sans" w:cs="Noto Sans"/>
          <w:color w:val="333333"/>
        </w:rPr>
        <w:t>Docker</w:t>
      </w:r>
      <w:r>
        <w:rPr>
          <w:rFonts w:hint="default" w:ascii="Noto Sans" w:hAnsi="Noto Sans" w:eastAsia="Noto Sans" w:cs="Noto Sans"/>
          <w:color w:val="333333"/>
          <w:spacing w:val="36"/>
        </w:rPr>
        <w:t xml:space="preserve"> </w:t>
      </w:r>
      <w:r>
        <w:rPr>
          <w:color w:val="333333"/>
        </w:rPr>
        <w:t>映像。另外，使用</w:t>
      </w:r>
      <w:r>
        <w:rPr>
          <w:color w:val="333333"/>
          <w:spacing w:val="29"/>
        </w:rPr>
        <w:t xml:space="preserve"> </w:t>
      </w:r>
      <w:r>
        <w:rPr>
          <w:color w:val="333333"/>
        </w:rPr>
        <w:t>无状态性（</w:t>
      </w:r>
      <w:r>
        <w:rPr>
          <w:rFonts w:hint="default" w:ascii="Noto Sans" w:hAnsi="Noto Sans" w:eastAsia="Noto Sans" w:cs="Noto Sans"/>
          <w:color w:val="333333"/>
        </w:rPr>
        <w:t>Stateless</w:t>
      </w:r>
      <w:r>
        <w:rPr>
          <w:color w:val="333333"/>
        </w:rPr>
        <w:t>）容器应用相比有</w:t>
      </w:r>
      <w:r>
        <w:rPr>
          <w:color w:val="333333"/>
          <w:spacing w:val="29"/>
        </w:rPr>
        <w:t xml:space="preserve"> </w:t>
      </w:r>
      <w:r>
        <w:rPr>
          <w:color w:val="333333"/>
        </w:rPr>
        <w:t>状态性（</w:t>
      </w:r>
      <w:r>
        <w:rPr>
          <w:rFonts w:hint="default" w:ascii="Noto Sans" w:hAnsi="Noto Sans" w:eastAsia="Noto Sans" w:cs="Noto Sans"/>
          <w:color w:val="333333"/>
        </w:rPr>
        <w:t>Stateful</w:t>
      </w:r>
      <w:r>
        <w:rPr>
          <w:color w:val="333333"/>
        </w:rPr>
        <w:t>）容器</w:t>
      </w:r>
      <w:r>
        <w:rPr>
          <w:color w:val="333333"/>
          <w:spacing w:val="-30"/>
        </w:rPr>
        <w:t xml:space="preserve"> </w:t>
      </w:r>
      <w:r>
        <w:rPr>
          <w:color w:val="333333"/>
        </w:rPr>
        <w:t>应用更具伸缩性，也容易创建</w:t>
      </w:r>
    </w:p>
    <w:p>
      <w:pPr>
        <w:pStyle w:val="3"/>
        <w:tabs>
          <w:tab w:val="left" w:pos="9049"/>
        </w:tabs>
        <w:spacing w:before="38" w:line="240" w:lineRule="auto"/>
        <w:ind w:right="217"/>
        <w:jc w:val="left"/>
        <w:rPr>
          <w:b w:val="0"/>
          <w:bCs w:val="0"/>
        </w:rPr>
      </w:pPr>
      <w:bookmarkStart w:id="131" w:name="解释基本 Docker 应用流程  "/>
      <w:bookmarkEnd w:id="131"/>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解释基本</w:t>
      </w:r>
      <w:r>
        <w:rPr>
          <w:color w:val="333333"/>
          <w:spacing w:val="-66"/>
          <w:u w:val="single" w:color="EDEDED"/>
        </w:rPr>
        <w:t xml:space="preserve"> </w:t>
      </w:r>
      <w:r>
        <w:rPr>
          <w:rFonts w:hint="default" w:ascii="Arial Black" w:hAnsi="Arial Black" w:eastAsia="Arial Black" w:cs="Arial Black"/>
          <w:b/>
          <w:bCs/>
          <w:color w:val="333333"/>
          <w:u w:val="single" w:color="EDEDED"/>
        </w:rPr>
        <w:t>Docker</w:t>
      </w:r>
      <w:r>
        <w:rPr>
          <w:rFonts w:hint="default" w:ascii="Arial Black" w:hAnsi="Arial Black" w:eastAsia="Arial Black" w:cs="Arial Black"/>
          <w:b/>
          <w:bCs/>
          <w:color w:val="333333"/>
          <w:spacing w:val="-78"/>
          <w:u w:val="single" w:color="EDEDED"/>
        </w:rPr>
        <w:t xml:space="preserve"> </w:t>
      </w:r>
      <w:r>
        <w:rPr>
          <w:color w:val="333333"/>
          <w:u w:val="single" w:color="EDEDED"/>
        </w:rPr>
        <w:t>应用流程</w:t>
      </w:r>
      <w:r>
        <w:rPr>
          <w:color w:val="333333"/>
          <w:u w:val="single" w:color="EDEDED"/>
        </w:rPr>
        <w:tab/>
      </w:r>
    </w:p>
    <w:p>
      <w:pPr>
        <w:pStyle w:val="4"/>
        <w:spacing w:before="167" w:line="316" w:lineRule="exact"/>
        <w:ind w:right="217" w:firstLine="50"/>
        <w:jc w:val="left"/>
      </w:pPr>
      <w:r>
        <w:rPr>
          <w:color w:val="333333"/>
        </w:rPr>
        <w:t xml:space="preserve">初始，所有都有赖于 </w:t>
      </w:r>
      <w:r>
        <w:rPr>
          <w:rFonts w:hint="default" w:ascii="Noto Sans" w:hAnsi="Noto Sans" w:eastAsia="Noto Sans" w:cs="Noto Sans"/>
          <w:color w:val="333333"/>
        </w:rPr>
        <w:t xml:space="preserve">Dockerfile </w:t>
      </w:r>
      <w:r>
        <w:rPr>
          <w:color w:val="333333"/>
        </w:rPr>
        <w:t>配置文件。</w:t>
      </w:r>
      <w:r>
        <w:rPr>
          <w:rFonts w:hint="default" w:ascii="Noto Sans" w:hAnsi="Noto Sans" w:eastAsia="Noto Sans" w:cs="Noto Sans"/>
          <w:color w:val="333333"/>
        </w:rPr>
        <w:t xml:space="preserve">Dockerfile </w:t>
      </w:r>
      <w:r>
        <w:rPr>
          <w:color w:val="333333"/>
        </w:rPr>
        <w:t xml:space="preserve">配置文件就是创建 </w:t>
      </w:r>
      <w:r>
        <w:rPr>
          <w:rFonts w:hint="default" w:ascii="Noto Sans" w:hAnsi="Noto Sans" w:eastAsia="Noto Sans" w:cs="Noto Sans"/>
          <w:color w:val="333333"/>
        </w:rPr>
        <w:t>Docker image (</w:t>
      </w:r>
      <w:r>
        <w:rPr>
          <w:color w:val="333333"/>
        </w:rPr>
        <w:t>映像</w:t>
      </w:r>
      <w:r>
        <w:rPr>
          <w:rFonts w:hint="default" w:ascii="Noto Sans" w:hAnsi="Noto Sans" w:eastAsia="Noto Sans" w:cs="Noto Sans"/>
          <w:color w:val="333333"/>
        </w:rPr>
        <w:t>)</w:t>
      </w:r>
      <w:r>
        <w:rPr>
          <w:rFonts w:hint="default" w:ascii="Noto Sans" w:hAnsi="Noto Sans" w:eastAsia="Noto Sans" w:cs="Noto Sans"/>
          <w:color w:val="333333"/>
          <w:spacing w:val="49"/>
        </w:rPr>
        <w:t xml:space="preserve"> </w:t>
      </w:r>
      <w:r>
        <w:rPr>
          <w:color w:val="333333"/>
        </w:rPr>
        <w:t>的源代</w:t>
      </w:r>
      <w:r>
        <w:rPr>
          <w:color w:val="333333"/>
          <w:w w:val="102"/>
        </w:rPr>
        <w:t xml:space="preserve"> </w:t>
      </w:r>
      <w:r>
        <w:rPr>
          <w:color w:val="333333"/>
        </w:rPr>
        <w:t xml:space="preserve">码。 </w:t>
      </w:r>
      <w:r>
        <w:rPr>
          <w:rFonts w:hint="default" w:ascii="Noto Sans" w:hAnsi="Noto Sans" w:eastAsia="Noto Sans" w:cs="Noto Sans"/>
          <w:color w:val="333333"/>
        </w:rPr>
        <w:t xml:space="preserve">48 </w:t>
      </w:r>
      <w:r>
        <w:rPr>
          <w:color w:val="333333"/>
        </w:rPr>
        <w:t xml:space="preserve">一旦 </w:t>
      </w:r>
      <w:r>
        <w:rPr>
          <w:rFonts w:hint="default" w:ascii="Noto Sans" w:hAnsi="Noto Sans" w:eastAsia="Noto Sans" w:cs="Noto Sans"/>
          <w:color w:val="333333"/>
        </w:rPr>
        <w:t xml:space="preserve">Dockerfile </w:t>
      </w:r>
      <w:r>
        <w:rPr>
          <w:color w:val="333333"/>
        </w:rPr>
        <w:t>配置好了，就可以创建（</w:t>
      </w:r>
      <w:r>
        <w:rPr>
          <w:rFonts w:hint="default" w:ascii="Noto Sans" w:hAnsi="Noto Sans" w:eastAsia="Noto Sans" w:cs="Noto Sans"/>
          <w:color w:val="333333"/>
        </w:rPr>
        <w:t>build</w:t>
      </w:r>
      <w:r>
        <w:rPr>
          <w:color w:val="333333"/>
        </w:rPr>
        <w:t xml:space="preserve">）并生成 </w:t>
      </w:r>
      <w:r>
        <w:rPr>
          <w:rFonts w:hint="default" w:ascii="Noto Sans" w:hAnsi="Noto Sans" w:eastAsia="Noto Sans" w:cs="Noto Sans"/>
          <w:color w:val="333333"/>
        </w:rPr>
        <w:t>'image</w:t>
      </w:r>
      <w:r>
        <w:rPr>
          <w:color w:val="333333"/>
        </w:rPr>
        <w:t xml:space="preserve">（映像） </w:t>
      </w:r>
      <w:r>
        <w:rPr>
          <w:rFonts w:hint="default" w:ascii="Noto Sans" w:hAnsi="Noto Sans" w:eastAsia="Noto Sans" w:cs="Noto Sans"/>
          <w:color w:val="333333"/>
        </w:rPr>
        <w:t xml:space="preserve">' </w:t>
      </w:r>
      <w:r>
        <w:rPr>
          <w:color w:val="333333"/>
        </w:rPr>
        <w:t>，</w:t>
      </w:r>
      <w:r>
        <w:rPr>
          <w:rFonts w:hint="default" w:ascii="Noto Sans" w:hAnsi="Noto Sans" w:eastAsia="Noto Sans" w:cs="Noto Sans"/>
          <w:color w:val="333333"/>
        </w:rPr>
        <w:t xml:space="preserve">'image' </w:t>
      </w:r>
      <w:r>
        <w:rPr>
          <w:color w:val="333333"/>
        </w:rPr>
        <w:t>就是</w:t>
      </w:r>
      <w:r>
        <w:rPr>
          <w:color w:val="333333"/>
          <w:spacing w:val="12"/>
        </w:rPr>
        <w:t xml:space="preserve"> </w:t>
      </w:r>
      <w:r>
        <w:rPr>
          <w:rFonts w:hint="default" w:ascii="Noto Sans" w:hAnsi="Noto Sans" w:eastAsia="Noto Sans" w:cs="Noto Sans"/>
          <w:color w:val="333333"/>
        </w:rPr>
        <w:t xml:space="preserve">Dockerfile </w:t>
      </w:r>
      <w:r>
        <w:rPr>
          <w:color w:val="333333"/>
        </w:rPr>
        <w:t xml:space="preserve">配置文件中 「源代码」的「编译」版本。 一旦有了 </w:t>
      </w:r>
      <w:r>
        <w:rPr>
          <w:rFonts w:hint="default" w:ascii="Noto Sans" w:hAnsi="Noto Sans" w:eastAsia="Noto Sans" w:cs="Noto Sans"/>
          <w:color w:val="333333"/>
        </w:rPr>
        <w:t xml:space="preserve">'image' </w:t>
      </w:r>
      <w:r>
        <w:rPr>
          <w:color w:val="333333"/>
        </w:rPr>
        <w:t xml:space="preserve">，就可以在 </w:t>
      </w:r>
      <w:r>
        <w:rPr>
          <w:rFonts w:hint="default" w:ascii="Noto Sans" w:hAnsi="Noto Sans" w:eastAsia="Noto Sans" w:cs="Noto Sans"/>
          <w:color w:val="333333"/>
        </w:rPr>
        <w:t>registry</w:t>
      </w:r>
      <w:r>
        <w:rPr>
          <w:color w:val="333333"/>
        </w:rPr>
        <w:t>（注册中</w:t>
      </w:r>
      <w:r>
        <w:rPr>
          <w:color w:val="333333"/>
          <w:spacing w:val="51"/>
        </w:rPr>
        <w:t xml:space="preserve"> </w:t>
      </w:r>
      <w:r>
        <w:rPr>
          <w:color w:val="333333"/>
        </w:rPr>
        <w:t xml:space="preserve">心） 发布它。 </w:t>
      </w:r>
      <w:r>
        <w:rPr>
          <w:rFonts w:hint="default" w:ascii="Noto Sans" w:hAnsi="Noto Sans" w:eastAsia="Noto Sans" w:cs="Noto Sans"/>
          <w:color w:val="333333"/>
        </w:rPr>
        <w:t xml:space="preserve">'registry' </w:t>
      </w:r>
      <w:r>
        <w:rPr>
          <w:color w:val="333333"/>
        </w:rPr>
        <w:t xml:space="preserve">类似 </w:t>
      </w:r>
      <w:r>
        <w:rPr>
          <w:rFonts w:hint="default" w:ascii="Noto Sans" w:hAnsi="Noto Sans" w:eastAsia="Noto Sans" w:cs="Noto Sans"/>
          <w:color w:val="333333"/>
        </w:rPr>
        <w:t xml:space="preserve">git </w:t>
      </w:r>
      <w:r>
        <w:rPr>
          <w:color w:val="333333"/>
        </w:rPr>
        <w:t xml:space="preserve">的资源库 </w:t>
      </w:r>
      <w:r>
        <w:rPr>
          <w:rFonts w:hint="default" w:ascii="Noto Sans" w:hAnsi="Noto Sans" w:eastAsia="Noto Sans" w:cs="Noto Sans"/>
          <w:color w:val="333333"/>
        </w:rPr>
        <w:t xml:space="preserve">-- </w:t>
      </w:r>
      <w:r>
        <w:rPr>
          <w:rFonts w:hint="default" w:ascii="Noto Sans" w:hAnsi="Noto Sans" w:eastAsia="Noto Sans" w:cs="Noto Sans"/>
          <w:color w:val="333333"/>
          <w:spacing w:val="40"/>
        </w:rPr>
        <w:t xml:space="preserve"> </w:t>
      </w:r>
      <w:r>
        <w:rPr>
          <w:color w:val="333333"/>
        </w:rPr>
        <w:t>你可以推送你的映像（</w:t>
      </w:r>
      <w:r>
        <w:rPr>
          <w:rFonts w:hint="default" w:ascii="Noto Sans" w:hAnsi="Noto Sans" w:eastAsia="Noto Sans" w:cs="Noto Sans"/>
          <w:color w:val="333333"/>
        </w:rPr>
        <w:t>image</w:t>
      </w:r>
      <w:r>
        <w:rPr>
          <w:color w:val="333333"/>
        </w:rPr>
        <w:t>），也可取回库中的映像</w:t>
      </w:r>
    </w:p>
    <w:p>
      <w:pPr>
        <w:pStyle w:val="4"/>
        <w:spacing w:line="283" w:lineRule="exact"/>
        <w:ind w:right="217"/>
        <w:jc w:val="left"/>
      </w:pPr>
      <w:r>
        <w:rPr>
          <w:color w:val="333333"/>
        </w:rPr>
        <w:t>（</w:t>
      </w:r>
      <w:r>
        <w:rPr>
          <w:rFonts w:hint="default" w:ascii="Noto Sans" w:hAnsi="Noto Sans" w:eastAsia="Noto Sans" w:cs="Noto Sans"/>
          <w:color w:val="333333"/>
        </w:rPr>
        <w:t>image</w:t>
      </w:r>
      <w:r>
        <w:rPr>
          <w:color w:val="333333"/>
        </w:rPr>
        <w:t xml:space="preserve">）。 之后，你就可以使用 </w:t>
      </w:r>
      <w:r>
        <w:rPr>
          <w:rFonts w:hint="default" w:ascii="Noto Sans" w:hAnsi="Noto Sans" w:eastAsia="Noto Sans" w:cs="Noto Sans"/>
          <w:color w:val="333333"/>
        </w:rPr>
        <w:t xml:space="preserve">image  </w:t>
      </w:r>
      <w:r>
        <w:rPr>
          <w:color w:val="333333"/>
        </w:rPr>
        <w:t xml:space="preserve">去启动运行 </w:t>
      </w:r>
      <w:r>
        <w:rPr>
          <w:rFonts w:hint="default" w:ascii="Noto Sans" w:hAnsi="Noto Sans" w:eastAsia="Noto Sans" w:cs="Noto Sans"/>
          <w:color w:val="333333"/>
        </w:rPr>
        <w:t>'containers</w:t>
      </w:r>
      <w:r>
        <w:rPr>
          <w:color w:val="333333"/>
        </w:rPr>
        <w:t>（容器）</w:t>
      </w:r>
      <w:r>
        <w:rPr>
          <w:rFonts w:hint="default" w:ascii="Noto Sans" w:hAnsi="Noto Sans" w:eastAsia="Noto Sans" w:cs="Noto Sans"/>
          <w:color w:val="333333"/>
        </w:rPr>
        <w:t>'</w:t>
      </w:r>
      <w:r>
        <w:rPr>
          <w:color w:val="333333"/>
        </w:rPr>
        <w:t xml:space="preserve">。运行中的容 </w:t>
      </w:r>
      <w:r>
        <w:rPr>
          <w:color w:val="333333"/>
          <w:spacing w:val="6"/>
        </w:rPr>
        <w:t xml:space="preserve"> </w:t>
      </w:r>
      <w:r>
        <w:rPr>
          <w:color w:val="333333"/>
        </w:rPr>
        <w:t>器在许多方</w:t>
      </w:r>
    </w:p>
    <w:p>
      <w:pPr>
        <w:pStyle w:val="4"/>
        <w:spacing w:line="319" w:lineRule="exact"/>
        <w:ind w:right="217"/>
        <w:jc w:val="left"/>
      </w:pPr>
      <w:r>
        <w:rPr>
          <w:color w:val="333333"/>
        </w:rPr>
        <w:t xml:space="preserve">面，与虚拟机非常相似，但容器的运行不需要虚拟管理软件的运  </w:t>
      </w:r>
      <w:r>
        <w:rPr>
          <w:color w:val="333333"/>
          <w:spacing w:val="31"/>
        </w:rPr>
        <w:t xml:space="preserve"> </w:t>
      </w:r>
      <w:r>
        <w:rPr>
          <w:color w:val="333333"/>
        </w:rPr>
        <w:t>行。</w:t>
      </w:r>
    </w:p>
    <w:p>
      <w:pPr>
        <w:pStyle w:val="3"/>
        <w:tabs>
          <w:tab w:val="left" w:pos="9049"/>
        </w:tabs>
        <w:spacing w:before="67" w:line="240" w:lineRule="auto"/>
        <w:ind w:right="217"/>
        <w:jc w:val="left"/>
        <w:rPr>
          <w:b w:val="0"/>
          <w:bCs w:val="0"/>
        </w:rPr>
      </w:pPr>
      <w:bookmarkStart w:id="132" w:name="Docker Image 和 Docker Layer （层) 有什么不同？  "/>
      <w:bookmarkEnd w:id="132"/>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Docker</w:t>
      </w:r>
      <w:r>
        <w:rPr>
          <w:rFonts w:hint="default" w:ascii="Arial Black" w:hAnsi="Arial Black" w:eastAsia="Arial Black" w:cs="Arial Black"/>
          <w:b/>
          <w:bCs/>
          <w:color w:val="333333"/>
          <w:spacing w:val="-24"/>
          <w:w w:val="95"/>
          <w:u w:val="single" w:color="EDEDED"/>
        </w:rPr>
        <w:t xml:space="preserve"> </w:t>
      </w:r>
      <w:r>
        <w:rPr>
          <w:rFonts w:hint="default" w:ascii="Arial Black" w:hAnsi="Arial Black" w:eastAsia="Arial Black" w:cs="Arial Black"/>
          <w:b/>
          <w:bCs/>
          <w:color w:val="333333"/>
          <w:w w:val="95"/>
          <w:u w:val="single" w:color="EDEDED"/>
        </w:rPr>
        <w:t>Image</w:t>
      </w:r>
      <w:r>
        <w:rPr>
          <w:rFonts w:hint="default" w:ascii="Arial Black" w:hAnsi="Arial Black" w:eastAsia="Arial Black" w:cs="Arial Black"/>
          <w:b/>
          <w:bCs/>
          <w:color w:val="333333"/>
          <w:spacing w:val="-24"/>
          <w:w w:val="95"/>
          <w:u w:val="single" w:color="EDEDED"/>
        </w:rPr>
        <w:t xml:space="preserve"> </w:t>
      </w:r>
      <w:r>
        <w:rPr>
          <w:color w:val="333333"/>
          <w:w w:val="95"/>
          <w:u w:val="single" w:color="EDEDED"/>
        </w:rPr>
        <w:t>和</w:t>
      </w:r>
      <w:r>
        <w:rPr>
          <w:color w:val="333333"/>
          <w:spacing w:val="-13"/>
          <w:w w:val="95"/>
          <w:u w:val="single" w:color="EDEDED"/>
        </w:rPr>
        <w:t xml:space="preserve"> </w:t>
      </w:r>
      <w:r>
        <w:rPr>
          <w:rFonts w:hint="default" w:ascii="Arial Black" w:hAnsi="Arial Black" w:eastAsia="Arial Black" w:cs="Arial Black"/>
          <w:b/>
          <w:bCs/>
          <w:color w:val="333333"/>
          <w:w w:val="95"/>
          <w:u w:val="single" w:color="EDEDED"/>
        </w:rPr>
        <w:t>Docker</w:t>
      </w:r>
      <w:r>
        <w:rPr>
          <w:rFonts w:hint="default" w:ascii="Arial Black" w:hAnsi="Arial Black" w:eastAsia="Arial Black" w:cs="Arial Black"/>
          <w:b/>
          <w:bCs/>
          <w:color w:val="333333"/>
          <w:spacing w:val="-24"/>
          <w:w w:val="95"/>
          <w:u w:val="single" w:color="EDEDED"/>
        </w:rPr>
        <w:t xml:space="preserve"> </w:t>
      </w:r>
      <w:r>
        <w:rPr>
          <w:rFonts w:hint="default" w:ascii="Arial Black" w:hAnsi="Arial Black" w:eastAsia="Arial Black" w:cs="Arial Black"/>
          <w:b/>
          <w:bCs/>
          <w:color w:val="333333"/>
          <w:w w:val="95"/>
          <w:u w:val="single" w:color="EDEDED"/>
        </w:rPr>
        <w:t>Layer</w:t>
      </w:r>
      <w:r>
        <w:rPr>
          <w:rFonts w:hint="default" w:ascii="Arial Black" w:hAnsi="Arial Black" w:eastAsia="Arial Black" w:cs="Arial Black"/>
          <w:b/>
          <w:bCs/>
          <w:color w:val="333333"/>
          <w:spacing w:val="-24"/>
          <w:w w:val="95"/>
          <w:u w:val="single" w:color="EDEDED"/>
        </w:rPr>
        <w:t xml:space="preserve"> </w:t>
      </w:r>
      <w:r>
        <w:rPr>
          <w:color w:val="333333"/>
          <w:w w:val="95"/>
          <w:u w:val="single" w:color="EDEDED"/>
        </w:rPr>
        <w:t>（层</w:t>
      </w:r>
      <w:r>
        <w:rPr>
          <w:rFonts w:hint="default" w:ascii="Arial Black" w:hAnsi="Arial Black" w:eastAsia="Arial Black" w:cs="Arial Black"/>
          <w:b/>
          <w:bCs/>
          <w:color w:val="333333"/>
          <w:w w:val="95"/>
          <w:u w:val="single" w:color="EDEDED"/>
        </w:rPr>
        <w:t>)</w:t>
      </w:r>
      <w:r>
        <w:rPr>
          <w:rFonts w:hint="default" w:ascii="Arial Black" w:hAnsi="Arial Black" w:eastAsia="Arial Black" w:cs="Arial Black"/>
          <w:b/>
          <w:bCs/>
          <w:color w:val="333333"/>
          <w:spacing w:val="-24"/>
          <w:w w:val="95"/>
          <w:u w:val="single" w:color="EDEDED"/>
        </w:rPr>
        <w:t xml:space="preserve"> </w:t>
      </w:r>
      <w:r>
        <w:rPr>
          <w:color w:val="333333"/>
          <w:w w:val="95"/>
          <w:u w:val="single" w:color="EDEDED"/>
        </w:rPr>
        <w:t>有什么不同？</w:t>
      </w:r>
      <w:r>
        <w:rPr>
          <w:color w:val="333333"/>
          <w:u w:val="single" w:color="EDEDED"/>
        </w:rPr>
        <w:tab/>
      </w:r>
    </w:p>
    <w:p>
      <w:pPr>
        <w:pStyle w:val="4"/>
        <w:spacing w:before="167" w:line="316" w:lineRule="exact"/>
        <w:ind w:right="99" w:firstLine="50"/>
        <w:jc w:val="left"/>
      </w:pPr>
      <w:r>
        <w:rPr>
          <w:rFonts w:hint="default" w:ascii="Noto Sans" w:hAnsi="Noto Sans" w:eastAsia="Noto Sans" w:cs="Noto Sans"/>
          <w:color w:val="333333"/>
        </w:rPr>
        <w:t>Image</w:t>
      </w:r>
      <w:r>
        <w:rPr>
          <w:color w:val="333333"/>
        </w:rPr>
        <w:t xml:space="preserve">：一个 </w:t>
      </w:r>
      <w:r>
        <w:rPr>
          <w:rFonts w:hint="default" w:ascii="Noto Sans" w:hAnsi="Noto Sans" w:eastAsia="Noto Sans" w:cs="Noto Sans"/>
          <w:color w:val="333333"/>
        </w:rPr>
        <w:t xml:space="preserve">Docker Image </w:t>
      </w:r>
      <w:r>
        <w:rPr>
          <w:color w:val="333333"/>
        </w:rPr>
        <w:t xml:space="preserve">是由一系列 </w:t>
      </w:r>
      <w:r>
        <w:rPr>
          <w:rFonts w:hint="default" w:ascii="Noto Sans" w:hAnsi="Noto Sans" w:eastAsia="Noto Sans" w:cs="Noto Sans"/>
          <w:color w:val="333333"/>
        </w:rPr>
        <w:t xml:space="preserve">Docker </w:t>
      </w:r>
      <w:r>
        <w:rPr>
          <w:color w:val="333333"/>
        </w:rPr>
        <w:t>只读层（</w:t>
      </w:r>
      <w:r>
        <w:rPr>
          <w:rFonts w:hint="default" w:ascii="Noto Sans" w:hAnsi="Noto Sans" w:eastAsia="Noto Sans" w:cs="Noto Sans"/>
          <w:color w:val="333333"/>
        </w:rPr>
        <w:t>read-only Layer</w:t>
      </w:r>
      <w:r>
        <w:rPr>
          <w:color w:val="333333"/>
        </w:rPr>
        <w:t>） 创建出来的。</w:t>
      </w:r>
      <w:r>
        <w:rPr>
          <w:color w:val="333333"/>
          <w:spacing w:val="26"/>
        </w:rPr>
        <w:t xml:space="preserve"> </w:t>
      </w:r>
      <w:r>
        <w:rPr>
          <w:rFonts w:hint="default" w:ascii="Noto Sans" w:hAnsi="Noto Sans" w:eastAsia="Noto Sans" w:cs="Noto Sans"/>
          <w:color w:val="333333"/>
        </w:rPr>
        <w:t>Layer</w:t>
      </w:r>
      <w:r>
        <w:rPr>
          <w:color w:val="333333"/>
        </w:rPr>
        <w:t>：在</w:t>
      </w:r>
      <w:r>
        <w:rPr>
          <w:color w:val="333333"/>
          <w:w w:val="102"/>
        </w:rPr>
        <w:t xml:space="preserve"> </w:t>
      </w:r>
      <w:r>
        <w:rPr>
          <w:rFonts w:hint="default" w:ascii="Noto Sans" w:hAnsi="Noto Sans" w:eastAsia="Noto Sans" w:cs="Noto Sans"/>
          <w:color w:val="333333"/>
        </w:rPr>
        <w:t>Dockerfile</w:t>
      </w:r>
      <w:r>
        <w:rPr>
          <w:rFonts w:hint="default" w:ascii="Noto Sans" w:hAnsi="Noto Sans" w:eastAsia="Noto Sans" w:cs="Noto Sans"/>
          <w:color w:val="333333"/>
          <w:spacing w:val="33"/>
        </w:rPr>
        <w:t xml:space="preserve"> </w:t>
      </w:r>
      <w:r>
        <w:rPr>
          <w:color w:val="333333"/>
        </w:rPr>
        <w:t>配置文件中完成的一条配置指令，即表示一个</w:t>
      </w:r>
      <w:r>
        <w:rPr>
          <w:color w:val="333333"/>
          <w:spacing w:val="26"/>
        </w:rPr>
        <w:t xml:space="preserve"> </w:t>
      </w:r>
      <w:r>
        <w:rPr>
          <w:rFonts w:hint="default" w:ascii="Noto Sans" w:hAnsi="Noto Sans" w:eastAsia="Noto Sans" w:cs="Noto Sans"/>
          <w:color w:val="333333"/>
        </w:rPr>
        <w:t>Docker</w:t>
      </w:r>
      <w:r>
        <w:rPr>
          <w:rFonts w:hint="default" w:ascii="Noto Sans" w:hAnsi="Noto Sans" w:eastAsia="Noto Sans" w:cs="Noto Sans"/>
          <w:color w:val="333333"/>
          <w:spacing w:val="33"/>
        </w:rPr>
        <w:t xml:space="preserve"> </w:t>
      </w:r>
      <w:r>
        <w:rPr>
          <w:color w:val="333333"/>
        </w:rPr>
        <w:t>层（</w:t>
      </w:r>
      <w:r>
        <w:rPr>
          <w:rFonts w:hint="default" w:ascii="Noto Sans" w:hAnsi="Noto Sans" w:eastAsia="Noto Sans" w:cs="Noto Sans"/>
          <w:color w:val="333333"/>
        </w:rPr>
        <w:t>Layer</w:t>
      </w:r>
      <w:r>
        <w:rPr>
          <w:color w:val="333333"/>
        </w:rPr>
        <w:t>）。</w:t>
      </w:r>
      <w:r>
        <w:rPr>
          <w:color w:val="333333"/>
          <w:spacing w:val="26"/>
        </w:rPr>
        <w:t xml:space="preserve"> </w:t>
      </w:r>
      <w:r>
        <w:rPr>
          <w:color w:val="333333"/>
        </w:rPr>
        <w:t>如下</w:t>
      </w:r>
      <w:r>
        <w:rPr>
          <w:color w:val="333333"/>
          <w:spacing w:val="26"/>
        </w:rPr>
        <w:t xml:space="preserve"> </w:t>
      </w:r>
      <w:r>
        <w:rPr>
          <w:rFonts w:hint="default" w:ascii="Noto Sans" w:hAnsi="Noto Sans" w:eastAsia="Noto Sans" w:cs="Noto Sans"/>
          <w:color w:val="333333"/>
        </w:rPr>
        <w:t>Dockerfile</w:t>
      </w:r>
      <w:r>
        <w:rPr>
          <w:rFonts w:hint="default" w:ascii="Noto Sans" w:hAnsi="Noto Sans" w:eastAsia="Noto Sans" w:cs="Noto Sans"/>
          <w:color w:val="333333"/>
          <w:spacing w:val="33"/>
        </w:rPr>
        <w:t xml:space="preserve"> </w:t>
      </w:r>
      <w:r>
        <w:rPr>
          <w:color w:val="333333"/>
        </w:rPr>
        <w:t>文件包</w:t>
      </w:r>
      <w:r>
        <w:rPr>
          <w:color w:val="333333"/>
          <w:spacing w:val="-53"/>
        </w:rPr>
        <w:t xml:space="preserve"> </w:t>
      </w:r>
      <w:r>
        <w:rPr>
          <w:color w:val="333333"/>
        </w:rPr>
        <w:t xml:space="preserve">含  </w:t>
      </w:r>
      <w:r>
        <w:rPr>
          <w:rFonts w:hint="default" w:ascii="Noto Sans" w:hAnsi="Noto Sans" w:eastAsia="Noto Sans" w:cs="Noto Sans"/>
          <w:color w:val="333333"/>
        </w:rPr>
        <w:t>4</w:t>
      </w:r>
      <w:r>
        <w:rPr>
          <w:rFonts w:hint="default" w:ascii="Noto Sans" w:hAnsi="Noto Sans" w:eastAsia="Noto Sans" w:cs="Noto Sans"/>
          <w:color w:val="333333"/>
          <w:spacing w:val="33"/>
        </w:rPr>
        <w:t xml:space="preserve"> </w:t>
      </w:r>
      <w:r>
        <w:rPr>
          <w:color w:val="333333"/>
        </w:rPr>
        <w:t>条指令，每条指令创建一个层（</w:t>
      </w:r>
      <w:r>
        <w:rPr>
          <w:rFonts w:hint="default" w:ascii="Noto Sans" w:hAnsi="Noto Sans" w:eastAsia="Noto Sans" w:cs="Noto Sans"/>
          <w:color w:val="333333"/>
        </w:rPr>
        <w:t>Layer</w:t>
      </w:r>
      <w:r>
        <w:rPr>
          <w:color w:val="333333"/>
        </w:rPr>
        <w:t>）</w:t>
      </w:r>
    </w:p>
    <w:p>
      <w:pPr>
        <w:spacing w:before="12" w:line="240" w:lineRule="auto"/>
        <w:rPr>
          <w:rFonts w:hint="default" w:ascii="微软雅黑" w:hAnsi="微软雅黑" w:eastAsia="微软雅黑" w:cs="微软雅黑"/>
          <w:sz w:val="13"/>
          <w:szCs w:val="13"/>
        </w:rPr>
      </w:pPr>
    </w:p>
    <w:p>
      <w:pPr>
        <w:spacing w:line="136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26"/>
          <w:sz w:val="20"/>
          <w:szCs w:val="20"/>
        </w:rPr>
        <w:pict>
          <v:group id="_x0000_s1511" o:spid="_x0000_s1511" o:spt="203" style="height:68.25pt;width:447pt;" coordsize="8940,1365">
            <o:lock v:ext="edit"/>
            <v:group id="_x0000_s1512" o:spid="_x0000_s1512" o:spt="203" style="position:absolute;left:8;top:8;height:1350;width:8925;" coordorigin="8,8" coordsize="8925,1350">
              <o:lock v:ext="edit"/>
              <v:shape id="_x0000_s1513" o:spid="_x0000_s1513" style="position:absolute;left:8;top:8;height:1350;width:8925;" filled="f" stroked="t" coordorigin="8,8" coordsize="8925,1350" path="m8,1320l8,45,8,40,8,35,10,31,12,26,15,22,18,18,22,15,26,12,31,10,35,8,40,8,45,8,8895,8,8900,8,8905,8,8909,10,8914,12,8918,15,8922,18,8925,22,8933,45,8933,1320,8932,1325,8932,1330,8930,1334,8928,1339,8895,1358,45,1358,10,1334,8,1330,8,1325,8,1320xe">
                <v:path arrowok="t"/>
                <v:fill on="f" focussize="0,0"/>
                <v:stroke color="#E7E9EC"/>
                <v:imagedata o:title=""/>
                <o:lock v:ext="edit"/>
              </v:shape>
              <v:shape id="_x0000_s1514" o:spid="_x0000_s1514" o:spt="202" type="#_x0000_t202" style="position:absolute;left:75;top:135;height:1125;width:8790;" fillcolor="#F7F7F7" filled="t" stroked="f" coordsize="21600,21600">
                <v:path/>
                <v:fill on="t" focussize="0,0"/>
                <v:stroke on="f" joinstyle="miter"/>
                <v:imagedata o:title=""/>
                <o:lock v:ext="edit"/>
                <v:textbox inset="0mm,0mm,0mm,0mm">
                  <w:txbxContent>
                    <w:p>
                      <w:pPr>
                        <w:spacing w:before="46" w:line="403" w:lineRule="auto"/>
                        <w:ind w:left="120" w:right="6870" w:firstLine="0"/>
                        <w:jc w:val="left"/>
                        <w:rPr>
                          <w:rFonts w:hint="default" w:ascii="Lucida Console" w:hAnsi="Lucida Console" w:eastAsia="Lucida Console" w:cs="Lucida Console"/>
                          <w:sz w:val="17"/>
                          <w:szCs w:val="17"/>
                        </w:rPr>
                      </w:pPr>
                      <w:r>
                        <w:rPr>
                          <w:rFonts w:ascii="Lucida Console"/>
                          <w:color w:val="333333"/>
                          <w:w w:val="105"/>
                          <w:sz w:val="17"/>
                        </w:rPr>
                        <w:t>FROM</w:t>
                      </w:r>
                      <w:r>
                        <w:rPr>
                          <w:rFonts w:ascii="Lucida Console"/>
                          <w:color w:val="333333"/>
                          <w:spacing w:val="-31"/>
                          <w:w w:val="105"/>
                          <w:sz w:val="17"/>
                        </w:rPr>
                        <w:t xml:space="preserve"> </w:t>
                      </w:r>
                      <w:r>
                        <w:rPr>
                          <w:rFonts w:ascii="Lucida Console"/>
                          <w:color w:val="333333"/>
                          <w:w w:val="105"/>
                          <w:sz w:val="17"/>
                        </w:rPr>
                        <w:t>ubuntu:15.04</w:t>
                      </w:r>
                      <w:r>
                        <w:rPr>
                          <w:rFonts w:ascii="Lucida Console"/>
                          <w:color w:val="333333"/>
                          <w:w w:val="103"/>
                          <w:sz w:val="17"/>
                        </w:rPr>
                        <w:t xml:space="preserve"> </w:t>
                      </w:r>
                      <w:r>
                        <w:rPr>
                          <w:rFonts w:ascii="Lucida Console"/>
                          <w:color w:val="333333"/>
                          <w:w w:val="105"/>
                          <w:sz w:val="17"/>
                        </w:rPr>
                        <w:t>COPY .</w:t>
                      </w:r>
                      <w:r>
                        <w:rPr>
                          <w:rFonts w:ascii="Lucida Console"/>
                          <w:color w:val="333333"/>
                          <w:spacing w:val="-21"/>
                          <w:w w:val="105"/>
                          <w:sz w:val="17"/>
                        </w:rPr>
                        <w:t xml:space="preserve"> </w:t>
                      </w:r>
                      <w:r>
                        <w:rPr>
                          <w:rFonts w:ascii="Lucida Console"/>
                          <w:color w:val="333333"/>
                          <w:w w:val="105"/>
                          <w:sz w:val="17"/>
                        </w:rPr>
                        <w:t>/app</w:t>
                      </w:r>
                    </w:p>
                    <w:p>
                      <w:pPr>
                        <w:spacing w:before="0" w:line="169" w:lineRule="exact"/>
                        <w:ind w:left="120" w:right="0" w:firstLine="0"/>
                        <w:jc w:val="left"/>
                        <w:rPr>
                          <w:rFonts w:hint="default" w:ascii="Lucida Console" w:hAnsi="Lucida Console" w:eastAsia="Lucida Console" w:cs="Lucida Console"/>
                          <w:sz w:val="17"/>
                          <w:szCs w:val="17"/>
                        </w:rPr>
                      </w:pPr>
                      <w:r>
                        <w:rPr>
                          <w:rFonts w:ascii="Lucida Console"/>
                          <w:color w:val="333333"/>
                          <w:w w:val="105"/>
                          <w:sz w:val="17"/>
                        </w:rPr>
                        <w:t>RUN make</w:t>
                      </w:r>
                      <w:r>
                        <w:rPr>
                          <w:rFonts w:ascii="Lucida Console"/>
                          <w:color w:val="333333"/>
                          <w:spacing w:val="-25"/>
                          <w:w w:val="105"/>
                          <w:sz w:val="17"/>
                        </w:rPr>
                        <w:t xml:space="preserve"> </w:t>
                      </w:r>
                      <w:r>
                        <w:rPr>
                          <w:rFonts w:ascii="Lucida Console"/>
                          <w:color w:val="333333"/>
                          <w:w w:val="105"/>
                          <w:sz w:val="17"/>
                        </w:rPr>
                        <w:t>/app</w:t>
                      </w:r>
                    </w:p>
                    <w:p>
                      <w:pPr>
                        <w:spacing w:before="100"/>
                        <w:ind w:left="120" w:right="0" w:firstLine="0"/>
                        <w:jc w:val="left"/>
                        <w:rPr>
                          <w:rFonts w:hint="default" w:ascii="Lucida Console" w:hAnsi="Lucida Console" w:eastAsia="Lucida Console" w:cs="Lucida Console"/>
                          <w:sz w:val="17"/>
                          <w:szCs w:val="17"/>
                        </w:rPr>
                      </w:pPr>
                      <w:r>
                        <w:rPr>
                          <w:rFonts w:ascii="Lucida Console"/>
                          <w:color w:val="333333"/>
                          <w:w w:val="105"/>
                          <w:sz w:val="17"/>
                        </w:rPr>
                        <w:t>CMD python</w:t>
                      </w:r>
                      <w:r>
                        <w:rPr>
                          <w:rFonts w:ascii="Lucida Console"/>
                          <w:color w:val="333333"/>
                          <w:spacing w:val="-41"/>
                          <w:w w:val="105"/>
                          <w:sz w:val="17"/>
                        </w:rPr>
                        <w:t xml:space="preserve"> </w:t>
                      </w:r>
                      <w:r>
                        <w:rPr>
                          <w:rFonts w:ascii="Lucida Console"/>
                          <w:color w:val="333333"/>
                          <w:w w:val="105"/>
                          <w:sz w:val="17"/>
                        </w:rPr>
                        <w:t>/app/app.py</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line="306" w:lineRule="exact"/>
        <w:ind w:left="160" w:right="217"/>
        <w:jc w:val="left"/>
      </w:pPr>
      <w:r>
        <w:rPr>
          <w:color w:val="333333"/>
          <w:w w:val="105"/>
        </w:rPr>
        <w:t>重点，每层只对其前一层进行一（某）些进化</w:t>
      </w:r>
    </w:p>
    <w:p>
      <w:pPr>
        <w:pStyle w:val="3"/>
        <w:tabs>
          <w:tab w:val="left" w:pos="9049"/>
        </w:tabs>
        <w:spacing w:before="67" w:line="240" w:lineRule="auto"/>
        <w:ind w:right="217"/>
        <w:jc w:val="left"/>
        <w:rPr>
          <w:b w:val="0"/>
          <w:bCs w:val="0"/>
        </w:rPr>
      </w:pPr>
      <w:bookmarkStart w:id="133" w:name="虚拟化技术是什么？  "/>
      <w:bookmarkEnd w:id="13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虚拟化技术是什么？</w:t>
      </w:r>
      <w:r>
        <w:rPr>
          <w:color w:val="333333"/>
          <w:u w:val="single" w:color="EDEDED"/>
        </w:rPr>
        <w:tab/>
      </w:r>
    </w:p>
    <w:p>
      <w:pPr>
        <w:pStyle w:val="4"/>
        <w:spacing w:before="174" w:line="225" w:lineRule="auto"/>
        <w:ind w:right="103" w:firstLine="50"/>
        <w:jc w:val="left"/>
      </w:pPr>
      <w:r>
        <w:rPr>
          <w:color w:val="333333"/>
        </w:rPr>
        <w:t>最初的构想，</w:t>
      </w:r>
      <w:r>
        <w:rPr>
          <w:rFonts w:hint="default" w:ascii="Noto Sans" w:hAnsi="Noto Sans" w:eastAsia="Noto Sans" w:cs="Noto Sans"/>
          <w:color w:val="333333"/>
        </w:rPr>
        <w:t>virtualisation</w:t>
      </w:r>
      <w:r>
        <w:rPr>
          <w:color w:val="333333"/>
        </w:rPr>
        <w:t>（虚拟化） 被认为是逻辑划分大型主机使得多个</w:t>
      </w:r>
      <w:r>
        <w:rPr>
          <w:color w:val="333333"/>
          <w:spacing w:val="20"/>
        </w:rPr>
        <w:t xml:space="preserve"> </w:t>
      </w:r>
      <w:r>
        <w:rPr>
          <w:color w:val="333333"/>
        </w:rPr>
        <w:t>应用可以并行运行的一种技</w:t>
      </w:r>
      <w:r>
        <w:rPr>
          <w:color w:val="333333"/>
          <w:w w:val="102"/>
        </w:rPr>
        <w:t xml:space="preserve"> </w:t>
      </w:r>
      <w:r>
        <w:rPr>
          <w:color w:val="333333"/>
        </w:rPr>
        <w:t>术方案。然而，随着技术公司及开源社区的推进， 现实发生了戏剧性的转变，以致产生了以一种或某种</w:t>
      </w:r>
      <w:r>
        <w:rPr>
          <w:color w:val="333333"/>
          <w:spacing w:val="50"/>
        </w:rPr>
        <w:t xml:space="preserve"> </w:t>
      </w:r>
      <w:r>
        <w:rPr>
          <w:color w:val="333333"/>
        </w:rPr>
        <w:t>方式操作特权指令可以在</w:t>
      </w:r>
      <w:r>
        <w:rPr>
          <w:color w:val="333333"/>
          <w:spacing w:val="44"/>
        </w:rPr>
        <w:t xml:space="preserve"> </w:t>
      </w:r>
      <w:r>
        <w:rPr>
          <w:color w:val="333333"/>
        </w:rPr>
        <w:t>单台基于</w:t>
      </w:r>
      <w:r>
        <w:rPr>
          <w:color w:val="333333"/>
          <w:spacing w:val="44"/>
        </w:rPr>
        <w:t xml:space="preserve"> </w:t>
      </w:r>
      <w:r>
        <w:rPr>
          <w:rFonts w:hint="default" w:ascii="Noto Sans" w:hAnsi="Noto Sans" w:eastAsia="Noto Sans" w:cs="Noto Sans"/>
          <w:color w:val="333333"/>
        </w:rPr>
        <w:t>x86</w:t>
      </w:r>
      <w:r>
        <w:rPr>
          <w:rFonts w:hint="default" w:ascii="Noto Sans" w:hAnsi="Noto Sans" w:eastAsia="Noto Sans" w:cs="Noto Sans"/>
          <w:color w:val="333333"/>
          <w:spacing w:val="2"/>
        </w:rPr>
        <w:t xml:space="preserve"> </w:t>
      </w:r>
      <w:r>
        <w:rPr>
          <w:color w:val="333333"/>
        </w:rPr>
        <w:t>硬件的系统上同时运行多个（种）操作系统的技术。</w:t>
      </w:r>
      <w:r>
        <w:rPr>
          <w:color w:val="333333"/>
          <w:spacing w:val="44"/>
        </w:rPr>
        <w:t xml:space="preserve"> </w:t>
      </w:r>
      <w:r>
        <w:rPr>
          <w:color w:val="333333"/>
        </w:rPr>
        <w:t>实质的效果</w:t>
      </w:r>
      <w:r>
        <w:rPr>
          <w:color w:val="333333"/>
          <w:spacing w:val="-28"/>
        </w:rPr>
        <w:t xml:space="preserve"> </w:t>
      </w:r>
      <w:r>
        <w:rPr>
          <w:color w:val="333333"/>
        </w:rPr>
        <w:t xml:space="preserve">是，虚拟化技术允许你在一个硬件平台下运行 </w:t>
      </w:r>
      <w:r>
        <w:rPr>
          <w:rFonts w:hint="default" w:ascii="Noto Sans" w:hAnsi="Noto Sans" w:eastAsia="Noto Sans" w:cs="Noto Sans"/>
          <w:color w:val="333333"/>
        </w:rPr>
        <w:t xml:space="preserve">2 </w:t>
      </w:r>
      <w:r>
        <w:rPr>
          <w:color w:val="333333"/>
        </w:rPr>
        <w:t>个完全不同的操作 系统。每个客户操作系统可完成像系</w:t>
      </w:r>
      <w:r>
        <w:rPr>
          <w:color w:val="333333"/>
          <w:spacing w:val="-3"/>
        </w:rPr>
        <w:t xml:space="preserve"> </w:t>
      </w:r>
      <w:r>
        <w:rPr>
          <w:color w:val="333333"/>
        </w:rPr>
        <w:t>统自检、启动、载入系统内核等像在独立 硬件上的一切动作。同时也具备坚实的安全基础，例如，客户</w:t>
      </w:r>
      <w:r>
        <w:rPr>
          <w:color w:val="333333"/>
          <w:spacing w:val="50"/>
        </w:rPr>
        <w:t xml:space="preserve"> </w:t>
      </w:r>
      <w:r>
        <w:rPr>
          <w:color w:val="333333"/>
        </w:rPr>
        <w:t xml:space="preserve">操作系统不能获  取完全访问主机或其它客户系统的权限，及其它涉及安全，可能把系统搞坏的  操作。 </w:t>
      </w:r>
      <w:r>
        <w:rPr>
          <w:color w:val="333333"/>
          <w:spacing w:val="38"/>
        </w:rPr>
        <w:t xml:space="preserve"> </w:t>
      </w:r>
      <w:r>
        <w:rPr>
          <w:color w:val="333333"/>
        </w:rPr>
        <w:t>基</w:t>
      </w:r>
    </w:p>
    <w:p>
      <w:pPr>
        <w:spacing w:after="0" w:line="225" w:lineRule="auto"/>
        <w:jc w:val="left"/>
        <w:sectPr>
          <w:pgSz w:w="11900" w:h="16840"/>
          <w:pgMar w:top="520" w:right="1360" w:bottom="280" w:left="1380" w:header="720" w:footer="720" w:gutter="0"/>
          <w:cols w:space="720" w:num="1"/>
        </w:sectPr>
      </w:pPr>
    </w:p>
    <w:p>
      <w:pPr>
        <w:pStyle w:val="4"/>
        <w:spacing w:line="273" w:lineRule="exact"/>
        <w:ind w:right="15"/>
        <w:jc w:val="left"/>
      </w:pPr>
      <w:r>
        <w:rPr>
          <w:color w:val="333333"/>
        </w:rPr>
        <w:t xml:space="preserve">于对客户操作系统虚拟硬件、运行环境模拟方法的不同，对虚拟化技术进行  分类，主要的有如下  </w:t>
      </w:r>
      <w:r>
        <w:rPr>
          <w:rFonts w:hint="default" w:ascii="Noto Sans" w:hAnsi="Noto Sans" w:eastAsia="Noto Sans" w:cs="Noto Sans"/>
          <w:color w:val="333333"/>
        </w:rPr>
        <w:t xml:space="preserve">3  </w:t>
      </w:r>
      <w:r>
        <w:rPr>
          <w:rFonts w:hint="default" w:ascii="Noto Sans" w:hAnsi="Noto Sans" w:eastAsia="Noto Sans" w:cs="Noto Sans"/>
          <w:color w:val="333333"/>
          <w:spacing w:val="4"/>
        </w:rPr>
        <w:t xml:space="preserve"> </w:t>
      </w:r>
      <w:r>
        <w:rPr>
          <w:color w:val="333333"/>
        </w:rPr>
        <w:t>种虚</w:t>
      </w:r>
    </w:p>
    <w:p>
      <w:pPr>
        <w:pStyle w:val="4"/>
        <w:spacing w:before="10" w:line="223" w:lineRule="auto"/>
        <w:ind w:right="5873"/>
        <w:jc w:val="left"/>
      </w:pPr>
      <w:r>
        <w:rPr>
          <w:color w:val="333333"/>
        </w:rPr>
        <w:t>拟化技术种类 ：</w:t>
      </w:r>
      <w:r>
        <w:rPr>
          <w:color w:val="333333"/>
          <w:spacing w:val="-28"/>
        </w:rPr>
        <w:t xml:space="preserve"> </w:t>
      </w:r>
      <w:r>
        <w:rPr>
          <w:color w:val="333333"/>
        </w:rPr>
        <w:t>全模拟（</w:t>
      </w:r>
      <w:r>
        <w:rPr>
          <w:rFonts w:hint="default" w:ascii="Noto Sans" w:hAnsi="Noto Sans" w:eastAsia="Noto Sans" w:cs="Noto Sans"/>
          <w:color w:val="333333"/>
        </w:rPr>
        <w:t>Emulation</w:t>
      </w:r>
      <w:r>
        <w:rPr>
          <w:color w:val="333333"/>
        </w:rPr>
        <w:t>）</w:t>
      </w:r>
      <w:r>
        <w:rPr>
          <w:color w:val="333333"/>
          <w:spacing w:val="-15"/>
        </w:rPr>
        <w:t xml:space="preserve"> </w:t>
      </w:r>
      <w:r>
        <w:rPr>
          <w:color w:val="333333"/>
        </w:rPr>
        <w:t>半虚拟（</w:t>
      </w:r>
      <w:r>
        <w:rPr>
          <w:rFonts w:hint="default" w:ascii="Noto Sans" w:hAnsi="Noto Sans" w:eastAsia="Noto Sans" w:cs="Noto Sans"/>
          <w:color w:val="333333"/>
        </w:rPr>
        <w:t>Paravirtualization</w:t>
      </w:r>
      <w:r>
        <w:rPr>
          <w:color w:val="333333"/>
        </w:rPr>
        <w:t>）</w:t>
      </w:r>
    </w:p>
    <w:p>
      <w:pPr>
        <w:pStyle w:val="4"/>
        <w:spacing w:line="319" w:lineRule="exact"/>
        <w:ind w:right="217"/>
        <w:jc w:val="left"/>
      </w:pPr>
      <w:r>
        <w:rPr>
          <w:color w:val="333333"/>
        </w:rPr>
        <w:t>基于容器的虚拟化（</w:t>
      </w:r>
      <w:r>
        <w:rPr>
          <w:rFonts w:hint="default" w:ascii="Noto Sans" w:hAnsi="Noto Sans" w:eastAsia="Noto Sans" w:cs="Noto Sans"/>
          <w:color w:val="333333"/>
        </w:rPr>
        <w:t xml:space="preserve">Container-based </w:t>
      </w:r>
      <w:r>
        <w:rPr>
          <w:rFonts w:hint="default" w:ascii="Noto Sans" w:hAnsi="Noto Sans" w:eastAsia="Noto Sans" w:cs="Noto Sans"/>
          <w:color w:val="333333"/>
          <w:spacing w:val="44"/>
        </w:rPr>
        <w:t xml:space="preserve"> </w:t>
      </w:r>
      <w:r>
        <w:rPr>
          <w:rFonts w:hint="default" w:ascii="Noto Sans" w:hAnsi="Noto Sans" w:eastAsia="Noto Sans" w:cs="Noto Sans"/>
          <w:color w:val="333333"/>
        </w:rPr>
        <w:t>virtualization</w:t>
      </w:r>
      <w:r>
        <w:rPr>
          <w:color w:val="333333"/>
        </w:rPr>
        <w:t>）</w:t>
      </w:r>
    </w:p>
    <w:p>
      <w:pPr>
        <w:pStyle w:val="3"/>
        <w:tabs>
          <w:tab w:val="left" w:pos="9049"/>
        </w:tabs>
        <w:spacing w:before="61" w:line="240" w:lineRule="auto"/>
        <w:ind w:right="217"/>
        <w:jc w:val="left"/>
        <w:rPr>
          <w:b w:val="0"/>
          <w:bCs w:val="0"/>
        </w:rPr>
      </w:pPr>
      <w:bookmarkStart w:id="134" w:name="虚拟管理层（程序）是什么  "/>
      <w:bookmarkEnd w:id="134"/>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虚拟管理层（程序）是什么</w:t>
      </w:r>
      <w:r>
        <w:rPr>
          <w:color w:val="333333"/>
          <w:u w:val="single" w:color="EDEDED"/>
        </w:rPr>
        <w:tab/>
      </w:r>
    </w:p>
    <w:p>
      <w:pPr>
        <w:pStyle w:val="4"/>
        <w:spacing w:before="174" w:line="225" w:lineRule="auto"/>
        <w:ind w:right="168" w:firstLine="50"/>
        <w:jc w:val="both"/>
      </w:pPr>
      <w:r>
        <w:rPr>
          <w:rFonts w:hint="default" w:ascii="Noto Sans" w:hAnsi="Noto Sans" w:eastAsia="Noto Sans" w:cs="Noto Sans"/>
          <w:color w:val="333333"/>
        </w:rPr>
        <w:t xml:space="preserve">hypervisor -- </w:t>
      </w:r>
      <w:r>
        <w:rPr>
          <w:color w:val="333333"/>
        </w:rPr>
        <w:t>虚拟管理层（程序）</w:t>
      </w:r>
      <w:r>
        <w:rPr>
          <w:rFonts w:hint="default" w:ascii="Noto Sans" w:hAnsi="Noto Sans" w:eastAsia="Noto Sans" w:cs="Noto Sans"/>
          <w:color w:val="333333"/>
        </w:rPr>
        <w:t xml:space="preserve">-- </w:t>
      </w:r>
      <w:r>
        <w:rPr>
          <w:color w:val="333333"/>
        </w:rPr>
        <w:t>负责创建客户虚拟机系统运行所需虚拟</w:t>
      </w:r>
      <w:r>
        <w:rPr>
          <w:color w:val="333333"/>
          <w:spacing w:val="42"/>
        </w:rPr>
        <w:t xml:space="preserve"> </w:t>
      </w:r>
      <w:r>
        <w:rPr>
          <w:color w:val="333333"/>
        </w:rPr>
        <w:t>硬件环境。它监管客户虚拟</w:t>
      </w:r>
      <w:r>
        <w:rPr>
          <w:color w:val="333333"/>
          <w:w w:val="102"/>
        </w:rPr>
        <w:t xml:space="preserve"> </w:t>
      </w:r>
      <w:r>
        <w:rPr>
          <w:color w:val="333333"/>
        </w:rPr>
        <w:t>操作系统的运行，并为客户系统提供必要的运行资 源，保证客户虚拟系统的运行。虚拟管理层（程序）</w:t>
      </w:r>
      <w:r>
        <w:rPr>
          <w:color w:val="333333"/>
          <w:spacing w:val="50"/>
        </w:rPr>
        <w:t xml:space="preserve"> </w:t>
      </w:r>
      <w:r>
        <w:rPr>
          <w:color w:val="333333"/>
        </w:rPr>
        <w:t>驻留在物理主机系统和虚 拟客户系统之间，为虚拟客户系统提供必要的虚拟服务。如何理解它，它侦听</w:t>
      </w:r>
      <w:r>
        <w:rPr>
          <w:color w:val="333333"/>
          <w:spacing w:val="50"/>
        </w:rPr>
        <w:t xml:space="preserve"> </w:t>
      </w:r>
      <w:r>
        <w:rPr>
          <w:color w:val="333333"/>
        </w:rPr>
        <w:t>运行在虚拟机中的客户操作系统的操作并在主机操作系统中模拟客户操作系统 所需硬件资源请求。满足</w:t>
      </w:r>
      <w:r>
        <w:rPr>
          <w:color w:val="333333"/>
          <w:spacing w:val="50"/>
        </w:rPr>
        <w:t xml:space="preserve"> </w:t>
      </w:r>
      <w:r>
        <w:rPr>
          <w:color w:val="333333"/>
        </w:rPr>
        <w:t>客户机的运行需求</w:t>
      </w:r>
    </w:p>
    <w:p>
      <w:pPr>
        <w:pStyle w:val="4"/>
        <w:spacing w:before="9" w:line="223" w:lineRule="auto"/>
        <w:ind w:right="170" w:firstLine="50"/>
        <w:jc w:val="both"/>
        <w:rPr>
          <w:rFonts w:hint="default" w:ascii="Noto Sans" w:hAnsi="Noto Sans" w:eastAsia="Noto Sans" w:cs="Noto Sans"/>
        </w:rPr>
      </w:pPr>
      <w:r>
        <w:rPr>
          <w:color w:val="333333"/>
        </w:rPr>
        <w:t>虚拟化技术的快速发展，主要在云平台，由于在虚拟管理程序的帮助下，可允</w:t>
      </w:r>
      <w:r>
        <w:rPr>
          <w:color w:val="333333"/>
          <w:spacing w:val="30"/>
        </w:rPr>
        <w:t xml:space="preserve"> </w:t>
      </w:r>
      <w:r>
        <w:rPr>
          <w:color w:val="333333"/>
        </w:rPr>
        <w:t>许在单台物理服务器上生</w:t>
      </w:r>
      <w:r>
        <w:rPr>
          <w:color w:val="333333"/>
          <w:w w:val="102"/>
        </w:rPr>
        <w:t xml:space="preserve"> </w:t>
      </w:r>
      <w:r>
        <w:rPr>
          <w:color w:val="333333"/>
        </w:rPr>
        <w:t>成多个虚拟服务器，驱动着虚拟化技术快速发展及广 泛应用。诸如，</w:t>
      </w:r>
      <w:r>
        <w:rPr>
          <w:rFonts w:hint="default" w:ascii="Noto Sans" w:hAnsi="Noto Sans" w:eastAsia="Noto Sans" w:cs="Noto Sans"/>
          <w:color w:val="333333"/>
        </w:rPr>
        <w:t>Xen</w:t>
      </w:r>
      <w:r>
        <w:rPr>
          <w:color w:val="333333"/>
        </w:rPr>
        <w:t>，</w:t>
      </w:r>
      <w:r>
        <w:rPr>
          <w:rFonts w:hint="default" w:ascii="Noto Sans" w:hAnsi="Noto Sans" w:eastAsia="Noto Sans" w:cs="Noto Sans"/>
          <w:color w:val="333333"/>
        </w:rPr>
        <w:t>VMware</w:t>
      </w:r>
      <w:r>
        <w:rPr>
          <w:color w:val="333333"/>
        </w:rPr>
        <w:t>，</w:t>
      </w:r>
      <w:r>
        <w:rPr>
          <w:rFonts w:hint="default" w:ascii="Noto Sans" w:hAnsi="Noto Sans" w:eastAsia="Noto Sans" w:cs="Noto Sans"/>
          <w:color w:val="333333"/>
        </w:rPr>
        <w:t xml:space="preserve">KVM </w:t>
      </w:r>
      <w:r>
        <w:rPr>
          <w:color w:val="333333"/>
        </w:rPr>
        <w:t>等，以及商</w:t>
      </w:r>
      <w:r>
        <w:rPr>
          <w:color w:val="333333"/>
          <w:spacing w:val="44"/>
        </w:rPr>
        <w:t xml:space="preserve"> </w:t>
      </w:r>
      <w:r>
        <w:rPr>
          <w:color w:val="333333"/>
        </w:rPr>
        <w:t>业化的处理器硬件生产厂商也加 入在硬件层面支持虚拟化技术的支持。诸如，</w:t>
      </w:r>
      <w:r>
        <w:rPr>
          <w:rFonts w:hint="default" w:ascii="Noto Sans" w:hAnsi="Noto Sans" w:eastAsia="Noto Sans" w:cs="Noto Sans"/>
          <w:color w:val="333333"/>
        </w:rPr>
        <w:t xml:space="preserve">Intel  </w:t>
      </w:r>
      <w:r>
        <w:rPr>
          <w:color w:val="333333"/>
        </w:rPr>
        <w:t xml:space="preserve">的 </w:t>
      </w:r>
      <w:r>
        <w:rPr>
          <w:rFonts w:hint="default" w:ascii="Noto Sans" w:hAnsi="Noto Sans" w:eastAsia="Noto Sans" w:cs="Noto Sans"/>
          <w:color w:val="333333"/>
        </w:rPr>
        <w:t xml:space="preserve">VT  </w:t>
      </w:r>
      <w:r>
        <w:rPr>
          <w:color w:val="333333"/>
        </w:rPr>
        <w:t xml:space="preserve">和 </w:t>
      </w:r>
      <w:r>
        <w:rPr>
          <w:color w:val="333333"/>
          <w:spacing w:val="17"/>
        </w:rPr>
        <w:t xml:space="preserve"> </w:t>
      </w:r>
      <w:r>
        <w:rPr>
          <w:rFonts w:hint="default" w:ascii="Noto Sans" w:hAnsi="Noto Sans" w:eastAsia="Noto Sans" w:cs="Noto Sans"/>
          <w:color w:val="333333"/>
        </w:rPr>
        <w:t>AMD-V</w:t>
      </w:r>
    </w:p>
    <w:p>
      <w:pPr>
        <w:pStyle w:val="3"/>
        <w:tabs>
          <w:tab w:val="left" w:pos="9049"/>
        </w:tabs>
        <w:spacing w:before="65" w:line="240" w:lineRule="auto"/>
        <w:ind w:right="217"/>
        <w:jc w:val="left"/>
        <w:rPr>
          <w:b w:val="0"/>
          <w:bCs w:val="0"/>
        </w:rPr>
      </w:pPr>
      <w:bookmarkStart w:id="135" w:name="Docker 集群（Swarm）是什么  "/>
      <w:bookmarkEnd w:id="13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Docker</w:t>
      </w:r>
      <w:r>
        <w:rPr>
          <w:rFonts w:hint="default" w:ascii="Arial Black" w:hAnsi="Arial Black" w:eastAsia="Arial Black" w:cs="Arial Black"/>
          <w:b/>
          <w:bCs/>
          <w:color w:val="333333"/>
          <w:spacing w:val="15"/>
          <w:w w:val="95"/>
          <w:u w:val="single" w:color="EDEDED"/>
        </w:rPr>
        <w:t xml:space="preserve"> </w:t>
      </w:r>
      <w:r>
        <w:rPr>
          <w:color w:val="333333"/>
          <w:w w:val="95"/>
          <w:u w:val="single" w:color="EDEDED"/>
        </w:rPr>
        <w:t>集群（</w:t>
      </w:r>
      <w:r>
        <w:rPr>
          <w:rFonts w:hint="default" w:ascii="Arial Black" w:hAnsi="Arial Black" w:eastAsia="Arial Black" w:cs="Arial Black"/>
          <w:b/>
          <w:bCs/>
          <w:color w:val="333333"/>
          <w:w w:val="95"/>
          <w:u w:val="single" w:color="EDEDED"/>
        </w:rPr>
        <w:t>Swarm</w:t>
      </w:r>
      <w:r>
        <w:rPr>
          <w:color w:val="333333"/>
          <w:w w:val="95"/>
          <w:u w:val="single" w:color="EDEDED"/>
        </w:rPr>
        <w:t>）是什么</w:t>
      </w:r>
      <w:r>
        <w:rPr>
          <w:color w:val="333333"/>
          <w:u w:val="single" w:color="EDEDED"/>
        </w:rPr>
        <w:tab/>
      </w:r>
    </w:p>
    <w:p>
      <w:pPr>
        <w:pStyle w:val="4"/>
        <w:spacing w:before="167" w:line="316" w:lineRule="exact"/>
        <w:ind w:right="217" w:firstLine="50"/>
        <w:jc w:val="left"/>
      </w:pPr>
      <w:r>
        <w:rPr>
          <w:rFonts w:hint="default" w:ascii="Noto Sans" w:hAnsi="Noto Sans" w:eastAsia="Noto Sans" w:cs="Noto Sans"/>
          <w:color w:val="333333"/>
        </w:rPr>
        <w:t xml:space="preserve">Docker Swarm -- Docker </w:t>
      </w:r>
      <w:r>
        <w:rPr>
          <w:color w:val="333333"/>
        </w:rPr>
        <w:t xml:space="preserve">群 </w:t>
      </w:r>
      <w:r>
        <w:rPr>
          <w:rFonts w:hint="default" w:ascii="Noto Sans" w:hAnsi="Noto Sans" w:eastAsia="Noto Sans" w:cs="Noto Sans"/>
          <w:color w:val="333333"/>
        </w:rPr>
        <w:t xml:space="preserve">-- </w:t>
      </w:r>
      <w:r>
        <w:rPr>
          <w:color w:val="333333"/>
        </w:rPr>
        <w:t xml:space="preserve">是原生的 </w:t>
      </w:r>
      <w:r>
        <w:rPr>
          <w:rFonts w:hint="default" w:ascii="Noto Sans" w:hAnsi="Noto Sans" w:eastAsia="Noto Sans" w:cs="Noto Sans"/>
          <w:color w:val="333333"/>
        </w:rPr>
        <w:t xml:space="preserve">Docker </w:t>
      </w:r>
      <w:r>
        <w:rPr>
          <w:color w:val="333333"/>
        </w:rPr>
        <w:t xml:space="preserve">集群服务工具。它将一群 </w:t>
      </w:r>
      <w:r>
        <w:rPr>
          <w:rFonts w:hint="default" w:ascii="Noto Sans" w:hAnsi="Noto Sans" w:eastAsia="Noto Sans" w:cs="Noto Sans"/>
          <w:color w:val="333333"/>
        </w:rPr>
        <w:t>Docker</w:t>
      </w:r>
      <w:r>
        <w:rPr>
          <w:rFonts w:hint="default" w:ascii="Noto Sans" w:hAnsi="Noto Sans" w:eastAsia="Noto Sans" w:cs="Noto Sans"/>
          <w:color w:val="333333"/>
          <w:spacing w:val="16"/>
        </w:rPr>
        <w:t xml:space="preserve"> </w:t>
      </w:r>
      <w:r>
        <w:rPr>
          <w:color w:val="333333"/>
        </w:rPr>
        <w:t>主机集成为单一一个</w:t>
      </w:r>
      <w:r>
        <w:rPr>
          <w:color w:val="333333"/>
          <w:w w:val="102"/>
        </w:rPr>
        <w:t xml:space="preserve"> </w:t>
      </w:r>
      <w:r>
        <w:rPr>
          <w:color w:val="333333"/>
        </w:rPr>
        <w:t xml:space="preserve">虚拟 </w:t>
      </w:r>
      <w:r>
        <w:rPr>
          <w:rFonts w:hint="default" w:ascii="Noto Sans" w:hAnsi="Noto Sans" w:eastAsia="Noto Sans" w:cs="Noto Sans"/>
          <w:color w:val="333333"/>
        </w:rPr>
        <w:t xml:space="preserve">Docker </w:t>
      </w:r>
      <w:r>
        <w:rPr>
          <w:color w:val="333333"/>
        </w:rPr>
        <w:t xml:space="preserve">主机。利用一个 </w:t>
      </w:r>
      <w:r>
        <w:rPr>
          <w:rFonts w:hint="default" w:ascii="Noto Sans" w:hAnsi="Noto Sans" w:eastAsia="Noto Sans" w:cs="Noto Sans"/>
          <w:color w:val="333333"/>
        </w:rPr>
        <w:t xml:space="preserve">Docker </w:t>
      </w:r>
      <w:r>
        <w:rPr>
          <w:color w:val="333333"/>
        </w:rPr>
        <w:t xml:space="preserve">守护进程， 通过标准的 </w:t>
      </w:r>
      <w:r>
        <w:rPr>
          <w:rFonts w:hint="default" w:ascii="Noto Sans" w:hAnsi="Noto Sans" w:eastAsia="Noto Sans" w:cs="Noto Sans"/>
          <w:color w:val="333333"/>
        </w:rPr>
        <w:t xml:space="preserve">Docker API </w:t>
      </w:r>
      <w:r>
        <w:rPr>
          <w:color w:val="333333"/>
        </w:rPr>
        <w:t>和任何完善的通讯工具，</w:t>
      </w:r>
      <w:r>
        <w:rPr>
          <w:color w:val="333333"/>
          <w:spacing w:val="48"/>
        </w:rPr>
        <w:t xml:space="preserve"> </w:t>
      </w:r>
      <w:r>
        <w:rPr>
          <w:rFonts w:hint="default" w:ascii="Noto Sans" w:hAnsi="Noto Sans" w:eastAsia="Noto Sans" w:cs="Noto Sans"/>
          <w:color w:val="333333"/>
        </w:rPr>
        <w:t xml:space="preserve">Docker  Swarm  </w:t>
      </w:r>
      <w:r>
        <w:rPr>
          <w:color w:val="333333"/>
        </w:rPr>
        <w:t xml:space="preserve">提供透明地将 </w:t>
      </w:r>
      <w:r>
        <w:rPr>
          <w:rFonts w:hint="default" w:ascii="Noto Sans" w:hAnsi="Noto Sans" w:eastAsia="Noto Sans" w:cs="Noto Sans"/>
          <w:color w:val="333333"/>
        </w:rPr>
        <w:t>Docker</w:t>
      </w:r>
      <w:r>
        <w:rPr>
          <w:rFonts w:hint="default" w:ascii="Noto Sans" w:hAnsi="Noto Sans" w:eastAsia="Noto Sans" w:cs="Noto Sans"/>
          <w:color w:val="333333"/>
          <w:spacing w:val="29"/>
        </w:rPr>
        <w:t xml:space="preserve"> </w:t>
      </w:r>
      <w:r>
        <w:rPr>
          <w:color w:val="333333"/>
        </w:rPr>
        <w:t>主机扩散到多台主机上的服务</w:t>
      </w:r>
    </w:p>
    <w:p>
      <w:pPr>
        <w:pStyle w:val="3"/>
        <w:tabs>
          <w:tab w:val="left" w:pos="9049"/>
        </w:tabs>
        <w:spacing w:before="38" w:line="240" w:lineRule="auto"/>
        <w:ind w:right="217"/>
        <w:jc w:val="left"/>
        <w:rPr>
          <w:b w:val="0"/>
          <w:bCs w:val="0"/>
        </w:rPr>
      </w:pPr>
      <w:bookmarkStart w:id="136" w:name="在使用 Docker 技术的产品中如何监控其运行  "/>
      <w:bookmarkEnd w:id="136"/>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在使用</w:t>
      </w:r>
      <w:r>
        <w:rPr>
          <w:color w:val="333333"/>
          <w:spacing w:val="-61"/>
          <w:u w:val="single" w:color="EDEDED"/>
        </w:rPr>
        <w:t xml:space="preserve"> </w:t>
      </w:r>
      <w:r>
        <w:rPr>
          <w:rFonts w:hint="default" w:ascii="Arial Black" w:hAnsi="Arial Black" w:eastAsia="Arial Black" w:cs="Arial Black"/>
          <w:b/>
          <w:bCs/>
          <w:color w:val="333333"/>
          <w:u w:val="single" w:color="EDEDED"/>
        </w:rPr>
        <w:t>Docker</w:t>
      </w:r>
      <w:r>
        <w:rPr>
          <w:rFonts w:hint="default" w:ascii="Arial Black" w:hAnsi="Arial Black" w:eastAsia="Arial Black" w:cs="Arial Black"/>
          <w:b/>
          <w:bCs/>
          <w:color w:val="333333"/>
          <w:spacing w:val="-73"/>
          <w:u w:val="single" w:color="EDEDED"/>
        </w:rPr>
        <w:t xml:space="preserve"> </w:t>
      </w:r>
      <w:r>
        <w:rPr>
          <w:color w:val="333333"/>
          <w:u w:val="single" w:color="EDEDED"/>
        </w:rPr>
        <w:t>技术的产品中如何监控其运行</w:t>
      </w:r>
      <w:r>
        <w:rPr>
          <w:color w:val="333333"/>
          <w:u w:val="single" w:color="EDEDED"/>
        </w:rPr>
        <w:tab/>
      </w:r>
    </w:p>
    <w:p>
      <w:pPr>
        <w:pStyle w:val="4"/>
        <w:spacing w:before="161" w:line="223" w:lineRule="auto"/>
        <w:ind w:right="217" w:firstLine="50"/>
        <w:jc w:val="left"/>
      </w:pPr>
      <w:r>
        <w:rPr>
          <w:rFonts w:hint="default" w:ascii="Noto Sans" w:hAnsi="Noto Sans" w:eastAsia="Noto Sans" w:cs="Noto Sans"/>
          <w:color w:val="333333"/>
        </w:rPr>
        <w:t xml:space="preserve">Docker </w:t>
      </w:r>
      <w:r>
        <w:rPr>
          <w:color w:val="333333"/>
        </w:rPr>
        <w:t xml:space="preserve">在产品中提供如 运行统计和 </w:t>
      </w:r>
      <w:r>
        <w:rPr>
          <w:rFonts w:hint="default" w:ascii="Noto Sans" w:hAnsi="Noto Sans" w:eastAsia="Noto Sans" w:cs="Noto Sans"/>
          <w:color w:val="333333"/>
        </w:rPr>
        <w:t xml:space="preserve">Docker </w:t>
      </w:r>
      <w:r>
        <w:rPr>
          <w:color w:val="333333"/>
        </w:rPr>
        <w:t xml:space="preserve">事件的工具。可以通过这些工具 命令获取 </w:t>
      </w:r>
      <w:r>
        <w:rPr>
          <w:rFonts w:hint="default" w:ascii="Noto Sans" w:hAnsi="Noto Sans" w:eastAsia="Noto Sans" w:cs="Noto Sans"/>
          <w:color w:val="333333"/>
        </w:rPr>
        <w:t>Docker</w:t>
      </w:r>
      <w:r>
        <w:rPr>
          <w:rFonts w:hint="default" w:ascii="Noto Sans" w:hAnsi="Noto Sans" w:eastAsia="Noto Sans" w:cs="Noto Sans"/>
          <w:color w:val="333333"/>
          <w:spacing w:val="31"/>
        </w:rPr>
        <w:t xml:space="preserve"> </w:t>
      </w:r>
      <w:r>
        <w:rPr>
          <w:color w:val="333333"/>
        </w:rPr>
        <w:t>运行状</w:t>
      </w:r>
      <w:r>
        <w:rPr>
          <w:color w:val="333333"/>
          <w:w w:val="102"/>
        </w:rPr>
        <w:t xml:space="preserve"> </w:t>
      </w:r>
      <w:r>
        <w:rPr>
          <w:color w:val="333333"/>
        </w:rPr>
        <w:t xml:space="preserve">况的统计信息或报告。 </w:t>
      </w:r>
      <w:r>
        <w:rPr>
          <w:rFonts w:hint="default" w:ascii="Noto Sans" w:hAnsi="Noto Sans" w:eastAsia="Noto Sans" w:cs="Noto Sans"/>
          <w:color w:val="333333"/>
        </w:rPr>
        <w:t xml:space="preserve">Docker stats </w:t>
      </w:r>
      <w:r>
        <w:rPr>
          <w:color w:val="333333"/>
        </w:rPr>
        <w:t xml:space="preserve">： 通过指定的容器 </w:t>
      </w:r>
      <w:r>
        <w:rPr>
          <w:rFonts w:hint="default" w:ascii="Noto Sans" w:hAnsi="Noto Sans" w:eastAsia="Noto Sans" w:cs="Noto Sans"/>
          <w:color w:val="333333"/>
        </w:rPr>
        <w:t xml:space="preserve">id </w:t>
      </w:r>
      <w:r>
        <w:rPr>
          <w:color w:val="333333"/>
        </w:rPr>
        <w:t xml:space="preserve">获取其运行统计信息，可获得容器对 </w:t>
      </w:r>
      <w:r>
        <w:rPr>
          <w:rFonts w:hint="default" w:ascii="Noto Sans" w:hAnsi="Noto Sans" w:eastAsia="Noto Sans" w:cs="Noto Sans"/>
          <w:color w:val="333333"/>
        </w:rPr>
        <w:t>CPU</w:t>
      </w:r>
      <w:r>
        <w:rPr>
          <w:color w:val="333333"/>
        </w:rPr>
        <w:t>，</w:t>
      </w:r>
      <w:r>
        <w:rPr>
          <w:color w:val="333333"/>
          <w:spacing w:val="-21"/>
        </w:rPr>
        <w:t xml:space="preserve"> </w:t>
      </w:r>
      <w:r>
        <w:rPr>
          <w:color w:val="333333"/>
        </w:rPr>
        <w:t>内存使用情况等的统计信息，类似</w:t>
      </w:r>
      <w:r>
        <w:rPr>
          <w:color w:val="333333"/>
          <w:spacing w:val="11"/>
        </w:rPr>
        <w:t xml:space="preserve"> </w:t>
      </w:r>
      <w:r>
        <w:rPr>
          <w:rFonts w:hint="default" w:ascii="Noto Sans" w:hAnsi="Noto Sans" w:eastAsia="Noto Sans" w:cs="Noto Sans"/>
          <w:color w:val="333333"/>
        </w:rPr>
        <w:t>Linux</w:t>
      </w:r>
      <w:r>
        <w:rPr>
          <w:rFonts w:hint="default" w:ascii="Noto Sans" w:hAnsi="Noto Sans" w:eastAsia="Noto Sans" w:cs="Noto Sans"/>
          <w:color w:val="333333"/>
          <w:spacing w:val="18"/>
        </w:rPr>
        <w:t xml:space="preserve"> </w:t>
      </w:r>
      <w:r>
        <w:rPr>
          <w:color w:val="333333"/>
        </w:rPr>
        <w:t>系统中的</w:t>
      </w:r>
      <w:r>
        <w:rPr>
          <w:color w:val="333333"/>
          <w:spacing w:val="11"/>
        </w:rPr>
        <w:t xml:space="preserve"> </w:t>
      </w:r>
      <w:r>
        <w:rPr>
          <w:rFonts w:hint="default" w:ascii="Noto Sans" w:hAnsi="Noto Sans" w:eastAsia="Noto Sans" w:cs="Noto Sans"/>
          <w:color w:val="333333"/>
        </w:rPr>
        <w:t>top</w:t>
      </w:r>
      <w:r>
        <w:rPr>
          <w:rFonts w:hint="default" w:ascii="Noto Sans" w:hAnsi="Noto Sans" w:eastAsia="Noto Sans" w:cs="Noto Sans"/>
          <w:color w:val="333333"/>
          <w:spacing w:val="18"/>
        </w:rPr>
        <w:t xml:space="preserve"> </w:t>
      </w:r>
      <w:r>
        <w:rPr>
          <w:color w:val="333333"/>
        </w:rPr>
        <w:t>命令。</w:t>
      </w:r>
      <w:r>
        <w:rPr>
          <w:color w:val="333333"/>
          <w:spacing w:val="11"/>
        </w:rPr>
        <w:t xml:space="preserve"> </w:t>
      </w:r>
      <w:r>
        <w:rPr>
          <w:rFonts w:hint="default" w:ascii="Noto Sans" w:hAnsi="Noto Sans" w:eastAsia="Noto Sans" w:cs="Noto Sans"/>
          <w:color w:val="333333"/>
        </w:rPr>
        <w:t>Docker</w:t>
      </w:r>
      <w:r>
        <w:rPr>
          <w:rFonts w:hint="default" w:ascii="Noto Sans" w:hAnsi="Noto Sans" w:eastAsia="Noto Sans" w:cs="Noto Sans"/>
          <w:color w:val="333333"/>
          <w:spacing w:val="18"/>
        </w:rPr>
        <w:t xml:space="preserve"> </w:t>
      </w:r>
      <w:r>
        <w:rPr>
          <w:rFonts w:hint="default" w:ascii="Noto Sans" w:hAnsi="Noto Sans" w:eastAsia="Noto Sans" w:cs="Noto Sans"/>
          <w:color w:val="333333"/>
        </w:rPr>
        <w:t>events</w:t>
      </w:r>
      <w:r>
        <w:rPr>
          <w:rFonts w:hint="default" w:ascii="Noto Sans" w:hAnsi="Noto Sans" w:eastAsia="Noto Sans" w:cs="Noto Sans"/>
          <w:color w:val="333333"/>
          <w:spacing w:val="18"/>
        </w:rPr>
        <w:t xml:space="preserve"> </w:t>
      </w:r>
      <w:r>
        <w:rPr>
          <w:color w:val="333333"/>
        </w:rPr>
        <w:t>：</w:t>
      </w:r>
      <w:r>
        <w:rPr>
          <w:rFonts w:hint="default" w:ascii="Noto Sans" w:hAnsi="Noto Sans" w:eastAsia="Noto Sans" w:cs="Noto Sans"/>
          <w:color w:val="333333"/>
        </w:rPr>
        <w:t>Docker</w:t>
      </w:r>
      <w:r>
        <w:rPr>
          <w:rFonts w:hint="default" w:ascii="Noto Sans" w:hAnsi="Noto Sans" w:eastAsia="Noto Sans" w:cs="Noto Sans"/>
          <w:color w:val="333333"/>
          <w:spacing w:val="18"/>
        </w:rPr>
        <w:t xml:space="preserve"> </w:t>
      </w:r>
      <w:r>
        <w:rPr>
          <w:color w:val="333333"/>
        </w:rPr>
        <w:t>事件是一个命</w:t>
      </w:r>
      <w:r>
        <w:rPr>
          <w:color w:val="333333"/>
          <w:spacing w:val="-5"/>
        </w:rPr>
        <w:t xml:space="preserve"> </w:t>
      </w:r>
      <w:r>
        <w:rPr>
          <w:color w:val="333333"/>
        </w:rPr>
        <w:t xml:space="preserve">令，用于观察显示运行中的 </w:t>
      </w:r>
      <w:r>
        <w:rPr>
          <w:rFonts w:hint="default" w:ascii="Noto Sans" w:hAnsi="Noto Sans" w:eastAsia="Noto Sans" w:cs="Noto Sans"/>
          <w:color w:val="333333"/>
        </w:rPr>
        <w:t xml:space="preserve">Docker </w:t>
      </w:r>
      <w:r>
        <w:rPr>
          <w:color w:val="333333"/>
        </w:rPr>
        <w:t xml:space="preserve">一 系列的行为活动。 一般的 </w:t>
      </w:r>
      <w:r>
        <w:rPr>
          <w:rFonts w:hint="default" w:ascii="Noto Sans" w:hAnsi="Noto Sans" w:eastAsia="Noto Sans" w:cs="Noto Sans"/>
          <w:color w:val="333333"/>
        </w:rPr>
        <w:t xml:space="preserve">Docker </w:t>
      </w:r>
      <w:r>
        <w:rPr>
          <w:color w:val="333333"/>
        </w:rPr>
        <w:t>事件有：</w:t>
      </w:r>
      <w:r>
        <w:rPr>
          <w:rFonts w:hint="default" w:ascii="Noto Sans" w:hAnsi="Noto Sans" w:eastAsia="Noto Sans" w:cs="Noto Sans"/>
          <w:color w:val="333333"/>
        </w:rPr>
        <w:t>attach</w:t>
      </w:r>
      <w:r>
        <w:rPr>
          <w:color w:val="333333"/>
        </w:rPr>
        <w:t>（关联），</w:t>
      </w:r>
      <w:r>
        <w:rPr>
          <w:color w:val="333333"/>
          <w:spacing w:val="6"/>
        </w:rPr>
        <w:t xml:space="preserve"> </w:t>
      </w:r>
      <w:r>
        <w:rPr>
          <w:rFonts w:hint="default" w:ascii="Noto Sans" w:hAnsi="Noto Sans" w:eastAsia="Noto Sans" w:cs="Noto Sans"/>
          <w:color w:val="333333"/>
        </w:rPr>
        <w:t>commit</w:t>
      </w:r>
      <w:r>
        <w:rPr>
          <w:color w:val="333333"/>
        </w:rPr>
        <w:t>（提交），</w:t>
      </w:r>
      <w:r>
        <w:rPr>
          <w:rFonts w:hint="default" w:ascii="Noto Sans" w:hAnsi="Noto Sans" w:eastAsia="Noto Sans" w:cs="Noto Sans"/>
          <w:color w:val="333333"/>
        </w:rPr>
        <w:t>die</w:t>
      </w:r>
      <w:r>
        <w:rPr>
          <w:color w:val="333333"/>
        </w:rPr>
        <w:t xml:space="preserve">（僵死）， </w:t>
      </w:r>
      <w:r>
        <w:rPr>
          <w:rFonts w:hint="default" w:ascii="Noto Sans" w:hAnsi="Noto Sans" w:eastAsia="Noto Sans" w:cs="Noto Sans"/>
          <w:color w:val="333333"/>
        </w:rPr>
        <w:t>detach</w:t>
      </w:r>
      <w:r>
        <w:rPr>
          <w:color w:val="333333"/>
        </w:rPr>
        <w:t>（取消关联），</w:t>
      </w:r>
      <w:r>
        <w:rPr>
          <w:rFonts w:hint="default" w:ascii="Noto Sans" w:hAnsi="Noto Sans" w:eastAsia="Noto Sans" w:cs="Noto Sans"/>
          <w:color w:val="333333"/>
        </w:rPr>
        <w:t>rename</w:t>
      </w:r>
      <w:r>
        <w:rPr>
          <w:color w:val="333333"/>
        </w:rPr>
        <w:t>（改名），</w:t>
      </w:r>
      <w:r>
        <w:rPr>
          <w:rFonts w:hint="default" w:ascii="Noto Sans" w:hAnsi="Noto Sans" w:eastAsia="Noto Sans" w:cs="Noto Sans"/>
          <w:color w:val="333333"/>
        </w:rPr>
        <w:t>destory</w:t>
      </w:r>
      <w:r>
        <w:rPr>
          <w:color w:val="333333"/>
        </w:rPr>
        <w:t>（销毁）等。也可</w:t>
      </w:r>
      <w:r>
        <w:rPr>
          <w:color w:val="333333"/>
          <w:spacing w:val="-27"/>
        </w:rPr>
        <w:t xml:space="preserve"> </w:t>
      </w:r>
      <w:r>
        <w:rPr>
          <w:color w:val="333333"/>
        </w:rPr>
        <w:t xml:space="preserve">使用多个选 </w:t>
      </w:r>
      <w:r>
        <w:rPr>
          <w:color w:val="333333"/>
          <w:spacing w:val="47"/>
        </w:rPr>
        <w:t xml:space="preserve"> </w:t>
      </w:r>
      <w:r>
        <w:rPr>
          <w:color w:val="333333"/>
        </w:rPr>
        <w:t>项对事件记录筛选找到想要的事件信息</w:t>
      </w:r>
    </w:p>
    <w:p>
      <w:pPr>
        <w:pStyle w:val="3"/>
        <w:tabs>
          <w:tab w:val="left" w:pos="9049"/>
        </w:tabs>
        <w:spacing w:before="70" w:line="240" w:lineRule="auto"/>
        <w:ind w:right="217"/>
        <w:jc w:val="left"/>
        <w:rPr>
          <w:b w:val="0"/>
          <w:bCs w:val="0"/>
        </w:rPr>
      </w:pPr>
      <w:bookmarkStart w:id="137" w:name="什么是孤儿卷及如何删除它  "/>
      <w:bookmarkEnd w:id="137"/>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什么是孤儿卷及如何删除它</w:t>
      </w:r>
      <w:r>
        <w:rPr>
          <w:color w:val="333333"/>
          <w:u w:val="single" w:color="EDEDED"/>
        </w:rPr>
        <w:tab/>
      </w:r>
    </w:p>
    <w:p>
      <w:pPr>
        <w:pStyle w:val="4"/>
        <w:spacing w:before="183" w:line="316" w:lineRule="exact"/>
        <w:ind w:right="5669" w:firstLine="50"/>
        <w:jc w:val="left"/>
      </w:pPr>
      <w:r>
        <w:rPr>
          <w:color w:val="333333"/>
        </w:rPr>
        <w:t>孤儿卷是未与任何容器关联的卷。</w:t>
      </w:r>
      <w:r>
        <w:rPr>
          <w:color w:val="333333"/>
          <w:spacing w:val="-32"/>
        </w:rPr>
        <w:t xml:space="preserve"> </w:t>
      </w:r>
      <w:r>
        <w:rPr>
          <w:rFonts w:hint="default" w:ascii="Noto Sans" w:hAnsi="Noto Sans" w:eastAsia="Noto Sans" w:cs="Noto Sans"/>
          <w:color w:val="333333"/>
        </w:rPr>
        <w:t xml:space="preserve">docker volume rm </w:t>
      </w:r>
      <w:r>
        <w:rPr>
          <w:color w:val="333333"/>
        </w:rPr>
        <w:t>删除指定的卷</w:t>
      </w:r>
      <w:r>
        <w:rPr>
          <w:color w:val="333333"/>
          <w:spacing w:val="5"/>
        </w:rPr>
        <w:t xml:space="preserve"> </w:t>
      </w:r>
      <w:r>
        <w:rPr>
          <w:rFonts w:hint="default" w:ascii="Noto Sans" w:hAnsi="Noto Sans" w:eastAsia="Noto Sans" w:cs="Noto Sans"/>
          <w:color w:val="333333"/>
        </w:rPr>
        <w:t xml:space="preserve">docker volume prune </w:t>
      </w:r>
      <w:r>
        <w:rPr>
          <w:rFonts w:hint="default" w:ascii="Noto Sans" w:hAnsi="Noto Sans" w:eastAsia="Noto Sans" w:cs="Noto Sans"/>
          <w:color w:val="333333"/>
          <w:spacing w:val="22"/>
        </w:rPr>
        <w:t xml:space="preserve"> </w:t>
      </w:r>
      <w:r>
        <w:rPr>
          <w:color w:val="333333"/>
        </w:rPr>
        <w:t>删除所有孤儿卷</w:t>
      </w:r>
    </w:p>
    <w:p>
      <w:pPr>
        <w:spacing w:after="0" w:line="316" w:lineRule="exact"/>
        <w:jc w:val="left"/>
        <w:sectPr>
          <w:pgSz w:w="11900" w:h="16840"/>
          <w:pgMar w:top="540" w:right="1360" w:bottom="280" w:left="1380" w:header="720" w:footer="720" w:gutter="0"/>
          <w:cols w:space="720" w:num="1"/>
        </w:sectPr>
      </w:pPr>
    </w:p>
    <w:p>
      <w:pPr>
        <w:pStyle w:val="3"/>
        <w:tabs>
          <w:tab w:val="left" w:pos="9049"/>
        </w:tabs>
        <w:spacing w:line="457" w:lineRule="exact"/>
        <w:ind w:right="217"/>
        <w:jc w:val="left"/>
        <w:rPr>
          <w:b w:val="0"/>
          <w:bCs w:val="0"/>
        </w:rPr>
      </w:pPr>
      <w:bookmarkStart w:id="138" w:name="什么是半虚拟化（Paravirtualization）  "/>
      <w:bookmarkEnd w:id="138"/>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什么是半虚拟化（</w:t>
      </w:r>
      <w:r>
        <w:rPr>
          <w:rFonts w:hint="default" w:ascii="Arial Black" w:hAnsi="Arial Black" w:eastAsia="Arial Black" w:cs="Arial Black"/>
          <w:b/>
          <w:bCs/>
          <w:color w:val="333333"/>
          <w:u w:val="single" w:color="EDEDED"/>
        </w:rPr>
        <w:t>Paravirtualization</w:t>
      </w:r>
      <w:r>
        <w:rPr>
          <w:color w:val="333333"/>
          <w:u w:val="single" w:color="EDEDED"/>
        </w:rPr>
        <w:t>）</w:t>
      </w:r>
      <w:r>
        <w:rPr>
          <w:color w:val="333333"/>
          <w:u w:val="single" w:color="EDEDED"/>
        </w:rPr>
        <w:tab/>
      </w:r>
    </w:p>
    <w:p>
      <w:pPr>
        <w:pStyle w:val="4"/>
        <w:spacing w:before="161" w:line="223" w:lineRule="auto"/>
        <w:ind w:right="221" w:firstLine="50"/>
        <w:jc w:val="both"/>
      </w:pPr>
      <w:r>
        <w:pict>
          <v:shape id="_x0000_s1515" o:spid="_x0000_s1515" o:spt="75" type="#_x0000_t75" style="position:absolute;left:0pt;margin-left:74.5pt;margin-top:56.2pt;height:194.2pt;width:446.95pt;mso-position-horizontal-relative:page;z-index:-251654144;mso-width-relative:page;mso-height-relative:page;" filled="f" stroked="f" coordsize="21600,21600">
            <v:path/>
            <v:fill on="f" focussize="0,0"/>
            <v:stroke on="f"/>
            <v:imagedata r:id="rId25" o:title=""/>
            <o:lock v:ext="edit" aspectratio="t"/>
          </v:shape>
        </w:pict>
      </w:r>
      <w:r>
        <w:rPr>
          <w:rFonts w:hint="default" w:ascii="Noto Sans" w:hAnsi="Noto Sans" w:eastAsia="Noto Sans" w:cs="Noto Sans"/>
          <w:color w:val="333333"/>
        </w:rPr>
        <w:t>Paravirtualization</w:t>
      </w:r>
      <w:r>
        <w:rPr>
          <w:color w:val="333333"/>
        </w:rPr>
        <w:t>，也称为第</w:t>
      </w:r>
      <w:r>
        <w:rPr>
          <w:color w:val="333333"/>
          <w:spacing w:val="36"/>
        </w:rPr>
        <w:t xml:space="preserve"> </w:t>
      </w:r>
      <w:r>
        <w:rPr>
          <w:rFonts w:hint="default" w:ascii="Noto Sans" w:hAnsi="Noto Sans" w:eastAsia="Noto Sans" w:cs="Noto Sans"/>
          <w:color w:val="333333"/>
        </w:rPr>
        <w:t>1</w:t>
      </w:r>
      <w:r>
        <w:rPr>
          <w:rFonts w:hint="default" w:ascii="Noto Sans" w:hAnsi="Noto Sans" w:eastAsia="Noto Sans" w:cs="Noto Sans"/>
          <w:color w:val="333333"/>
          <w:spacing w:val="44"/>
        </w:rPr>
        <w:t xml:space="preserve"> </w:t>
      </w:r>
      <w:r>
        <w:rPr>
          <w:color w:val="333333"/>
        </w:rPr>
        <w:t>类虚拟机管理（层）程序，其直接在硬件或</w:t>
      </w:r>
      <w:r>
        <w:rPr>
          <w:color w:val="333333"/>
          <w:spacing w:val="36"/>
        </w:rPr>
        <w:t xml:space="preserve"> </w:t>
      </w:r>
      <w:r>
        <w:rPr>
          <w:color w:val="333333"/>
        </w:rPr>
        <w:t>裸机（</w:t>
      </w:r>
      <w:r>
        <w:rPr>
          <w:rFonts w:hint="default" w:ascii="Noto Sans" w:hAnsi="Noto Sans" w:eastAsia="Noto Sans" w:cs="Noto Sans"/>
          <w:color w:val="333333"/>
        </w:rPr>
        <w:t>bare-metal</w:t>
      </w:r>
      <w:r>
        <w:rPr>
          <w:color w:val="333333"/>
        </w:rPr>
        <w:t>）上运</w:t>
      </w:r>
      <w:r>
        <w:rPr>
          <w:color w:val="333333"/>
          <w:spacing w:val="-40"/>
        </w:rPr>
        <w:t xml:space="preserve"> </w:t>
      </w:r>
      <w:r>
        <w:rPr>
          <w:color w:val="333333"/>
        </w:rPr>
        <w:t>行，提供虚拟机直接使用物理硬件的服务，它帮助主 机操作系统，虚拟化硬件和实际硬件进行协作以实</w:t>
      </w:r>
      <w:r>
        <w:rPr>
          <w:color w:val="333333"/>
          <w:spacing w:val="-6"/>
        </w:rPr>
        <w:t xml:space="preserve"> </w:t>
      </w:r>
      <w:r>
        <w:rPr>
          <w:color w:val="333333"/>
        </w:rPr>
        <w:t xml:space="preserve">现最佳性能。这种虚拟层管   </w:t>
      </w:r>
      <w:r>
        <w:rPr>
          <w:color w:val="333333"/>
          <w:spacing w:val="50"/>
        </w:rPr>
        <w:t xml:space="preserve"> </w:t>
      </w:r>
      <w:r>
        <w:rPr>
          <w:color w:val="333333"/>
        </w:rPr>
        <w:t>理技术的程序一般占用系统资源较小，其本身并不需要占用大量系统资源。</w:t>
      </w: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7" w:line="240" w:lineRule="auto"/>
        <w:rPr>
          <w:rFonts w:hint="default" w:ascii="微软雅黑" w:hAnsi="微软雅黑" w:eastAsia="微软雅黑" w:cs="微软雅黑"/>
          <w:sz w:val="24"/>
          <w:szCs w:val="24"/>
        </w:rPr>
      </w:pPr>
    </w:p>
    <w:p>
      <w:pPr>
        <w:pStyle w:val="4"/>
        <w:spacing w:line="240" w:lineRule="auto"/>
        <w:ind w:right="217"/>
        <w:jc w:val="left"/>
      </w:pPr>
      <w:r>
        <w:rPr>
          <w:color w:val="333333"/>
        </w:rPr>
        <w:t xml:space="preserve">这种虚拟层管理程序有 </w:t>
      </w:r>
      <w:r>
        <w:rPr>
          <w:rFonts w:hint="default" w:ascii="Noto Sans" w:hAnsi="Noto Sans" w:eastAsia="Noto Sans" w:cs="Noto Sans"/>
          <w:color w:val="333333"/>
        </w:rPr>
        <w:t xml:space="preserve">Xen, KVM </w:t>
      </w:r>
      <w:r>
        <w:rPr>
          <w:rFonts w:hint="default" w:ascii="Noto Sans" w:hAnsi="Noto Sans" w:eastAsia="Noto Sans" w:cs="Noto Sans"/>
          <w:color w:val="333333"/>
          <w:spacing w:val="15"/>
        </w:rPr>
        <w:t xml:space="preserve"> </w:t>
      </w:r>
      <w:r>
        <w:rPr>
          <w:color w:val="333333"/>
        </w:rPr>
        <w:t>等</w:t>
      </w:r>
    </w:p>
    <w:p>
      <w:pPr>
        <w:pStyle w:val="3"/>
        <w:tabs>
          <w:tab w:val="left" w:pos="9049"/>
        </w:tabs>
        <w:spacing w:before="61" w:line="240" w:lineRule="auto"/>
        <w:ind w:right="217"/>
        <w:jc w:val="left"/>
        <w:rPr>
          <w:b w:val="0"/>
          <w:bCs w:val="0"/>
        </w:rPr>
      </w:pPr>
      <w:bookmarkStart w:id="139" w:name="Docker 技术与虚拟机技术有何不同？ "/>
      <w:bookmarkEnd w:id="139"/>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Docker </w:t>
      </w:r>
      <w:r>
        <w:rPr>
          <w:rFonts w:hint="default" w:ascii="Arial Black" w:hAnsi="Arial Black" w:eastAsia="Arial Black" w:cs="Arial Black"/>
          <w:b/>
          <w:bCs/>
          <w:color w:val="333333"/>
          <w:spacing w:val="61"/>
          <w:w w:val="95"/>
          <w:u w:val="single" w:color="EDEDED"/>
        </w:rPr>
        <w:t xml:space="preserve"> </w:t>
      </w:r>
      <w:r>
        <w:rPr>
          <w:color w:val="333333"/>
          <w:w w:val="95"/>
          <w:u w:val="single" w:color="EDEDED"/>
        </w:rPr>
        <w:t>技术与虚拟机技术有何不同？</w:t>
      </w:r>
      <w:r>
        <w:rPr>
          <w:color w:val="333333"/>
          <w:u w:val="single" w:color="EDEDED"/>
        </w:rPr>
        <w:tab/>
      </w:r>
    </w:p>
    <w:p>
      <w:pPr>
        <w:pStyle w:val="4"/>
        <w:spacing w:before="143" w:line="225" w:lineRule="auto"/>
        <w:ind w:right="217" w:firstLine="50"/>
        <w:jc w:val="left"/>
      </w:pPr>
      <w:r>
        <w:rPr>
          <w:rFonts w:hint="default" w:ascii="Noto Sans" w:hAnsi="Noto Sans" w:eastAsia="Noto Sans" w:cs="Noto Sans"/>
          <w:color w:val="333333"/>
        </w:rPr>
        <w:t xml:space="preserve">Docker </w:t>
      </w:r>
      <w:r>
        <w:rPr>
          <w:color w:val="333333"/>
        </w:rPr>
        <w:t xml:space="preserve">不是严格意义上的虚拟化硬件的技术。它依赖 </w:t>
      </w:r>
      <w:r>
        <w:rPr>
          <w:rFonts w:hint="default" w:ascii="Noto Sans" w:hAnsi="Noto Sans" w:eastAsia="Noto Sans" w:cs="Noto Sans"/>
          <w:color w:val="333333"/>
        </w:rPr>
        <w:t>container-based virtualization</w:t>
      </w:r>
      <w:r>
        <w:rPr>
          <w:color w:val="333333"/>
        </w:rPr>
        <w:t>（基于容器的虚</w:t>
      </w:r>
      <w:r>
        <w:rPr>
          <w:color w:val="333333"/>
          <w:spacing w:val="-21"/>
        </w:rPr>
        <w:t xml:space="preserve"> </w:t>
      </w:r>
      <w:r>
        <w:rPr>
          <w:color w:val="333333"/>
        </w:rPr>
        <w:t>拟化）</w:t>
      </w:r>
      <w:r>
        <w:rPr>
          <w:color w:val="333333"/>
          <w:spacing w:val="37"/>
        </w:rPr>
        <w:t xml:space="preserve"> </w:t>
      </w:r>
      <w:r>
        <w:rPr>
          <w:color w:val="333333"/>
        </w:rPr>
        <w:t>的技术实现工具，或可以认为它是操作</w:t>
      </w:r>
      <w:r>
        <w:rPr>
          <w:color w:val="333333"/>
          <w:spacing w:val="37"/>
        </w:rPr>
        <w:t xml:space="preserve"> </w:t>
      </w:r>
      <w:r>
        <w:rPr>
          <w:color w:val="333333"/>
        </w:rPr>
        <w:t>系统用户运行级别的虚拟化。因此，</w:t>
      </w:r>
      <w:r>
        <w:rPr>
          <w:color w:val="333333"/>
          <w:spacing w:val="37"/>
        </w:rPr>
        <w:t xml:space="preserve"> </w:t>
      </w:r>
      <w:r>
        <w:rPr>
          <w:rFonts w:hint="default" w:ascii="Noto Sans" w:hAnsi="Noto Sans" w:eastAsia="Noto Sans" w:cs="Noto Sans"/>
          <w:color w:val="333333"/>
        </w:rPr>
        <w:t>Docker</w:t>
      </w:r>
      <w:r>
        <w:rPr>
          <w:rFonts w:hint="default" w:ascii="Noto Sans" w:hAnsi="Noto Sans" w:eastAsia="Noto Sans" w:cs="Noto Sans"/>
          <w:color w:val="333333"/>
          <w:spacing w:val="44"/>
        </w:rPr>
        <w:t xml:space="preserve"> </w:t>
      </w:r>
      <w:r>
        <w:rPr>
          <w:color w:val="333333"/>
        </w:rPr>
        <w:t>最初使用</w:t>
      </w:r>
      <w:r>
        <w:rPr>
          <w:color w:val="333333"/>
          <w:spacing w:val="-20"/>
        </w:rPr>
        <w:t xml:space="preserve"> </w:t>
      </w:r>
      <w:r>
        <w:rPr>
          <w:rFonts w:hint="default" w:ascii="Noto Sans" w:hAnsi="Noto Sans" w:eastAsia="Noto Sans" w:cs="Noto Sans"/>
          <w:color w:val="333333"/>
        </w:rPr>
        <w:t xml:space="preserve">LXC </w:t>
      </w:r>
      <w:r>
        <w:rPr>
          <w:color w:val="333333"/>
        </w:rPr>
        <w:t xml:space="preserve">驱动它，后来移至 由 </w:t>
      </w:r>
      <w:r>
        <w:rPr>
          <w:rFonts w:hint="default" w:ascii="Noto Sans" w:hAnsi="Noto Sans" w:eastAsia="Noto Sans" w:cs="Noto Sans"/>
          <w:color w:val="333333"/>
        </w:rPr>
        <w:t xml:space="preserve">libcontainer </w:t>
      </w:r>
      <w:r>
        <w:rPr>
          <w:color w:val="333333"/>
        </w:rPr>
        <w:t xml:space="preserve">基础库驱动它，现已更名为 </w:t>
      </w:r>
      <w:r>
        <w:rPr>
          <w:rFonts w:hint="default" w:ascii="Noto Sans" w:hAnsi="Noto Sans" w:eastAsia="Noto Sans" w:cs="Noto Sans"/>
          <w:color w:val="333333"/>
        </w:rPr>
        <w:t xml:space="preserve">runc </w:t>
      </w:r>
      <w:r>
        <w:rPr>
          <w:color w:val="333333"/>
        </w:rPr>
        <w:t xml:space="preserve">。 </w:t>
      </w:r>
      <w:r>
        <w:rPr>
          <w:rFonts w:hint="default" w:ascii="Noto Sans" w:hAnsi="Noto Sans" w:eastAsia="Noto Sans" w:cs="Noto Sans"/>
          <w:color w:val="333333"/>
        </w:rPr>
        <w:t xml:space="preserve">Docker </w:t>
      </w:r>
      <w:r>
        <w:rPr>
          <w:color w:val="333333"/>
        </w:rPr>
        <w:t>主要致力于应 用容</w:t>
      </w:r>
      <w:r>
        <w:rPr>
          <w:color w:val="333333"/>
          <w:spacing w:val="54"/>
        </w:rPr>
        <w:t xml:space="preserve"> </w:t>
      </w:r>
      <w:r>
        <w:rPr>
          <w:color w:val="333333"/>
        </w:rPr>
        <w:t>器内的应用程序的自动化部署。应用容器设计用于包装和运行单一服务， 而操作系统设计用于运行多进</w:t>
      </w:r>
      <w:r>
        <w:rPr>
          <w:color w:val="333333"/>
          <w:spacing w:val="50"/>
        </w:rPr>
        <w:t xml:space="preserve"> </w:t>
      </w:r>
      <w:r>
        <w:rPr>
          <w:color w:val="333333"/>
        </w:rPr>
        <w:t>程任务，提供多种运算服务的能力。如虚拟机中 等同完全操作系统的能力。因此，</w:t>
      </w:r>
      <w:r>
        <w:rPr>
          <w:rFonts w:hint="default" w:ascii="Noto Sans" w:hAnsi="Noto Sans" w:eastAsia="Noto Sans" w:cs="Noto Sans"/>
          <w:color w:val="333333"/>
        </w:rPr>
        <w:t xml:space="preserve">Docker </w:t>
      </w:r>
      <w:r>
        <w:rPr>
          <w:color w:val="333333"/>
        </w:rPr>
        <w:t>被认为是容器</w:t>
      </w:r>
      <w:r>
        <w:rPr>
          <w:color w:val="333333"/>
          <w:spacing w:val="-51"/>
        </w:rPr>
        <w:t xml:space="preserve"> </w:t>
      </w:r>
      <w:r>
        <w:rPr>
          <w:color w:val="333333"/>
        </w:rPr>
        <w:t xml:space="preserve">化系统上管理容器及应 </w:t>
      </w:r>
      <w:r>
        <w:rPr>
          <w:color w:val="333333"/>
          <w:spacing w:val="32"/>
        </w:rPr>
        <w:t xml:space="preserve"> </w:t>
      </w:r>
      <w:r>
        <w:rPr>
          <w:color w:val="333333"/>
        </w:rPr>
        <w:t>用容器化的布署工具</w:t>
      </w:r>
    </w:p>
    <w:p>
      <w:pPr>
        <w:spacing w:before="9" w:line="240" w:lineRule="auto"/>
        <w:rPr>
          <w:rFonts w:hint="default" w:ascii="微软雅黑" w:hAnsi="微软雅黑" w:eastAsia="微软雅黑" w:cs="微软雅黑"/>
          <w:sz w:val="2"/>
          <w:szCs w:val="2"/>
        </w:rPr>
      </w:pPr>
    </w:p>
    <w:p>
      <w:pPr>
        <w:spacing w:line="6274"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124"/>
          <w:sz w:val="20"/>
          <w:szCs w:val="20"/>
        </w:rPr>
        <w:drawing>
          <wp:inline distT="0" distB="0" distL="0" distR="0">
            <wp:extent cx="5640070" cy="3983990"/>
            <wp:effectExtent l="0" t="0" r="0" b="0"/>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jpeg"/>
                    <pic:cNvPicPr>
                      <a:picLocks noChangeAspect="1"/>
                    </pic:cNvPicPr>
                  </pic:nvPicPr>
                  <pic:blipFill>
                    <a:blip r:embed="rId26" cstate="print"/>
                    <a:stretch>
                      <a:fillRect/>
                    </a:stretch>
                  </pic:blipFill>
                  <pic:spPr>
                    <a:xfrm>
                      <a:off x="0" y="0"/>
                      <a:ext cx="5640357" cy="3984212"/>
                    </a:xfrm>
                    <a:prstGeom prst="rect">
                      <a:avLst/>
                    </a:prstGeom>
                  </pic:spPr>
                </pic:pic>
              </a:graphicData>
            </a:graphic>
          </wp:inline>
        </w:drawing>
      </w:r>
    </w:p>
    <w:p>
      <w:pPr>
        <w:pStyle w:val="4"/>
        <w:spacing w:before="163" w:line="316" w:lineRule="exact"/>
        <w:ind w:left="560" w:right="217" w:hanging="215"/>
        <w:jc w:val="left"/>
      </w:pPr>
      <w:r>
        <w:rPr>
          <w:rFonts w:hint="default" w:ascii="Noto Sans" w:hAnsi="Noto Sans" w:eastAsia="Noto Sans" w:cs="Noto Sans"/>
          <w:color w:val="333333"/>
        </w:rPr>
        <w:t xml:space="preserve">1. </w:t>
      </w:r>
      <w:r>
        <w:rPr>
          <w:color w:val="333333"/>
        </w:rPr>
        <w:t xml:space="preserve">与虚拟机不同，容器无需启动操作系统内核，因此，容器可在不到 </w:t>
      </w:r>
      <w:r>
        <w:rPr>
          <w:rFonts w:hint="default" w:ascii="Noto Sans" w:hAnsi="Noto Sans" w:eastAsia="Noto Sans" w:cs="Noto Sans"/>
          <w:color w:val="333333"/>
        </w:rPr>
        <w:t xml:space="preserve">1 </w:t>
      </w:r>
      <w:r>
        <w:rPr>
          <w:color w:val="333333"/>
        </w:rPr>
        <w:t>秒钟 时间内运行起来。这个特</w:t>
      </w:r>
      <w:r>
        <w:rPr>
          <w:color w:val="333333"/>
          <w:spacing w:val="-53"/>
        </w:rPr>
        <w:t xml:space="preserve"> </w:t>
      </w:r>
      <w:r>
        <w:rPr>
          <w:color w:val="333333"/>
        </w:rPr>
        <w:t xml:space="preserve">性，使得容器化技术比其它虚拟化技术更具有独  </w:t>
      </w:r>
      <w:r>
        <w:rPr>
          <w:color w:val="333333"/>
          <w:spacing w:val="21"/>
        </w:rPr>
        <w:t xml:space="preserve"> </w:t>
      </w:r>
      <w:r>
        <w:rPr>
          <w:color w:val="333333"/>
        </w:rPr>
        <w:t>特性及可取性。</w:t>
      </w:r>
    </w:p>
    <w:p>
      <w:pPr>
        <w:spacing w:after="0" w:line="316" w:lineRule="exact"/>
        <w:jc w:val="left"/>
        <w:sectPr>
          <w:pgSz w:w="11900" w:h="16840"/>
          <w:pgMar w:top="520" w:right="1360" w:bottom="280" w:left="1380" w:header="720" w:footer="720" w:gutter="0"/>
          <w:cols w:space="720" w:num="1"/>
        </w:sectPr>
      </w:pPr>
    </w:p>
    <w:p>
      <w:pPr>
        <w:pStyle w:val="4"/>
        <w:spacing w:line="273" w:lineRule="exact"/>
        <w:ind w:left="345" w:right="15"/>
        <w:jc w:val="left"/>
      </w:pPr>
      <w:r>
        <w:rPr>
          <w:rFonts w:hint="default" w:ascii="Noto Sans" w:hAnsi="Noto Sans" w:eastAsia="Noto Sans" w:cs="Noto Sans"/>
          <w:color w:val="333333"/>
        </w:rPr>
        <w:t xml:space="preserve">2.   </w:t>
      </w:r>
      <w:r>
        <w:rPr>
          <w:color w:val="333333"/>
        </w:rPr>
        <w:t xml:space="preserve">由于容器化技术很少或几乎不给主机系统增加负载，因此，基于容器的虚  </w:t>
      </w:r>
      <w:r>
        <w:rPr>
          <w:color w:val="333333"/>
          <w:spacing w:val="6"/>
        </w:rPr>
        <w:t xml:space="preserve"> </w:t>
      </w:r>
      <w:r>
        <w:rPr>
          <w:color w:val="333333"/>
        </w:rPr>
        <w:t>拟化技术具有近乎原生的</w:t>
      </w:r>
    </w:p>
    <w:p>
      <w:pPr>
        <w:pStyle w:val="4"/>
        <w:spacing w:line="319" w:lineRule="exact"/>
        <w:ind w:left="560" w:right="217"/>
        <w:jc w:val="left"/>
      </w:pPr>
      <w:r>
        <w:rPr>
          <w:color w:val="333333"/>
          <w:w w:val="105"/>
        </w:rPr>
        <w:t>性能表现。</w:t>
      </w:r>
    </w:p>
    <w:p>
      <w:pPr>
        <w:pStyle w:val="4"/>
        <w:spacing w:before="77" w:line="240" w:lineRule="auto"/>
        <w:ind w:left="345" w:right="217"/>
        <w:jc w:val="left"/>
      </w:pPr>
      <w:r>
        <w:rPr>
          <w:rFonts w:hint="default" w:ascii="Noto Sans" w:hAnsi="Noto Sans" w:eastAsia="Noto Sans" w:cs="Noto Sans"/>
          <w:color w:val="333333"/>
        </w:rPr>
        <w:t xml:space="preserve">3.   </w:t>
      </w:r>
      <w:r>
        <w:rPr>
          <w:color w:val="333333"/>
        </w:rPr>
        <w:t xml:space="preserve">基于容器的虚拟化，与其他硬件虚拟化不同，运行时不需要其他额外的虚 </w:t>
      </w:r>
      <w:r>
        <w:rPr>
          <w:color w:val="333333"/>
          <w:spacing w:val="42"/>
        </w:rPr>
        <w:t xml:space="preserve"> </w:t>
      </w:r>
      <w:r>
        <w:rPr>
          <w:color w:val="333333"/>
        </w:rPr>
        <w:t>拟管理层软件。</w:t>
      </w:r>
    </w:p>
    <w:p>
      <w:pPr>
        <w:pStyle w:val="4"/>
        <w:spacing w:before="71" w:line="240" w:lineRule="auto"/>
        <w:ind w:left="345" w:right="217"/>
        <w:jc w:val="left"/>
      </w:pPr>
      <w:r>
        <w:rPr>
          <w:rFonts w:hint="default" w:ascii="Noto Sans" w:hAnsi="Noto Sans" w:eastAsia="Noto Sans" w:cs="Noto Sans"/>
          <w:color w:val="333333"/>
        </w:rPr>
        <w:t xml:space="preserve">4.   </w:t>
      </w:r>
      <w:r>
        <w:rPr>
          <w:color w:val="333333"/>
        </w:rPr>
        <w:t xml:space="preserve">主机上的所有容器共享主机操作系统上的进程调度，从而节省了额外的资 </w:t>
      </w:r>
      <w:r>
        <w:rPr>
          <w:color w:val="333333"/>
          <w:spacing w:val="32"/>
        </w:rPr>
        <w:t xml:space="preserve"> </w:t>
      </w:r>
      <w:r>
        <w:rPr>
          <w:color w:val="333333"/>
        </w:rPr>
        <w:t>源的需求。</w:t>
      </w:r>
    </w:p>
    <w:p>
      <w:pPr>
        <w:pStyle w:val="4"/>
        <w:spacing w:before="86" w:line="240" w:lineRule="auto"/>
        <w:ind w:left="345" w:right="217"/>
        <w:jc w:val="left"/>
      </w:pPr>
      <w:r>
        <w:rPr>
          <w:rFonts w:hint="default" w:ascii="Noto Sans" w:hAnsi="Noto Sans" w:eastAsia="Noto Sans" w:cs="Noto Sans"/>
          <w:color w:val="333333"/>
        </w:rPr>
        <w:t xml:space="preserve">5. </w:t>
      </w:r>
      <w:r>
        <w:rPr>
          <w:color w:val="333333"/>
        </w:rPr>
        <w:t xml:space="preserve">与虚拟机 </w:t>
      </w:r>
      <w:r>
        <w:rPr>
          <w:rFonts w:hint="default" w:ascii="Noto Sans" w:hAnsi="Noto Sans" w:eastAsia="Noto Sans" w:cs="Noto Sans"/>
          <w:color w:val="333333"/>
        </w:rPr>
        <w:t xml:space="preserve">image </w:t>
      </w:r>
      <w:r>
        <w:rPr>
          <w:color w:val="333333"/>
        </w:rPr>
        <w:t>相比，容器（</w:t>
      </w:r>
      <w:r>
        <w:rPr>
          <w:rFonts w:hint="default" w:ascii="Noto Sans" w:hAnsi="Noto Sans" w:eastAsia="Noto Sans" w:cs="Noto Sans"/>
          <w:color w:val="333333"/>
        </w:rPr>
        <w:t xml:space="preserve">Docker </w:t>
      </w:r>
      <w:r>
        <w:rPr>
          <w:color w:val="333333"/>
        </w:rPr>
        <w:t xml:space="preserve">或 </w:t>
      </w:r>
      <w:r>
        <w:rPr>
          <w:rFonts w:hint="default" w:ascii="Noto Sans" w:hAnsi="Noto Sans" w:eastAsia="Noto Sans" w:cs="Noto Sans"/>
          <w:color w:val="333333"/>
        </w:rPr>
        <w:t>LXC images</w:t>
      </w:r>
      <w:r>
        <w:rPr>
          <w:color w:val="333333"/>
        </w:rPr>
        <w:t xml:space="preserve">）映像较小， 因  </w:t>
      </w:r>
      <w:r>
        <w:rPr>
          <w:color w:val="333333"/>
          <w:spacing w:val="36"/>
        </w:rPr>
        <w:t xml:space="preserve"> </w:t>
      </w:r>
      <w:r>
        <w:rPr>
          <w:color w:val="333333"/>
        </w:rPr>
        <w:t>此，容器映像易于分发。</w:t>
      </w:r>
    </w:p>
    <w:p>
      <w:pPr>
        <w:pStyle w:val="4"/>
        <w:spacing w:before="96" w:line="316" w:lineRule="exact"/>
        <w:ind w:left="560" w:right="217" w:hanging="215"/>
        <w:jc w:val="left"/>
      </w:pPr>
      <w:r>
        <w:rPr>
          <w:rFonts w:hint="default" w:ascii="Noto Sans" w:hAnsi="Noto Sans" w:eastAsia="Noto Sans" w:cs="Noto Sans"/>
          <w:color w:val="333333"/>
        </w:rPr>
        <w:t xml:space="preserve">6. </w:t>
      </w:r>
      <w:r>
        <w:rPr>
          <w:color w:val="333333"/>
        </w:rPr>
        <w:t xml:space="preserve">容器中的资源分配由 </w:t>
      </w:r>
      <w:r>
        <w:rPr>
          <w:rFonts w:hint="default" w:ascii="Noto Sans" w:hAnsi="Noto Sans" w:eastAsia="Noto Sans" w:cs="Noto Sans"/>
          <w:color w:val="333333"/>
        </w:rPr>
        <w:t xml:space="preserve">Cgroups </w:t>
      </w:r>
      <w:r>
        <w:rPr>
          <w:color w:val="333333"/>
        </w:rPr>
        <w:t xml:space="preserve">实现。 </w:t>
      </w:r>
      <w:r>
        <w:rPr>
          <w:rFonts w:hint="default" w:ascii="Noto Sans" w:hAnsi="Noto Sans" w:eastAsia="Noto Sans" w:cs="Noto Sans"/>
          <w:color w:val="333333"/>
        </w:rPr>
        <w:t xml:space="preserve">Cgroup </w:t>
      </w:r>
      <w:r>
        <w:rPr>
          <w:color w:val="333333"/>
        </w:rPr>
        <w:t>不会让容器占用比给它们分 配的更多的资源。但</w:t>
      </w:r>
      <w:r>
        <w:rPr>
          <w:color w:val="333333"/>
          <w:spacing w:val="50"/>
        </w:rPr>
        <w:t xml:space="preserve"> </w:t>
      </w:r>
      <w:r>
        <w:rPr>
          <w:color w:val="333333"/>
        </w:rPr>
        <w:t>是，现在其它的虚拟化技术，对于虚拟机，主机的所</w:t>
      </w:r>
      <w:r>
        <w:rPr>
          <w:color w:val="333333"/>
          <w:spacing w:val="25"/>
        </w:rPr>
        <w:t xml:space="preserve"> </w:t>
      </w:r>
      <w:r>
        <w:rPr>
          <w:color w:val="333333"/>
        </w:rPr>
        <w:t>有资源都可见，但无法使用。这可以通过在容</w:t>
      </w:r>
      <w:r>
        <w:rPr>
          <w:color w:val="333333"/>
          <w:w w:val="102"/>
        </w:rPr>
        <w:t xml:space="preserve"> </w:t>
      </w:r>
      <w:r>
        <w:rPr>
          <w:color w:val="333333"/>
        </w:rPr>
        <w:t xml:space="preserve">器和主机上同时运行  </w:t>
      </w:r>
      <w:r>
        <w:rPr>
          <w:rFonts w:hint="default" w:ascii="Noto Sans" w:hAnsi="Noto Sans" w:eastAsia="Noto Sans" w:cs="Noto Sans"/>
          <w:color w:val="333333"/>
        </w:rPr>
        <w:t xml:space="preserve">top  </w:t>
      </w:r>
      <w:r>
        <w:rPr>
          <w:color w:val="333333"/>
        </w:rPr>
        <w:t xml:space="preserve">或  </w:t>
      </w:r>
      <w:r>
        <w:rPr>
          <w:rFonts w:hint="default" w:ascii="Noto Sans" w:hAnsi="Noto Sans" w:eastAsia="Noto Sans" w:cs="Noto Sans"/>
          <w:color w:val="333333"/>
        </w:rPr>
        <w:t>htop</w:t>
      </w:r>
      <w:r>
        <w:rPr>
          <w:rFonts w:hint="default" w:ascii="Noto Sans" w:hAnsi="Noto Sans" w:eastAsia="Noto Sans" w:cs="Noto Sans"/>
          <w:color w:val="333333"/>
          <w:spacing w:val="-9"/>
        </w:rPr>
        <w:t xml:space="preserve"> </w:t>
      </w:r>
      <w:r>
        <w:rPr>
          <w:color w:val="333333"/>
        </w:rPr>
        <w:t>来观察到。在两个环境中的输出看起来相同。</w:t>
      </w:r>
    </w:p>
    <w:p>
      <w:pPr>
        <w:pStyle w:val="3"/>
        <w:spacing w:before="38" w:line="512" w:lineRule="exact"/>
        <w:ind w:right="15"/>
        <w:jc w:val="left"/>
        <w:rPr>
          <w:b w:val="0"/>
          <w:bCs w:val="0"/>
        </w:rPr>
      </w:pPr>
      <w:bookmarkStart w:id="140" w:name="请解释一下 docerfile 配置文件中的 ONBUILD 指令的用途 含义 "/>
      <w:bookmarkEnd w:id="140"/>
      <w:r>
        <w:rPr>
          <w:color w:val="333333"/>
          <w:w w:val="95"/>
        </w:rPr>
        <w:t xml:space="preserve">请解释一下 </w:t>
      </w:r>
      <w:r>
        <w:rPr>
          <w:rFonts w:hint="default" w:ascii="Arial Black" w:hAnsi="Arial Black" w:eastAsia="Arial Black" w:cs="Arial Black"/>
          <w:b/>
          <w:bCs/>
          <w:color w:val="333333"/>
          <w:w w:val="95"/>
        </w:rPr>
        <w:t xml:space="preserve">docerfile </w:t>
      </w:r>
      <w:r>
        <w:rPr>
          <w:color w:val="333333"/>
          <w:w w:val="95"/>
        </w:rPr>
        <w:t xml:space="preserve">配置文件中的 </w:t>
      </w:r>
      <w:r>
        <w:rPr>
          <w:rFonts w:hint="default" w:ascii="Arial Black" w:hAnsi="Arial Black" w:eastAsia="Arial Black" w:cs="Arial Black"/>
          <w:b/>
          <w:bCs/>
          <w:color w:val="333333"/>
          <w:w w:val="95"/>
        </w:rPr>
        <w:t xml:space="preserve">ONBUILD </w:t>
      </w:r>
      <w:r>
        <w:rPr>
          <w:rFonts w:hint="default" w:ascii="Arial Black" w:hAnsi="Arial Black" w:eastAsia="Arial Black" w:cs="Arial Black"/>
          <w:b/>
          <w:bCs/>
          <w:color w:val="333333"/>
          <w:spacing w:val="13"/>
          <w:w w:val="95"/>
        </w:rPr>
        <w:t xml:space="preserve"> </w:t>
      </w:r>
      <w:r>
        <w:rPr>
          <w:color w:val="333333"/>
          <w:w w:val="95"/>
        </w:rPr>
        <w:t>指令的用途</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含义</w:t>
      </w:r>
      <w:r>
        <w:rPr>
          <w:rFonts w:hint="default" w:ascii="微软雅黑" w:hAnsi="微软雅黑" w:eastAsia="微软雅黑" w:cs="微软雅黑"/>
          <w:b/>
          <w:bCs/>
          <w:color w:val="333333"/>
          <w:sz w:val="34"/>
          <w:szCs w:val="34"/>
          <w:u w:val="single" w:color="EDEDED"/>
        </w:rPr>
        <w:tab/>
      </w:r>
    </w:p>
    <w:p>
      <w:pPr>
        <w:pStyle w:val="4"/>
        <w:spacing w:before="157" w:line="325" w:lineRule="exact"/>
        <w:ind w:left="160" w:right="15"/>
        <w:jc w:val="left"/>
      </w:pPr>
      <w:r>
        <w:rPr>
          <w:color w:val="333333"/>
        </w:rPr>
        <w:t xml:space="preserve">配置文件中的 </w:t>
      </w:r>
      <w:r>
        <w:rPr>
          <w:rFonts w:hint="default" w:ascii="Noto Sans" w:hAnsi="Noto Sans" w:eastAsia="Noto Sans" w:cs="Noto Sans"/>
          <w:color w:val="333333"/>
        </w:rPr>
        <w:t xml:space="preserve">ONBUILD  </w:t>
      </w:r>
      <w:r>
        <w:rPr>
          <w:color w:val="333333"/>
        </w:rPr>
        <w:t xml:space="preserve">指令为创建的 </w:t>
      </w:r>
      <w:r>
        <w:rPr>
          <w:rFonts w:hint="default" w:ascii="Noto Sans" w:hAnsi="Noto Sans" w:eastAsia="Noto Sans" w:cs="Noto Sans"/>
          <w:color w:val="333333"/>
        </w:rPr>
        <w:t xml:space="preserve">Docker  image  </w:t>
      </w:r>
      <w:r>
        <w:rPr>
          <w:color w:val="333333"/>
        </w:rPr>
        <w:t>（映像）加入在将来执行</w:t>
      </w:r>
      <w:r>
        <w:rPr>
          <w:color w:val="333333"/>
          <w:spacing w:val="19"/>
        </w:rPr>
        <w:t xml:space="preserve"> </w:t>
      </w:r>
      <w:r>
        <w:rPr>
          <w:color w:val="333333"/>
        </w:rPr>
        <w:t>的指令，即使用了带有</w:t>
      </w:r>
    </w:p>
    <w:p>
      <w:pPr>
        <w:pStyle w:val="4"/>
        <w:spacing w:line="325" w:lineRule="exact"/>
        <w:ind w:right="217"/>
        <w:jc w:val="left"/>
      </w:pPr>
      <w:r>
        <w:rPr>
          <w:rFonts w:hint="default" w:ascii="Noto Sans" w:hAnsi="Noto Sans" w:eastAsia="Noto Sans" w:cs="Noto Sans"/>
          <w:color w:val="333333"/>
        </w:rPr>
        <w:t>ONBUILD</w:t>
      </w:r>
      <w:r>
        <w:rPr>
          <w:color w:val="333333"/>
        </w:rPr>
        <w:t>指令的镜像作为基础镜像时，会执行基础镜像的</w:t>
      </w:r>
      <w:r>
        <w:rPr>
          <w:rFonts w:hint="default" w:ascii="Noto Sans" w:hAnsi="Noto Sans" w:eastAsia="Noto Sans" w:cs="Noto Sans"/>
          <w:color w:val="333333"/>
        </w:rPr>
        <w:t>ONBUILD</w:t>
      </w:r>
      <w:r>
        <w:rPr>
          <w:color w:val="333333"/>
        </w:rPr>
        <w:t>指令</w:t>
      </w:r>
    </w:p>
    <w:p>
      <w:pPr>
        <w:pStyle w:val="3"/>
        <w:spacing w:before="61" w:line="512" w:lineRule="exact"/>
        <w:ind w:right="217"/>
        <w:jc w:val="left"/>
        <w:rPr>
          <w:b w:val="0"/>
          <w:bCs w:val="0"/>
        </w:rPr>
      </w:pPr>
      <w:bookmarkStart w:id="141" w:name="有否在创建有状态性的 Docker 应用的较好实践？ 最适合的 场景有什么  "/>
      <w:bookmarkEnd w:id="141"/>
      <w:r>
        <w:rPr>
          <w:color w:val="333333"/>
        </w:rPr>
        <w:t>有否在创建有状态性的</w:t>
      </w:r>
      <w:r>
        <w:rPr>
          <w:color w:val="333333"/>
          <w:spacing w:val="-43"/>
        </w:rPr>
        <w:t xml:space="preserve"> </w:t>
      </w:r>
      <w:r>
        <w:rPr>
          <w:rFonts w:hint="default" w:ascii="Arial Black" w:hAnsi="Arial Black" w:eastAsia="Arial Black" w:cs="Arial Black"/>
          <w:b/>
          <w:bCs/>
          <w:color w:val="333333"/>
        </w:rPr>
        <w:t>Docker</w:t>
      </w:r>
      <w:r>
        <w:rPr>
          <w:rFonts w:hint="default" w:ascii="Arial Black" w:hAnsi="Arial Black" w:eastAsia="Arial Black" w:cs="Arial Black"/>
          <w:b/>
          <w:bCs/>
          <w:color w:val="333333"/>
          <w:spacing w:val="-55"/>
        </w:rPr>
        <w:t xml:space="preserve"> </w:t>
      </w:r>
      <w:r>
        <w:rPr>
          <w:color w:val="333333"/>
        </w:rPr>
        <w:t>应用的较好实践？</w:t>
      </w:r>
      <w:r>
        <w:rPr>
          <w:color w:val="333333"/>
          <w:spacing w:val="-43"/>
        </w:rPr>
        <w:t xml:space="preserve"> </w:t>
      </w:r>
      <w:r>
        <w:rPr>
          <w:color w:val="333333"/>
        </w:rPr>
        <w:t>最适合</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的</w:t>
      </w:r>
      <w:r>
        <w:rPr>
          <w:rFonts w:hint="default" w:ascii="微软雅黑" w:hAnsi="微软雅黑" w:eastAsia="微软雅黑" w:cs="微软雅黑"/>
          <w:b/>
          <w:bCs/>
          <w:color w:val="333333"/>
          <w:spacing w:val="-6"/>
          <w:sz w:val="34"/>
          <w:szCs w:val="34"/>
          <w:u w:val="single" w:color="EDEDED"/>
        </w:rPr>
        <w:t xml:space="preserve"> </w:t>
      </w:r>
      <w:r>
        <w:rPr>
          <w:rFonts w:hint="default" w:ascii="微软雅黑" w:hAnsi="微软雅黑" w:eastAsia="微软雅黑" w:cs="微软雅黑"/>
          <w:b/>
          <w:bCs/>
          <w:color w:val="333333"/>
          <w:sz w:val="34"/>
          <w:szCs w:val="34"/>
          <w:u w:val="single" w:color="EDEDED"/>
        </w:rPr>
        <w:t>场景有什么</w:t>
      </w:r>
      <w:r>
        <w:rPr>
          <w:rFonts w:hint="default" w:ascii="微软雅黑" w:hAnsi="微软雅黑" w:eastAsia="微软雅黑" w:cs="微软雅黑"/>
          <w:b/>
          <w:bCs/>
          <w:color w:val="333333"/>
          <w:sz w:val="34"/>
          <w:szCs w:val="34"/>
          <w:u w:val="single" w:color="EDEDED"/>
        </w:rPr>
        <w:tab/>
      </w:r>
    </w:p>
    <w:p>
      <w:pPr>
        <w:pStyle w:val="4"/>
        <w:spacing w:before="168" w:line="316" w:lineRule="exact"/>
        <w:ind w:right="15" w:firstLine="50"/>
        <w:jc w:val="left"/>
      </w:pPr>
      <w:r>
        <w:rPr>
          <w:color w:val="333333"/>
          <w:w w:val="105"/>
        </w:rPr>
        <w:t>有状态性</w:t>
      </w:r>
      <w:r>
        <w:rPr>
          <w:color w:val="333333"/>
          <w:spacing w:val="-38"/>
          <w:w w:val="105"/>
        </w:rPr>
        <w:t xml:space="preserve"> </w:t>
      </w:r>
      <w:r>
        <w:rPr>
          <w:rFonts w:hint="default" w:ascii="Noto Sans" w:hAnsi="Noto Sans" w:eastAsia="Noto Sans" w:cs="Noto Sans"/>
          <w:color w:val="333333"/>
          <w:w w:val="105"/>
        </w:rPr>
        <w:t>Docker</w:t>
      </w:r>
      <w:r>
        <w:rPr>
          <w:rFonts w:hint="default" w:ascii="Noto Sans" w:hAnsi="Noto Sans" w:eastAsia="Noto Sans" w:cs="Noto Sans"/>
          <w:color w:val="333333"/>
          <w:spacing w:val="-31"/>
          <w:w w:val="105"/>
        </w:rPr>
        <w:t xml:space="preserve"> </w:t>
      </w:r>
      <w:r>
        <w:rPr>
          <w:color w:val="333333"/>
          <w:w w:val="105"/>
        </w:rPr>
        <w:t>应用的问题关键在于状态数据保存在哪儿的问题。</w:t>
      </w:r>
      <w:r>
        <w:rPr>
          <w:color w:val="333333"/>
          <w:spacing w:val="-38"/>
          <w:w w:val="105"/>
        </w:rPr>
        <w:t xml:space="preserve"> </w:t>
      </w:r>
      <w:r>
        <w:rPr>
          <w:color w:val="333333"/>
          <w:w w:val="105"/>
        </w:rPr>
        <w:t>若所有数</w:t>
      </w:r>
      <w:r>
        <w:rPr>
          <w:color w:val="333333"/>
          <w:spacing w:val="-38"/>
          <w:w w:val="105"/>
        </w:rPr>
        <w:t xml:space="preserve"> </w:t>
      </w:r>
      <w:r>
        <w:rPr>
          <w:color w:val="333333"/>
          <w:w w:val="105"/>
        </w:rPr>
        <w:t>据保存在容器内，</w:t>
      </w:r>
      <w:r>
        <w:rPr>
          <w:color w:val="333333"/>
          <w:spacing w:val="-38"/>
          <w:w w:val="105"/>
        </w:rPr>
        <w:t xml:space="preserve"> </w:t>
      </w:r>
      <w:r>
        <w:rPr>
          <w:color w:val="333333"/>
          <w:w w:val="105"/>
        </w:rPr>
        <w:t>当更</w:t>
      </w:r>
      <w:r>
        <w:rPr>
          <w:color w:val="333333"/>
          <w:w w:val="102"/>
        </w:rPr>
        <w:t xml:space="preserve"> </w:t>
      </w:r>
      <w:r>
        <w:rPr>
          <w:color w:val="333333"/>
        </w:rPr>
        <w:t>新软件版本或想将</w:t>
      </w:r>
      <w:r>
        <w:rPr>
          <w:color w:val="333333"/>
          <w:spacing w:val="46"/>
        </w:rPr>
        <w:t xml:space="preserve"> </w:t>
      </w:r>
      <w:r>
        <w:rPr>
          <w:rFonts w:hint="default" w:ascii="Noto Sans" w:hAnsi="Noto Sans" w:eastAsia="Noto Sans" w:cs="Noto Sans"/>
          <w:color w:val="333333"/>
        </w:rPr>
        <w:t>Docker</w:t>
      </w:r>
      <w:r>
        <w:rPr>
          <w:rFonts w:hint="default" w:ascii="Noto Sans" w:hAnsi="Noto Sans" w:eastAsia="Noto Sans" w:cs="Noto Sans"/>
          <w:color w:val="333333"/>
          <w:spacing w:val="4"/>
        </w:rPr>
        <w:t xml:space="preserve"> </w:t>
      </w:r>
      <w:r>
        <w:rPr>
          <w:color w:val="333333"/>
        </w:rPr>
        <w:t>容器移到其它机器上时，</w:t>
      </w:r>
      <w:r>
        <w:rPr>
          <w:color w:val="333333"/>
          <w:spacing w:val="46"/>
        </w:rPr>
        <w:t xml:space="preserve"> </w:t>
      </w:r>
      <w:r>
        <w:rPr>
          <w:color w:val="333333"/>
        </w:rPr>
        <w:t>找回这些在运行中产生的状态数据将非常困难。</w:t>
      </w:r>
      <w:r>
        <w:rPr>
          <w:color w:val="333333"/>
          <w:spacing w:val="46"/>
        </w:rPr>
        <w:t xml:space="preserve"> </w:t>
      </w:r>
      <w:r>
        <w:rPr>
          <w:color w:val="333333"/>
        </w:rPr>
        <w:t>您</w:t>
      </w:r>
      <w:r>
        <w:rPr>
          <w:color w:val="333333"/>
          <w:spacing w:val="-52"/>
        </w:rPr>
        <w:t xml:space="preserve"> </w:t>
      </w:r>
      <w:r>
        <w:rPr>
          <w:color w:val="333333"/>
        </w:rPr>
        <w:t xml:space="preserve">需要做的是将这些表达运行状态的数据保存在永久卷中。参考如下  </w:t>
      </w:r>
      <w:r>
        <w:rPr>
          <w:rFonts w:hint="default" w:ascii="Noto Sans" w:hAnsi="Noto Sans" w:eastAsia="Noto Sans" w:cs="Noto Sans"/>
          <w:color w:val="333333"/>
        </w:rPr>
        <w:t xml:space="preserve">3  </w:t>
      </w:r>
      <w:r>
        <w:rPr>
          <w:color w:val="333333"/>
        </w:rPr>
        <w:t>种模</w:t>
      </w:r>
      <w:r>
        <w:rPr>
          <w:color w:val="333333"/>
          <w:spacing w:val="55"/>
        </w:rPr>
        <w:t xml:space="preserve"> </w:t>
      </w:r>
      <w:r>
        <w:rPr>
          <w:color w:val="333333"/>
        </w:rPr>
        <w:t>式：</w:t>
      </w:r>
    </w:p>
    <w:p>
      <w:pPr>
        <w:spacing w:before="0" w:line="240" w:lineRule="auto"/>
        <w:rPr>
          <w:rFonts w:hint="default" w:ascii="微软雅黑" w:hAnsi="微软雅黑" w:eastAsia="微软雅黑" w:cs="微软雅黑"/>
          <w:sz w:val="2"/>
          <w:szCs w:val="2"/>
        </w:rPr>
      </w:pPr>
    </w:p>
    <w:p>
      <w:pPr>
        <w:spacing w:line="3044"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60"/>
          <w:sz w:val="20"/>
          <w:szCs w:val="20"/>
        </w:rPr>
        <w:drawing>
          <wp:inline distT="0" distB="0" distL="0" distR="0">
            <wp:extent cx="5703570" cy="1932940"/>
            <wp:effectExtent l="0" t="0" r="0" b="0"/>
            <wp:docPr id="2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jpeg"/>
                    <pic:cNvPicPr>
                      <a:picLocks noChangeAspect="1"/>
                    </pic:cNvPicPr>
                  </pic:nvPicPr>
                  <pic:blipFill>
                    <a:blip r:embed="rId27" cstate="print"/>
                    <a:stretch>
                      <a:fillRect/>
                    </a:stretch>
                  </pic:blipFill>
                  <pic:spPr>
                    <a:xfrm>
                      <a:off x="0" y="0"/>
                      <a:ext cx="5703879" cy="1933194"/>
                    </a:xfrm>
                    <a:prstGeom prst="rect">
                      <a:avLst/>
                    </a:prstGeom>
                  </pic:spPr>
                </pic:pic>
              </a:graphicData>
            </a:graphic>
          </wp:inline>
        </w:drawing>
      </w:r>
    </w:p>
    <w:p>
      <w:pPr>
        <w:pStyle w:val="4"/>
        <w:spacing w:before="75"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45"/>
        </w:rPr>
        <w:t xml:space="preserve"> </w:t>
      </w:r>
      <w:r>
        <w:rPr>
          <w:color w:val="333333"/>
        </w:rPr>
        <w:t>数据保存在容器中，当容器停止运行时，运行状态数据丢失！</w:t>
      </w:r>
    </w:p>
    <w:p>
      <w:pPr>
        <w:pStyle w:val="4"/>
        <w:spacing w:before="86" w:line="240" w:lineRule="auto"/>
        <w:ind w:left="345" w:right="217"/>
        <w:jc w:val="left"/>
      </w:pPr>
      <w:r>
        <w:rPr>
          <w:rFonts w:hint="default" w:ascii="Noto Sans" w:hAnsi="Noto Sans" w:eastAsia="Noto Sans" w:cs="Noto Sans"/>
          <w:color w:val="333333"/>
        </w:rPr>
        <w:t xml:space="preserve">2.  </w:t>
      </w:r>
      <w:r>
        <w:rPr>
          <w:color w:val="333333"/>
        </w:rPr>
        <w:t>数据保存在主机卷（</w:t>
      </w:r>
      <w:r>
        <w:rPr>
          <w:rFonts w:hint="default" w:ascii="Noto Sans" w:hAnsi="Noto Sans" w:eastAsia="Noto Sans" w:cs="Noto Sans"/>
          <w:color w:val="333333"/>
        </w:rPr>
        <w:t>Host  Volume</w:t>
      </w:r>
      <w:r>
        <w:rPr>
          <w:color w:val="333333"/>
        </w:rPr>
        <w:t xml:space="preserve">）中，当主机停机时，运行状 </w:t>
      </w:r>
      <w:r>
        <w:rPr>
          <w:color w:val="333333"/>
          <w:spacing w:val="20"/>
        </w:rPr>
        <w:t xml:space="preserve"> </w:t>
      </w:r>
      <w:r>
        <w:rPr>
          <w:color w:val="333333"/>
        </w:rPr>
        <w:t>态数据将无法访问</w:t>
      </w:r>
    </w:p>
    <w:p>
      <w:pPr>
        <w:pStyle w:val="4"/>
        <w:spacing w:before="90" w:line="223" w:lineRule="auto"/>
        <w:ind w:left="560" w:right="144" w:hanging="215"/>
        <w:jc w:val="left"/>
      </w:pPr>
      <w:r>
        <w:rPr>
          <w:rFonts w:hint="default" w:ascii="Noto Sans" w:hAnsi="Noto Sans" w:eastAsia="Noto Sans" w:cs="Noto Sans"/>
          <w:color w:val="333333"/>
        </w:rPr>
        <w:t xml:space="preserve">3.  </w:t>
      </w:r>
      <w:r>
        <w:rPr>
          <w:color w:val="333333"/>
        </w:rPr>
        <w:t>数据保存在网络文件系统卷中，数据访问不依赖容器的运行与主 机的运行 若您使用：</w:t>
      </w:r>
      <w:r>
        <w:rPr>
          <w:rFonts w:hint="default" w:ascii="Noto Sans" w:hAnsi="Noto Sans" w:eastAsia="Noto Sans" w:cs="Noto Sans"/>
          <w:color w:val="333333"/>
        </w:rPr>
        <w:t>docker  run  -</w:t>
      </w:r>
      <w:r>
        <w:rPr>
          <w:rFonts w:hint="default" w:ascii="Noto Sans" w:hAnsi="Noto Sans" w:eastAsia="Noto Sans" w:cs="Noto Sans"/>
          <w:color w:val="333333"/>
          <w:spacing w:val="1"/>
        </w:rPr>
        <w:t xml:space="preserve"> </w:t>
      </w:r>
      <w:r>
        <w:rPr>
          <w:rFonts w:hint="default" w:ascii="Noto Sans" w:hAnsi="Noto Sans" w:eastAsia="Noto Sans" w:cs="Noto Sans"/>
          <w:color w:val="333333"/>
        </w:rPr>
        <w:t xml:space="preserve">v hostFolder:/containerfolder </w:t>
      </w:r>
      <w:r>
        <w:rPr>
          <w:color w:val="333333"/>
        </w:rPr>
        <w:t xml:space="preserve">命令运行您的容 器， 容器运行中任何对 </w:t>
      </w:r>
      <w:r>
        <w:rPr>
          <w:rFonts w:hint="default" w:ascii="Noto Sans" w:hAnsi="Noto Sans" w:eastAsia="Noto Sans" w:cs="Noto Sans"/>
          <w:color w:val="333333"/>
        </w:rPr>
        <w:t>/containerfolder</w:t>
      </w:r>
      <w:r>
        <w:rPr>
          <w:rFonts w:hint="default" w:ascii="Noto Sans" w:hAnsi="Noto Sans" w:eastAsia="Noto Sans" w:cs="Noto Sans"/>
          <w:color w:val="333333"/>
          <w:spacing w:val="33"/>
        </w:rPr>
        <w:t xml:space="preserve"> </w:t>
      </w:r>
      <w:r>
        <w:rPr>
          <w:color w:val="333333"/>
        </w:rPr>
        <w:t>目录下数</w:t>
      </w:r>
      <w:r>
        <w:rPr>
          <w:color w:val="333333"/>
          <w:w w:val="102"/>
        </w:rPr>
        <w:t xml:space="preserve"> </w:t>
      </w:r>
      <w:r>
        <w:rPr>
          <w:color w:val="333333"/>
        </w:rPr>
        <w:t xml:space="preserve">据的改变， 将永久保存 在主机的 </w:t>
      </w:r>
      <w:r>
        <w:rPr>
          <w:rFonts w:hint="default" w:ascii="Noto Sans" w:hAnsi="Noto Sans" w:eastAsia="Noto Sans" w:cs="Noto Sans"/>
          <w:color w:val="333333"/>
        </w:rPr>
        <w:t xml:space="preserve">hostfolder  </w:t>
      </w:r>
      <w:r>
        <w:rPr>
          <w:color w:val="333333"/>
        </w:rPr>
        <w:t>目录下。 使用网络文件系统（</w:t>
      </w:r>
      <w:r>
        <w:rPr>
          <w:rFonts w:hint="default" w:ascii="Noto Sans" w:hAnsi="Noto Sans" w:eastAsia="Noto Sans" w:cs="Noto Sans"/>
          <w:color w:val="333333"/>
        </w:rPr>
        <w:t>nfs</w:t>
      </w:r>
      <w:r>
        <w:rPr>
          <w:color w:val="333333"/>
        </w:rPr>
        <w:t xml:space="preserve">）与此类似。 </w:t>
      </w:r>
      <w:r>
        <w:rPr>
          <w:color w:val="333333"/>
          <w:spacing w:val="11"/>
        </w:rPr>
        <w:t xml:space="preserve"> </w:t>
      </w:r>
      <w:r>
        <w:rPr>
          <w:color w:val="333333"/>
        </w:rPr>
        <w:t>那样</w:t>
      </w:r>
      <w:r>
        <w:rPr>
          <w:color w:val="333333"/>
          <w:w w:val="102"/>
        </w:rPr>
        <w:t xml:space="preserve"> </w:t>
      </w:r>
      <w:r>
        <w:rPr>
          <w:color w:val="333333"/>
        </w:rPr>
        <w:t xml:space="preserve">您  就可以运行您的容器在任何主机上且其运行状态数据被保存在网络文件系统 </w:t>
      </w:r>
      <w:r>
        <w:rPr>
          <w:color w:val="333333"/>
          <w:spacing w:val="55"/>
        </w:rPr>
        <w:t xml:space="preserve"> </w:t>
      </w:r>
      <w:r>
        <w:rPr>
          <w:color w:val="333333"/>
        </w:rPr>
        <w:t>上。</w:t>
      </w:r>
    </w:p>
    <w:p>
      <w:pPr>
        <w:pStyle w:val="3"/>
        <w:tabs>
          <w:tab w:val="left" w:pos="9049"/>
        </w:tabs>
        <w:spacing w:before="70" w:line="240" w:lineRule="auto"/>
        <w:ind w:right="217"/>
        <w:jc w:val="left"/>
        <w:rPr>
          <w:b w:val="0"/>
          <w:bCs w:val="0"/>
        </w:rPr>
      </w:pPr>
      <w:bookmarkStart w:id="142" w:name="容器化技术在底层的运行原理？  "/>
      <w:bookmarkEnd w:id="14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容器化技术在底层的运行原理？</w:t>
      </w:r>
      <w:r>
        <w:rPr>
          <w:color w:val="333333"/>
          <w:u w:val="single" w:color="EDEDED"/>
        </w:rPr>
        <w:tab/>
      </w:r>
    </w:p>
    <w:p>
      <w:pPr>
        <w:pStyle w:val="4"/>
        <w:spacing w:before="157" w:line="325" w:lineRule="exact"/>
        <w:ind w:left="160" w:right="217"/>
        <w:jc w:val="left"/>
      </w:pPr>
      <w:r>
        <w:rPr>
          <w:rFonts w:hint="default" w:ascii="Noto Sans" w:hAnsi="Noto Sans" w:eastAsia="Noto Sans" w:cs="Noto Sans"/>
          <w:color w:val="333333"/>
          <w:w w:val="105"/>
        </w:rPr>
        <w:t>2006</w:t>
      </w:r>
      <w:r>
        <w:rPr>
          <w:rFonts w:hint="default" w:ascii="Noto Sans" w:hAnsi="Noto Sans" w:eastAsia="Noto Sans" w:cs="Noto Sans"/>
          <w:color w:val="333333"/>
          <w:spacing w:val="-27"/>
          <w:w w:val="105"/>
        </w:rPr>
        <w:t xml:space="preserve"> </w:t>
      </w:r>
      <w:r>
        <w:rPr>
          <w:color w:val="333333"/>
          <w:w w:val="105"/>
        </w:rPr>
        <w:t>年前后，</w:t>
      </w:r>
      <w:r>
        <w:rPr>
          <w:color w:val="333333"/>
          <w:spacing w:val="-34"/>
          <w:w w:val="105"/>
        </w:rPr>
        <w:t xml:space="preserve"> </w:t>
      </w:r>
      <w:r>
        <w:rPr>
          <w:color w:val="333333"/>
          <w:w w:val="105"/>
        </w:rPr>
        <w:t>人们，包括一些谷歌的雇员，</w:t>
      </w:r>
      <w:r>
        <w:rPr>
          <w:color w:val="333333"/>
          <w:spacing w:val="-34"/>
          <w:w w:val="105"/>
        </w:rPr>
        <w:t xml:space="preserve"> </w:t>
      </w:r>
      <w:r>
        <w:rPr>
          <w:color w:val="333333"/>
          <w:w w:val="105"/>
        </w:rPr>
        <w:t>在</w:t>
      </w:r>
      <w:r>
        <w:rPr>
          <w:color w:val="333333"/>
          <w:spacing w:val="-34"/>
          <w:w w:val="105"/>
        </w:rPr>
        <w:t xml:space="preserve"> </w:t>
      </w:r>
      <w:r>
        <w:rPr>
          <w:rFonts w:hint="default" w:ascii="Noto Sans" w:hAnsi="Noto Sans" w:eastAsia="Noto Sans" w:cs="Noto Sans"/>
          <w:color w:val="333333"/>
          <w:w w:val="105"/>
        </w:rPr>
        <w:t>Linux</w:t>
      </w:r>
      <w:r>
        <w:rPr>
          <w:rFonts w:hint="default" w:ascii="Noto Sans" w:hAnsi="Noto Sans" w:eastAsia="Noto Sans" w:cs="Noto Sans"/>
          <w:color w:val="333333"/>
          <w:spacing w:val="-27"/>
          <w:w w:val="105"/>
        </w:rPr>
        <w:t xml:space="preserve"> </w:t>
      </w:r>
      <w:r>
        <w:rPr>
          <w:color w:val="333333"/>
          <w:w w:val="105"/>
        </w:rPr>
        <w:t>内核级别上实现了一</w:t>
      </w:r>
      <w:r>
        <w:rPr>
          <w:color w:val="333333"/>
          <w:spacing w:val="-34"/>
          <w:w w:val="105"/>
        </w:rPr>
        <w:t xml:space="preserve"> </w:t>
      </w:r>
      <w:r>
        <w:rPr>
          <w:color w:val="333333"/>
          <w:w w:val="105"/>
        </w:rPr>
        <w:t>种新的名为</w:t>
      </w:r>
      <w:r>
        <w:rPr>
          <w:color w:val="333333"/>
          <w:spacing w:val="-34"/>
          <w:w w:val="105"/>
        </w:rPr>
        <w:t xml:space="preserve"> </w:t>
      </w:r>
      <w:r>
        <w:rPr>
          <w:color w:val="333333"/>
          <w:w w:val="105"/>
        </w:rPr>
        <w:t>命名空间</w:t>
      </w:r>
    </w:p>
    <w:p>
      <w:pPr>
        <w:pStyle w:val="4"/>
        <w:spacing w:before="10" w:line="223" w:lineRule="auto"/>
        <w:ind w:right="120"/>
        <w:jc w:val="left"/>
      </w:pPr>
      <w:r>
        <w:rPr>
          <w:color w:val="333333"/>
        </w:rPr>
        <w:t>（</w:t>
      </w:r>
      <w:r>
        <w:rPr>
          <w:rFonts w:hint="default" w:ascii="Noto Sans" w:hAnsi="Noto Sans" w:eastAsia="Noto Sans" w:cs="Noto Sans"/>
          <w:color w:val="333333"/>
        </w:rPr>
        <w:t>namespace</w:t>
      </w:r>
      <w:r>
        <w:rPr>
          <w:color w:val="333333"/>
        </w:rPr>
        <w:t xml:space="preserve">） 的技术（实际上这种概念在 </w:t>
      </w:r>
      <w:r>
        <w:rPr>
          <w:rFonts w:hint="default" w:ascii="Noto Sans" w:hAnsi="Noto Sans" w:eastAsia="Noto Sans" w:cs="Noto Sans"/>
          <w:color w:val="333333"/>
        </w:rPr>
        <w:t xml:space="preserve">FreeBSD </w:t>
      </w:r>
      <w:r>
        <w:rPr>
          <w:color w:val="333333"/>
        </w:rPr>
        <w:t>系 统上由来已久）。我们知道，操作系统的一个</w:t>
      </w:r>
      <w:r>
        <w:rPr>
          <w:color w:val="333333"/>
          <w:spacing w:val="33"/>
        </w:rPr>
        <w:t xml:space="preserve"> </w:t>
      </w:r>
      <w:r>
        <w:rPr>
          <w:color w:val="333333"/>
        </w:rPr>
        <w:t>功能就是进程共享公共资源，</w:t>
      </w:r>
      <w:r>
        <w:rPr>
          <w:color w:val="333333"/>
          <w:spacing w:val="10"/>
        </w:rPr>
        <w:t xml:space="preserve"> </w:t>
      </w:r>
      <w:r>
        <w:rPr>
          <w:color w:val="333333"/>
        </w:rPr>
        <w:t>诸</w:t>
      </w:r>
      <w:r>
        <w:rPr>
          <w:color w:val="333333"/>
          <w:spacing w:val="10"/>
        </w:rPr>
        <w:t xml:space="preserve"> </w:t>
      </w:r>
      <w:r>
        <w:rPr>
          <w:color w:val="333333"/>
        </w:rPr>
        <w:t>如，网络和硬盘空间等。</w:t>
      </w:r>
      <w:r>
        <w:rPr>
          <w:color w:val="333333"/>
          <w:spacing w:val="10"/>
        </w:rPr>
        <w:t xml:space="preserve"> </w:t>
      </w:r>
      <w:r>
        <w:rPr>
          <w:color w:val="333333"/>
        </w:rPr>
        <w:t>但是，如果一些公共资源被包装在一个命名空</w:t>
      </w:r>
      <w:r>
        <w:rPr>
          <w:color w:val="333333"/>
          <w:spacing w:val="-50"/>
        </w:rPr>
        <w:t xml:space="preserve"> </w:t>
      </w:r>
      <w:r>
        <w:rPr>
          <w:color w:val="333333"/>
        </w:rPr>
        <w:t>间中，</w:t>
      </w:r>
      <w:r>
        <w:rPr>
          <w:color w:val="333333"/>
          <w:spacing w:val="10"/>
        </w:rPr>
        <w:t xml:space="preserve"> </w:t>
      </w:r>
      <w:r>
        <w:rPr>
          <w:color w:val="333333"/>
        </w:rPr>
        <w:t>只允许属于这个命名空间中的进程访问又如何呢？</w:t>
      </w:r>
      <w:r>
        <w:rPr>
          <w:color w:val="333333"/>
          <w:spacing w:val="10"/>
        </w:rPr>
        <w:t xml:space="preserve"> </w:t>
      </w:r>
      <w:r>
        <w:rPr>
          <w:color w:val="333333"/>
        </w:rPr>
        <w:t>也就是说，可以分配一大块</w:t>
      </w:r>
      <w:r>
        <w:rPr>
          <w:color w:val="333333"/>
          <w:spacing w:val="10"/>
        </w:rPr>
        <w:t xml:space="preserve"> </w:t>
      </w:r>
      <w:r>
        <w:rPr>
          <w:color w:val="333333"/>
        </w:rPr>
        <w:t>硬盘空间给命名空</w:t>
      </w:r>
      <w:r>
        <w:rPr>
          <w:color w:val="333333"/>
          <w:spacing w:val="-50"/>
        </w:rPr>
        <w:t xml:space="preserve"> </w:t>
      </w:r>
      <w:r>
        <w:rPr>
          <w:color w:val="333333"/>
        </w:rPr>
        <w:t>间</w:t>
      </w:r>
      <w:r>
        <w:rPr>
          <w:color w:val="333333"/>
          <w:spacing w:val="11"/>
        </w:rPr>
        <w:t xml:space="preserve"> </w:t>
      </w:r>
      <w:r>
        <w:rPr>
          <w:rFonts w:hint="default" w:ascii="Noto Sans" w:hAnsi="Noto Sans" w:eastAsia="Noto Sans" w:cs="Noto Sans"/>
          <w:color w:val="333333"/>
        </w:rPr>
        <w:t>X</w:t>
      </w:r>
      <w:r>
        <w:rPr>
          <w:rFonts w:hint="default" w:ascii="Noto Sans" w:hAnsi="Noto Sans" w:eastAsia="Noto Sans" w:cs="Noto Sans"/>
          <w:color w:val="333333"/>
          <w:spacing w:val="18"/>
        </w:rPr>
        <w:t xml:space="preserve"> </w:t>
      </w:r>
      <w:r>
        <w:rPr>
          <w:color w:val="333333"/>
        </w:rPr>
        <w:t>供其使用，但是，命名空间</w:t>
      </w:r>
      <w:r>
        <w:rPr>
          <w:color w:val="333333"/>
          <w:spacing w:val="11"/>
        </w:rPr>
        <w:t xml:space="preserve"> </w:t>
      </w:r>
      <w:r>
        <w:rPr>
          <w:rFonts w:hint="default" w:ascii="Noto Sans" w:hAnsi="Noto Sans" w:eastAsia="Noto Sans" w:cs="Noto Sans"/>
          <w:color w:val="333333"/>
        </w:rPr>
        <w:t>Y</w:t>
      </w:r>
      <w:r>
        <w:rPr>
          <w:rFonts w:hint="default" w:ascii="Noto Sans" w:hAnsi="Noto Sans" w:eastAsia="Noto Sans" w:cs="Noto Sans"/>
          <w:color w:val="333333"/>
          <w:spacing w:val="18"/>
        </w:rPr>
        <w:t xml:space="preserve"> </w:t>
      </w:r>
      <w:r>
        <w:rPr>
          <w:color w:val="333333"/>
        </w:rPr>
        <w:t>中的进程无法看到或访</w:t>
      </w:r>
      <w:r>
        <w:rPr>
          <w:color w:val="333333"/>
          <w:spacing w:val="11"/>
        </w:rPr>
        <w:t xml:space="preserve"> </w:t>
      </w:r>
      <w:r>
        <w:rPr>
          <w:color w:val="333333"/>
        </w:rPr>
        <w:t>问这部分资源。</w:t>
      </w:r>
      <w:r>
        <w:rPr>
          <w:color w:val="333333"/>
          <w:spacing w:val="11"/>
        </w:rPr>
        <w:t xml:space="preserve"> </w:t>
      </w:r>
      <w:r>
        <w:rPr>
          <w:color w:val="333333"/>
        </w:rPr>
        <w:t>同样地，</w:t>
      </w:r>
      <w:r>
        <w:rPr>
          <w:color w:val="333333"/>
          <w:spacing w:val="11"/>
        </w:rPr>
        <w:t xml:space="preserve"> </w:t>
      </w:r>
      <w:r>
        <w:rPr>
          <w:color w:val="333333"/>
        </w:rPr>
        <w:t>命名空间</w:t>
      </w:r>
      <w:r>
        <w:rPr>
          <w:color w:val="333333"/>
          <w:spacing w:val="11"/>
        </w:rPr>
        <w:t xml:space="preserve"> </w:t>
      </w:r>
      <w:r>
        <w:rPr>
          <w:rFonts w:hint="default" w:ascii="Noto Sans" w:hAnsi="Noto Sans" w:eastAsia="Noto Sans" w:cs="Noto Sans"/>
          <w:color w:val="333333"/>
        </w:rPr>
        <w:t>Y</w:t>
      </w:r>
      <w:r>
        <w:rPr>
          <w:rFonts w:hint="default" w:ascii="Noto Sans" w:hAnsi="Noto Sans" w:eastAsia="Noto Sans" w:cs="Noto Sans"/>
          <w:color w:val="333333"/>
          <w:spacing w:val="18"/>
        </w:rPr>
        <w:t xml:space="preserve"> </w:t>
      </w:r>
      <w:r>
        <w:rPr>
          <w:color w:val="333333"/>
        </w:rPr>
        <w:t>中分配</w:t>
      </w:r>
      <w:r>
        <w:rPr>
          <w:color w:val="333333"/>
          <w:spacing w:val="-4"/>
        </w:rPr>
        <w:t xml:space="preserve"> </w:t>
      </w:r>
      <w:r>
        <w:rPr>
          <w:color w:val="333333"/>
        </w:rPr>
        <w:t xml:space="preserve">的资源，命名空间 </w:t>
      </w:r>
      <w:r>
        <w:rPr>
          <w:rFonts w:hint="default" w:ascii="Noto Sans" w:hAnsi="Noto Sans" w:eastAsia="Noto Sans" w:cs="Noto Sans"/>
          <w:color w:val="333333"/>
        </w:rPr>
        <w:t xml:space="preserve">X </w:t>
      </w:r>
      <w:r>
        <w:rPr>
          <w:color w:val="333333"/>
        </w:rPr>
        <w:t xml:space="preserve">中的进程 也无法访问。当然， </w:t>
      </w:r>
      <w:r>
        <w:rPr>
          <w:rFonts w:hint="default" w:ascii="Noto Sans" w:hAnsi="Noto Sans" w:eastAsia="Noto Sans" w:cs="Noto Sans"/>
          <w:color w:val="333333"/>
        </w:rPr>
        <w:t xml:space="preserve">X </w:t>
      </w:r>
      <w:r>
        <w:rPr>
          <w:color w:val="333333"/>
        </w:rPr>
        <w:t xml:space="preserve">中的进程无法与 </w:t>
      </w:r>
      <w:r>
        <w:rPr>
          <w:rFonts w:hint="default" w:ascii="Noto Sans" w:hAnsi="Noto Sans" w:eastAsia="Noto Sans" w:cs="Noto Sans"/>
          <w:color w:val="333333"/>
        </w:rPr>
        <w:t xml:space="preserve">Y  </w:t>
      </w:r>
      <w:r>
        <w:rPr>
          <w:color w:val="333333"/>
        </w:rPr>
        <w:t>中的进程进行交互。这提供了某</w:t>
      </w:r>
      <w:r>
        <w:rPr>
          <w:color w:val="333333"/>
          <w:spacing w:val="-12"/>
        </w:rPr>
        <w:t xml:space="preserve"> </w:t>
      </w:r>
      <w:r>
        <w:rPr>
          <w:color w:val="333333"/>
        </w:rPr>
        <w:t>种</w:t>
      </w:r>
      <w:r>
        <w:rPr>
          <w:color w:val="333333"/>
          <w:spacing w:val="31"/>
        </w:rPr>
        <w:t xml:space="preserve"> </w:t>
      </w:r>
      <w:r>
        <w:rPr>
          <w:color w:val="333333"/>
        </w:rPr>
        <w:t>对公共资源的虚拟化和隔离的技术。</w:t>
      </w:r>
      <w:r>
        <w:rPr>
          <w:color w:val="333333"/>
          <w:spacing w:val="31"/>
        </w:rPr>
        <w:t xml:space="preserve"> </w:t>
      </w:r>
      <w:r>
        <w:rPr>
          <w:color w:val="333333"/>
        </w:rPr>
        <w:t>这就是</w:t>
      </w:r>
      <w:r>
        <w:rPr>
          <w:color w:val="333333"/>
          <w:spacing w:val="31"/>
        </w:rPr>
        <w:t xml:space="preserve"> </w:t>
      </w:r>
      <w:r>
        <w:rPr>
          <w:rFonts w:hint="default" w:ascii="Noto Sans" w:hAnsi="Noto Sans" w:eastAsia="Noto Sans" w:cs="Noto Sans"/>
          <w:color w:val="333333"/>
        </w:rPr>
        <w:t>Docker</w:t>
      </w:r>
      <w:r>
        <w:rPr>
          <w:rFonts w:hint="default" w:ascii="Noto Sans" w:hAnsi="Noto Sans" w:eastAsia="Noto Sans" w:cs="Noto Sans"/>
          <w:color w:val="333333"/>
          <w:spacing w:val="38"/>
        </w:rPr>
        <w:t xml:space="preserve"> </w:t>
      </w:r>
      <w:r>
        <w:rPr>
          <w:color w:val="333333"/>
        </w:rPr>
        <w:t>技术的底层工作原理：</w:t>
      </w:r>
      <w:r>
        <w:rPr>
          <w:color w:val="333333"/>
          <w:spacing w:val="31"/>
        </w:rPr>
        <w:t xml:space="preserve"> </w:t>
      </w:r>
      <w:r>
        <w:rPr>
          <w:color w:val="333333"/>
        </w:rPr>
        <w:t>每个容器运行在它自己的</w:t>
      </w:r>
      <w:r>
        <w:rPr>
          <w:color w:val="333333"/>
          <w:spacing w:val="-27"/>
        </w:rPr>
        <w:t xml:space="preserve"> </w:t>
      </w:r>
      <w:r>
        <w:rPr>
          <w:color w:val="333333"/>
        </w:rPr>
        <w:t xml:space="preserve">命名空间中，  但是，确实与其它运行中的容器共用相同的系统内核。  隔离的产生是由于系统 </w:t>
      </w:r>
      <w:r>
        <w:rPr>
          <w:color w:val="333333"/>
          <w:spacing w:val="38"/>
        </w:rPr>
        <w:t xml:space="preserve"> </w:t>
      </w:r>
      <w:r>
        <w:rPr>
          <w:color w:val="333333"/>
        </w:rPr>
        <w:t>内核清楚地</w:t>
      </w:r>
    </w:p>
    <w:p>
      <w:pPr>
        <w:spacing w:after="0" w:line="223" w:lineRule="auto"/>
        <w:jc w:val="left"/>
        <w:sectPr>
          <w:pgSz w:w="11900" w:h="16840"/>
          <w:pgMar w:top="540" w:right="1360" w:bottom="280" w:left="1380" w:header="720" w:footer="720" w:gutter="0"/>
          <w:cols w:space="720" w:num="1"/>
        </w:sectPr>
      </w:pPr>
    </w:p>
    <w:p>
      <w:pPr>
        <w:pStyle w:val="4"/>
        <w:spacing w:line="273" w:lineRule="exact"/>
        <w:ind w:right="15"/>
        <w:jc w:val="left"/>
      </w:pPr>
      <w:r>
        <w:rPr>
          <w:color w:val="333333"/>
        </w:rPr>
        <w:t xml:space="preserve">知道命名空间及其中的进程，且这些进程调用系统  </w:t>
      </w:r>
      <w:r>
        <w:rPr>
          <w:rFonts w:hint="default" w:ascii="Noto Sans" w:hAnsi="Noto Sans" w:eastAsia="Noto Sans" w:cs="Noto Sans"/>
          <w:color w:val="333333"/>
        </w:rPr>
        <w:t xml:space="preserve">API  </w:t>
      </w:r>
      <w:r>
        <w:rPr>
          <w:color w:val="333333"/>
        </w:rPr>
        <w:t xml:space="preserve">时，内核保 </w:t>
      </w:r>
      <w:r>
        <w:rPr>
          <w:color w:val="333333"/>
          <w:spacing w:val="36"/>
        </w:rPr>
        <w:t xml:space="preserve"> </w:t>
      </w:r>
      <w:r>
        <w:rPr>
          <w:color w:val="333333"/>
        </w:rPr>
        <w:t>证进程只能访问属于其命名空间中的</w:t>
      </w:r>
    </w:p>
    <w:p>
      <w:pPr>
        <w:pStyle w:val="4"/>
        <w:spacing w:line="319" w:lineRule="exact"/>
        <w:ind w:right="217"/>
        <w:jc w:val="left"/>
      </w:pPr>
      <w:r>
        <w:pict>
          <v:shape id="_x0000_s1516" o:spid="_x0000_s1516" o:spt="75" type="#_x0000_t75" style="position:absolute;left:0pt;margin-left:74.5pt;margin-top:17.9pt;height:253.5pt;width:446.95pt;mso-position-horizontal-relative:page;z-index:-251654144;mso-width-relative:page;mso-height-relative:page;" filled="f" stroked="f" coordsize="21600,21600">
            <v:path/>
            <v:fill on="f" focussize="0,0"/>
            <v:stroke on="f"/>
            <v:imagedata r:id="rId28" o:title=""/>
            <o:lock v:ext="edit" aspectratio="t"/>
          </v:shape>
        </w:pict>
      </w:r>
      <w:r>
        <w:rPr>
          <w:color w:val="333333"/>
          <w:w w:val="105"/>
        </w:rPr>
        <w:t>资源</w:t>
      </w: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0" w:line="240" w:lineRule="auto"/>
        <w:rPr>
          <w:rFonts w:hint="default" w:ascii="微软雅黑" w:hAnsi="微软雅黑" w:eastAsia="微软雅黑" w:cs="微软雅黑"/>
          <w:sz w:val="20"/>
          <w:szCs w:val="20"/>
        </w:rPr>
      </w:pPr>
    </w:p>
    <w:p>
      <w:pPr>
        <w:spacing w:before="14" w:line="240" w:lineRule="auto"/>
        <w:rPr>
          <w:rFonts w:hint="default" w:ascii="微软雅黑" w:hAnsi="微软雅黑" w:eastAsia="微软雅黑" w:cs="微软雅黑"/>
          <w:sz w:val="12"/>
          <w:szCs w:val="12"/>
        </w:rPr>
      </w:pPr>
    </w:p>
    <w:p>
      <w:pPr>
        <w:pStyle w:val="4"/>
        <w:spacing w:line="240" w:lineRule="auto"/>
        <w:ind w:left="160" w:right="217"/>
        <w:jc w:val="left"/>
      </w:pPr>
      <w:r>
        <w:rPr>
          <w:color w:val="333333"/>
        </w:rPr>
        <w:t>运行中的容器是隔离的。准确地说，  各容器共享操作系统内  核及操作系统</w:t>
      </w:r>
      <w:r>
        <w:rPr>
          <w:color w:val="333333"/>
          <w:spacing w:val="28"/>
        </w:rPr>
        <w:t xml:space="preserve"> </w:t>
      </w:r>
      <w:r>
        <w:rPr>
          <w:rFonts w:hint="default" w:ascii="Noto Sans" w:hAnsi="Noto Sans" w:eastAsia="Noto Sans" w:cs="Noto Sans"/>
          <w:color w:val="333333"/>
        </w:rPr>
        <w:t>API</w:t>
      </w:r>
      <w:r>
        <w:rPr>
          <w:color w:val="333333"/>
        </w:rPr>
        <w:t>。</w:t>
      </w:r>
    </w:p>
    <w:p>
      <w:pPr>
        <w:pStyle w:val="3"/>
        <w:tabs>
          <w:tab w:val="left" w:pos="9049"/>
        </w:tabs>
        <w:spacing w:before="61" w:line="240" w:lineRule="auto"/>
        <w:ind w:right="217"/>
        <w:jc w:val="left"/>
        <w:rPr>
          <w:b w:val="0"/>
          <w:bCs w:val="0"/>
        </w:rPr>
      </w:pPr>
      <w:bookmarkStart w:id="143" w:name="说说容器化技术与虚拟化技术的优缺点  "/>
      <w:bookmarkEnd w:id="14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说说容器化技术与虚拟化技术的优缺点</w:t>
      </w:r>
      <w:r>
        <w:rPr>
          <w:color w:val="333333"/>
          <w:u w:val="single" w:color="EDEDED"/>
        </w:rPr>
        <w:tab/>
      </w:r>
    </w:p>
    <w:p>
      <w:pPr>
        <w:pStyle w:val="4"/>
        <w:spacing w:before="156" w:line="228" w:lineRule="auto"/>
        <w:ind w:right="15" w:firstLine="50"/>
        <w:jc w:val="left"/>
      </w:pPr>
      <w:r>
        <w:rPr>
          <w:color w:val="333333"/>
          <w:w w:val="105"/>
        </w:rPr>
        <w:t>不能像虚拟机那样在容器上运行与主机完全不同的操作系统。</w:t>
      </w:r>
      <w:r>
        <w:rPr>
          <w:color w:val="333333"/>
          <w:spacing w:val="-35"/>
          <w:w w:val="105"/>
        </w:rPr>
        <w:t xml:space="preserve"> </w:t>
      </w:r>
      <w:r>
        <w:rPr>
          <w:color w:val="333333"/>
          <w:w w:val="105"/>
        </w:rPr>
        <w:t>然而，</w:t>
      </w:r>
      <w:r>
        <w:rPr>
          <w:color w:val="333333"/>
          <w:spacing w:val="-35"/>
          <w:w w:val="105"/>
        </w:rPr>
        <w:t xml:space="preserve"> </w:t>
      </w:r>
      <w:r>
        <w:rPr>
          <w:color w:val="333333"/>
          <w:w w:val="105"/>
        </w:rPr>
        <w:t>可以在</w:t>
      </w:r>
      <w:r>
        <w:rPr>
          <w:color w:val="333333"/>
          <w:spacing w:val="-35"/>
          <w:w w:val="105"/>
        </w:rPr>
        <w:t xml:space="preserve"> </w:t>
      </w:r>
      <w:r>
        <w:rPr>
          <w:color w:val="333333"/>
          <w:w w:val="105"/>
        </w:rPr>
        <w:t>容器上运行不同的</w:t>
      </w:r>
      <w:r>
        <w:rPr>
          <w:color w:val="333333"/>
          <w:spacing w:val="-35"/>
          <w:w w:val="105"/>
        </w:rPr>
        <w:t xml:space="preserve"> </w:t>
      </w:r>
      <w:r>
        <w:rPr>
          <w:rFonts w:hint="default" w:ascii="Noto Sans" w:hAnsi="Noto Sans" w:eastAsia="Noto Sans" w:cs="Noto Sans"/>
          <w:color w:val="333333"/>
          <w:w w:val="105"/>
        </w:rPr>
        <w:t>Linux</w:t>
      </w:r>
      <w:r>
        <w:rPr>
          <w:rFonts w:hint="default" w:ascii="Noto Sans" w:hAnsi="Noto Sans" w:eastAsia="Noto Sans" w:cs="Noto Sans"/>
          <w:color w:val="333333"/>
          <w:w w:val="101"/>
        </w:rPr>
        <w:t xml:space="preserve"> </w:t>
      </w:r>
      <w:r>
        <w:rPr>
          <w:color w:val="333333"/>
        </w:rPr>
        <w:t>发布版，由于容器共享系统内核的缘故。容器的隔离 性没有虚拟机那么健壮。事实上， 在早期容器化技</w:t>
      </w:r>
      <w:r>
        <w:rPr>
          <w:color w:val="333333"/>
          <w:spacing w:val="44"/>
        </w:rPr>
        <w:t xml:space="preserve"> </w:t>
      </w:r>
      <w:r>
        <w:rPr>
          <w:color w:val="333333"/>
        </w:rPr>
        <w:t>术实现上，存在某种方法使 客户容器可接管整个主机系统。 也可看到，载入新容器并运行，并不会像虚</w:t>
      </w:r>
      <w:r>
        <w:rPr>
          <w:color w:val="333333"/>
          <w:spacing w:val="44"/>
        </w:rPr>
        <w:t xml:space="preserve"> </w:t>
      </w:r>
      <w:r>
        <w:rPr>
          <w:color w:val="333333"/>
        </w:rPr>
        <w:t>拟机那样装载一个新的操作系统进</w:t>
      </w:r>
      <w:r>
        <w:rPr>
          <w:color w:val="333333"/>
          <w:spacing w:val="10"/>
        </w:rPr>
        <w:t xml:space="preserve"> </w:t>
      </w:r>
      <w:r>
        <w:rPr>
          <w:color w:val="333333"/>
        </w:rPr>
        <w:t>来。</w:t>
      </w:r>
      <w:r>
        <w:rPr>
          <w:color w:val="333333"/>
          <w:spacing w:val="10"/>
        </w:rPr>
        <w:t xml:space="preserve"> </w:t>
      </w:r>
      <w:r>
        <w:rPr>
          <w:color w:val="333333"/>
        </w:rPr>
        <w:t>所有的容器共享同一系统内核，</w:t>
      </w:r>
      <w:r>
        <w:rPr>
          <w:color w:val="333333"/>
          <w:spacing w:val="10"/>
        </w:rPr>
        <w:t xml:space="preserve"> </w:t>
      </w:r>
      <w:r>
        <w:rPr>
          <w:color w:val="333333"/>
        </w:rPr>
        <w:t>这也就是容器被认为非常轻量化</w:t>
      </w:r>
      <w:r>
        <w:rPr>
          <w:color w:val="333333"/>
          <w:spacing w:val="-50"/>
        </w:rPr>
        <w:t xml:space="preserve"> </w:t>
      </w:r>
      <w:r>
        <w:rPr>
          <w:color w:val="333333"/>
          <w:w w:val="105"/>
        </w:rPr>
        <w:t>的原因。</w:t>
      </w:r>
      <w:r>
        <w:rPr>
          <w:color w:val="333333"/>
          <w:spacing w:val="-38"/>
          <w:w w:val="105"/>
        </w:rPr>
        <w:t xml:space="preserve"> </w:t>
      </w:r>
      <w:r>
        <w:rPr>
          <w:color w:val="333333"/>
          <w:w w:val="105"/>
        </w:rPr>
        <w:t>同样的原因，不像虚拟机，</w:t>
      </w:r>
      <w:r>
        <w:rPr>
          <w:color w:val="333333"/>
          <w:spacing w:val="-38"/>
          <w:w w:val="105"/>
        </w:rPr>
        <w:t xml:space="preserve"> </w:t>
      </w:r>
      <w:r>
        <w:rPr>
          <w:color w:val="333333"/>
          <w:w w:val="105"/>
        </w:rPr>
        <w:t>你不须为容器预分配大量的内存空间，</w:t>
      </w:r>
      <w:r>
        <w:rPr>
          <w:color w:val="333333"/>
          <w:spacing w:val="-38"/>
          <w:w w:val="105"/>
        </w:rPr>
        <w:t xml:space="preserve"> </w:t>
      </w:r>
      <w:r>
        <w:rPr>
          <w:color w:val="333333"/>
          <w:w w:val="105"/>
        </w:rPr>
        <w:t>因为它不</w:t>
      </w:r>
      <w:r>
        <w:rPr>
          <w:color w:val="333333"/>
          <w:spacing w:val="-38"/>
          <w:w w:val="105"/>
        </w:rPr>
        <w:t xml:space="preserve"> </w:t>
      </w:r>
      <w:r>
        <w:rPr>
          <w:color w:val="333333"/>
          <w:w w:val="105"/>
        </w:rPr>
        <w:t>是运行新的整个</w:t>
      </w:r>
      <w:r>
        <w:rPr>
          <w:color w:val="333333"/>
          <w:w w:val="102"/>
        </w:rPr>
        <w:t xml:space="preserve"> </w:t>
      </w:r>
      <w:r>
        <w:rPr>
          <w:color w:val="333333"/>
        </w:rPr>
        <w:t>的操作系统。</w:t>
      </w:r>
      <w:r>
        <w:rPr>
          <w:color w:val="333333"/>
          <w:spacing w:val="10"/>
        </w:rPr>
        <w:t xml:space="preserve"> </w:t>
      </w:r>
      <w:r>
        <w:rPr>
          <w:color w:val="333333"/>
        </w:rPr>
        <w:t>这使得在一个操作系统主机上，可以同时运行成</w:t>
      </w:r>
      <w:r>
        <w:rPr>
          <w:color w:val="333333"/>
          <w:spacing w:val="10"/>
        </w:rPr>
        <w:t xml:space="preserve"> </w:t>
      </w:r>
      <w:r>
        <w:rPr>
          <w:color w:val="333333"/>
        </w:rPr>
        <w:t>百上千个容器应用，</w:t>
      </w:r>
      <w:r>
        <w:rPr>
          <w:color w:val="333333"/>
          <w:spacing w:val="10"/>
        </w:rPr>
        <w:t xml:space="preserve"> </w:t>
      </w:r>
      <w:r>
        <w:rPr>
          <w:color w:val="333333"/>
        </w:rPr>
        <w:t>在运行完整操作系统</w:t>
      </w:r>
      <w:r>
        <w:rPr>
          <w:color w:val="333333"/>
          <w:spacing w:val="-50"/>
        </w:rPr>
        <w:t xml:space="preserve"> </w:t>
      </w:r>
      <w:r>
        <w:rPr>
          <w:color w:val="333333"/>
        </w:rPr>
        <w:t xml:space="preserve">的虚拟机上，进行这么多的并行沙箱 </w:t>
      </w:r>
      <w:r>
        <w:rPr>
          <w:color w:val="333333"/>
          <w:spacing w:val="52"/>
        </w:rPr>
        <w:t xml:space="preserve"> </w:t>
      </w:r>
      <w:r>
        <w:rPr>
          <w:color w:val="333333"/>
        </w:rPr>
        <w:t>实验是不可能的</w:t>
      </w:r>
    </w:p>
    <w:p>
      <w:pPr>
        <w:pStyle w:val="3"/>
        <w:tabs>
          <w:tab w:val="left" w:pos="9049"/>
        </w:tabs>
        <w:spacing w:before="69" w:line="240" w:lineRule="auto"/>
        <w:ind w:right="217"/>
        <w:jc w:val="left"/>
        <w:rPr>
          <w:b w:val="0"/>
          <w:bCs w:val="0"/>
        </w:rPr>
      </w:pPr>
      <w:bookmarkStart w:id="144" w:name="如何使 Docker 适应多种运行环境  "/>
      <w:bookmarkEnd w:id="144"/>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如何使</w:t>
      </w:r>
      <w:r>
        <w:rPr>
          <w:color w:val="333333"/>
          <w:spacing w:val="-64"/>
          <w:u w:val="single" w:color="EDEDED"/>
        </w:rPr>
        <w:t xml:space="preserve"> </w:t>
      </w:r>
      <w:r>
        <w:rPr>
          <w:rFonts w:hint="default" w:ascii="Arial Black" w:hAnsi="Arial Black" w:eastAsia="Arial Black" w:cs="Arial Black"/>
          <w:b/>
          <w:bCs/>
          <w:color w:val="333333"/>
          <w:u w:val="single" w:color="EDEDED"/>
        </w:rPr>
        <w:t>Docker</w:t>
      </w:r>
      <w:r>
        <w:rPr>
          <w:rFonts w:hint="default" w:ascii="Arial Black" w:hAnsi="Arial Black" w:eastAsia="Arial Black" w:cs="Arial Black"/>
          <w:b/>
          <w:bCs/>
          <w:color w:val="333333"/>
          <w:spacing w:val="-76"/>
          <w:u w:val="single" w:color="EDEDED"/>
        </w:rPr>
        <w:t xml:space="preserve"> </w:t>
      </w:r>
      <w:r>
        <w:rPr>
          <w:color w:val="333333"/>
          <w:u w:val="single" w:color="EDEDED"/>
        </w:rPr>
        <w:t>适应多种运行环境</w:t>
      </w:r>
      <w:r>
        <w:rPr>
          <w:color w:val="333333"/>
          <w:u w:val="single" w:color="EDEDED"/>
        </w:rPr>
        <w:tab/>
      </w:r>
    </w:p>
    <w:p>
      <w:pPr>
        <w:pStyle w:val="4"/>
        <w:spacing w:before="161" w:line="223" w:lineRule="auto"/>
        <w:ind w:right="154" w:firstLine="50"/>
        <w:jc w:val="both"/>
      </w:pPr>
      <w:r>
        <w:rPr>
          <w:color w:val="333333"/>
        </w:rPr>
        <w:t xml:space="preserve">您必然想改变您的 </w:t>
      </w:r>
      <w:r>
        <w:rPr>
          <w:rFonts w:hint="default" w:ascii="Noto Sans" w:hAnsi="Noto Sans" w:eastAsia="Noto Sans" w:cs="Noto Sans"/>
          <w:color w:val="333333"/>
        </w:rPr>
        <w:t xml:space="preserve">Docker </w:t>
      </w:r>
      <w:r>
        <w:rPr>
          <w:color w:val="333333"/>
        </w:rPr>
        <w:t>应用配置以更适应现实运行环境的变化。下面包含 一些修改建议：</w:t>
      </w:r>
      <w:r>
        <w:rPr>
          <w:color w:val="333333"/>
          <w:spacing w:val="32"/>
        </w:rPr>
        <w:t xml:space="preserve"> </w:t>
      </w:r>
      <w:r>
        <w:rPr>
          <w:color w:val="333333"/>
        </w:rPr>
        <w:t>移除应用</w:t>
      </w:r>
      <w:r>
        <w:rPr>
          <w:color w:val="333333"/>
          <w:w w:val="102"/>
        </w:rPr>
        <w:t xml:space="preserve"> </w:t>
      </w:r>
      <w:r>
        <w:rPr>
          <w:color w:val="333333"/>
        </w:rPr>
        <w:t>代码中对任何固定存储卷的绑定，由于代码驻留在容器内部，而不能 从外部进行修正。 绑定应用端口到</w:t>
      </w:r>
      <w:r>
        <w:rPr>
          <w:color w:val="333333"/>
          <w:spacing w:val="44"/>
        </w:rPr>
        <w:t xml:space="preserve"> </w:t>
      </w:r>
      <w:r>
        <w:rPr>
          <w:color w:val="333333"/>
        </w:rPr>
        <w:t>主机上的不同端口  差异化设置环境变量  （例如：  减少日志冗余或者使能发电子邮件）</w:t>
      </w:r>
      <w:r>
        <w:rPr>
          <w:color w:val="333333"/>
          <w:spacing w:val="22"/>
        </w:rPr>
        <w:t xml:space="preserve"> </w:t>
      </w:r>
      <w:r>
        <w:rPr>
          <w:color w:val="333333"/>
        </w:rPr>
        <w:t>设定重启策略</w:t>
      </w:r>
    </w:p>
    <w:p>
      <w:pPr>
        <w:pStyle w:val="4"/>
        <w:spacing w:before="17" w:line="314" w:lineRule="exact"/>
        <w:ind w:right="256"/>
        <w:jc w:val="both"/>
      </w:pPr>
      <w:r>
        <w:rPr>
          <w:color w:val="333333"/>
        </w:rPr>
        <w:t>（例如：</w:t>
      </w:r>
      <w:r>
        <w:rPr>
          <w:color w:val="333333"/>
          <w:spacing w:val="11"/>
        </w:rPr>
        <w:t xml:space="preserve"> </w:t>
      </w:r>
      <w:r>
        <w:rPr>
          <w:rFonts w:hint="default" w:ascii="Noto Sans" w:hAnsi="Noto Sans" w:eastAsia="Noto Sans" w:cs="Noto Sans"/>
          <w:color w:val="333333"/>
        </w:rPr>
        <w:t>restart:</w:t>
      </w:r>
      <w:r>
        <w:rPr>
          <w:rFonts w:hint="default" w:ascii="Noto Sans" w:hAnsi="Noto Sans" w:eastAsia="Noto Sans" w:cs="Noto Sans"/>
          <w:color w:val="333333"/>
          <w:spacing w:val="18"/>
        </w:rPr>
        <w:t xml:space="preserve"> </w:t>
      </w:r>
      <w:r>
        <w:rPr>
          <w:rFonts w:hint="default" w:ascii="Noto Sans" w:hAnsi="Noto Sans" w:eastAsia="Noto Sans" w:cs="Noto Sans"/>
          <w:color w:val="333333"/>
        </w:rPr>
        <w:t>always</w:t>
      </w:r>
      <w:r>
        <w:rPr>
          <w:rFonts w:hint="default" w:ascii="Noto Sans" w:hAnsi="Noto Sans" w:eastAsia="Noto Sans" w:cs="Noto Sans"/>
          <w:color w:val="333333"/>
          <w:spacing w:val="18"/>
        </w:rPr>
        <w:t xml:space="preserve"> </w:t>
      </w:r>
      <w:r>
        <w:rPr>
          <w:color w:val="333333"/>
        </w:rPr>
        <w:t>），</w:t>
      </w:r>
      <w:r>
        <w:rPr>
          <w:color w:val="333333"/>
          <w:spacing w:val="11"/>
        </w:rPr>
        <w:t xml:space="preserve"> </w:t>
      </w:r>
      <w:r>
        <w:rPr>
          <w:color w:val="333333"/>
        </w:rPr>
        <w:t>避免长时间宕机</w:t>
      </w:r>
      <w:r>
        <w:rPr>
          <w:color w:val="333333"/>
          <w:spacing w:val="11"/>
        </w:rPr>
        <w:t xml:space="preserve"> </w:t>
      </w:r>
      <w:r>
        <w:rPr>
          <w:color w:val="333333"/>
        </w:rPr>
        <w:t>加入额外的服务（例如：</w:t>
      </w:r>
      <w:r>
        <w:rPr>
          <w:color w:val="333333"/>
          <w:spacing w:val="11"/>
        </w:rPr>
        <w:t xml:space="preserve"> </w:t>
      </w:r>
      <w:r>
        <w:rPr>
          <w:rFonts w:hint="default" w:ascii="Noto Sans" w:hAnsi="Noto Sans" w:eastAsia="Noto Sans" w:cs="Noto Sans"/>
          <w:color w:val="333333"/>
        </w:rPr>
        <w:t>log</w:t>
      </w:r>
      <w:r>
        <w:rPr>
          <w:rFonts w:hint="default" w:ascii="Noto Sans" w:hAnsi="Noto Sans" w:eastAsia="Noto Sans" w:cs="Noto Sans"/>
          <w:color w:val="333333"/>
          <w:spacing w:val="18"/>
        </w:rPr>
        <w:t xml:space="preserve"> </w:t>
      </w:r>
      <w:r>
        <w:rPr>
          <w:rFonts w:hint="default" w:ascii="Noto Sans" w:hAnsi="Noto Sans" w:eastAsia="Noto Sans" w:cs="Noto Sans"/>
          <w:color w:val="333333"/>
        </w:rPr>
        <w:t>aggregator</w:t>
      </w:r>
      <w:r>
        <w:rPr>
          <w:color w:val="333333"/>
        </w:rPr>
        <w:t>）</w:t>
      </w:r>
      <w:r>
        <w:rPr>
          <w:color w:val="333333"/>
          <w:spacing w:val="11"/>
        </w:rPr>
        <w:t xml:space="preserve"> </w:t>
      </w:r>
      <w:r>
        <w:rPr>
          <w:color w:val="333333"/>
        </w:rPr>
        <w:t>由于以上原</w:t>
      </w:r>
      <w:r>
        <w:rPr>
          <w:color w:val="333333"/>
          <w:spacing w:val="-54"/>
        </w:rPr>
        <w:t xml:space="preserve"> </w:t>
      </w:r>
      <w:r>
        <w:rPr>
          <w:color w:val="333333"/>
        </w:rPr>
        <w:t>因，</w:t>
      </w:r>
      <w:r>
        <w:rPr>
          <w:color w:val="333333"/>
          <w:spacing w:val="27"/>
        </w:rPr>
        <w:t xml:space="preserve"> </w:t>
      </w:r>
      <w:r>
        <w:rPr>
          <w:color w:val="333333"/>
        </w:rPr>
        <w:t>您更需要一个</w:t>
      </w:r>
      <w:r>
        <w:rPr>
          <w:color w:val="333333"/>
          <w:spacing w:val="27"/>
        </w:rPr>
        <w:t xml:space="preserve"> </w:t>
      </w:r>
      <w:r>
        <w:rPr>
          <w:rFonts w:hint="default" w:ascii="Noto Sans" w:hAnsi="Noto Sans" w:eastAsia="Noto Sans" w:cs="Noto Sans"/>
          <w:color w:val="333333"/>
        </w:rPr>
        <w:t>Compose</w:t>
      </w:r>
      <w:r>
        <w:rPr>
          <w:rFonts w:hint="default" w:ascii="Noto Sans" w:hAnsi="Noto Sans" w:eastAsia="Noto Sans" w:cs="Noto Sans"/>
          <w:color w:val="333333"/>
          <w:spacing w:val="34"/>
        </w:rPr>
        <w:t xml:space="preserve"> </w:t>
      </w:r>
      <w:r>
        <w:rPr>
          <w:color w:val="333333"/>
        </w:rPr>
        <w:t>配置文件，大概叫</w:t>
      </w:r>
      <w:r>
        <w:rPr>
          <w:color w:val="333333"/>
          <w:spacing w:val="27"/>
        </w:rPr>
        <w:t xml:space="preserve"> </w:t>
      </w:r>
      <w:r>
        <w:rPr>
          <w:rFonts w:hint="default" w:ascii="Noto Sans" w:hAnsi="Noto Sans" w:eastAsia="Noto Sans" w:cs="Noto Sans"/>
          <w:color w:val="333333"/>
        </w:rPr>
        <w:t>production.yml</w:t>
      </w:r>
      <w:r>
        <w:rPr>
          <w:rFonts w:hint="default" w:ascii="Noto Sans" w:hAnsi="Noto Sans" w:eastAsia="Noto Sans" w:cs="Noto Sans"/>
          <w:color w:val="333333"/>
          <w:spacing w:val="34"/>
        </w:rPr>
        <w:t xml:space="preserve"> </w:t>
      </w:r>
      <w:r>
        <w:rPr>
          <w:color w:val="333333"/>
        </w:rPr>
        <w:t>，它配置了恰当的产品整合服务。</w:t>
      </w:r>
      <w:r>
        <w:rPr>
          <w:color w:val="333333"/>
          <w:spacing w:val="27"/>
        </w:rPr>
        <w:t xml:space="preserve"> </w:t>
      </w:r>
      <w:r>
        <w:rPr>
          <w:color w:val="333333"/>
        </w:rPr>
        <w:t>这</w:t>
      </w:r>
      <w:r>
        <w:rPr>
          <w:color w:val="333333"/>
          <w:spacing w:val="-53"/>
        </w:rPr>
        <w:t xml:space="preserve"> </w:t>
      </w:r>
      <w:r>
        <w:rPr>
          <w:color w:val="333333"/>
        </w:rPr>
        <w:t xml:space="preserve">个配置文件只需包含您  选择的合适的原始  </w:t>
      </w:r>
      <w:r>
        <w:rPr>
          <w:rFonts w:hint="default" w:ascii="Noto Sans" w:hAnsi="Noto Sans" w:eastAsia="Noto Sans" w:cs="Noto Sans"/>
          <w:color w:val="333333"/>
        </w:rPr>
        <w:t>Compose</w:t>
      </w:r>
      <w:r>
        <w:rPr>
          <w:rFonts w:hint="default" w:ascii="Noto Sans" w:hAnsi="Noto Sans" w:eastAsia="Noto Sans" w:cs="Noto Sans"/>
          <w:color w:val="333333"/>
          <w:spacing w:val="45"/>
        </w:rPr>
        <w:t xml:space="preserve"> </w:t>
      </w:r>
      <w:r>
        <w:rPr>
          <w:color w:val="333333"/>
        </w:rPr>
        <w:t>配置文件中，你改动的部分</w:t>
      </w:r>
    </w:p>
    <w:p>
      <w:pPr>
        <w:pStyle w:val="3"/>
        <w:spacing w:before="54" w:line="504" w:lineRule="exact"/>
        <w:ind w:right="15"/>
        <w:jc w:val="left"/>
        <w:rPr>
          <w:b w:val="0"/>
          <w:bCs w:val="0"/>
        </w:rPr>
      </w:pPr>
      <w:bookmarkStart w:id="145" w:name="为什么 Docker compose 采取的是并不等待前面依赖服务项 的容器启动"/>
      <w:bookmarkEnd w:id="145"/>
      <w:r>
        <w:rPr>
          <w:color w:val="333333"/>
          <w:w w:val="95"/>
        </w:rPr>
        <w:t xml:space="preserve">为什么  </w:t>
      </w:r>
      <w:r>
        <w:rPr>
          <w:rFonts w:hint="default" w:ascii="Arial Black" w:hAnsi="Arial Black" w:eastAsia="Arial Black" w:cs="Arial Black"/>
          <w:b/>
          <w:bCs/>
          <w:color w:val="333333"/>
          <w:w w:val="95"/>
        </w:rPr>
        <w:t>Docker compose</w:t>
      </w:r>
      <w:r>
        <w:rPr>
          <w:rFonts w:hint="default" w:ascii="Arial Black" w:hAnsi="Arial Black" w:eastAsia="Arial Black" w:cs="Arial Black"/>
          <w:b/>
          <w:bCs/>
          <w:color w:val="333333"/>
          <w:spacing w:val="41"/>
          <w:w w:val="95"/>
        </w:rPr>
        <w:t xml:space="preserve"> </w:t>
      </w:r>
      <w:r>
        <w:rPr>
          <w:color w:val="333333"/>
          <w:w w:val="95"/>
        </w:rPr>
        <w:t>采取的是并不等待前面依赖服务</w:t>
      </w:r>
    </w:p>
    <w:p>
      <w:pPr>
        <w:tabs>
          <w:tab w:val="left" w:pos="9049"/>
        </w:tabs>
        <w:spacing w:before="0" w:line="488"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项</w:t>
      </w:r>
      <w:r>
        <w:rPr>
          <w:rFonts w:hint="default" w:ascii="微软雅黑" w:hAnsi="微软雅黑" w:eastAsia="微软雅黑" w:cs="微软雅黑"/>
          <w:b/>
          <w:bCs/>
          <w:color w:val="333333"/>
          <w:spacing w:val="14"/>
          <w:sz w:val="34"/>
          <w:szCs w:val="34"/>
          <w:u w:val="single" w:color="EDEDED"/>
        </w:rPr>
        <w:t xml:space="preserve"> </w:t>
      </w:r>
      <w:r>
        <w:rPr>
          <w:rFonts w:hint="default" w:ascii="微软雅黑" w:hAnsi="微软雅黑" w:eastAsia="微软雅黑" w:cs="微软雅黑"/>
          <w:b/>
          <w:bCs/>
          <w:color w:val="333333"/>
          <w:sz w:val="34"/>
          <w:szCs w:val="34"/>
          <w:u w:val="single" w:color="EDEDED"/>
        </w:rPr>
        <w:t>的容器启动就绪后再启动的组合容器启动策略？</w:t>
      </w:r>
      <w:r>
        <w:rPr>
          <w:rFonts w:hint="default" w:ascii="微软雅黑" w:hAnsi="微软雅黑" w:eastAsia="微软雅黑" w:cs="微软雅黑"/>
          <w:b/>
          <w:bCs/>
          <w:color w:val="333333"/>
          <w:sz w:val="34"/>
          <w:szCs w:val="34"/>
          <w:u w:val="single" w:color="EDEDED"/>
        </w:rPr>
        <w:tab/>
      </w:r>
    </w:p>
    <w:p>
      <w:pPr>
        <w:pStyle w:val="4"/>
        <w:spacing w:before="174" w:line="225" w:lineRule="auto"/>
        <w:ind w:right="124" w:firstLine="50"/>
        <w:jc w:val="left"/>
      </w:pPr>
      <w:r>
        <w:rPr>
          <w:rFonts w:hint="default" w:ascii="Noto Sans" w:hAnsi="Noto Sans" w:eastAsia="Noto Sans" w:cs="Noto Sans"/>
          <w:color w:val="333333"/>
        </w:rPr>
        <w:t xml:space="preserve">Docker </w:t>
      </w:r>
      <w:r>
        <w:rPr>
          <w:color w:val="333333"/>
        </w:rPr>
        <w:t xml:space="preserve">的 </w:t>
      </w:r>
      <w:r>
        <w:rPr>
          <w:rFonts w:hint="default" w:ascii="Noto Sans" w:hAnsi="Noto Sans" w:eastAsia="Noto Sans" w:cs="Noto Sans"/>
          <w:color w:val="333333"/>
        </w:rPr>
        <w:t xml:space="preserve">Compose </w:t>
      </w:r>
      <w:r>
        <w:rPr>
          <w:color w:val="333333"/>
        </w:rPr>
        <w:t xml:space="preserve">配置总是以依赖启动序列来启动或停止 </w:t>
      </w:r>
      <w:r>
        <w:rPr>
          <w:rFonts w:hint="default" w:ascii="Noto Sans" w:hAnsi="Noto Sans" w:eastAsia="Noto Sans" w:cs="Noto Sans"/>
          <w:color w:val="333333"/>
        </w:rPr>
        <w:t xml:space="preserve">Compose </w:t>
      </w:r>
      <w:r>
        <w:rPr>
          <w:color w:val="333333"/>
        </w:rPr>
        <w:t>中的服务 容器，</w:t>
      </w:r>
      <w:r>
        <w:rPr>
          <w:color w:val="333333"/>
          <w:spacing w:val="25"/>
        </w:rPr>
        <w:t xml:space="preserve"> </w:t>
      </w:r>
      <w:r>
        <w:rPr>
          <w:color w:val="333333"/>
        </w:rPr>
        <w:t>依赖启动序列</w:t>
      </w:r>
      <w:r>
        <w:rPr>
          <w:color w:val="333333"/>
          <w:w w:val="102"/>
        </w:rPr>
        <w:t xml:space="preserve"> </w:t>
      </w:r>
      <w:r>
        <w:rPr>
          <w:color w:val="333333"/>
        </w:rPr>
        <w:t>是由</w:t>
      </w:r>
      <w:r>
        <w:rPr>
          <w:color w:val="333333"/>
          <w:spacing w:val="5"/>
        </w:rPr>
        <w:t xml:space="preserve"> </w:t>
      </w:r>
      <w:r>
        <w:rPr>
          <w:rFonts w:hint="default" w:ascii="Noto Sans" w:hAnsi="Noto Sans" w:eastAsia="Noto Sans" w:cs="Noto Sans"/>
          <w:color w:val="333333"/>
        </w:rPr>
        <w:t>Compose</w:t>
      </w:r>
      <w:r>
        <w:rPr>
          <w:rFonts w:hint="default" w:ascii="Noto Sans" w:hAnsi="Noto Sans" w:eastAsia="Noto Sans" w:cs="Noto Sans"/>
          <w:color w:val="333333"/>
          <w:spacing w:val="12"/>
        </w:rPr>
        <w:t xml:space="preserve"> </w:t>
      </w:r>
      <w:r>
        <w:rPr>
          <w:color w:val="333333"/>
        </w:rPr>
        <w:t>配置文件中的</w:t>
      </w:r>
      <w:r>
        <w:rPr>
          <w:color w:val="333333"/>
          <w:spacing w:val="5"/>
        </w:rPr>
        <w:t xml:space="preserve"> </w:t>
      </w:r>
      <w:r>
        <w:rPr>
          <w:rFonts w:hint="default" w:ascii="Noto Sans" w:hAnsi="Noto Sans" w:eastAsia="Noto Sans" w:cs="Noto Sans"/>
          <w:color w:val="333333"/>
        </w:rPr>
        <w:t>depends_on</w:t>
      </w:r>
      <w:r>
        <w:rPr>
          <w:rFonts w:hint="default" w:ascii="Noto Sans" w:hAnsi="Noto Sans" w:eastAsia="Noto Sans" w:cs="Noto Sans"/>
          <w:color w:val="333333"/>
          <w:spacing w:val="12"/>
        </w:rPr>
        <w:t xml:space="preserve"> </w:t>
      </w:r>
      <w:r>
        <w:rPr>
          <w:color w:val="333333"/>
        </w:rPr>
        <w:t>，</w:t>
      </w:r>
      <w:r>
        <w:rPr>
          <w:color w:val="333333"/>
          <w:spacing w:val="5"/>
        </w:rPr>
        <w:t xml:space="preserve"> </w:t>
      </w:r>
      <w:r>
        <w:rPr>
          <w:rFonts w:hint="default" w:ascii="Noto Sans" w:hAnsi="Noto Sans" w:eastAsia="Noto Sans" w:cs="Noto Sans"/>
          <w:color w:val="333333"/>
        </w:rPr>
        <w:t>links</w:t>
      </w:r>
      <w:r>
        <w:rPr>
          <w:rFonts w:hint="default" w:ascii="Noto Sans" w:hAnsi="Noto Sans" w:eastAsia="Noto Sans" w:cs="Noto Sans"/>
          <w:color w:val="333333"/>
          <w:spacing w:val="12"/>
        </w:rPr>
        <w:t xml:space="preserve"> </w:t>
      </w:r>
      <w:r>
        <w:rPr>
          <w:color w:val="333333"/>
        </w:rPr>
        <w:t>，</w:t>
      </w:r>
      <w:r>
        <w:rPr>
          <w:color w:val="333333"/>
          <w:spacing w:val="5"/>
        </w:rPr>
        <w:t xml:space="preserve"> </w:t>
      </w:r>
      <w:r>
        <w:rPr>
          <w:rFonts w:hint="default" w:ascii="Noto Sans" w:hAnsi="Noto Sans" w:eastAsia="Noto Sans" w:cs="Noto Sans"/>
          <w:color w:val="333333"/>
        </w:rPr>
        <w:t>volumes_from</w:t>
      </w:r>
      <w:r>
        <w:rPr>
          <w:rFonts w:hint="default" w:ascii="Noto Sans" w:hAnsi="Noto Sans" w:eastAsia="Noto Sans" w:cs="Noto Sans"/>
          <w:color w:val="333333"/>
          <w:spacing w:val="12"/>
        </w:rPr>
        <w:t xml:space="preserve"> </w:t>
      </w:r>
      <w:r>
        <w:rPr>
          <w:color w:val="333333"/>
        </w:rPr>
        <w:t>和</w:t>
      </w:r>
      <w:r>
        <w:rPr>
          <w:color w:val="333333"/>
          <w:spacing w:val="5"/>
        </w:rPr>
        <w:t xml:space="preserve"> </w:t>
      </w:r>
      <w:r>
        <w:rPr>
          <w:rFonts w:hint="default" w:ascii="Noto Sans" w:hAnsi="Noto Sans" w:eastAsia="Noto Sans" w:cs="Noto Sans"/>
          <w:color w:val="333333"/>
        </w:rPr>
        <w:t>network_mode:</w:t>
      </w:r>
      <w:r>
        <w:rPr>
          <w:rFonts w:hint="default" w:ascii="Noto Sans" w:hAnsi="Noto Sans" w:eastAsia="Noto Sans" w:cs="Noto Sans"/>
          <w:color w:val="333333"/>
          <w:spacing w:val="12"/>
        </w:rPr>
        <w:t xml:space="preserve"> </w:t>
      </w:r>
      <w:r>
        <w:rPr>
          <w:rFonts w:hint="default" w:ascii="Noto Sans" w:hAnsi="Noto Sans" w:eastAsia="Noto Sans" w:cs="Noto Sans"/>
          <w:color w:val="333333"/>
        </w:rPr>
        <w:t>"service</w:t>
      </w:r>
      <w:r>
        <w:rPr>
          <w:rFonts w:hint="default" w:ascii="Noto Sans" w:hAnsi="Noto Sans" w:eastAsia="Noto Sans" w:cs="Noto Sans"/>
          <w:color w:val="333333"/>
          <w:spacing w:val="12"/>
        </w:rPr>
        <w:t xml:space="preserve"> </w:t>
      </w:r>
      <w:r>
        <w:rPr>
          <w:rFonts w:hint="default" w:ascii="Noto Sans" w:hAnsi="Noto Sans" w:eastAsia="Noto Sans" w:cs="Noto Sans"/>
          <w:color w:val="333333"/>
        </w:rPr>
        <w:t>:</w:t>
      </w:r>
      <w:r>
        <w:rPr>
          <w:rFonts w:hint="default" w:ascii="Noto Sans" w:hAnsi="Noto Sans" w:eastAsia="Noto Sans" w:cs="Noto Sans"/>
          <w:color w:val="333333"/>
          <w:spacing w:val="12"/>
        </w:rPr>
        <w:t xml:space="preserve"> </w:t>
      </w:r>
      <w:r>
        <w:rPr>
          <w:rFonts w:hint="default" w:ascii="Noto Sans" w:hAnsi="Noto Sans" w:eastAsia="Noto Sans" w:cs="Noto Sans"/>
          <w:color w:val="333333"/>
        </w:rPr>
        <w:t>..."</w:t>
      </w:r>
      <w:r>
        <w:rPr>
          <w:rFonts w:hint="default" w:ascii="Noto Sans" w:hAnsi="Noto Sans" w:eastAsia="Noto Sans" w:cs="Noto Sans"/>
          <w:color w:val="333333"/>
          <w:spacing w:val="-35"/>
        </w:rPr>
        <w:t xml:space="preserve"> </w:t>
      </w:r>
      <w:r>
        <w:rPr>
          <w:color w:val="333333"/>
        </w:rPr>
        <w:t>等这些配置指令所确定</w:t>
      </w:r>
      <w:r>
        <w:rPr>
          <w:color w:val="333333"/>
          <w:spacing w:val="36"/>
        </w:rPr>
        <w:t xml:space="preserve"> </w:t>
      </w:r>
      <w:r>
        <w:rPr>
          <w:color w:val="333333"/>
        </w:rPr>
        <w:t>的。</w:t>
      </w:r>
      <w:r>
        <w:rPr>
          <w:color w:val="333333"/>
          <w:spacing w:val="36"/>
        </w:rPr>
        <w:t xml:space="preserve"> </w:t>
      </w:r>
      <w:r>
        <w:rPr>
          <w:color w:val="333333"/>
        </w:rPr>
        <w:t>然而，</w:t>
      </w:r>
      <w:r>
        <w:rPr>
          <w:color w:val="333333"/>
          <w:spacing w:val="36"/>
        </w:rPr>
        <w:t xml:space="preserve"> </w:t>
      </w:r>
      <w:r>
        <w:rPr>
          <w:rFonts w:hint="default" w:ascii="Noto Sans" w:hAnsi="Noto Sans" w:eastAsia="Noto Sans" w:cs="Noto Sans"/>
          <w:color w:val="333333"/>
        </w:rPr>
        <w:t>Compose</w:t>
      </w:r>
      <w:r>
        <w:rPr>
          <w:rFonts w:hint="default" w:ascii="Noto Sans" w:hAnsi="Noto Sans" w:eastAsia="Noto Sans" w:cs="Noto Sans"/>
          <w:color w:val="333333"/>
          <w:spacing w:val="44"/>
        </w:rPr>
        <w:t xml:space="preserve"> </w:t>
      </w:r>
      <w:r>
        <w:rPr>
          <w:color w:val="333333"/>
        </w:rPr>
        <w:t>启动中，</w:t>
      </w:r>
      <w:r>
        <w:rPr>
          <w:color w:val="333333"/>
          <w:spacing w:val="36"/>
        </w:rPr>
        <w:t xml:space="preserve"> </w:t>
      </w:r>
      <w:r>
        <w:rPr>
          <w:color w:val="333333"/>
        </w:rPr>
        <w:t>各容器的启动并不等待其依赖容器（这必定是你</w:t>
      </w:r>
      <w:r>
        <w:rPr>
          <w:color w:val="333333"/>
          <w:spacing w:val="-52"/>
        </w:rPr>
        <w:t xml:space="preserve"> </w:t>
      </w:r>
      <w:r>
        <w:rPr>
          <w:color w:val="333333"/>
        </w:rPr>
        <w:t>整 个应用中的某个依赖的服务或应用）启动就绪后才启动。使用这种策略较好的 理由如下：</w:t>
      </w:r>
      <w:r>
        <w:rPr>
          <w:color w:val="333333"/>
          <w:spacing w:val="19"/>
        </w:rPr>
        <w:t xml:space="preserve"> </w:t>
      </w:r>
      <w:r>
        <w:rPr>
          <w:color w:val="333333"/>
        </w:rPr>
        <w:t>等待一个数据库服务（举例）就绪这样的问题，  在大型分布式系统中仅是相比  其它大问题的某些小问</w:t>
      </w:r>
      <w:r>
        <w:rPr>
          <w:color w:val="333333"/>
          <w:spacing w:val="39"/>
        </w:rPr>
        <w:t xml:space="preserve"> </w:t>
      </w:r>
      <w:r>
        <w:rPr>
          <w:color w:val="333333"/>
        </w:rPr>
        <w:t>题。 在实际发布产品运维中， 您的数据库服务会由于 各种原因，或者迁移宿主机导致其不可访问。 您</w:t>
      </w:r>
      <w:r>
        <w:rPr>
          <w:color w:val="333333"/>
          <w:spacing w:val="27"/>
        </w:rPr>
        <w:t xml:space="preserve"> </w:t>
      </w:r>
      <w:r>
        <w:rPr>
          <w:color w:val="333333"/>
        </w:rPr>
        <w:t>发布的产品需要有应对这样状  况的弹性。  掌控这些，  开发设计您的应用，</w:t>
      </w:r>
      <w:r>
        <w:rPr>
          <w:color w:val="333333"/>
          <w:spacing w:val="27"/>
        </w:rPr>
        <w:t xml:space="preserve"> </w:t>
      </w:r>
      <w:r>
        <w:rPr>
          <w:color w:val="333333"/>
        </w:rPr>
        <w:t>使其在访问数据库失效的情</w:t>
      </w:r>
    </w:p>
    <w:p>
      <w:pPr>
        <w:spacing w:after="0" w:line="225" w:lineRule="auto"/>
        <w:jc w:val="left"/>
        <w:sectPr>
          <w:pgSz w:w="11900" w:h="16840"/>
          <w:pgMar w:top="540" w:right="1360" w:bottom="280" w:left="1380" w:header="720" w:footer="720" w:gutter="0"/>
          <w:cols w:space="720" w:num="1"/>
        </w:sectPr>
      </w:pPr>
    </w:p>
    <w:p>
      <w:pPr>
        <w:pStyle w:val="4"/>
        <w:spacing w:line="270" w:lineRule="exact"/>
        <w:ind w:right="217"/>
        <w:jc w:val="left"/>
      </w:pPr>
      <w:r>
        <w:rPr>
          <w:color w:val="333333"/>
        </w:rPr>
        <w:t>况下，  能够试图  重连数据库，  直至其连接到数据库为止。</w:t>
      </w:r>
      <w:r>
        <w:rPr>
          <w:color w:val="333333"/>
          <w:spacing w:val="27"/>
        </w:rPr>
        <w:t xml:space="preserve"> </w:t>
      </w:r>
      <w:r>
        <w:rPr>
          <w:color w:val="333333"/>
        </w:rPr>
        <w:t>最佳的解决方案是在您的应用代码中检查是</w:t>
      </w:r>
    </w:p>
    <w:p>
      <w:pPr>
        <w:pStyle w:val="4"/>
        <w:spacing w:line="322" w:lineRule="exact"/>
        <w:ind w:right="217"/>
        <w:jc w:val="left"/>
      </w:pPr>
      <w:r>
        <w:rPr>
          <w:color w:val="333333"/>
        </w:rPr>
        <w:t xml:space="preserve">否有应对意外的发生，无论是任何  </w:t>
      </w:r>
      <w:r>
        <w:rPr>
          <w:color w:val="333333"/>
          <w:spacing w:val="46"/>
        </w:rPr>
        <w:t xml:space="preserve"> </w:t>
      </w:r>
      <w:r>
        <w:rPr>
          <w:color w:val="333333"/>
        </w:rPr>
        <w:t>原因导致的启动或连接失效都应考虑在内</w:t>
      </w:r>
    </w:p>
    <w:p>
      <w:pPr>
        <w:pStyle w:val="3"/>
        <w:tabs>
          <w:tab w:val="left" w:pos="9049"/>
        </w:tabs>
        <w:spacing w:before="67" w:line="240" w:lineRule="auto"/>
        <w:ind w:right="217"/>
        <w:jc w:val="left"/>
        <w:rPr>
          <w:b w:val="0"/>
          <w:bCs w:val="0"/>
        </w:rPr>
      </w:pPr>
      <w:bookmarkStart w:id="146" w:name="什么是k8s？说出你的理解"/>
      <w:bookmarkEnd w:id="146"/>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w:t>
      </w:r>
      <w:r>
        <w:rPr>
          <w:rFonts w:hint="default" w:ascii="Arial Black" w:hAnsi="Arial Black" w:eastAsia="Arial Black" w:cs="Arial Black"/>
          <w:b/>
          <w:bCs/>
          <w:color w:val="333333"/>
          <w:u w:val="single" w:color="EDEDED"/>
        </w:rPr>
        <w:t>k8s</w:t>
      </w:r>
      <w:r>
        <w:rPr>
          <w:color w:val="333333"/>
          <w:u w:val="single" w:color="EDEDED"/>
        </w:rPr>
        <w:t>？说出你的理解</w:t>
      </w:r>
      <w:r>
        <w:rPr>
          <w:color w:val="333333"/>
          <w:u w:val="single" w:color="EDEDED"/>
        </w:rPr>
        <w:tab/>
      </w:r>
    </w:p>
    <w:p>
      <w:pPr>
        <w:pStyle w:val="4"/>
        <w:spacing w:before="143" w:line="225" w:lineRule="auto"/>
        <w:ind w:right="217"/>
        <w:jc w:val="left"/>
      </w:pPr>
      <w:r>
        <w:rPr>
          <w:rFonts w:hint="default" w:ascii="Noto Sans" w:hAnsi="Noto Sans" w:eastAsia="Noto Sans" w:cs="Noto Sans"/>
          <w:color w:val="333333"/>
        </w:rPr>
        <w:t>K8s</w:t>
      </w:r>
      <w:r>
        <w:rPr>
          <w:color w:val="333333"/>
        </w:rPr>
        <w:t>是</w:t>
      </w:r>
      <w:r>
        <w:rPr>
          <w:rFonts w:hint="default" w:ascii="Noto Sans" w:hAnsi="Noto Sans" w:eastAsia="Noto Sans" w:cs="Noto Sans"/>
          <w:color w:val="333333"/>
        </w:rPr>
        <w:t>kubernetes</w:t>
      </w:r>
      <w:r>
        <w:rPr>
          <w:color w:val="333333"/>
        </w:rPr>
        <w:t>的简称，其本质是一个开源的容器编排系统，主要用于管理容器化的应用，其目标是</w:t>
      </w:r>
      <w:r>
        <w:rPr>
          <w:color w:val="333333"/>
          <w:spacing w:val="50"/>
        </w:rPr>
        <w:t xml:space="preserve"> </w:t>
      </w:r>
      <w:r>
        <w:rPr>
          <w:color w:val="333333"/>
        </w:rPr>
        <w:t>让部署容器化的应用简单并且高效（</w:t>
      </w:r>
      <w:r>
        <w:rPr>
          <w:rFonts w:hint="default" w:ascii="Noto Sans" w:hAnsi="Noto Sans" w:eastAsia="Noto Sans" w:cs="Noto Sans"/>
          <w:color w:val="333333"/>
        </w:rPr>
        <w:t>powerful</w:t>
      </w:r>
      <w:r>
        <w:rPr>
          <w:color w:val="333333"/>
        </w:rPr>
        <w:t>）</w:t>
      </w:r>
      <w:r>
        <w:rPr>
          <w:rFonts w:hint="default" w:ascii="Noto Sans" w:hAnsi="Noto Sans" w:eastAsia="Noto Sans" w:cs="Noto Sans"/>
          <w:color w:val="333333"/>
        </w:rPr>
        <w:t>,Kubernetes</w:t>
      </w:r>
      <w:r>
        <w:rPr>
          <w:color w:val="333333"/>
        </w:rPr>
        <w:t>提供了应用部署，规划，更新，维护的一种</w:t>
      </w:r>
      <w:r>
        <w:rPr>
          <w:color w:val="333333"/>
          <w:spacing w:val="45"/>
        </w:rPr>
        <w:t xml:space="preserve"> </w:t>
      </w:r>
      <w:r>
        <w:rPr>
          <w:color w:val="333333"/>
          <w:w w:val="105"/>
        </w:rPr>
        <w:t>机制。</w:t>
      </w:r>
      <w:r>
        <w:rPr>
          <w:color w:val="333333"/>
          <w:w w:val="102"/>
        </w:rPr>
        <w:t xml:space="preserve"> </w:t>
      </w:r>
      <w:r>
        <w:rPr>
          <w:color w:val="333333"/>
        </w:rPr>
        <w:t>说简单点：</w:t>
      </w:r>
      <w:r>
        <w:rPr>
          <w:rFonts w:hint="default" w:ascii="Noto Sans" w:hAnsi="Noto Sans" w:eastAsia="Noto Sans" w:cs="Noto Sans"/>
          <w:color w:val="333333"/>
        </w:rPr>
        <w:t>k8s</w:t>
      </w:r>
      <w:r>
        <w:rPr>
          <w:color w:val="333333"/>
        </w:rPr>
        <w:t>就是一个编排容器的系统，一个可以管理容器应用全生命周期的工具，从创建应用，应用</w:t>
      </w:r>
      <w:r>
        <w:rPr>
          <w:color w:val="333333"/>
          <w:spacing w:val="4"/>
        </w:rPr>
        <w:t xml:space="preserve"> </w:t>
      </w:r>
      <w:r>
        <w:rPr>
          <w:color w:val="333333"/>
        </w:rPr>
        <w:t xml:space="preserve">的部署，应用提供服务，扩容缩容应用，应用更新，都非常的方便，而且还可以做到故障自愈，所以， </w:t>
      </w:r>
      <w:r>
        <w:rPr>
          <w:rFonts w:hint="default" w:ascii="Noto Sans" w:hAnsi="Noto Sans" w:eastAsia="Noto Sans" w:cs="Noto Sans"/>
          <w:color w:val="333333"/>
          <w:w w:val="105"/>
        </w:rPr>
        <w:t>k8s</w:t>
      </w:r>
      <w:r>
        <w:rPr>
          <w:color w:val="333333"/>
          <w:w w:val="105"/>
        </w:rPr>
        <w:t>是一个非常强大的容器编排系统</w:t>
      </w:r>
    </w:p>
    <w:p>
      <w:pPr>
        <w:pStyle w:val="3"/>
        <w:tabs>
          <w:tab w:val="left" w:pos="9049"/>
        </w:tabs>
        <w:spacing w:before="64" w:line="240" w:lineRule="auto"/>
        <w:ind w:right="217"/>
        <w:jc w:val="left"/>
        <w:rPr>
          <w:b w:val="0"/>
          <w:bCs w:val="0"/>
        </w:rPr>
      </w:pPr>
      <w:bookmarkStart w:id="147" w:name="k8s的组件有哪些，作用分别是什么"/>
      <w:bookmarkEnd w:id="14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k8s</w:t>
      </w:r>
      <w:r>
        <w:rPr>
          <w:color w:val="333333"/>
          <w:u w:val="single" w:color="EDEDED"/>
        </w:rPr>
        <w:t>的组件有哪些，作用分别是什么</w:t>
      </w:r>
      <w:r>
        <w:rPr>
          <w:color w:val="333333"/>
          <w:u w:val="single" w:color="EDEDED"/>
        </w:rPr>
        <w:tab/>
      </w:r>
    </w:p>
    <w:p>
      <w:pPr>
        <w:pStyle w:val="4"/>
        <w:spacing w:before="167" w:line="316" w:lineRule="exact"/>
        <w:ind w:right="217"/>
        <w:jc w:val="left"/>
      </w:pPr>
      <w:r>
        <w:rPr>
          <w:rFonts w:hint="default" w:ascii="Noto Sans" w:hAnsi="Noto Sans" w:eastAsia="Noto Sans" w:cs="Noto Sans"/>
          <w:color w:val="333333"/>
        </w:rPr>
        <w:t>k8s</w:t>
      </w:r>
      <w:r>
        <w:rPr>
          <w:color w:val="333333"/>
        </w:rPr>
        <w:t>主要由</w:t>
      </w:r>
      <w:r>
        <w:rPr>
          <w:rFonts w:hint="default" w:ascii="Noto Sans" w:hAnsi="Noto Sans" w:eastAsia="Noto Sans" w:cs="Noto Sans"/>
          <w:color w:val="333333"/>
        </w:rPr>
        <w:t>master</w:t>
      </w:r>
      <w:r>
        <w:rPr>
          <w:color w:val="333333"/>
        </w:rPr>
        <w:t>节点和</w:t>
      </w:r>
      <w:r>
        <w:rPr>
          <w:rFonts w:hint="default" w:ascii="Noto Sans" w:hAnsi="Noto Sans" w:eastAsia="Noto Sans" w:cs="Noto Sans"/>
          <w:color w:val="333333"/>
        </w:rPr>
        <w:t>node</w:t>
      </w:r>
      <w:r>
        <w:rPr>
          <w:color w:val="333333"/>
        </w:rPr>
        <w:t>节点构成。</w:t>
      </w:r>
      <w:r>
        <w:rPr>
          <w:rFonts w:hint="default" w:ascii="Noto Sans" w:hAnsi="Noto Sans" w:eastAsia="Noto Sans" w:cs="Noto Sans"/>
          <w:color w:val="333333"/>
        </w:rPr>
        <w:t>master</w:t>
      </w:r>
      <w:r>
        <w:rPr>
          <w:color w:val="333333"/>
        </w:rPr>
        <w:t>节点负责管理集群，</w:t>
      </w:r>
      <w:r>
        <w:rPr>
          <w:rFonts w:hint="default" w:ascii="Noto Sans" w:hAnsi="Noto Sans" w:eastAsia="Noto Sans" w:cs="Noto Sans"/>
          <w:color w:val="333333"/>
        </w:rPr>
        <w:t>node</w:t>
      </w:r>
      <w:r>
        <w:rPr>
          <w:color w:val="333333"/>
        </w:rPr>
        <w:t>节点是容器应用真正运行的</w:t>
      </w:r>
      <w:r>
        <w:rPr>
          <w:color w:val="333333"/>
          <w:spacing w:val="43"/>
        </w:rPr>
        <w:t xml:space="preserve"> </w:t>
      </w:r>
      <w:r>
        <w:rPr>
          <w:color w:val="333333"/>
          <w:w w:val="105"/>
        </w:rPr>
        <w:t>地方。</w:t>
      </w:r>
    </w:p>
    <w:p>
      <w:pPr>
        <w:pStyle w:val="4"/>
        <w:spacing w:before="12" w:line="300" w:lineRule="exact"/>
        <w:ind w:right="379"/>
        <w:jc w:val="left"/>
      </w:pPr>
      <w:r>
        <w:rPr>
          <w:rFonts w:hint="default" w:ascii="Noto Sans" w:hAnsi="Noto Sans" w:eastAsia="Noto Sans" w:cs="Noto Sans"/>
          <w:color w:val="333333"/>
        </w:rPr>
        <w:t>master</w:t>
      </w:r>
      <w:r>
        <w:rPr>
          <w:color w:val="333333"/>
        </w:rPr>
        <w:t>节点包含的组件有：</w:t>
      </w:r>
      <w:r>
        <w:rPr>
          <w:rFonts w:hint="default" w:ascii="Noto Sans" w:hAnsi="Noto Sans" w:eastAsia="Noto Sans" w:cs="Noto Sans"/>
          <w:color w:val="333333"/>
        </w:rPr>
        <w:t>kube-api-server</w:t>
      </w:r>
      <w:r>
        <w:rPr>
          <w:color w:val="333333"/>
        </w:rPr>
        <w:t>、</w:t>
      </w:r>
      <w:r>
        <w:rPr>
          <w:rFonts w:hint="default" w:ascii="Noto Sans" w:hAnsi="Noto Sans" w:eastAsia="Noto Sans" w:cs="Noto Sans"/>
          <w:color w:val="333333"/>
        </w:rPr>
        <w:t>kube-controller-manager</w:t>
      </w:r>
      <w:r>
        <w:rPr>
          <w:color w:val="333333"/>
        </w:rPr>
        <w:t>、</w:t>
      </w:r>
      <w:r>
        <w:rPr>
          <w:rFonts w:hint="default" w:ascii="Noto Sans" w:hAnsi="Noto Sans" w:eastAsia="Noto Sans" w:cs="Noto Sans"/>
          <w:color w:val="333333"/>
        </w:rPr>
        <w:t>kube-scheduler</w:t>
      </w:r>
      <w:r>
        <w:rPr>
          <w:color w:val="333333"/>
        </w:rPr>
        <w:t>、</w:t>
      </w:r>
      <w:r>
        <w:rPr>
          <w:rFonts w:hint="default" w:ascii="Noto Sans" w:hAnsi="Noto Sans" w:eastAsia="Noto Sans" w:cs="Noto Sans"/>
          <w:color w:val="333333"/>
        </w:rPr>
        <w:t>etcd</w:t>
      </w:r>
      <w:r>
        <w:rPr>
          <w:color w:val="333333"/>
        </w:rPr>
        <w:t>。</w:t>
      </w:r>
      <w:r>
        <w:rPr>
          <w:color w:val="333333"/>
          <w:spacing w:val="34"/>
        </w:rPr>
        <w:t xml:space="preserve"> </w:t>
      </w:r>
      <w:r>
        <w:rPr>
          <w:rFonts w:hint="default" w:ascii="Noto Sans" w:hAnsi="Noto Sans" w:eastAsia="Noto Sans" w:cs="Noto Sans"/>
          <w:color w:val="333333"/>
        </w:rPr>
        <w:t>node</w:t>
      </w:r>
      <w:r>
        <w:rPr>
          <w:color w:val="333333"/>
        </w:rPr>
        <w:t>节点包含的组件有：</w:t>
      </w:r>
      <w:r>
        <w:rPr>
          <w:rFonts w:hint="default" w:ascii="Noto Sans" w:hAnsi="Noto Sans" w:eastAsia="Noto Sans" w:cs="Noto Sans"/>
          <w:color w:val="333333"/>
        </w:rPr>
        <w:t>kubelet</w:t>
      </w:r>
      <w:r>
        <w:rPr>
          <w:color w:val="333333"/>
        </w:rPr>
        <w:t>、</w:t>
      </w:r>
      <w:r>
        <w:rPr>
          <w:rFonts w:hint="default" w:ascii="Noto Sans" w:hAnsi="Noto Sans" w:eastAsia="Noto Sans" w:cs="Noto Sans"/>
          <w:color w:val="333333"/>
        </w:rPr>
        <w:t>kube-proxy</w:t>
      </w:r>
      <w:r>
        <w:rPr>
          <w:color w:val="333333"/>
        </w:rPr>
        <w:t>、</w:t>
      </w:r>
      <w:r>
        <w:rPr>
          <w:rFonts w:hint="default" w:ascii="Noto Sans" w:hAnsi="Noto Sans" w:eastAsia="Noto Sans" w:cs="Noto Sans"/>
          <w:color w:val="333333"/>
        </w:rPr>
        <w:t>container-runtime</w:t>
      </w:r>
      <w:r>
        <w:rPr>
          <w:color w:val="333333"/>
        </w:rPr>
        <w:t>。</w:t>
      </w:r>
    </w:p>
    <w:p>
      <w:pPr>
        <w:pStyle w:val="4"/>
        <w:spacing w:before="158" w:line="225" w:lineRule="auto"/>
        <w:ind w:right="123"/>
        <w:jc w:val="left"/>
      </w:pPr>
      <w:r>
        <w:rPr>
          <w:rFonts w:hint="default" w:ascii="Noto Sans" w:hAnsi="Noto Sans" w:eastAsia="Noto Sans" w:cs="Noto Sans"/>
          <w:color w:val="333333"/>
        </w:rPr>
        <w:t>kube-api-server</w:t>
      </w:r>
      <w:r>
        <w:rPr>
          <w:color w:val="333333"/>
        </w:rPr>
        <w:t>：以下简称</w:t>
      </w:r>
      <w:r>
        <w:rPr>
          <w:rFonts w:hint="default" w:ascii="Noto Sans" w:hAnsi="Noto Sans" w:eastAsia="Noto Sans" w:cs="Noto Sans"/>
          <w:color w:val="333333"/>
        </w:rPr>
        <w:t>api-server</w:t>
      </w:r>
      <w:r>
        <w:rPr>
          <w:color w:val="333333"/>
        </w:rPr>
        <w:t>，</w:t>
      </w:r>
      <w:r>
        <w:rPr>
          <w:rFonts w:hint="default" w:ascii="Noto Sans" w:hAnsi="Noto Sans" w:eastAsia="Noto Sans" w:cs="Noto Sans"/>
          <w:color w:val="333333"/>
        </w:rPr>
        <w:t>api-server</w:t>
      </w:r>
      <w:r>
        <w:rPr>
          <w:color w:val="333333"/>
        </w:rPr>
        <w:t>是</w:t>
      </w:r>
      <w:r>
        <w:rPr>
          <w:rFonts w:hint="default" w:ascii="Noto Sans" w:hAnsi="Noto Sans" w:eastAsia="Noto Sans" w:cs="Noto Sans"/>
          <w:color w:val="333333"/>
        </w:rPr>
        <w:t>k8s</w:t>
      </w:r>
      <w:r>
        <w:rPr>
          <w:color w:val="333333"/>
        </w:rPr>
        <w:t>最重要的核心组件之一，它是</w:t>
      </w:r>
      <w:r>
        <w:rPr>
          <w:rFonts w:hint="default" w:ascii="Noto Sans" w:hAnsi="Noto Sans" w:eastAsia="Noto Sans" w:cs="Noto Sans"/>
          <w:color w:val="333333"/>
        </w:rPr>
        <w:t>k8s</w:t>
      </w:r>
      <w:r>
        <w:rPr>
          <w:color w:val="333333"/>
        </w:rPr>
        <w:t>集群管理的统</w:t>
      </w:r>
      <w:r>
        <w:rPr>
          <w:color w:val="333333"/>
          <w:spacing w:val="25"/>
        </w:rPr>
        <w:t xml:space="preserve"> </w:t>
      </w:r>
      <w:r>
        <w:rPr>
          <w:color w:val="333333"/>
        </w:rPr>
        <w:t>一访问入口，提供了</w:t>
      </w:r>
      <w:r>
        <w:rPr>
          <w:rFonts w:hint="default" w:ascii="Noto Sans" w:hAnsi="Noto Sans" w:eastAsia="Noto Sans" w:cs="Noto Sans"/>
          <w:color w:val="333333"/>
        </w:rPr>
        <w:t>RESTful API</w:t>
      </w:r>
      <w:r>
        <w:rPr>
          <w:color w:val="333333"/>
        </w:rPr>
        <w:t>接口</w:t>
      </w:r>
      <w:r>
        <w:rPr>
          <w:rFonts w:hint="default" w:ascii="Noto Sans" w:hAnsi="Noto Sans" w:eastAsia="Noto Sans" w:cs="Noto Sans"/>
          <w:color w:val="333333"/>
        </w:rPr>
        <w:t xml:space="preserve">, </w:t>
      </w:r>
      <w:r>
        <w:rPr>
          <w:color w:val="333333"/>
        </w:rPr>
        <w:t>实现了认证、授权和准入控制等安全功能；</w:t>
      </w:r>
      <w:r>
        <w:rPr>
          <w:rFonts w:hint="default" w:ascii="Noto Sans" w:hAnsi="Noto Sans" w:eastAsia="Noto Sans" w:cs="Noto Sans"/>
          <w:color w:val="333333"/>
        </w:rPr>
        <w:t>api-server</w:t>
      </w:r>
      <w:r>
        <w:rPr>
          <w:color w:val="333333"/>
        </w:rPr>
        <w:t>还是其他组</w:t>
      </w:r>
      <w:r>
        <w:rPr>
          <w:color w:val="333333"/>
          <w:spacing w:val="42"/>
        </w:rPr>
        <w:t xml:space="preserve"> </w:t>
      </w:r>
      <w:r>
        <w:rPr>
          <w:color w:val="333333"/>
        </w:rPr>
        <w:t>件之间的数据交互和通信的枢纽，其他组件彼此之间并不会直接通信，其他组件对资源对象的增、删、 改、查和监听操作都是交由</w:t>
      </w:r>
      <w:r>
        <w:rPr>
          <w:rFonts w:hint="default" w:ascii="Noto Sans" w:hAnsi="Noto Sans" w:eastAsia="Noto Sans" w:cs="Noto Sans"/>
          <w:color w:val="333333"/>
        </w:rPr>
        <w:t>api-server</w:t>
      </w:r>
      <w:r>
        <w:rPr>
          <w:color w:val="333333"/>
        </w:rPr>
        <w:t>处理后，</w:t>
      </w:r>
      <w:r>
        <w:rPr>
          <w:rFonts w:hint="default" w:ascii="Noto Sans" w:hAnsi="Noto Sans" w:eastAsia="Noto Sans" w:cs="Noto Sans"/>
          <w:color w:val="333333"/>
        </w:rPr>
        <w:t>api-server</w:t>
      </w:r>
      <w:r>
        <w:rPr>
          <w:color w:val="333333"/>
        </w:rPr>
        <w:t>再提交给</w:t>
      </w:r>
      <w:r>
        <w:rPr>
          <w:rFonts w:hint="default" w:ascii="Noto Sans" w:hAnsi="Noto Sans" w:eastAsia="Noto Sans" w:cs="Noto Sans"/>
          <w:color w:val="333333"/>
        </w:rPr>
        <w:t>etcd</w:t>
      </w:r>
      <w:r>
        <w:rPr>
          <w:color w:val="333333"/>
        </w:rPr>
        <w:t>数据库做持久化存储，只有</w:t>
      </w:r>
      <w:r>
        <w:rPr>
          <w:rFonts w:hint="default" w:ascii="Noto Sans" w:hAnsi="Noto Sans" w:eastAsia="Noto Sans" w:cs="Noto Sans"/>
          <w:color w:val="333333"/>
        </w:rPr>
        <w:t>api-</w:t>
      </w:r>
      <w:r>
        <w:rPr>
          <w:rFonts w:hint="default" w:ascii="Noto Sans" w:hAnsi="Noto Sans" w:eastAsia="Noto Sans" w:cs="Noto Sans"/>
          <w:color w:val="333333"/>
          <w:spacing w:val="47"/>
        </w:rPr>
        <w:t xml:space="preserve"> </w:t>
      </w:r>
      <w:r>
        <w:rPr>
          <w:rFonts w:hint="default" w:ascii="Noto Sans" w:hAnsi="Noto Sans" w:eastAsia="Noto Sans" w:cs="Noto Sans"/>
          <w:color w:val="333333"/>
        </w:rPr>
        <w:t>server</w:t>
      </w:r>
      <w:r>
        <w:rPr>
          <w:color w:val="333333"/>
        </w:rPr>
        <w:t>才能直接操作</w:t>
      </w:r>
      <w:r>
        <w:rPr>
          <w:rFonts w:hint="default" w:ascii="Noto Sans" w:hAnsi="Noto Sans" w:eastAsia="Noto Sans" w:cs="Noto Sans"/>
          <w:color w:val="333333"/>
        </w:rPr>
        <w:t>etcd</w:t>
      </w:r>
      <w:r>
        <w:rPr>
          <w:color w:val="333333"/>
        </w:rPr>
        <w:t>数据库，其他组件都不能直接操作</w:t>
      </w:r>
      <w:r>
        <w:rPr>
          <w:rFonts w:hint="default" w:ascii="Noto Sans" w:hAnsi="Noto Sans" w:eastAsia="Noto Sans" w:cs="Noto Sans"/>
          <w:color w:val="333333"/>
        </w:rPr>
        <w:t>etcd</w:t>
      </w:r>
      <w:r>
        <w:rPr>
          <w:color w:val="333333"/>
        </w:rPr>
        <w:t>数据库，其他组件都是通过</w:t>
      </w:r>
      <w:r>
        <w:rPr>
          <w:rFonts w:hint="default" w:ascii="Noto Sans" w:hAnsi="Noto Sans" w:eastAsia="Noto Sans" w:cs="Noto Sans"/>
          <w:color w:val="333333"/>
        </w:rPr>
        <w:t>api-server</w:t>
      </w:r>
      <w:r>
        <w:rPr>
          <w:color w:val="333333"/>
        </w:rPr>
        <w:t>间</w:t>
      </w:r>
      <w:r>
        <w:rPr>
          <w:color w:val="333333"/>
          <w:spacing w:val="37"/>
        </w:rPr>
        <w:t xml:space="preserve"> </w:t>
      </w:r>
      <w:r>
        <w:rPr>
          <w:color w:val="333333"/>
        </w:rPr>
        <w:t>接的读取，写入数据到</w:t>
      </w:r>
      <w:r>
        <w:rPr>
          <w:rFonts w:hint="default" w:ascii="Noto Sans" w:hAnsi="Noto Sans" w:eastAsia="Noto Sans" w:cs="Noto Sans"/>
          <w:color w:val="333333"/>
        </w:rPr>
        <w:t>etcd</w:t>
      </w:r>
      <w:r>
        <w:rPr>
          <w:color w:val="333333"/>
        </w:rPr>
        <w:t>。</w:t>
      </w:r>
    </w:p>
    <w:p>
      <w:pPr>
        <w:pStyle w:val="4"/>
        <w:spacing w:before="153" w:line="223" w:lineRule="auto"/>
        <w:ind w:right="162"/>
        <w:jc w:val="both"/>
      </w:pPr>
      <w:r>
        <w:rPr>
          <w:rFonts w:hint="default" w:ascii="Noto Sans" w:hAnsi="Noto Sans" w:eastAsia="Noto Sans" w:cs="Noto Sans"/>
          <w:color w:val="333333"/>
        </w:rPr>
        <w:t>kube-controller-manager</w:t>
      </w:r>
      <w:r>
        <w:rPr>
          <w:color w:val="333333"/>
        </w:rPr>
        <w:t>：以下简称</w:t>
      </w:r>
      <w:r>
        <w:rPr>
          <w:rFonts w:hint="default" w:ascii="Noto Sans" w:hAnsi="Noto Sans" w:eastAsia="Noto Sans" w:cs="Noto Sans"/>
          <w:color w:val="333333"/>
        </w:rPr>
        <w:t>controller-manager</w:t>
      </w:r>
      <w:r>
        <w:rPr>
          <w:color w:val="333333"/>
        </w:rPr>
        <w:t>，</w:t>
      </w:r>
      <w:r>
        <w:rPr>
          <w:rFonts w:hint="default" w:ascii="Noto Sans" w:hAnsi="Noto Sans" w:eastAsia="Noto Sans" w:cs="Noto Sans"/>
          <w:color w:val="333333"/>
        </w:rPr>
        <w:t>controller-manager</w:t>
      </w:r>
      <w:r>
        <w:rPr>
          <w:color w:val="333333"/>
        </w:rPr>
        <w:t>是</w:t>
      </w:r>
      <w:r>
        <w:rPr>
          <w:rFonts w:hint="default" w:ascii="Noto Sans" w:hAnsi="Noto Sans" w:eastAsia="Noto Sans" w:cs="Noto Sans"/>
          <w:color w:val="333333"/>
        </w:rPr>
        <w:t>k8s</w:t>
      </w:r>
      <w:r>
        <w:rPr>
          <w:color w:val="333333"/>
        </w:rPr>
        <w:t>中各种控制器的</w:t>
      </w:r>
      <w:r>
        <w:rPr>
          <w:color w:val="333333"/>
          <w:spacing w:val="21"/>
        </w:rPr>
        <w:t xml:space="preserve"> </w:t>
      </w:r>
      <w:r>
        <w:rPr>
          <w:color w:val="333333"/>
        </w:rPr>
        <w:t>的管理者，是</w:t>
      </w:r>
      <w:r>
        <w:rPr>
          <w:rFonts w:hint="default" w:ascii="Noto Sans" w:hAnsi="Noto Sans" w:eastAsia="Noto Sans" w:cs="Noto Sans"/>
          <w:color w:val="333333"/>
        </w:rPr>
        <w:t>k8s</w:t>
      </w:r>
      <w:r>
        <w:rPr>
          <w:color w:val="333333"/>
        </w:rPr>
        <w:t>集群内部的管理控制中心，也是</w:t>
      </w:r>
      <w:r>
        <w:rPr>
          <w:rFonts w:hint="default" w:ascii="Noto Sans" w:hAnsi="Noto Sans" w:eastAsia="Noto Sans" w:cs="Noto Sans"/>
          <w:color w:val="333333"/>
        </w:rPr>
        <w:t>k8s</w:t>
      </w:r>
      <w:r>
        <w:rPr>
          <w:color w:val="333333"/>
        </w:rPr>
        <w:t>自动化功能的核心；</w:t>
      </w:r>
      <w:r>
        <w:rPr>
          <w:rFonts w:hint="default" w:ascii="Noto Sans" w:hAnsi="Noto Sans" w:eastAsia="Noto Sans" w:cs="Noto Sans"/>
          <w:color w:val="333333"/>
        </w:rPr>
        <w:t>controller-manager</w:t>
      </w:r>
      <w:r>
        <w:rPr>
          <w:color w:val="333333"/>
        </w:rPr>
        <w:t>内部包含</w:t>
      </w:r>
      <w:r>
        <w:rPr>
          <w:color w:val="333333"/>
          <w:spacing w:val="31"/>
        </w:rPr>
        <w:t xml:space="preserve"> </w:t>
      </w:r>
      <w:r>
        <w:rPr>
          <w:rFonts w:hint="default" w:ascii="Noto Sans" w:hAnsi="Noto Sans" w:eastAsia="Noto Sans" w:cs="Noto Sans"/>
          <w:color w:val="333333"/>
        </w:rPr>
        <w:t>replication</w:t>
      </w:r>
      <w:r>
        <w:rPr>
          <w:rFonts w:hint="default" w:ascii="Noto Sans" w:hAnsi="Noto Sans" w:eastAsia="Noto Sans" w:cs="Noto Sans"/>
          <w:color w:val="333333"/>
          <w:spacing w:val="34"/>
        </w:rPr>
        <w:t xml:space="preserve"> </w:t>
      </w:r>
      <w:r>
        <w:rPr>
          <w:rFonts w:hint="default" w:ascii="Noto Sans" w:hAnsi="Noto Sans" w:eastAsia="Noto Sans" w:cs="Noto Sans"/>
          <w:color w:val="333333"/>
        </w:rPr>
        <w:t>controller</w:t>
      </w:r>
      <w:r>
        <w:rPr>
          <w:color w:val="333333"/>
        </w:rPr>
        <w:t>、</w:t>
      </w:r>
      <w:r>
        <w:rPr>
          <w:rFonts w:hint="default" w:ascii="Noto Sans" w:hAnsi="Noto Sans" w:eastAsia="Noto Sans" w:cs="Noto Sans"/>
          <w:color w:val="333333"/>
        </w:rPr>
        <w:t>node</w:t>
      </w:r>
      <w:r>
        <w:rPr>
          <w:rFonts w:hint="default" w:ascii="Noto Sans" w:hAnsi="Noto Sans" w:eastAsia="Noto Sans" w:cs="Noto Sans"/>
          <w:color w:val="333333"/>
          <w:spacing w:val="34"/>
        </w:rPr>
        <w:t xml:space="preserve"> </w:t>
      </w:r>
      <w:r>
        <w:rPr>
          <w:rFonts w:hint="default" w:ascii="Noto Sans" w:hAnsi="Noto Sans" w:eastAsia="Noto Sans" w:cs="Noto Sans"/>
          <w:color w:val="333333"/>
        </w:rPr>
        <w:t>controller</w:t>
      </w:r>
      <w:r>
        <w:rPr>
          <w:color w:val="333333"/>
        </w:rPr>
        <w:t>、</w:t>
      </w:r>
      <w:r>
        <w:rPr>
          <w:rFonts w:hint="default" w:ascii="Noto Sans" w:hAnsi="Noto Sans" w:eastAsia="Noto Sans" w:cs="Noto Sans"/>
          <w:color w:val="333333"/>
        </w:rPr>
        <w:t>deployment</w:t>
      </w:r>
      <w:r>
        <w:rPr>
          <w:rFonts w:hint="default" w:ascii="Noto Sans" w:hAnsi="Noto Sans" w:eastAsia="Noto Sans" w:cs="Noto Sans"/>
          <w:color w:val="333333"/>
          <w:spacing w:val="34"/>
        </w:rPr>
        <w:t xml:space="preserve"> </w:t>
      </w:r>
      <w:r>
        <w:rPr>
          <w:rFonts w:hint="default" w:ascii="Noto Sans" w:hAnsi="Noto Sans" w:eastAsia="Noto Sans" w:cs="Noto Sans"/>
          <w:color w:val="333333"/>
        </w:rPr>
        <w:t>controller</w:t>
      </w:r>
      <w:r>
        <w:rPr>
          <w:color w:val="333333"/>
        </w:rPr>
        <w:t>、</w:t>
      </w:r>
      <w:r>
        <w:rPr>
          <w:rFonts w:hint="default" w:ascii="Noto Sans" w:hAnsi="Noto Sans" w:eastAsia="Noto Sans" w:cs="Noto Sans"/>
          <w:color w:val="333333"/>
        </w:rPr>
        <w:t>endpoint</w:t>
      </w:r>
      <w:r>
        <w:rPr>
          <w:rFonts w:hint="default" w:ascii="Noto Sans" w:hAnsi="Noto Sans" w:eastAsia="Noto Sans" w:cs="Noto Sans"/>
          <w:color w:val="333333"/>
          <w:spacing w:val="34"/>
        </w:rPr>
        <w:t xml:space="preserve"> </w:t>
      </w:r>
      <w:r>
        <w:rPr>
          <w:rFonts w:hint="default" w:ascii="Noto Sans" w:hAnsi="Noto Sans" w:eastAsia="Noto Sans" w:cs="Noto Sans"/>
          <w:color w:val="333333"/>
        </w:rPr>
        <w:t>controller</w:t>
      </w:r>
      <w:r>
        <w:rPr>
          <w:color w:val="333333"/>
        </w:rPr>
        <w:t>等各种资源对</w:t>
      </w:r>
      <w:r>
        <w:rPr>
          <w:color w:val="333333"/>
          <w:spacing w:val="-25"/>
        </w:rPr>
        <w:t xml:space="preserve"> </w:t>
      </w:r>
      <w:r>
        <w:rPr>
          <w:color w:val="333333"/>
        </w:rPr>
        <w:t>象的控制器，每种控制器都负责一种特定资源的控制流程，而</w:t>
      </w:r>
      <w:r>
        <w:rPr>
          <w:rFonts w:hint="default" w:ascii="Noto Sans" w:hAnsi="Noto Sans" w:eastAsia="Noto Sans" w:cs="Noto Sans"/>
          <w:color w:val="333333"/>
        </w:rPr>
        <w:t>controller-manager</w:t>
      </w:r>
      <w:r>
        <w:rPr>
          <w:color w:val="333333"/>
        </w:rPr>
        <w:t>正是这些</w:t>
      </w:r>
      <w:r>
        <w:rPr>
          <w:rFonts w:hint="default" w:ascii="Noto Sans" w:hAnsi="Noto Sans" w:eastAsia="Noto Sans" w:cs="Noto Sans"/>
          <w:color w:val="333333"/>
        </w:rPr>
        <w:t>controller</w:t>
      </w:r>
      <w:r>
        <w:rPr>
          <w:color w:val="333333"/>
        </w:rPr>
        <w:t>的</w:t>
      </w:r>
      <w:r>
        <w:rPr>
          <w:color w:val="333333"/>
          <w:spacing w:val="22"/>
        </w:rPr>
        <w:t xml:space="preserve"> </w:t>
      </w:r>
      <w:r>
        <w:rPr>
          <w:color w:val="333333"/>
        </w:rPr>
        <w:t>核心管理者。</w:t>
      </w:r>
    </w:p>
    <w:p>
      <w:pPr>
        <w:pStyle w:val="4"/>
        <w:spacing w:before="166" w:line="316" w:lineRule="exact"/>
        <w:ind w:right="217"/>
        <w:jc w:val="left"/>
      </w:pPr>
      <w:r>
        <w:rPr>
          <w:rFonts w:hint="default" w:ascii="Noto Sans" w:hAnsi="Noto Sans" w:eastAsia="Noto Sans" w:cs="Noto Sans"/>
          <w:color w:val="333333"/>
        </w:rPr>
        <w:t>kube-scheduler</w:t>
      </w:r>
      <w:r>
        <w:rPr>
          <w:color w:val="333333"/>
        </w:rPr>
        <w:t>：以下简称</w:t>
      </w:r>
      <w:r>
        <w:rPr>
          <w:rFonts w:hint="default" w:ascii="Noto Sans" w:hAnsi="Noto Sans" w:eastAsia="Noto Sans" w:cs="Noto Sans"/>
          <w:color w:val="333333"/>
        </w:rPr>
        <w:t>scheduler</w:t>
      </w:r>
      <w:r>
        <w:rPr>
          <w:color w:val="333333"/>
        </w:rPr>
        <w:t>，</w:t>
      </w:r>
      <w:r>
        <w:rPr>
          <w:rFonts w:hint="default" w:ascii="Noto Sans" w:hAnsi="Noto Sans" w:eastAsia="Noto Sans" w:cs="Noto Sans"/>
          <w:color w:val="333333"/>
        </w:rPr>
        <w:t>scheduler</w:t>
      </w:r>
      <w:r>
        <w:rPr>
          <w:color w:val="333333"/>
        </w:rPr>
        <w:t>负责集群资源调度，其作用是将待调度的</w:t>
      </w:r>
      <w:r>
        <w:rPr>
          <w:rFonts w:hint="default" w:ascii="Noto Sans" w:hAnsi="Noto Sans" w:eastAsia="Noto Sans" w:cs="Noto Sans"/>
          <w:color w:val="333333"/>
        </w:rPr>
        <w:t>pod</w:t>
      </w:r>
      <w:r>
        <w:rPr>
          <w:color w:val="333333"/>
        </w:rPr>
        <w:t>通过一</w:t>
      </w:r>
      <w:r>
        <w:rPr>
          <w:color w:val="333333"/>
          <w:spacing w:val="30"/>
        </w:rPr>
        <w:t xml:space="preserve"> </w:t>
      </w:r>
      <w:r>
        <w:rPr>
          <w:color w:val="333333"/>
        </w:rPr>
        <w:t>系列复杂的调度算法计算出最合适的</w:t>
      </w:r>
      <w:r>
        <w:rPr>
          <w:rFonts w:hint="default" w:ascii="Noto Sans" w:hAnsi="Noto Sans" w:eastAsia="Noto Sans" w:cs="Noto Sans"/>
          <w:color w:val="333333"/>
        </w:rPr>
        <w:t>node</w:t>
      </w:r>
      <w:r>
        <w:rPr>
          <w:color w:val="333333"/>
        </w:rPr>
        <w:t>节点，然后将</w:t>
      </w:r>
      <w:r>
        <w:rPr>
          <w:rFonts w:hint="default" w:ascii="Noto Sans" w:hAnsi="Noto Sans" w:eastAsia="Noto Sans" w:cs="Noto Sans"/>
          <w:color w:val="333333"/>
        </w:rPr>
        <w:t>pod</w:t>
      </w:r>
      <w:r>
        <w:rPr>
          <w:color w:val="333333"/>
        </w:rPr>
        <w:t>绑定到目标节点上。</w:t>
      </w:r>
      <w:r>
        <w:rPr>
          <w:rFonts w:hint="default" w:ascii="Noto Sans" w:hAnsi="Noto Sans" w:eastAsia="Noto Sans" w:cs="Noto Sans"/>
          <w:color w:val="333333"/>
        </w:rPr>
        <w:t>shceduler</w:t>
      </w:r>
      <w:r>
        <w:rPr>
          <w:color w:val="333333"/>
        </w:rPr>
        <w:t>会根据</w:t>
      </w:r>
      <w:r>
        <w:rPr>
          <w:rFonts w:hint="default" w:ascii="Noto Sans" w:hAnsi="Noto Sans" w:eastAsia="Noto Sans" w:cs="Noto Sans"/>
          <w:color w:val="333333"/>
        </w:rPr>
        <w:t>pod</w:t>
      </w:r>
      <w:r>
        <w:rPr>
          <w:color w:val="333333"/>
        </w:rPr>
        <w:t>的</w:t>
      </w:r>
      <w:r>
        <w:rPr>
          <w:color w:val="333333"/>
          <w:spacing w:val="48"/>
        </w:rPr>
        <w:t xml:space="preserve"> </w:t>
      </w:r>
      <w:r>
        <w:rPr>
          <w:color w:val="333333"/>
        </w:rPr>
        <w:t>信息，全部节点信息列表，过滤掉不符合要求的节点，过滤出一批候选节点，然后给候选节点打分，选 分最高的就是最佳节点，</w:t>
      </w:r>
      <w:r>
        <w:rPr>
          <w:rFonts w:hint="default" w:ascii="Noto Sans" w:hAnsi="Noto Sans" w:eastAsia="Noto Sans" w:cs="Noto Sans"/>
          <w:color w:val="333333"/>
        </w:rPr>
        <w:t>scheduler</w:t>
      </w:r>
      <w:r>
        <w:rPr>
          <w:color w:val="333333"/>
        </w:rPr>
        <w:t>就会把目标</w:t>
      </w:r>
      <w:r>
        <w:rPr>
          <w:rFonts w:hint="default" w:ascii="Noto Sans" w:hAnsi="Noto Sans" w:eastAsia="Noto Sans" w:cs="Noto Sans"/>
          <w:color w:val="333333"/>
        </w:rPr>
        <w:t>pod</w:t>
      </w:r>
      <w:r>
        <w:rPr>
          <w:color w:val="333333"/>
        </w:rPr>
        <w:t>安置到该节点。</w:t>
      </w:r>
    </w:p>
    <w:p>
      <w:pPr>
        <w:pStyle w:val="4"/>
        <w:spacing w:before="143" w:line="223" w:lineRule="auto"/>
        <w:ind w:right="217"/>
        <w:jc w:val="left"/>
      </w:pPr>
      <w:r>
        <w:rPr>
          <w:rFonts w:hint="default" w:ascii="Noto Sans" w:hAnsi="Noto Sans" w:eastAsia="Noto Sans" w:cs="Noto Sans"/>
          <w:color w:val="333333"/>
        </w:rPr>
        <w:t>Etcd</w:t>
      </w:r>
      <w:r>
        <w:rPr>
          <w:color w:val="333333"/>
        </w:rPr>
        <w:t>：</w:t>
      </w:r>
      <w:r>
        <w:rPr>
          <w:rFonts w:hint="default" w:ascii="Noto Sans" w:hAnsi="Noto Sans" w:eastAsia="Noto Sans" w:cs="Noto Sans"/>
          <w:color w:val="333333"/>
        </w:rPr>
        <w:t>etcd</w:t>
      </w:r>
      <w:r>
        <w:rPr>
          <w:color w:val="333333"/>
        </w:rPr>
        <w:t>是一个分布式的键值对存储数据库，主要是用于保存</w:t>
      </w:r>
      <w:r>
        <w:rPr>
          <w:rFonts w:hint="default" w:ascii="Noto Sans" w:hAnsi="Noto Sans" w:eastAsia="Noto Sans" w:cs="Noto Sans"/>
          <w:color w:val="333333"/>
        </w:rPr>
        <w:t>k8s</w:t>
      </w:r>
      <w:r>
        <w:rPr>
          <w:color w:val="333333"/>
        </w:rPr>
        <w:t>集群状态数据，比如，</w:t>
      </w:r>
      <w:r>
        <w:rPr>
          <w:rFonts w:hint="default" w:ascii="Noto Sans" w:hAnsi="Noto Sans" w:eastAsia="Noto Sans" w:cs="Noto Sans"/>
          <w:color w:val="333333"/>
        </w:rPr>
        <w:t>pod</w:t>
      </w:r>
      <w:r>
        <w:rPr>
          <w:color w:val="333333"/>
        </w:rPr>
        <w:t>，</w:t>
      </w:r>
      <w:r>
        <w:rPr>
          <w:rFonts w:hint="default" w:ascii="Noto Sans" w:hAnsi="Noto Sans" w:eastAsia="Noto Sans" w:cs="Noto Sans"/>
          <w:color w:val="333333"/>
        </w:rPr>
        <w:t>service</w:t>
      </w:r>
      <w:r>
        <w:rPr>
          <w:rFonts w:hint="default" w:ascii="Noto Sans" w:hAnsi="Noto Sans" w:eastAsia="Noto Sans" w:cs="Noto Sans"/>
          <w:color w:val="333333"/>
          <w:spacing w:val="20"/>
        </w:rPr>
        <w:t xml:space="preserve"> </w:t>
      </w:r>
      <w:r>
        <w:rPr>
          <w:color w:val="333333"/>
        </w:rPr>
        <w:t>等资源对象的信息；</w:t>
      </w:r>
      <w:r>
        <w:rPr>
          <w:rFonts w:hint="default" w:ascii="Noto Sans" w:hAnsi="Noto Sans" w:eastAsia="Noto Sans" w:cs="Noto Sans"/>
          <w:color w:val="333333"/>
        </w:rPr>
        <w:t>etcd</w:t>
      </w:r>
      <w:r>
        <w:rPr>
          <w:color w:val="333333"/>
        </w:rPr>
        <w:t>可以是单个也可以有多个，多个就是</w:t>
      </w:r>
      <w:r>
        <w:rPr>
          <w:rFonts w:hint="default" w:ascii="Noto Sans" w:hAnsi="Noto Sans" w:eastAsia="Noto Sans" w:cs="Noto Sans"/>
          <w:color w:val="333333"/>
        </w:rPr>
        <w:t>etcd</w:t>
      </w:r>
      <w:r>
        <w:rPr>
          <w:color w:val="333333"/>
        </w:rPr>
        <w:t>数据库集群，</w:t>
      </w:r>
      <w:r>
        <w:rPr>
          <w:rFonts w:hint="default" w:ascii="Noto Sans" w:hAnsi="Noto Sans" w:eastAsia="Noto Sans" w:cs="Noto Sans"/>
          <w:color w:val="333333"/>
        </w:rPr>
        <w:t>etcd</w:t>
      </w:r>
      <w:r>
        <w:rPr>
          <w:color w:val="333333"/>
        </w:rPr>
        <w:t>通常部署奇数个实</w:t>
      </w:r>
      <w:r>
        <w:rPr>
          <w:color w:val="333333"/>
          <w:spacing w:val="46"/>
        </w:rPr>
        <w:t xml:space="preserve"> </w:t>
      </w:r>
      <w:r>
        <w:rPr>
          <w:color w:val="333333"/>
        </w:rPr>
        <w:t>例，在大规模集群中，</w:t>
      </w:r>
      <w:r>
        <w:rPr>
          <w:rFonts w:hint="default" w:ascii="Noto Sans" w:hAnsi="Noto Sans" w:eastAsia="Noto Sans" w:cs="Noto Sans"/>
          <w:color w:val="333333"/>
        </w:rPr>
        <w:t>etcd</w:t>
      </w:r>
      <w:r>
        <w:rPr>
          <w:color w:val="333333"/>
        </w:rPr>
        <w:t>有</w:t>
      </w:r>
      <w:r>
        <w:rPr>
          <w:rFonts w:hint="default" w:ascii="Noto Sans" w:hAnsi="Noto Sans" w:eastAsia="Noto Sans" w:cs="Noto Sans"/>
          <w:color w:val="333333"/>
        </w:rPr>
        <w:t>5</w:t>
      </w:r>
      <w:r>
        <w:rPr>
          <w:color w:val="333333"/>
        </w:rPr>
        <w:t>个或</w:t>
      </w:r>
      <w:r>
        <w:rPr>
          <w:rFonts w:hint="default" w:ascii="Noto Sans" w:hAnsi="Noto Sans" w:eastAsia="Noto Sans" w:cs="Noto Sans"/>
          <w:color w:val="333333"/>
        </w:rPr>
        <w:t>7</w:t>
      </w:r>
      <w:r>
        <w:rPr>
          <w:color w:val="333333"/>
        </w:rPr>
        <w:t>个节点就足够了；另外说明一点，</w:t>
      </w:r>
      <w:r>
        <w:rPr>
          <w:rFonts w:hint="default" w:ascii="Noto Sans" w:hAnsi="Noto Sans" w:eastAsia="Noto Sans" w:cs="Noto Sans"/>
          <w:color w:val="333333"/>
        </w:rPr>
        <w:t>etcd</w:t>
      </w:r>
      <w:r>
        <w:rPr>
          <w:color w:val="333333"/>
        </w:rPr>
        <w:t>本质上可以不与</w:t>
      </w:r>
      <w:r>
        <w:rPr>
          <w:rFonts w:hint="default" w:ascii="Noto Sans" w:hAnsi="Noto Sans" w:eastAsia="Noto Sans" w:cs="Noto Sans"/>
          <w:color w:val="333333"/>
        </w:rPr>
        <w:t>master</w:t>
      </w:r>
      <w:r>
        <w:rPr>
          <w:color w:val="333333"/>
        </w:rPr>
        <w:t>节点</w:t>
      </w:r>
      <w:r>
        <w:rPr>
          <w:color w:val="333333"/>
          <w:spacing w:val="54"/>
        </w:rPr>
        <w:t xml:space="preserve"> </w:t>
      </w:r>
      <w:r>
        <w:rPr>
          <w:color w:val="333333"/>
        </w:rPr>
        <w:t>部署在一起，只要</w:t>
      </w:r>
      <w:r>
        <w:rPr>
          <w:rFonts w:hint="default" w:ascii="Noto Sans" w:hAnsi="Noto Sans" w:eastAsia="Noto Sans" w:cs="Noto Sans"/>
          <w:color w:val="333333"/>
        </w:rPr>
        <w:t>master</w:t>
      </w:r>
      <w:r>
        <w:rPr>
          <w:color w:val="333333"/>
        </w:rPr>
        <w:t>节点能通过网络连接</w:t>
      </w:r>
      <w:r>
        <w:rPr>
          <w:rFonts w:hint="default" w:ascii="Noto Sans" w:hAnsi="Noto Sans" w:eastAsia="Noto Sans" w:cs="Noto Sans"/>
          <w:color w:val="333333"/>
        </w:rPr>
        <w:t>etcd</w:t>
      </w:r>
      <w:r>
        <w:rPr>
          <w:color w:val="333333"/>
        </w:rPr>
        <w:t>数据库即可。</w:t>
      </w:r>
    </w:p>
    <w:p>
      <w:pPr>
        <w:pStyle w:val="4"/>
        <w:spacing w:before="160" w:line="316" w:lineRule="exact"/>
        <w:ind w:right="217"/>
        <w:jc w:val="left"/>
      </w:pPr>
      <w:r>
        <w:rPr>
          <w:rFonts w:hint="default" w:ascii="Noto Sans" w:hAnsi="Noto Sans" w:eastAsia="Noto Sans" w:cs="Noto Sans"/>
          <w:color w:val="333333"/>
        </w:rPr>
        <w:t>kubelet</w:t>
      </w:r>
      <w:r>
        <w:rPr>
          <w:color w:val="333333"/>
        </w:rPr>
        <w:t>：每个</w:t>
      </w:r>
      <w:r>
        <w:rPr>
          <w:rFonts w:hint="default" w:ascii="Noto Sans" w:hAnsi="Noto Sans" w:eastAsia="Noto Sans" w:cs="Noto Sans"/>
          <w:color w:val="333333"/>
        </w:rPr>
        <w:t>node</w:t>
      </w:r>
      <w:r>
        <w:rPr>
          <w:color w:val="333333"/>
        </w:rPr>
        <w:t>节点上都有一个</w:t>
      </w:r>
      <w:r>
        <w:rPr>
          <w:rFonts w:hint="default" w:ascii="Noto Sans" w:hAnsi="Noto Sans" w:eastAsia="Noto Sans" w:cs="Noto Sans"/>
          <w:color w:val="333333"/>
        </w:rPr>
        <w:t>kubelet</w:t>
      </w:r>
      <w:r>
        <w:rPr>
          <w:color w:val="333333"/>
        </w:rPr>
        <w:t>服务进程，</w:t>
      </w:r>
      <w:r>
        <w:rPr>
          <w:rFonts w:hint="default" w:ascii="Noto Sans" w:hAnsi="Noto Sans" w:eastAsia="Noto Sans" w:cs="Noto Sans"/>
          <w:color w:val="333333"/>
        </w:rPr>
        <w:t>kubelet</w:t>
      </w:r>
      <w:r>
        <w:rPr>
          <w:color w:val="333333"/>
        </w:rPr>
        <w:t>作为连接</w:t>
      </w:r>
      <w:r>
        <w:rPr>
          <w:rFonts w:hint="default" w:ascii="Noto Sans" w:hAnsi="Noto Sans" w:eastAsia="Noto Sans" w:cs="Noto Sans"/>
          <w:color w:val="333333"/>
        </w:rPr>
        <w:t>master</w:t>
      </w:r>
      <w:r>
        <w:rPr>
          <w:color w:val="333333"/>
        </w:rPr>
        <w:t>和各</w:t>
      </w:r>
      <w:r>
        <w:rPr>
          <w:rFonts w:hint="default" w:ascii="Noto Sans" w:hAnsi="Noto Sans" w:eastAsia="Noto Sans" w:cs="Noto Sans"/>
          <w:color w:val="333333"/>
        </w:rPr>
        <w:t>node</w:t>
      </w:r>
      <w:r>
        <w:rPr>
          <w:color w:val="333333"/>
        </w:rPr>
        <w:t>之间的桥梁，</w:t>
      </w:r>
      <w:r>
        <w:rPr>
          <w:color w:val="333333"/>
          <w:spacing w:val="29"/>
        </w:rPr>
        <w:t xml:space="preserve"> </w:t>
      </w:r>
      <w:r>
        <w:rPr>
          <w:color w:val="333333"/>
        </w:rPr>
        <w:t>负责维护</w:t>
      </w:r>
      <w:r>
        <w:rPr>
          <w:rFonts w:hint="default" w:ascii="Noto Sans" w:hAnsi="Noto Sans" w:eastAsia="Noto Sans" w:cs="Noto Sans"/>
          <w:color w:val="333333"/>
        </w:rPr>
        <w:t>pod</w:t>
      </w:r>
      <w:r>
        <w:rPr>
          <w:color w:val="333333"/>
        </w:rPr>
        <w:t>和容器的生命周期，当监听到</w:t>
      </w:r>
      <w:r>
        <w:rPr>
          <w:rFonts w:hint="default" w:ascii="Noto Sans" w:hAnsi="Noto Sans" w:eastAsia="Noto Sans" w:cs="Noto Sans"/>
          <w:color w:val="333333"/>
        </w:rPr>
        <w:t>master</w:t>
      </w:r>
      <w:r>
        <w:rPr>
          <w:color w:val="333333"/>
        </w:rPr>
        <w:t>下发到本节点的任务时，比如创建、更新、终止</w:t>
      </w:r>
      <w:r>
        <w:rPr>
          <w:rFonts w:hint="default" w:ascii="Noto Sans" w:hAnsi="Noto Sans" w:eastAsia="Noto Sans" w:cs="Noto Sans"/>
          <w:color w:val="333333"/>
        </w:rPr>
        <w:t>pod</w:t>
      </w:r>
      <w:r>
        <w:rPr>
          <w:rFonts w:hint="default" w:ascii="Noto Sans" w:hAnsi="Noto Sans" w:eastAsia="Noto Sans" w:cs="Noto Sans"/>
          <w:color w:val="333333"/>
          <w:spacing w:val="19"/>
        </w:rPr>
        <w:t xml:space="preserve"> </w:t>
      </w:r>
      <w:r>
        <w:rPr>
          <w:color w:val="333333"/>
        </w:rPr>
        <w:t>等任务，</w:t>
      </w:r>
      <w:r>
        <w:rPr>
          <w:rFonts w:hint="default" w:ascii="Noto Sans" w:hAnsi="Noto Sans" w:eastAsia="Noto Sans" w:cs="Noto Sans"/>
          <w:color w:val="333333"/>
        </w:rPr>
        <w:t xml:space="preserve">kubelet  </w:t>
      </w:r>
      <w:r>
        <w:rPr>
          <w:rFonts w:hint="default" w:ascii="Noto Sans" w:hAnsi="Noto Sans" w:eastAsia="Noto Sans" w:cs="Noto Sans"/>
          <w:color w:val="333333"/>
          <w:spacing w:val="29"/>
        </w:rPr>
        <w:t xml:space="preserve"> </w:t>
      </w:r>
      <w:r>
        <w:rPr>
          <w:color w:val="333333"/>
        </w:rPr>
        <w:t>即通过控制</w:t>
      </w:r>
      <w:r>
        <w:rPr>
          <w:rFonts w:hint="default" w:ascii="Noto Sans" w:hAnsi="Noto Sans" w:eastAsia="Noto Sans" w:cs="Noto Sans"/>
          <w:color w:val="333333"/>
        </w:rPr>
        <w:t>docker</w:t>
      </w:r>
      <w:r>
        <w:rPr>
          <w:color w:val="333333"/>
        </w:rPr>
        <w:t>来创建、更新、销毁容器；</w:t>
      </w:r>
    </w:p>
    <w:p>
      <w:pPr>
        <w:pStyle w:val="4"/>
        <w:spacing w:line="316" w:lineRule="exact"/>
        <w:ind w:right="217"/>
        <w:jc w:val="left"/>
      </w:pPr>
      <w:r>
        <w:rPr>
          <w:color w:val="333333"/>
        </w:rPr>
        <w:t>每个</w:t>
      </w:r>
      <w:r>
        <w:rPr>
          <w:rFonts w:hint="default" w:ascii="Noto Sans" w:hAnsi="Noto Sans" w:eastAsia="Noto Sans" w:cs="Noto Sans"/>
          <w:color w:val="333333"/>
        </w:rPr>
        <w:t>kubelet</w:t>
      </w:r>
      <w:r>
        <w:rPr>
          <w:color w:val="333333"/>
        </w:rPr>
        <w:t>进程都会在</w:t>
      </w:r>
      <w:r>
        <w:rPr>
          <w:rFonts w:hint="default" w:ascii="Noto Sans" w:hAnsi="Noto Sans" w:eastAsia="Noto Sans" w:cs="Noto Sans"/>
          <w:color w:val="333333"/>
        </w:rPr>
        <w:t>api-server</w:t>
      </w:r>
      <w:r>
        <w:rPr>
          <w:color w:val="333333"/>
        </w:rPr>
        <w:t>上注册本节点自身的信息，用于定期向</w:t>
      </w:r>
      <w:r>
        <w:rPr>
          <w:rFonts w:hint="default" w:ascii="Noto Sans" w:hAnsi="Noto Sans" w:eastAsia="Noto Sans" w:cs="Noto Sans"/>
          <w:color w:val="333333"/>
        </w:rPr>
        <w:t>master</w:t>
      </w:r>
      <w:r>
        <w:rPr>
          <w:color w:val="333333"/>
        </w:rPr>
        <w:t>汇报本节点资源的使用</w:t>
      </w:r>
      <w:r>
        <w:rPr>
          <w:color w:val="333333"/>
          <w:spacing w:val="36"/>
        </w:rPr>
        <w:t xml:space="preserve"> </w:t>
      </w:r>
      <w:r>
        <w:rPr>
          <w:color w:val="333333"/>
        </w:rPr>
        <w:t>情况。</w:t>
      </w:r>
    </w:p>
    <w:p>
      <w:pPr>
        <w:pStyle w:val="4"/>
        <w:spacing w:before="143" w:line="223" w:lineRule="auto"/>
        <w:ind w:right="192"/>
        <w:jc w:val="both"/>
      </w:pPr>
      <w:r>
        <w:rPr>
          <w:rFonts w:hint="default" w:ascii="Noto Sans" w:hAnsi="Noto Sans" w:eastAsia="Noto Sans" w:cs="Noto Sans"/>
          <w:color w:val="333333"/>
        </w:rPr>
        <w:t>kube-proxy</w:t>
      </w:r>
      <w:r>
        <w:rPr>
          <w:color w:val="333333"/>
        </w:rPr>
        <w:t>：</w:t>
      </w:r>
      <w:r>
        <w:rPr>
          <w:rFonts w:hint="default" w:ascii="Noto Sans" w:hAnsi="Noto Sans" w:eastAsia="Noto Sans" w:cs="Noto Sans"/>
          <w:color w:val="333333"/>
        </w:rPr>
        <w:t>kube-proxy</w:t>
      </w:r>
      <w:r>
        <w:rPr>
          <w:color w:val="333333"/>
        </w:rPr>
        <w:t>运行在</w:t>
      </w:r>
      <w:r>
        <w:rPr>
          <w:rFonts w:hint="default" w:ascii="Noto Sans" w:hAnsi="Noto Sans" w:eastAsia="Noto Sans" w:cs="Noto Sans"/>
          <w:color w:val="333333"/>
        </w:rPr>
        <w:t>node</w:t>
      </w:r>
      <w:r>
        <w:rPr>
          <w:color w:val="333333"/>
        </w:rPr>
        <w:t>节点上，在</w:t>
      </w:r>
      <w:r>
        <w:rPr>
          <w:rFonts w:hint="default" w:ascii="Noto Sans" w:hAnsi="Noto Sans" w:eastAsia="Noto Sans" w:cs="Noto Sans"/>
          <w:color w:val="333333"/>
        </w:rPr>
        <w:t>Node</w:t>
      </w:r>
      <w:r>
        <w:rPr>
          <w:color w:val="333333"/>
        </w:rPr>
        <w:t>节点上实现</w:t>
      </w:r>
      <w:r>
        <w:rPr>
          <w:rFonts w:hint="default" w:ascii="Noto Sans" w:hAnsi="Noto Sans" w:eastAsia="Noto Sans" w:cs="Noto Sans"/>
          <w:color w:val="333333"/>
        </w:rPr>
        <w:t>Pod</w:t>
      </w:r>
      <w:r>
        <w:rPr>
          <w:color w:val="333333"/>
        </w:rPr>
        <w:t>网络代理，维护网络规则和四层</w:t>
      </w:r>
      <w:r>
        <w:rPr>
          <w:color w:val="333333"/>
          <w:spacing w:val="30"/>
        </w:rPr>
        <w:t xml:space="preserve"> </w:t>
      </w:r>
      <w:r>
        <w:rPr>
          <w:color w:val="333333"/>
        </w:rPr>
        <w:t>负载均衡工作，</w:t>
      </w:r>
      <w:r>
        <w:rPr>
          <w:rFonts w:hint="default" w:ascii="Noto Sans" w:hAnsi="Noto Sans" w:eastAsia="Noto Sans" w:cs="Noto Sans"/>
          <w:color w:val="333333"/>
        </w:rPr>
        <w:t>kube-proxy</w:t>
      </w:r>
      <w:r>
        <w:rPr>
          <w:color w:val="333333"/>
        </w:rPr>
        <w:t>会监听</w:t>
      </w:r>
      <w:r>
        <w:rPr>
          <w:rFonts w:hint="default" w:ascii="Noto Sans" w:hAnsi="Noto Sans" w:eastAsia="Noto Sans" w:cs="Noto Sans"/>
          <w:color w:val="333333"/>
        </w:rPr>
        <w:t>api-server</w:t>
      </w:r>
      <w:r>
        <w:rPr>
          <w:color w:val="333333"/>
        </w:rPr>
        <w:t>中从而获取</w:t>
      </w:r>
      <w:r>
        <w:rPr>
          <w:rFonts w:hint="default" w:ascii="Noto Sans" w:hAnsi="Noto Sans" w:eastAsia="Noto Sans" w:cs="Noto Sans"/>
          <w:color w:val="333333"/>
        </w:rPr>
        <w:t>service</w:t>
      </w:r>
      <w:r>
        <w:rPr>
          <w:color w:val="333333"/>
        </w:rPr>
        <w:t>和</w:t>
      </w:r>
      <w:r>
        <w:rPr>
          <w:rFonts w:hint="default" w:ascii="Noto Sans" w:hAnsi="Noto Sans" w:eastAsia="Noto Sans" w:cs="Noto Sans"/>
          <w:color w:val="333333"/>
        </w:rPr>
        <w:t>endpoint</w:t>
      </w:r>
      <w:r>
        <w:rPr>
          <w:color w:val="333333"/>
        </w:rPr>
        <w:t>的变化情况，创建并维护路</w:t>
      </w:r>
      <w:r>
        <w:rPr>
          <w:color w:val="333333"/>
          <w:spacing w:val="26"/>
        </w:rPr>
        <w:t xml:space="preserve"> </w:t>
      </w:r>
      <w:r>
        <w:rPr>
          <w:color w:val="333333"/>
        </w:rPr>
        <w:t>由规则以提供服务</w:t>
      </w:r>
      <w:r>
        <w:rPr>
          <w:rFonts w:hint="default" w:ascii="Noto Sans" w:hAnsi="Noto Sans" w:eastAsia="Noto Sans" w:cs="Noto Sans"/>
          <w:color w:val="333333"/>
        </w:rPr>
        <w:t>IP</w:t>
      </w:r>
      <w:r>
        <w:rPr>
          <w:color w:val="333333"/>
        </w:rPr>
        <w:t>和负载均衡功能。简单理解此进程是</w:t>
      </w:r>
      <w:r>
        <w:rPr>
          <w:rFonts w:hint="default" w:ascii="Noto Sans" w:hAnsi="Noto Sans" w:eastAsia="Noto Sans" w:cs="Noto Sans"/>
          <w:color w:val="333333"/>
        </w:rPr>
        <w:t>Service</w:t>
      </w:r>
      <w:r>
        <w:rPr>
          <w:color w:val="333333"/>
        </w:rPr>
        <w:t>的透明代理兼负载均衡器，其核心功能</w:t>
      </w:r>
      <w:r>
        <w:rPr>
          <w:color w:val="333333"/>
          <w:spacing w:val="40"/>
        </w:rPr>
        <w:t xml:space="preserve"> </w:t>
      </w:r>
      <w:r>
        <w:rPr>
          <w:color w:val="333333"/>
        </w:rPr>
        <w:t>是将到某个</w:t>
      </w:r>
      <w:r>
        <w:rPr>
          <w:rFonts w:hint="default" w:ascii="Noto Sans" w:hAnsi="Noto Sans" w:eastAsia="Noto Sans" w:cs="Noto Sans"/>
          <w:color w:val="333333"/>
        </w:rPr>
        <w:t>Service</w:t>
      </w:r>
      <w:r>
        <w:rPr>
          <w:color w:val="333333"/>
        </w:rPr>
        <w:t>的访问请求转发到后端的多个</w:t>
      </w:r>
      <w:r>
        <w:rPr>
          <w:rFonts w:hint="default" w:ascii="Noto Sans" w:hAnsi="Noto Sans" w:eastAsia="Noto Sans" w:cs="Noto Sans"/>
          <w:color w:val="333333"/>
        </w:rPr>
        <w:t>Pod</w:t>
      </w:r>
      <w:r>
        <w:rPr>
          <w:color w:val="333333"/>
        </w:rPr>
        <w:t>实例上。</w:t>
      </w:r>
    </w:p>
    <w:p>
      <w:pPr>
        <w:spacing w:after="0" w:line="223" w:lineRule="auto"/>
        <w:jc w:val="both"/>
        <w:sectPr>
          <w:pgSz w:w="11900" w:h="16840"/>
          <w:pgMar w:top="540" w:right="1360" w:bottom="280" w:left="1380" w:header="720" w:footer="720" w:gutter="0"/>
          <w:cols w:space="720" w:num="1"/>
        </w:sectPr>
      </w:pPr>
    </w:p>
    <w:p>
      <w:pPr>
        <w:pStyle w:val="4"/>
        <w:spacing w:line="273" w:lineRule="exact"/>
        <w:ind w:right="217"/>
        <w:jc w:val="left"/>
      </w:pPr>
      <w:r>
        <w:rPr>
          <w:rFonts w:hint="default" w:ascii="Noto Sans" w:hAnsi="Noto Sans" w:eastAsia="Noto Sans" w:cs="Noto Sans"/>
          <w:color w:val="333333"/>
        </w:rPr>
        <w:t>container-runtime</w:t>
      </w:r>
      <w:r>
        <w:rPr>
          <w:color w:val="333333"/>
        </w:rPr>
        <w:t>：容器运行时环境，即运行容器所需要的一系列程序，目前</w:t>
      </w:r>
      <w:r>
        <w:rPr>
          <w:rFonts w:hint="default" w:ascii="Noto Sans" w:hAnsi="Noto Sans" w:eastAsia="Noto Sans" w:cs="Noto Sans"/>
          <w:color w:val="333333"/>
        </w:rPr>
        <w:t>k8s</w:t>
      </w:r>
      <w:r>
        <w:rPr>
          <w:color w:val="333333"/>
        </w:rPr>
        <w:t>支持的容器运行时有</w:t>
      </w:r>
    </w:p>
    <w:p>
      <w:pPr>
        <w:pStyle w:val="4"/>
        <w:spacing w:line="325" w:lineRule="exact"/>
        <w:ind w:right="217"/>
        <w:jc w:val="left"/>
        <w:rPr>
          <w:rFonts w:hint="default" w:ascii="Noto Sans" w:hAnsi="Noto Sans" w:eastAsia="Noto Sans" w:cs="Noto Sans"/>
        </w:rPr>
      </w:pPr>
      <w:r>
        <w:rPr>
          <w:color w:val="333333"/>
        </w:rPr>
        <w:t>很多，如</w:t>
      </w:r>
      <w:r>
        <w:rPr>
          <w:rFonts w:hint="default" w:ascii="Noto Sans" w:hAnsi="Noto Sans" w:eastAsia="Noto Sans" w:cs="Noto Sans"/>
          <w:color w:val="333333"/>
        </w:rPr>
        <w:t>docker</w:t>
      </w:r>
      <w:r>
        <w:rPr>
          <w:color w:val="333333"/>
        </w:rPr>
        <w:t>、</w:t>
      </w:r>
      <w:r>
        <w:rPr>
          <w:rFonts w:hint="default" w:ascii="Noto Sans" w:hAnsi="Noto Sans" w:eastAsia="Noto Sans" w:cs="Noto Sans"/>
          <w:color w:val="333333"/>
        </w:rPr>
        <w:t>rkt</w:t>
      </w:r>
      <w:r>
        <w:rPr>
          <w:color w:val="333333"/>
        </w:rPr>
        <w:t>或其他，比较受欢迎的是</w:t>
      </w:r>
      <w:r>
        <w:rPr>
          <w:rFonts w:hint="default" w:ascii="Noto Sans" w:hAnsi="Noto Sans" w:eastAsia="Noto Sans" w:cs="Noto Sans"/>
          <w:color w:val="333333"/>
        </w:rPr>
        <w:t>docker</w:t>
      </w:r>
      <w:r>
        <w:rPr>
          <w:color w:val="333333"/>
        </w:rPr>
        <w:t>，但是新版的</w:t>
      </w:r>
      <w:r>
        <w:rPr>
          <w:rFonts w:hint="default" w:ascii="Noto Sans" w:hAnsi="Noto Sans" w:eastAsia="Noto Sans" w:cs="Noto Sans"/>
          <w:color w:val="333333"/>
        </w:rPr>
        <w:t>k8s</w:t>
      </w:r>
      <w:r>
        <w:rPr>
          <w:color w:val="333333"/>
        </w:rPr>
        <w:t>已经宣布弃用</w:t>
      </w:r>
      <w:r>
        <w:rPr>
          <w:rFonts w:hint="default" w:ascii="Noto Sans" w:hAnsi="Noto Sans" w:eastAsia="Noto Sans" w:cs="Noto Sans"/>
          <w:color w:val="333333"/>
        </w:rPr>
        <w:t>docker</w:t>
      </w:r>
    </w:p>
    <w:p>
      <w:pPr>
        <w:pStyle w:val="3"/>
        <w:tabs>
          <w:tab w:val="left" w:pos="9049"/>
        </w:tabs>
        <w:spacing w:before="61" w:line="240" w:lineRule="auto"/>
        <w:ind w:right="217"/>
        <w:jc w:val="left"/>
        <w:rPr>
          <w:b w:val="0"/>
          <w:bCs w:val="0"/>
        </w:rPr>
      </w:pPr>
      <w:bookmarkStart w:id="148" w:name="kubelet的功能、作用是什么？"/>
      <w:bookmarkEnd w:id="14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kubelet</w:t>
      </w:r>
      <w:r>
        <w:rPr>
          <w:color w:val="333333"/>
          <w:u w:val="single" w:color="EDEDED"/>
        </w:rPr>
        <w:t>的功能、作用是什么？</w:t>
      </w:r>
      <w:r>
        <w:rPr>
          <w:color w:val="333333"/>
          <w:u w:val="single" w:color="EDEDED"/>
        </w:rPr>
        <w:tab/>
      </w:r>
    </w:p>
    <w:p>
      <w:pPr>
        <w:pStyle w:val="4"/>
        <w:spacing w:before="126" w:line="325" w:lineRule="exact"/>
        <w:ind w:right="217"/>
        <w:jc w:val="left"/>
      </w:pPr>
      <w:r>
        <w:rPr>
          <w:rFonts w:hint="default" w:ascii="Noto Sans" w:hAnsi="Noto Sans" w:eastAsia="Noto Sans" w:cs="Noto Sans"/>
          <w:color w:val="333333"/>
        </w:rPr>
        <w:t>kubelet</w:t>
      </w:r>
      <w:r>
        <w:rPr>
          <w:color w:val="333333"/>
        </w:rPr>
        <w:t>部署在每个</w:t>
      </w:r>
      <w:r>
        <w:rPr>
          <w:rFonts w:hint="default" w:ascii="Noto Sans" w:hAnsi="Noto Sans" w:eastAsia="Noto Sans" w:cs="Noto Sans"/>
          <w:color w:val="333333"/>
        </w:rPr>
        <w:t>node</w:t>
      </w:r>
      <w:r>
        <w:rPr>
          <w:color w:val="333333"/>
        </w:rPr>
        <w:t>节点上的，它主要有</w:t>
      </w:r>
      <w:r>
        <w:rPr>
          <w:rFonts w:hint="default" w:ascii="Noto Sans" w:hAnsi="Noto Sans" w:eastAsia="Noto Sans" w:cs="Noto Sans"/>
          <w:color w:val="333333"/>
        </w:rPr>
        <w:t>2</w:t>
      </w:r>
      <w:r>
        <w:rPr>
          <w:color w:val="333333"/>
        </w:rPr>
        <w:t>个功能：</w:t>
      </w:r>
    </w:p>
    <w:p>
      <w:pPr>
        <w:pStyle w:val="4"/>
        <w:spacing w:before="10" w:line="223" w:lineRule="auto"/>
        <w:ind w:right="217"/>
        <w:jc w:val="left"/>
      </w:pPr>
      <w:r>
        <w:rPr>
          <w:rFonts w:hint="default" w:ascii="Noto Sans" w:hAnsi="Noto Sans" w:eastAsia="Noto Sans" w:cs="Noto Sans"/>
          <w:color w:val="333333"/>
        </w:rPr>
        <w:t>1</w:t>
      </w:r>
      <w:r>
        <w:rPr>
          <w:color w:val="333333"/>
        </w:rPr>
        <w:t>、节点管理。</w:t>
      </w:r>
      <w:r>
        <w:rPr>
          <w:rFonts w:hint="default" w:ascii="Noto Sans" w:hAnsi="Noto Sans" w:eastAsia="Noto Sans" w:cs="Noto Sans"/>
          <w:color w:val="333333"/>
        </w:rPr>
        <w:t>kubelet</w:t>
      </w:r>
      <w:r>
        <w:rPr>
          <w:color w:val="333333"/>
        </w:rPr>
        <w:t>启动时会向</w:t>
      </w:r>
      <w:r>
        <w:rPr>
          <w:rFonts w:hint="default" w:ascii="Noto Sans" w:hAnsi="Noto Sans" w:eastAsia="Noto Sans" w:cs="Noto Sans"/>
          <w:color w:val="333333"/>
        </w:rPr>
        <w:t>api-server</w:t>
      </w:r>
      <w:r>
        <w:rPr>
          <w:color w:val="333333"/>
        </w:rPr>
        <w:t>进行注册，然后会定时的向</w:t>
      </w:r>
      <w:r>
        <w:rPr>
          <w:rFonts w:hint="default" w:ascii="Noto Sans" w:hAnsi="Noto Sans" w:eastAsia="Noto Sans" w:cs="Noto Sans"/>
          <w:color w:val="333333"/>
        </w:rPr>
        <w:t>api-server</w:t>
      </w:r>
      <w:r>
        <w:rPr>
          <w:color w:val="333333"/>
        </w:rPr>
        <w:t>汇报本节点信息状</w:t>
      </w:r>
      <w:r>
        <w:rPr>
          <w:color w:val="333333"/>
          <w:spacing w:val="29"/>
        </w:rPr>
        <w:t xml:space="preserve"> </w:t>
      </w:r>
      <w:r>
        <w:rPr>
          <w:color w:val="333333"/>
        </w:rPr>
        <w:t>态，资源使用状态等，这样</w:t>
      </w:r>
      <w:r>
        <w:rPr>
          <w:rFonts w:hint="default" w:ascii="Noto Sans" w:hAnsi="Noto Sans" w:eastAsia="Noto Sans" w:cs="Noto Sans"/>
          <w:color w:val="333333"/>
        </w:rPr>
        <w:t>master</w:t>
      </w:r>
      <w:r>
        <w:rPr>
          <w:color w:val="333333"/>
        </w:rPr>
        <w:t>就能够知道</w:t>
      </w:r>
      <w:r>
        <w:rPr>
          <w:rFonts w:hint="default" w:ascii="Noto Sans" w:hAnsi="Noto Sans" w:eastAsia="Noto Sans" w:cs="Noto Sans"/>
          <w:color w:val="333333"/>
        </w:rPr>
        <w:t>node</w:t>
      </w:r>
      <w:r>
        <w:rPr>
          <w:color w:val="333333"/>
        </w:rPr>
        <w:t>节点的资源剩余，节点是否失联等等相关的信息了。</w:t>
      </w:r>
      <w:r>
        <w:rPr>
          <w:color w:val="333333"/>
          <w:spacing w:val="52"/>
        </w:rPr>
        <w:t xml:space="preserve"> </w:t>
      </w:r>
      <w:r>
        <w:rPr>
          <w:rFonts w:hint="default" w:ascii="Noto Sans" w:hAnsi="Noto Sans" w:eastAsia="Noto Sans" w:cs="Noto Sans"/>
          <w:color w:val="333333"/>
        </w:rPr>
        <w:t>master</w:t>
      </w:r>
      <w:r>
        <w:rPr>
          <w:color w:val="333333"/>
        </w:rPr>
        <w:t xml:space="preserve">知道了整个集群所有节点的资源情况，这对于 </w:t>
      </w:r>
      <w:r>
        <w:rPr>
          <w:rFonts w:hint="default" w:ascii="Noto Sans" w:hAnsi="Noto Sans" w:eastAsia="Noto Sans" w:cs="Noto Sans"/>
          <w:color w:val="333333"/>
        </w:rPr>
        <w:t xml:space="preserve">pod </w:t>
      </w:r>
      <w:r>
        <w:rPr>
          <w:color w:val="333333"/>
        </w:rPr>
        <w:t>的调度和正常运行至关重要。</w:t>
      </w:r>
      <w:r>
        <w:rPr>
          <w:color w:val="333333"/>
          <w:spacing w:val="10"/>
        </w:rPr>
        <w:t xml:space="preserve"> </w:t>
      </w:r>
      <w:r>
        <w:rPr>
          <w:rFonts w:hint="default" w:ascii="Noto Sans" w:hAnsi="Noto Sans" w:eastAsia="Noto Sans" w:cs="Noto Sans"/>
          <w:color w:val="333333"/>
        </w:rPr>
        <w:t>2</w:t>
      </w:r>
      <w:r>
        <w:rPr>
          <w:color w:val="333333"/>
        </w:rPr>
        <w:t>、</w:t>
      </w:r>
      <w:r>
        <w:rPr>
          <w:rFonts w:hint="default" w:ascii="Noto Sans" w:hAnsi="Noto Sans" w:eastAsia="Noto Sans" w:cs="Noto Sans"/>
          <w:color w:val="333333"/>
        </w:rPr>
        <w:t>pod</w:t>
      </w:r>
      <w:r>
        <w:rPr>
          <w:color w:val="333333"/>
        </w:rPr>
        <w:t>管理。</w:t>
      </w:r>
      <w:r>
        <w:rPr>
          <w:rFonts w:hint="default" w:ascii="Noto Sans" w:hAnsi="Noto Sans" w:eastAsia="Noto Sans" w:cs="Noto Sans"/>
          <w:color w:val="333333"/>
        </w:rPr>
        <w:t>kubelet</w:t>
      </w:r>
      <w:r>
        <w:rPr>
          <w:color w:val="333333"/>
        </w:rPr>
        <w:t>负责维护</w:t>
      </w:r>
      <w:r>
        <w:rPr>
          <w:rFonts w:hint="default" w:ascii="Noto Sans" w:hAnsi="Noto Sans" w:eastAsia="Noto Sans" w:cs="Noto Sans"/>
          <w:color w:val="333333"/>
        </w:rPr>
        <w:t>node</w:t>
      </w:r>
      <w:r>
        <w:rPr>
          <w:color w:val="333333"/>
        </w:rPr>
        <w:t>节点上</w:t>
      </w:r>
      <w:r>
        <w:rPr>
          <w:rFonts w:hint="default" w:ascii="Noto Sans" w:hAnsi="Noto Sans" w:eastAsia="Noto Sans" w:cs="Noto Sans"/>
          <w:color w:val="333333"/>
        </w:rPr>
        <w:t>pod</w:t>
      </w:r>
      <w:r>
        <w:rPr>
          <w:color w:val="333333"/>
        </w:rPr>
        <w:t>的生命周期，当</w:t>
      </w:r>
      <w:r>
        <w:rPr>
          <w:rFonts w:hint="default" w:ascii="Noto Sans" w:hAnsi="Noto Sans" w:eastAsia="Noto Sans" w:cs="Noto Sans"/>
          <w:color w:val="333333"/>
        </w:rPr>
        <w:t>kubelet</w:t>
      </w:r>
      <w:r>
        <w:rPr>
          <w:color w:val="333333"/>
        </w:rPr>
        <w:t>监听到</w:t>
      </w:r>
      <w:r>
        <w:rPr>
          <w:rFonts w:hint="default" w:ascii="Noto Sans" w:hAnsi="Noto Sans" w:eastAsia="Noto Sans" w:cs="Noto Sans"/>
          <w:color w:val="333333"/>
        </w:rPr>
        <w:t>master</w:t>
      </w:r>
      <w:r>
        <w:rPr>
          <w:color w:val="333333"/>
        </w:rPr>
        <w:t>的下发到自己节</w:t>
      </w:r>
      <w:r>
        <w:rPr>
          <w:color w:val="333333"/>
          <w:spacing w:val="37"/>
        </w:rPr>
        <w:t xml:space="preserve"> </w:t>
      </w:r>
      <w:r>
        <w:rPr>
          <w:color w:val="333333"/>
        </w:rPr>
        <w:t>点的任务时，比如要创建、更新、删除一个</w:t>
      </w:r>
      <w:r>
        <w:rPr>
          <w:rFonts w:hint="default" w:ascii="Noto Sans" w:hAnsi="Noto Sans" w:eastAsia="Noto Sans" w:cs="Noto Sans"/>
          <w:color w:val="333333"/>
        </w:rPr>
        <w:t>pod</w:t>
      </w:r>
      <w:r>
        <w:rPr>
          <w:color w:val="333333"/>
        </w:rPr>
        <w:t>，</w:t>
      </w:r>
      <w:r>
        <w:rPr>
          <w:rFonts w:hint="default" w:ascii="Noto Sans" w:hAnsi="Noto Sans" w:eastAsia="Noto Sans" w:cs="Noto Sans"/>
          <w:color w:val="333333"/>
        </w:rPr>
        <w:t xml:space="preserve">kubelet </w:t>
      </w:r>
      <w:r>
        <w:rPr>
          <w:color w:val="333333"/>
        </w:rPr>
        <w:t>就会通过</w:t>
      </w:r>
      <w:r>
        <w:rPr>
          <w:rFonts w:hint="default" w:ascii="Noto Sans" w:hAnsi="Noto Sans" w:eastAsia="Noto Sans" w:cs="Noto Sans"/>
          <w:color w:val="333333"/>
        </w:rPr>
        <w:t>CRI</w:t>
      </w:r>
      <w:r>
        <w:rPr>
          <w:color w:val="333333"/>
        </w:rPr>
        <w:t>（容器运行时接口）插件来调用</w:t>
      </w:r>
      <w:r>
        <w:rPr>
          <w:color w:val="333333"/>
          <w:spacing w:val="43"/>
        </w:rPr>
        <w:t xml:space="preserve"> </w:t>
      </w:r>
      <w:r>
        <w:rPr>
          <w:color w:val="333333"/>
        </w:rPr>
        <w:t>不同的容器运行时来创建、更新、删除容器；常见的容器运行时有</w:t>
      </w:r>
      <w:r>
        <w:rPr>
          <w:rFonts w:hint="default" w:ascii="Noto Sans" w:hAnsi="Noto Sans" w:eastAsia="Noto Sans" w:cs="Noto Sans"/>
          <w:color w:val="333333"/>
        </w:rPr>
        <w:t>docker</w:t>
      </w:r>
      <w:r>
        <w:rPr>
          <w:color w:val="333333"/>
        </w:rPr>
        <w:t>、</w:t>
      </w:r>
      <w:r>
        <w:rPr>
          <w:rFonts w:hint="default" w:ascii="Noto Sans" w:hAnsi="Noto Sans" w:eastAsia="Noto Sans" w:cs="Noto Sans"/>
          <w:color w:val="333333"/>
        </w:rPr>
        <w:t>containerd</w:t>
      </w:r>
      <w:r>
        <w:rPr>
          <w:color w:val="333333"/>
        </w:rPr>
        <w:t>、</w:t>
      </w:r>
      <w:r>
        <w:rPr>
          <w:rFonts w:hint="default" w:ascii="Noto Sans" w:hAnsi="Noto Sans" w:eastAsia="Noto Sans" w:cs="Noto Sans"/>
          <w:color w:val="333333"/>
        </w:rPr>
        <w:t>rkt</w:t>
      </w:r>
      <w:r>
        <w:rPr>
          <w:color w:val="333333"/>
        </w:rPr>
        <w:t>等等这些容</w:t>
      </w:r>
      <w:r>
        <w:rPr>
          <w:color w:val="333333"/>
          <w:spacing w:val="42"/>
        </w:rPr>
        <w:t xml:space="preserve"> </w:t>
      </w:r>
      <w:r>
        <w:rPr>
          <w:color w:val="333333"/>
        </w:rPr>
        <w:t>器运行时，我们最熟悉的就是</w:t>
      </w:r>
      <w:r>
        <w:rPr>
          <w:rFonts w:hint="default" w:ascii="Noto Sans" w:hAnsi="Noto Sans" w:eastAsia="Noto Sans" w:cs="Noto Sans"/>
          <w:color w:val="333333"/>
        </w:rPr>
        <w:t>docker</w:t>
      </w:r>
      <w:r>
        <w:rPr>
          <w:color w:val="333333"/>
        </w:rPr>
        <w:t>了，但在新版本的</w:t>
      </w:r>
      <w:r>
        <w:rPr>
          <w:rFonts w:hint="default" w:ascii="Noto Sans" w:hAnsi="Noto Sans" w:eastAsia="Noto Sans" w:cs="Noto Sans"/>
          <w:color w:val="333333"/>
        </w:rPr>
        <w:t>k8s</w:t>
      </w:r>
      <w:r>
        <w:rPr>
          <w:color w:val="333333"/>
        </w:rPr>
        <w:t>已经弃用</w:t>
      </w:r>
      <w:r>
        <w:rPr>
          <w:rFonts w:hint="default" w:ascii="Noto Sans" w:hAnsi="Noto Sans" w:eastAsia="Noto Sans" w:cs="Noto Sans"/>
          <w:color w:val="333333"/>
        </w:rPr>
        <w:t>docker</w:t>
      </w:r>
      <w:r>
        <w:rPr>
          <w:color w:val="333333"/>
        </w:rPr>
        <w:t>了，</w:t>
      </w:r>
      <w:r>
        <w:rPr>
          <w:rFonts w:hint="default" w:ascii="Noto Sans" w:hAnsi="Noto Sans" w:eastAsia="Noto Sans" w:cs="Noto Sans"/>
          <w:color w:val="333333"/>
        </w:rPr>
        <w:t>k8s1.24</w:t>
      </w:r>
      <w:r>
        <w:rPr>
          <w:color w:val="333333"/>
        </w:rPr>
        <w:t>版本中已经使用</w:t>
      </w:r>
      <w:r>
        <w:rPr>
          <w:color w:val="333333"/>
          <w:spacing w:val="8"/>
        </w:rPr>
        <w:t xml:space="preserve"> </w:t>
      </w:r>
      <w:r>
        <w:rPr>
          <w:rFonts w:hint="default" w:ascii="Noto Sans" w:hAnsi="Noto Sans" w:eastAsia="Noto Sans" w:cs="Noto Sans"/>
          <w:color w:val="333333"/>
        </w:rPr>
        <w:t>containerd</w:t>
      </w:r>
      <w:r>
        <w:rPr>
          <w:color w:val="333333"/>
        </w:rPr>
        <w:t>作为容器运行时了。</w:t>
      </w:r>
      <w:r>
        <w:rPr>
          <w:color w:val="333333"/>
          <w:spacing w:val="6"/>
        </w:rPr>
        <w:t xml:space="preserve"> </w:t>
      </w:r>
      <w:r>
        <w:rPr>
          <w:rFonts w:hint="default" w:ascii="Noto Sans" w:hAnsi="Noto Sans" w:eastAsia="Noto Sans" w:cs="Noto Sans"/>
          <w:color w:val="333333"/>
        </w:rPr>
        <w:t>3</w:t>
      </w:r>
      <w:r>
        <w:rPr>
          <w:color w:val="333333"/>
        </w:rPr>
        <w:t>、容器健康检查。</w:t>
      </w:r>
      <w:r>
        <w:rPr>
          <w:rFonts w:hint="default" w:ascii="Noto Sans" w:hAnsi="Noto Sans" w:eastAsia="Noto Sans" w:cs="Noto Sans"/>
          <w:color w:val="333333"/>
        </w:rPr>
        <w:t>pod</w:t>
      </w:r>
      <w:r>
        <w:rPr>
          <w:color w:val="333333"/>
        </w:rPr>
        <w:t>中可以定义启动探针、存活探针、就绪探针等</w:t>
      </w:r>
      <w:r>
        <w:rPr>
          <w:rFonts w:hint="default" w:ascii="Noto Sans" w:hAnsi="Noto Sans" w:eastAsia="Noto Sans" w:cs="Noto Sans"/>
          <w:color w:val="333333"/>
        </w:rPr>
        <w:t>3</w:t>
      </w:r>
      <w:r>
        <w:rPr>
          <w:color w:val="333333"/>
        </w:rPr>
        <w:t>种，我们最常用的就是存活探</w:t>
      </w:r>
      <w:r>
        <w:rPr>
          <w:color w:val="333333"/>
          <w:spacing w:val="1"/>
        </w:rPr>
        <w:t xml:space="preserve"> </w:t>
      </w:r>
      <w:r>
        <w:rPr>
          <w:color w:val="333333"/>
        </w:rPr>
        <w:t>针、就绪探针，</w:t>
      </w:r>
      <w:r>
        <w:rPr>
          <w:rFonts w:hint="default" w:ascii="Noto Sans" w:hAnsi="Noto Sans" w:eastAsia="Noto Sans" w:cs="Noto Sans"/>
          <w:color w:val="333333"/>
        </w:rPr>
        <w:t xml:space="preserve">kubelet </w:t>
      </w:r>
      <w:r>
        <w:rPr>
          <w:color w:val="333333"/>
        </w:rPr>
        <w:t>会定期调用容器中的探针来检测容器是否存活，是否就绪，如果是存活探针，则</w:t>
      </w:r>
      <w:r>
        <w:rPr>
          <w:color w:val="333333"/>
          <w:spacing w:val="-32"/>
        </w:rPr>
        <w:t xml:space="preserve"> </w:t>
      </w:r>
      <w:r>
        <w:rPr>
          <w:color w:val="333333"/>
        </w:rPr>
        <w:t>会根据探测结果对检查失败的容器进行相应的重启策略；</w:t>
      </w:r>
    </w:p>
    <w:p>
      <w:pPr>
        <w:pStyle w:val="4"/>
        <w:spacing w:before="16" w:line="316" w:lineRule="exact"/>
        <w:ind w:right="217"/>
        <w:jc w:val="left"/>
      </w:pPr>
      <w:r>
        <w:rPr>
          <w:rFonts w:hint="default" w:ascii="Noto Sans" w:hAnsi="Noto Sans" w:eastAsia="Noto Sans" w:cs="Noto Sans"/>
          <w:color w:val="333333"/>
        </w:rPr>
        <w:t>4</w:t>
      </w:r>
      <w:r>
        <w:rPr>
          <w:color w:val="333333"/>
        </w:rPr>
        <w:t>、</w:t>
      </w:r>
      <w:r>
        <w:rPr>
          <w:rFonts w:hint="default" w:ascii="Noto Sans" w:hAnsi="Noto Sans" w:eastAsia="Noto Sans" w:cs="Noto Sans"/>
          <w:color w:val="333333"/>
        </w:rPr>
        <w:t>Metrics Server</w:t>
      </w:r>
      <w:r>
        <w:rPr>
          <w:color w:val="333333"/>
        </w:rPr>
        <w:t>资源监控。在</w:t>
      </w:r>
      <w:r>
        <w:rPr>
          <w:rFonts w:hint="default" w:ascii="Noto Sans" w:hAnsi="Noto Sans" w:eastAsia="Noto Sans" w:cs="Noto Sans"/>
          <w:color w:val="333333"/>
        </w:rPr>
        <w:t>node</w:t>
      </w:r>
      <w:r>
        <w:rPr>
          <w:color w:val="333333"/>
        </w:rPr>
        <w:t>节点上部署</w:t>
      </w:r>
      <w:r>
        <w:rPr>
          <w:rFonts w:hint="default" w:ascii="Noto Sans" w:hAnsi="Noto Sans" w:eastAsia="Noto Sans" w:cs="Noto Sans"/>
          <w:color w:val="333333"/>
        </w:rPr>
        <w:t>Metrics Server</w:t>
      </w:r>
      <w:r>
        <w:rPr>
          <w:color w:val="333333"/>
        </w:rPr>
        <w:t>用于监控</w:t>
      </w:r>
      <w:r>
        <w:rPr>
          <w:rFonts w:hint="default" w:ascii="Noto Sans" w:hAnsi="Noto Sans" w:eastAsia="Noto Sans" w:cs="Noto Sans"/>
          <w:color w:val="333333"/>
        </w:rPr>
        <w:t>node</w:t>
      </w:r>
      <w:r>
        <w:rPr>
          <w:color w:val="333333"/>
        </w:rPr>
        <w:t>节点、</w:t>
      </w:r>
      <w:r>
        <w:rPr>
          <w:rFonts w:hint="default" w:ascii="Noto Sans" w:hAnsi="Noto Sans" w:eastAsia="Noto Sans" w:cs="Noto Sans"/>
          <w:color w:val="333333"/>
        </w:rPr>
        <w:t>pod</w:t>
      </w:r>
      <w:r>
        <w:rPr>
          <w:color w:val="333333"/>
        </w:rPr>
        <w:t>的</w:t>
      </w:r>
      <w:r>
        <w:rPr>
          <w:rFonts w:hint="default" w:ascii="Noto Sans" w:hAnsi="Noto Sans" w:eastAsia="Noto Sans" w:cs="Noto Sans"/>
          <w:color w:val="333333"/>
        </w:rPr>
        <w:t>CPU</w:t>
      </w:r>
      <w:r>
        <w:rPr>
          <w:color w:val="333333"/>
        </w:rPr>
        <w:t>、内</w:t>
      </w:r>
      <w:r>
        <w:rPr>
          <w:color w:val="333333"/>
          <w:spacing w:val="44"/>
        </w:rPr>
        <w:t xml:space="preserve"> </w:t>
      </w:r>
      <w:r>
        <w:rPr>
          <w:color w:val="333333"/>
        </w:rPr>
        <w:t>存、文件系统、网络使用等资源使用情况，而</w:t>
      </w:r>
      <w:r>
        <w:rPr>
          <w:rFonts w:hint="default" w:ascii="Noto Sans" w:hAnsi="Noto Sans" w:eastAsia="Noto Sans" w:cs="Noto Sans"/>
          <w:color w:val="333333"/>
        </w:rPr>
        <w:t>kubelet</w:t>
      </w:r>
      <w:r>
        <w:rPr>
          <w:color w:val="333333"/>
        </w:rPr>
        <w:t>则通过</w:t>
      </w:r>
      <w:r>
        <w:rPr>
          <w:rFonts w:hint="default" w:ascii="Noto Sans" w:hAnsi="Noto Sans" w:eastAsia="Noto Sans" w:cs="Noto Sans"/>
          <w:color w:val="333333"/>
        </w:rPr>
        <w:t>Metrics Server</w:t>
      </w:r>
      <w:r>
        <w:rPr>
          <w:color w:val="333333"/>
        </w:rPr>
        <w:t>获取所在节点及容器的上的</w:t>
      </w:r>
      <w:r>
        <w:rPr>
          <w:color w:val="333333"/>
          <w:spacing w:val="-45"/>
        </w:rPr>
        <w:t xml:space="preserve"> </w:t>
      </w:r>
      <w:r>
        <w:rPr>
          <w:color w:val="333333"/>
        </w:rPr>
        <w:t>数据。</w:t>
      </w:r>
    </w:p>
    <w:p>
      <w:pPr>
        <w:pStyle w:val="3"/>
        <w:spacing w:before="38" w:line="512" w:lineRule="exact"/>
        <w:ind w:right="217"/>
        <w:jc w:val="left"/>
        <w:rPr>
          <w:b w:val="0"/>
          <w:bCs w:val="0"/>
        </w:rPr>
      </w:pPr>
      <w:bookmarkStart w:id="149" w:name="kube-api-server的端口是多少？各个pod是如何访问kube-api"/>
      <w:bookmarkEnd w:id="149"/>
      <w:r>
        <w:rPr>
          <w:rFonts w:hint="default" w:ascii="Arial Black" w:hAnsi="Arial Black" w:eastAsia="Arial Black" w:cs="Arial Black"/>
          <w:b/>
          <w:bCs/>
          <w:color w:val="333333"/>
        </w:rPr>
        <w:t>kube-api-server</w:t>
      </w:r>
      <w:r>
        <w:rPr>
          <w:color w:val="333333"/>
        </w:rPr>
        <w:t>的端口是多少？各个</w:t>
      </w:r>
      <w:r>
        <w:rPr>
          <w:rFonts w:hint="default" w:ascii="Arial Black" w:hAnsi="Arial Black" w:eastAsia="Arial Black" w:cs="Arial Black"/>
          <w:b/>
          <w:bCs/>
          <w:color w:val="333333"/>
        </w:rPr>
        <w:t>pod</w:t>
      </w:r>
      <w:r>
        <w:rPr>
          <w:color w:val="333333"/>
        </w:rPr>
        <w:t>是如何访问</w:t>
      </w:r>
    </w:p>
    <w:p>
      <w:pPr>
        <w:tabs>
          <w:tab w:val="left" w:pos="9049"/>
        </w:tabs>
        <w:spacing w:before="0" w:line="512"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Arial Black" w:hAnsi="Arial Black" w:eastAsia="Arial Black" w:cs="Arial Black"/>
          <w:b/>
          <w:bCs/>
          <w:color w:val="333333"/>
          <w:sz w:val="34"/>
          <w:szCs w:val="34"/>
          <w:u w:val="single" w:color="EDEDED"/>
        </w:rPr>
        <w:t>kube-api-server</w:t>
      </w:r>
      <w:r>
        <w:rPr>
          <w:rFonts w:hint="default" w:ascii="微软雅黑" w:hAnsi="微软雅黑" w:eastAsia="微软雅黑" w:cs="微软雅黑"/>
          <w:b/>
          <w:bCs/>
          <w:color w:val="333333"/>
          <w:sz w:val="34"/>
          <w:szCs w:val="34"/>
          <w:u w:val="single" w:color="EDEDED"/>
        </w:rPr>
        <w:t>的？</w:t>
      </w:r>
      <w:r>
        <w:rPr>
          <w:rFonts w:hint="default" w:ascii="微软雅黑" w:hAnsi="微软雅黑" w:eastAsia="微软雅黑" w:cs="微软雅黑"/>
          <w:b/>
          <w:bCs/>
          <w:color w:val="333333"/>
          <w:sz w:val="34"/>
          <w:szCs w:val="34"/>
          <w:u w:val="single" w:color="EDEDED"/>
        </w:rPr>
        <w:tab/>
      </w:r>
    </w:p>
    <w:p>
      <w:pPr>
        <w:pStyle w:val="4"/>
        <w:spacing w:before="167" w:line="316" w:lineRule="exact"/>
        <w:ind w:right="217"/>
        <w:jc w:val="left"/>
      </w:pPr>
      <w:r>
        <w:rPr>
          <w:rFonts w:hint="default" w:ascii="Noto Sans" w:hAnsi="Noto Sans" w:eastAsia="Noto Sans" w:cs="Noto Sans"/>
          <w:color w:val="333333"/>
        </w:rPr>
        <w:t>kube-api-server</w:t>
      </w:r>
      <w:r>
        <w:rPr>
          <w:color w:val="333333"/>
        </w:rPr>
        <w:t>的端口是</w:t>
      </w:r>
      <w:r>
        <w:rPr>
          <w:rFonts w:hint="default" w:ascii="Noto Sans" w:hAnsi="Noto Sans" w:eastAsia="Noto Sans" w:cs="Noto Sans"/>
          <w:color w:val="333333"/>
        </w:rPr>
        <w:t>8080</w:t>
      </w:r>
      <w:r>
        <w:rPr>
          <w:color w:val="333333"/>
        </w:rPr>
        <w:t>和</w:t>
      </w:r>
      <w:r>
        <w:rPr>
          <w:rFonts w:hint="default" w:ascii="Noto Sans" w:hAnsi="Noto Sans" w:eastAsia="Noto Sans" w:cs="Noto Sans"/>
          <w:color w:val="333333"/>
        </w:rPr>
        <w:t>6443</w:t>
      </w:r>
      <w:r>
        <w:rPr>
          <w:color w:val="333333"/>
        </w:rPr>
        <w:t>，前者是</w:t>
      </w:r>
      <w:r>
        <w:rPr>
          <w:rFonts w:hint="default" w:ascii="Noto Sans" w:hAnsi="Noto Sans" w:eastAsia="Noto Sans" w:cs="Noto Sans"/>
          <w:color w:val="333333"/>
        </w:rPr>
        <w:t>http</w:t>
      </w:r>
      <w:r>
        <w:rPr>
          <w:color w:val="333333"/>
        </w:rPr>
        <w:t>的端口，后者是</w:t>
      </w:r>
      <w:r>
        <w:rPr>
          <w:rFonts w:hint="default" w:ascii="Noto Sans" w:hAnsi="Noto Sans" w:eastAsia="Noto Sans" w:cs="Noto Sans"/>
          <w:color w:val="333333"/>
        </w:rPr>
        <w:t>https</w:t>
      </w:r>
      <w:r>
        <w:rPr>
          <w:color w:val="333333"/>
        </w:rPr>
        <w:t>的端口，以我本机使用</w:t>
      </w:r>
      <w:r>
        <w:rPr>
          <w:color w:val="333333"/>
          <w:spacing w:val="47"/>
        </w:rPr>
        <w:t xml:space="preserve"> </w:t>
      </w:r>
      <w:r>
        <w:rPr>
          <w:rFonts w:hint="default" w:ascii="Noto Sans" w:hAnsi="Noto Sans" w:eastAsia="Noto Sans" w:cs="Noto Sans"/>
          <w:color w:val="333333"/>
          <w:w w:val="105"/>
        </w:rPr>
        <w:t>kubeadm</w:t>
      </w:r>
      <w:r>
        <w:rPr>
          <w:color w:val="333333"/>
          <w:w w:val="105"/>
        </w:rPr>
        <w:t>安装的</w:t>
      </w:r>
      <w:r>
        <w:rPr>
          <w:rFonts w:hint="default" w:ascii="Noto Sans" w:hAnsi="Noto Sans" w:eastAsia="Noto Sans" w:cs="Noto Sans"/>
          <w:color w:val="333333"/>
          <w:w w:val="105"/>
        </w:rPr>
        <w:t>k8s</w:t>
      </w:r>
      <w:r>
        <w:rPr>
          <w:color w:val="333333"/>
          <w:w w:val="105"/>
        </w:rPr>
        <w:t>为例：</w:t>
      </w:r>
    </w:p>
    <w:p>
      <w:pPr>
        <w:pStyle w:val="4"/>
        <w:spacing w:line="223" w:lineRule="auto"/>
        <w:ind w:right="224"/>
        <w:jc w:val="left"/>
      </w:pPr>
      <w:r>
        <w:rPr>
          <w:color w:val="333333"/>
        </w:rPr>
        <w:t>在命名空间的</w:t>
      </w:r>
      <w:r>
        <w:rPr>
          <w:rFonts w:hint="default" w:ascii="Noto Sans" w:hAnsi="Noto Sans" w:eastAsia="Noto Sans" w:cs="Noto Sans"/>
          <w:color w:val="333333"/>
        </w:rPr>
        <w:t>kube-system</w:t>
      </w:r>
      <w:r>
        <w:rPr>
          <w:color w:val="333333"/>
        </w:rPr>
        <w:t>命名空间里，有一个名称为</w:t>
      </w:r>
      <w:r>
        <w:rPr>
          <w:rFonts w:hint="default" w:ascii="Noto Sans" w:hAnsi="Noto Sans" w:eastAsia="Noto Sans" w:cs="Noto Sans"/>
          <w:color w:val="333333"/>
        </w:rPr>
        <w:t>kube-api-master</w:t>
      </w:r>
      <w:r>
        <w:rPr>
          <w:color w:val="333333"/>
        </w:rPr>
        <w:t>的</w:t>
      </w:r>
      <w:r>
        <w:rPr>
          <w:rFonts w:hint="default" w:ascii="Noto Sans" w:hAnsi="Noto Sans" w:eastAsia="Noto Sans" w:cs="Noto Sans"/>
          <w:color w:val="333333"/>
        </w:rPr>
        <w:t>pod</w:t>
      </w:r>
      <w:r>
        <w:rPr>
          <w:color w:val="333333"/>
        </w:rPr>
        <w:t>，这个</w:t>
      </w:r>
      <w:r>
        <w:rPr>
          <w:rFonts w:hint="default" w:ascii="Noto Sans" w:hAnsi="Noto Sans" w:eastAsia="Noto Sans" w:cs="Noto Sans"/>
          <w:color w:val="333333"/>
        </w:rPr>
        <w:t>pod</w:t>
      </w:r>
      <w:r>
        <w:rPr>
          <w:color w:val="333333"/>
        </w:rPr>
        <w:t>就是运行着</w:t>
      </w:r>
      <w:r>
        <w:rPr>
          <w:color w:val="333333"/>
          <w:spacing w:val="20"/>
        </w:rPr>
        <w:t xml:space="preserve"> </w:t>
      </w:r>
      <w:r>
        <w:rPr>
          <w:rFonts w:hint="default" w:ascii="Noto Sans" w:hAnsi="Noto Sans" w:eastAsia="Noto Sans" w:cs="Noto Sans"/>
          <w:color w:val="333333"/>
        </w:rPr>
        <w:t>kube-api-server</w:t>
      </w:r>
      <w:r>
        <w:rPr>
          <w:color w:val="333333"/>
        </w:rPr>
        <w:t>进程，它绑定了</w:t>
      </w:r>
      <w:r>
        <w:rPr>
          <w:rFonts w:hint="default" w:ascii="Noto Sans" w:hAnsi="Noto Sans" w:eastAsia="Noto Sans" w:cs="Noto Sans"/>
          <w:color w:val="333333"/>
        </w:rPr>
        <w:t>master</w:t>
      </w:r>
      <w:r>
        <w:rPr>
          <w:color w:val="333333"/>
        </w:rPr>
        <w:t>主机的</w:t>
      </w:r>
      <w:r>
        <w:rPr>
          <w:rFonts w:hint="default" w:ascii="Noto Sans" w:hAnsi="Noto Sans" w:eastAsia="Noto Sans" w:cs="Noto Sans"/>
          <w:color w:val="333333"/>
        </w:rPr>
        <w:t>ip</w:t>
      </w:r>
      <w:r>
        <w:rPr>
          <w:color w:val="333333"/>
        </w:rPr>
        <w:t>地址和</w:t>
      </w:r>
      <w:r>
        <w:rPr>
          <w:rFonts w:hint="default" w:ascii="Noto Sans" w:hAnsi="Noto Sans" w:eastAsia="Noto Sans" w:cs="Noto Sans"/>
          <w:color w:val="333333"/>
        </w:rPr>
        <w:t>6443</w:t>
      </w:r>
      <w:r>
        <w:rPr>
          <w:color w:val="333333"/>
        </w:rPr>
        <w:t>端口，但是在</w:t>
      </w:r>
      <w:r>
        <w:rPr>
          <w:rFonts w:hint="default" w:ascii="Noto Sans" w:hAnsi="Noto Sans" w:eastAsia="Noto Sans" w:cs="Noto Sans"/>
          <w:color w:val="333333"/>
        </w:rPr>
        <w:t>default</w:t>
      </w:r>
      <w:r>
        <w:rPr>
          <w:color w:val="333333"/>
        </w:rPr>
        <w:t>命名空间下，存在一</w:t>
      </w:r>
      <w:r>
        <w:rPr>
          <w:color w:val="333333"/>
          <w:spacing w:val="42"/>
        </w:rPr>
        <w:t xml:space="preserve"> </w:t>
      </w:r>
      <w:r>
        <w:rPr>
          <w:color w:val="333333"/>
        </w:rPr>
        <w:t>个叫</w:t>
      </w:r>
      <w:r>
        <w:rPr>
          <w:rFonts w:hint="default" w:ascii="Noto Sans" w:hAnsi="Noto Sans" w:eastAsia="Noto Sans" w:cs="Noto Sans"/>
          <w:color w:val="333333"/>
        </w:rPr>
        <w:t>kubernetes</w:t>
      </w:r>
      <w:r>
        <w:rPr>
          <w:color w:val="333333"/>
        </w:rPr>
        <w:t>的服务，该服务对外暴露端口为</w:t>
      </w:r>
      <w:r>
        <w:rPr>
          <w:rFonts w:hint="default" w:ascii="Noto Sans" w:hAnsi="Noto Sans" w:eastAsia="Noto Sans" w:cs="Noto Sans"/>
          <w:color w:val="333333"/>
        </w:rPr>
        <w:t>443</w:t>
      </w:r>
      <w:r>
        <w:rPr>
          <w:color w:val="333333"/>
        </w:rPr>
        <w:t>，目标端口</w:t>
      </w:r>
      <w:r>
        <w:rPr>
          <w:rFonts w:hint="default" w:ascii="Noto Sans" w:hAnsi="Noto Sans" w:eastAsia="Noto Sans" w:cs="Noto Sans"/>
          <w:color w:val="333333"/>
        </w:rPr>
        <w:t>6443</w:t>
      </w:r>
      <w:r>
        <w:rPr>
          <w:color w:val="333333"/>
        </w:rPr>
        <w:t>，这个服务的</w:t>
      </w:r>
      <w:r>
        <w:rPr>
          <w:rFonts w:hint="default" w:ascii="Noto Sans" w:hAnsi="Noto Sans" w:eastAsia="Noto Sans" w:cs="Noto Sans"/>
          <w:color w:val="333333"/>
        </w:rPr>
        <w:t>ip</w:t>
      </w:r>
      <w:r>
        <w:rPr>
          <w:color w:val="333333"/>
        </w:rPr>
        <w:t>地址是</w:t>
      </w:r>
      <w:r>
        <w:rPr>
          <w:rFonts w:hint="default" w:ascii="Noto Sans" w:hAnsi="Noto Sans" w:eastAsia="Noto Sans" w:cs="Noto Sans"/>
          <w:color w:val="333333"/>
        </w:rPr>
        <w:t>clusterip</w:t>
      </w:r>
      <w:r>
        <w:rPr>
          <w:color w:val="333333"/>
        </w:rPr>
        <w:t>地</w:t>
      </w:r>
      <w:r>
        <w:rPr>
          <w:color w:val="333333"/>
          <w:spacing w:val="11"/>
        </w:rPr>
        <w:t xml:space="preserve"> </w:t>
      </w:r>
      <w:r>
        <w:rPr>
          <w:color w:val="333333"/>
        </w:rPr>
        <w:t>址池里面的第一个地址，同时这个服务的</w:t>
      </w:r>
      <w:r>
        <w:rPr>
          <w:rFonts w:hint="default" w:ascii="Noto Sans" w:hAnsi="Noto Sans" w:eastAsia="Noto Sans" w:cs="Noto Sans"/>
          <w:color w:val="333333"/>
        </w:rPr>
        <w:t>yaml</w:t>
      </w:r>
      <w:r>
        <w:rPr>
          <w:color w:val="333333"/>
        </w:rPr>
        <w:t>定义里面并没有指定标签选择器，也就是说这个</w:t>
      </w:r>
      <w:r>
        <w:rPr>
          <w:color w:val="333333"/>
          <w:spacing w:val="33"/>
        </w:rPr>
        <w:t xml:space="preserve"> </w:t>
      </w:r>
      <w:r>
        <w:rPr>
          <w:rFonts w:hint="default" w:ascii="Noto Sans" w:hAnsi="Noto Sans" w:eastAsia="Noto Sans" w:cs="Noto Sans"/>
          <w:color w:val="333333"/>
        </w:rPr>
        <w:t>kubernetes</w:t>
      </w:r>
      <w:r>
        <w:rPr>
          <w:color w:val="333333"/>
        </w:rPr>
        <w:t>服务所对应的</w:t>
      </w:r>
      <w:r>
        <w:rPr>
          <w:rFonts w:hint="default" w:ascii="Noto Sans" w:hAnsi="Noto Sans" w:eastAsia="Noto Sans" w:cs="Noto Sans"/>
          <w:color w:val="333333"/>
        </w:rPr>
        <w:t>endpoint</w:t>
      </w:r>
      <w:r>
        <w:rPr>
          <w:color w:val="333333"/>
        </w:rPr>
        <w:t>是手动创建的，该</w:t>
      </w:r>
      <w:r>
        <w:rPr>
          <w:rFonts w:hint="default" w:ascii="Noto Sans" w:hAnsi="Noto Sans" w:eastAsia="Noto Sans" w:cs="Noto Sans"/>
          <w:color w:val="333333"/>
        </w:rPr>
        <w:t>endpoint</w:t>
      </w:r>
      <w:r>
        <w:rPr>
          <w:color w:val="333333"/>
        </w:rPr>
        <w:t>也是名称叫做</w:t>
      </w:r>
      <w:r>
        <w:rPr>
          <w:rFonts w:hint="default" w:ascii="Noto Sans" w:hAnsi="Noto Sans" w:eastAsia="Noto Sans" w:cs="Noto Sans"/>
          <w:color w:val="333333"/>
        </w:rPr>
        <w:t>kubernetes</w:t>
      </w:r>
      <w:r>
        <w:rPr>
          <w:color w:val="333333"/>
        </w:rPr>
        <w:t>，该</w:t>
      </w:r>
      <w:r>
        <w:rPr>
          <w:rFonts w:hint="default" w:ascii="Noto Sans" w:hAnsi="Noto Sans" w:eastAsia="Noto Sans" w:cs="Noto Sans"/>
          <w:color w:val="333333"/>
        </w:rPr>
        <w:t>endpoint</w:t>
      </w:r>
      <w:r>
        <w:rPr>
          <w:rFonts w:hint="default" w:ascii="Noto Sans" w:hAnsi="Noto Sans" w:eastAsia="Noto Sans" w:cs="Noto Sans"/>
          <w:color w:val="333333"/>
          <w:spacing w:val="44"/>
        </w:rPr>
        <w:t xml:space="preserve"> </w:t>
      </w:r>
      <w:r>
        <w:rPr>
          <w:color w:val="333333"/>
        </w:rPr>
        <w:t>的</w:t>
      </w:r>
      <w:r>
        <w:rPr>
          <w:rFonts w:hint="default" w:ascii="Noto Sans" w:hAnsi="Noto Sans" w:eastAsia="Noto Sans" w:cs="Noto Sans"/>
          <w:color w:val="333333"/>
        </w:rPr>
        <w:t>yaml</w:t>
      </w:r>
      <w:r>
        <w:rPr>
          <w:color w:val="333333"/>
        </w:rPr>
        <w:t>定义里面代理到</w:t>
      </w:r>
      <w:r>
        <w:rPr>
          <w:rFonts w:hint="default" w:ascii="Noto Sans" w:hAnsi="Noto Sans" w:eastAsia="Noto Sans" w:cs="Noto Sans"/>
          <w:color w:val="333333"/>
        </w:rPr>
        <w:t>master</w:t>
      </w:r>
      <w:r>
        <w:rPr>
          <w:color w:val="333333"/>
        </w:rPr>
        <w:t>节点的</w:t>
      </w:r>
      <w:r>
        <w:rPr>
          <w:rFonts w:hint="default" w:ascii="Noto Sans" w:hAnsi="Noto Sans" w:eastAsia="Noto Sans" w:cs="Noto Sans"/>
          <w:color w:val="333333"/>
        </w:rPr>
        <w:t>6443</w:t>
      </w:r>
      <w:r>
        <w:rPr>
          <w:color w:val="333333"/>
        </w:rPr>
        <w:t>端口，也就是</w:t>
      </w:r>
      <w:r>
        <w:rPr>
          <w:rFonts w:hint="default" w:ascii="Noto Sans" w:hAnsi="Noto Sans" w:eastAsia="Noto Sans" w:cs="Noto Sans"/>
          <w:color w:val="333333"/>
        </w:rPr>
        <w:t>kube-api-server</w:t>
      </w:r>
      <w:r>
        <w:rPr>
          <w:color w:val="333333"/>
        </w:rPr>
        <w:t>的</w:t>
      </w:r>
      <w:r>
        <w:rPr>
          <w:rFonts w:hint="default" w:ascii="Noto Sans" w:hAnsi="Noto Sans" w:eastAsia="Noto Sans" w:cs="Noto Sans"/>
          <w:color w:val="333333"/>
        </w:rPr>
        <w:t>IP</w:t>
      </w:r>
      <w:r>
        <w:rPr>
          <w:color w:val="333333"/>
        </w:rPr>
        <w:t>和端口。这样一来，其他</w:t>
      </w:r>
      <w:r>
        <w:rPr>
          <w:color w:val="333333"/>
          <w:spacing w:val="33"/>
        </w:rPr>
        <w:t xml:space="preserve"> </w:t>
      </w:r>
      <w:r>
        <w:rPr>
          <w:rFonts w:hint="default" w:ascii="Noto Sans" w:hAnsi="Noto Sans" w:eastAsia="Noto Sans" w:cs="Noto Sans"/>
          <w:color w:val="333333"/>
        </w:rPr>
        <w:t>pod</w:t>
      </w:r>
      <w:r>
        <w:rPr>
          <w:color w:val="333333"/>
        </w:rPr>
        <w:t>访问</w:t>
      </w:r>
      <w:r>
        <w:rPr>
          <w:rFonts w:hint="default" w:ascii="Noto Sans" w:hAnsi="Noto Sans" w:eastAsia="Noto Sans" w:cs="Noto Sans"/>
          <w:color w:val="333333"/>
        </w:rPr>
        <w:t>kube-api-server</w:t>
      </w:r>
      <w:r>
        <w:rPr>
          <w:color w:val="333333"/>
        </w:rPr>
        <w:t>的整个流程就是：</w:t>
      </w:r>
      <w:r>
        <w:rPr>
          <w:rFonts w:hint="default" w:ascii="Noto Sans" w:hAnsi="Noto Sans" w:eastAsia="Noto Sans" w:cs="Noto Sans"/>
          <w:color w:val="333333"/>
        </w:rPr>
        <w:t>pod</w:t>
      </w:r>
      <w:r>
        <w:rPr>
          <w:color w:val="333333"/>
        </w:rPr>
        <w:t>创建后嵌入了环境变量，</w:t>
      </w:r>
      <w:r>
        <w:rPr>
          <w:rFonts w:hint="default" w:ascii="Noto Sans" w:hAnsi="Noto Sans" w:eastAsia="Noto Sans" w:cs="Noto Sans"/>
          <w:color w:val="333333"/>
        </w:rPr>
        <w:t>pod</w:t>
      </w:r>
      <w:r>
        <w:rPr>
          <w:color w:val="333333"/>
        </w:rPr>
        <w:t>获取到了</w:t>
      </w:r>
      <w:r>
        <w:rPr>
          <w:rFonts w:hint="default" w:ascii="Noto Sans" w:hAnsi="Noto Sans" w:eastAsia="Noto Sans" w:cs="Noto Sans"/>
          <w:color w:val="333333"/>
        </w:rPr>
        <w:t>kubernetes</w:t>
      </w:r>
      <w:r>
        <w:rPr>
          <w:color w:val="333333"/>
        </w:rPr>
        <w:t>这个</w:t>
      </w:r>
      <w:r>
        <w:rPr>
          <w:color w:val="333333"/>
          <w:spacing w:val="27"/>
        </w:rPr>
        <w:t xml:space="preserve"> </w:t>
      </w:r>
      <w:r>
        <w:rPr>
          <w:color w:val="333333"/>
        </w:rPr>
        <w:t>服务的</w:t>
      </w:r>
      <w:r>
        <w:rPr>
          <w:rFonts w:hint="default" w:ascii="Noto Sans" w:hAnsi="Noto Sans" w:eastAsia="Noto Sans" w:cs="Noto Sans"/>
          <w:color w:val="333333"/>
        </w:rPr>
        <w:t>ip</w:t>
      </w:r>
      <w:r>
        <w:rPr>
          <w:color w:val="333333"/>
        </w:rPr>
        <w:t>和</w:t>
      </w:r>
      <w:r>
        <w:rPr>
          <w:rFonts w:hint="default" w:ascii="Noto Sans" w:hAnsi="Noto Sans" w:eastAsia="Noto Sans" w:cs="Noto Sans"/>
          <w:color w:val="333333"/>
        </w:rPr>
        <w:t>443</w:t>
      </w:r>
      <w:r>
        <w:rPr>
          <w:color w:val="333333"/>
        </w:rPr>
        <w:t>端口，请求到</w:t>
      </w:r>
      <w:r>
        <w:rPr>
          <w:rFonts w:hint="default" w:ascii="Noto Sans" w:hAnsi="Noto Sans" w:eastAsia="Noto Sans" w:cs="Noto Sans"/>
          <w:color w:val="333333"/>
        </w:rPr>
        <w:t>kubernetes</w:t>
      </w:r>
      <w:r>
        <w:rPr>
          <w:color w:val="333333"/>
        </w:rPr>
        <w:t>这个服务其实就是转发到了</w:t>
      </w:r>
      <w:r>
        <w:rPr>
          <w:rFonts w:hint="default" w:ascii="Noto Sans" w:hAnsi="Noto Sans" w:eastAsia="Noto Sans" w:cs="Noto Sans"/>
          <w:color w:val="333333"/>
        </w:rPr>
        <w:t>master</w:t>
      </w:r>
      <w:r>
        <w:rPr>
          <w:color w:val="333333"/>
        </w:rPr>
        <w:t>节点上的</w:t>
      </w:r>
      <w:r>
        <w:rPr>
          <w:rFonts w:hint="default" w:ascii="Noto Sans" w:hAnsi="Noto Sans" w:eastAsia="Noto Sans" w:cs="Noto Sans"/>
          <w:color w:val="333333"/>
        </w:rPr>
        <w:t>6443</w:t>
      </w:r>
      <w:r>
        <w:rPr>
          <w:color w:val="333333"/>
        </w:rPr>
        <w:t>端口的</w:t>
      </w:r>
      <w:r>
        <w:rPr>
          <w:rFonts w:hint="default" w:ascii="Noto Sans" w:hAnsi="Noto Sans" w:eastAsia="Noto Sans" w:cs="Noto Sans"/>
          <w:color w:val="333333"/>
        </w:rPr>
        <w:t>kube-</w:t>
      </w:r>
      <w:r>
        <w:rPr>
          <w:rFonts w:hint="default" w:ascii="Noto Sans" w:hAnsi="Noto Sans" w:eastAsia="Noto Sans" w:cs="Noto Sans"/>
          <w:color w:val="333333"/>
          <w:spacing w:val="33"/>
        </w:rPr>
        <w:t xml:space="preserve"> </w:t>
      </w:r>
      <w:r>
        <w:rPr>
          <w:rFonts w:hint="default" w:ascii="Noto Sans" w:hAnsi="Noto Sans" w:eastAsia="Noto Sans" w:cs="Noto Sans"/>
          <w:color w:val="333333"/>
        </w:rPr>
        <w:t>api-server</w:t>
      </w:r>
      <w:r>
        <w:rPr>
          <w:color w:val="333333"/>
        </w:rPr>
        <w:t>这个</w:t>
      </w:r>
      <w:r>
        <w:rPr>
          <w:rFonts w:hint="default" w:ascii="Noto Sans" w:hAnsi="Noto Sans" w:eastAsia="Noto Sans" w:cs="Noto Sans"/>
          <w:color w:val="333333"/>
        </w:rPr>
        <w:t>pod</w:t>
      </w:r>
      <w:r>
        <w:rPr>
          <w:color w:val="333333"/>
        </w:rPr>
        <w:t>里面</w:t>
      </w:r>
    </w:p>
    <w:p>
      <w:pPr>
        <w:pStyle w:val="3"/>
        <w:tabs>
          <w:tab w:val="left" w:pos="9049"/>
        </w:tabs>
        <w:spacing w:before="65" w:line="240" w:lineRule="auto"/>
        <w:ind w:right="217"/>
        <w:jc w:val="left"/>
        <w:rPr>
          <w:b w:val="0"/>
          <w:bCs w:val="0"/>
        </w:rPr>
      </w:pPr>
      <w:bookmarkStart w:id="150" w:name="k8s中命名空间的作用是什么"/>
      <w:bookmarkEnd w:id="150"/>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k8s</w:t>
      </w:r>
      <w:r>
        <w:rPr>
          <w:color w:val="333333"/>
          <w:u w:val="single" w:color="EDEDED"/>
        </w:rPr>
        <w:t>中命名空间的作用是什么</w:t>
      </w:r>
      <w:r>
        <w:rPr>
          <w:color w:val="333333"/>
          <w:u w:val="single" w:color="EDEDED"/>
        </w:rPr>
        <w:tab/>
      </w:r>
    </w:p>
    <w:p>
      <w:pPr>
        <w:pStyle w:val="4"/>
        <w:spacing w:before="158" w:line="225" w:lineRule="auto"/>
        <w:ind w:right="217"/>
        <w:jc w:val="left"/>
      </w:pPr>
      <w:r>
        <w:rPr>
          <w:rFonts w:hint="default" w:ascii="Noto Sans" w:hAnsi="Noto Sans" w:eastAsia="Noto Sans" w:cs="Noto Sans"/>
          <w:color w:val="333333"/>
        </w:rPr>
        <w:t>namespace</w:t>
      </w:r>
      <w:r>
        <w:rPr>
          <w:color w:val="333333"/>
        </w:rPr>
        <w:t>是</w:t>
      </w:r>
      <w:r>
        <w:rPr>
          <w:rFonts w:hint="default" w:ascii="Noto Sans" w:hAnsi="Noto Sans" w:eastAsia="Noto Sans" w:cs="Noto Sans"/>
          <w:color w:val="333333"/>
        </w:rPr>
        <w:t>kubernetes</w:t>
      </w:r>
      <w:r>
        <w:rPr>
          <w:color w:val="333333"/>
        </w:rPr>
        <w:t>系统中的一种非常重要的资源，</w:t>
      </w:r>
      <w:r>
        <w:rPr>
          <w:rFonts w:hint="default" w:ascii="Noto Sans" w:hAnsi="Noto Sans" w:eastAsia="Noto Sans" w:cs="Noto Sans"/>
          <w:color w:val="333333"/>
        </w:rPr>
        <w:t>namespace</w:t>
      </w:r>
      <w:r>
        <w:rPr>
          <w:color w:val="333333"/>
        </w:rPr>
        <w:t>的主要作用是用来实现多套环境</w:t>
      </w:r>
      <w:r>
        <w:rPr>
          <w:color w:val="333333"/>
          <w:spacing w:val="35"/>
        </w:rPr>
        <w:t xml:space="preserve"> </w:t>
      </w:r>
      <w:r>
        <w:rPr>
          <w:color w:val="333333"/>
          <w:w w:val="105"/>
        </w:rPr>
        <w:t>的资源隔离，或者说是多租户的资源隔离。</w:t>
      </w:r>
      <w:r>
        <w:rPr>
          <w:color w:val="333333"/>
          <w:w w:val="102"/>
        </w:rPr>
        <w:t xml:space="preserve"> </w:t>
      </w:r>
      <w:r>
        <w:rPr>
          <w:rFonts w:hint="default" w:ascii="Noto Sans" w:hAnsi="Noto Sans" w:eastAsia="Noto Sans" w:cs="Noto Sans"/>
          <w:color w:val="333333"/>
        </w:rPr>
        <w:t>k8s</w:t>
      </w:r>
      <w:r>
        <w:rPr>
          <w:color w:val="333333"/>
        </w:rPr>
        <w:t>通过将集群内部的资源分配到不同的</w:t>
      </w:r>
      <w:r>
        <w:rPr>
          <w:rFonts w:hint="default" w:ascii="Noto Sans" w:hAnsi="Noto Sans" w:eastAsia="Noto Sans" w:cs="Noto Sans"/>
          <w:color w:val="333333"/>
        </w:rPr>
        <w:t>namespace</w:t>
      </w:r>
      <w:r>
        <w:rPr>
          <w:color w:val="333333"/>
        </w:rPr>
        <w:t>中，可以形成逻辑上的隔离，以方便不同的资源进</w:t>
      </w:r>
      <w:r>
        <w:rPr>
          <w:color w:val="333333"/>
          <w:spacing w:val="51"/>
        </w:rPr>
        <w:t xml:space="preserve"> </w:t>
      </w:r>
      <w:r>
        <w:rPr>
          <w:color w:val="333333"/>
          <w:w w:val="105"/>
        </w:rPr>
        <w:t>行隔离使用和管理。不同的命名空间可以存在同名的资源，命名空间为资源提供了一个作用域。</w:t>
      </w:r>
      <w:r>
        <w:rPr>
          <w:color w:val="333333"/>
          <w:w w:val="102"/>
        </w:rPr>
        <w:t xml:space="preserve"> </w:t>
      </w:r>
      <w:r>
        <w:rPr>
          <w:color w:val="333333"/>
        </w:rPr>
        <w:t>可以通过</w:t>
      </w:r>
      <w:r>
        <w:rPr>
          <w:rFonts w:hint="default" w:ascii="Noto Sans" w:hAnsi="Noto Sans" w:eastAsia="Noto Sans" w:cs="Noto Sans"/>
          <w:color w:val="333333"/>
        </w:rPr>
        <w:t>k8s</w:t>
      </w:r>
      <w:r>
        <w:rPr>
          <w:color w:val="333333"/>
        </w:rPr>
        <w:t>的授权机制，将不同的</w:t>
      </w:r>
      <w:r>
        <w:rPr>
          <w:rFonts w:hint="default" w:ascii="Noto Sans" w:hAnsi="Noto Sans" w:eastAsia="Noto Sans" w:cs="Noto Sans"/>
          <w:color w:val="333333"/>
        </w:rPr>
        <w:t>namespace</w:t>
      </w:r>
      <w:r>
        <w:rPr>
          <w:color w:val="333333"/>
        </w:rPr>
        <w:t>交给不同的租户进行管理，这样就实现了多租户的资源</w:t>
      </w:r>
      <w:r>
        <w:rPr>
          <w:color w:val="333333"/>
          <w:spacing w:val="51"/>
        </w:rPr>
        <w:t xml:space="preserve"> </w:t>
      </w:r>
      <w:r>
        <w:rPr>
          <w:color w:val="333333"/>
        </w:rPr>
        <w:t>隔离，还可以结合</w:t>
      </w:r>
      <w:r>
        <w:rPr>
          <w:rFonts w:hint="default" w:ascii="Noto Sans" w:hAnsi="Noto Sans" w:eastAsia="Noto Sans" w:cs="Noto Sans"/>
          <w:color w:val="333333"/>
        </w:rPr>
        <w:t>k8s</w:t>
      </w:r>
      <w:r>
        <w:rPr>
          <w:color w:val="333333"/>
        </w:rPr>
        <w:t>的资源配额机制，限定不同的租户能占用的资源，例如</w:t>
      </w:r>
      <w:r>
        <w:rPr>
          <w:rFonts w:hint="default" w:ascii="Noto Sans" w:hAnsi="Noto Sans" w:eastAsia="Noto Sans" w:cs="Noto Sans"/>
          <w:color w:val="333333"/>
        </w:rPr>
        <w:t>CPU</w:t>
      </w:r>
      <w:r>
        <w:rPr>
          <w:color w:val="333333"/>
        </w:rPr>
        <w:t>使用量、内存使用量等</w:t>
      </w:r>
      <w:r>
        <w:rPr>
          <w:color w:val="333333"/>
          <w:spacing w:val="3"/>
        </w:rPr>
        <w:t xml:space="preserve"> </w:t>
      </w:r>
      <w:r>
        <w:rPr>
          <w:color w:val="333333"/>
          <w:w w:val="105"/>
        </w:rPr>
        <w:t>等来实现租户可用资源的管理</w:t>
      </w:r>
    </w:p>
    <w:p>
      <w:pPr>
        <w:spacing w:after="0" w:line="225" w:lineRule="auto"/>
        <w:jc w:val="left"/>
        <w:sectPr>
          <w:pgSz w:w="11900" w:h="16840"/>
          <w:pgMar w:top="540" w:right="1360" w:bottom="280" w:left="1380" w:header="720" w:footer="720" w:gutter="0"/>
          <w:cols w:space="720" w:num="1"/>
        </w:sectPr>
      </w:pPr>
    </w:p>
    <w:p>
      <w:pPr>
        <w:pStyle w:val="3"/>
        <w:spacing w:before="3" w:line="168" w:lineRule="auto"/>
        <w:ind w:right="291"/>
        <w:jc w:val="left"/>
        <w:rPr>
          <w:b w:val="0"/>
          <w:bCs w:val="0"/>
        </w:rPr>
      </w:pPr>
      <w:bookmarkStart w:id="151" w:name="k8s提供了大量的REST接口，其中有一个是Kubernetes Proxy A"/>
      <w:bookmarkEnd w:id="151"/>
      <w:r>
        <w:rPr>
          <w:rFonts w:hint="default" w:ascii="Arial Black" w:hAnsi="Arial Black" w:eastAsia="Arial Black" w:cs="Arial Black"/>
          <w:b/>
          <w:bCs/>
          <w:color w:val="333333"/>
          <w:w w:val="95"/>
        </w:rPr>
        <w:t>k8s</w:t>
      </w:r>
      <w:r>
        <w:rPr>
          <w:color w:val="333333"/>
          <w:w w:val="95"/>
        </w:rPr>
        <w:t>提供了大量的</w:t>
      </w:r>
      <w:r>
        <w:rPr>
          <w:rFonts w:hint="default" w:ascii="Arial Black" w:hAnsi="Arial Black" w:eastAsia="Arial Black" w:cs="Arial Black"/>
          <w:b/>
          <w:bCs/>
          <w:color w:val="333333"/>
          <w:w w:val="95"/>
        </w:rPr>
        <w:t>REST</w:t>
      </w:r>
      <w:r>
        <w:rPr>
          <w:color w:val="333333"/>
          <w:w w:val="95"/>
        </w:rPr>
        <w:t>接口，其中有一个是</w:t>
      </w:r>
      <w:r>
        <w:rPr>
          <w:rFonts w:hint="default" w:ascii="Arial Black" w:hAnsi="Arial Black" w:eastAsia="Arial Black" w:cs="Arial Black"/>
          <w:b/>
          <w:bCs/>
          <w:color w:val="333333"/>
          <w:w w:val="95"/>
        </w:rPr>
        <w:t>Kubernetes</w:t>
      </w:r>
      <w:r>
        <w:rPr>
          <w:rFonts w:hint="default" w:ascii="Arial Black" w:hAnsi="Arial Black" w:eastAsia="Arial Black" w:cs="Arial Black"/>
          <w:b/>
          <w:bCs/>
          <w:color w:val="333333"/>
          <w:w w:val="91"/>
        </w:rPr>
        <w:t xml:space="preserve"> </w:t>
      </w:r>
      <w:r>
        <w:rPr>
          <w:rFonts w:hint="default" w:ascii="Arial Black" w:hAnsi="Arial Black" w:eastAsia="Arial Black" w:cs="Arial Black"/>
          <w:b/>
          <w:bCs/>
          <w:color w:val="333333"/>
          <w:w w:val="95"/>
        </w:rPr>
        <w:t xml:space="preserve">Proxy </w:t>
      </w:r>
      <w:r>
        <w:rPr>
          <w:rFonts w:hint="default" w:ascii="Arial Black" w:hAnsi="Arial Black" w:eastAsia="Arial Black" w:cs="Arial Black"/>
          <w:b/>
          <w:bCs/>
          <w:color w:val="333333"/>
          <w:spacing w:val="88"/>
          <w:w w:val="95"/>
        </w:rPr>
        <w:t xml:space="preserve"> </w:t>
      </w:r>
      <w:r>
        <w:rPr>
          <w:rFonts w:hint="default" w:ascii="Arial Black" w:hAnsi="Arial Black" w:eastAsia="Arial Black" w:cs="Arial Black"/>
          <w:b/>
          <w:bCs/>
          <w:color w:val="333333"/>
          <w:w w:val="95"/>
        </w:rPr>
        <w:t>API</w:t>
      </w:r>
      <w:r>
        <w:rPr>
          <w:color w:val="333333"/>
          <w:w w:val="95"/>
        </w:rPr>
        <w:t>接口，简述一下这个</w:t>
      </w:r>
      <w:r>
        <w:rPr>
          <w:rFonts w:hint="default" w:ascii="Arial Black" w:hAnsi="Arial Black" w:eastAsia="Arial Black" w:cs="Arial Black"/>
          <w:b/>
          <w:bCs/>
          <w:color w:val="333333"/>
          <w:w w:val="95"/>
        </w:rPr>
        <w:t>Proxy</w:t>
      </w:r>
      <w:r>
        <w:rPr>
          <w:color w:val="333333"/>
          <w:w w:val="95"/>
        </w:rPr>
        <w:t>接口的作用，已经怎</w:t>
      </w:r>
    </w:p>
    <w:p>
      <w:pPr>
        <w:tabs>
          <w:tab w:val="left" w:pos="9049"/>
        </w:tabs>
        <w:spacing w:before="0" w:line="43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么使用</w:t>
      </w:r>
      <w:r>
        <w:rPr>
          <w:rFonts w:hint="default" w:ascii="微软雅黑" w:hAnsi="微软雅黑" w:eastAsia="微软雅黑" w:cs="微软雅黑"/>
          <w:b/>
          <w:bCs/>
          <w:color w:val="333333"/>
          <w:sz w:val="34"/>
          <w:szCs w:val="34"/>
          <w:u w:val="single" w:color="EDEDED"/>
        </w:rPr>
        <w:tab/>
      </w:r>
    </w:p>
    <w:p>
      <w:pPr>
        <w:pStyle w:val="4"/>
        <w:spacing w:before="177" w:line="223" w:lineRule="auto"/>
        <w:ind w:right="217"/>
        <w:jc w:val="left"/>
      </w:pPr>
      <w:r>
        <w:rPr>
          <w:rFonts w:hint="default" w:ascii="Noto Sans" w:hAnsi="Noto Sans" w:eastAsia="Noto Sans" w:cs="Noto Sans"/>
          <w:color w:val="333333"/>
        </w:rPr>
        <w:t>kubernetes proxy api</w:t>
      </w:r>
      <w:r>
        <w:rPr>
          <w:color w:val="333333"/>
        </w:rPr>
        <w:t>接口，从名称中可以得知，</w:t>
      </w:r>
      <w:r>
        <w:rPr>
          <w:rFonts w:hint="default" w:ascii="Noto Sans" w:hAnsi="Noto Sans" w:eastAsia="Noto Sans" w:cs="Noto Sans"/>
          <w:color w:val="333333"/>
        </w:rPr>
        <w:t>proxy</w:t>
      </w:r>
      <w:r>
        <w:rPr>
          <w:color w:val="333333"/>
        </w:rPr>
        <w:t>是代理的意思，其作用就是代理</w:t>
      </w:r>
      <w:r>
        <w:rPr>
          <w:rFonts w:hint="default" w:ascii="Noto Sans" w:hAnsi="Noto Sans" w:eastAsia="Noto Sans" w:cs="Noto Sans"/>
          <w:color w:val="333333"/>
        </w:rPr>
        <w:t>rest</w:t>
      </w:r>
      <w:r>
        <w:rPr>
          <w:color w:val="333333"/>
        </w:rPr>
        <w:t>请求；</w:t>
      </w:r>
      <w:r>
        <w:rPr>
          <w:color w:val="333333"/>
          <w:spacing w:val="26"/>
        </w:rPr>
        <w:t xml:space="preserve"> </w:t>
      </w:r>
      <w:r>
        <w:rPr>
          <w:rFonts w:hint="default" w:ascii="Noto Sans" w:hAnsi="Noto Sans" w:eastAsia="Noto Sans" w:cs="Noto Sans"/>
          <w:color w:val="333333"/>
        </w:rPr>
        <w:t xml:space="preserve">Kubernets API server </w:t>
      </w:r>
      <w:r>
        <w:rPr>
          <w:color w:val="333333"/>
        </w:rPr>
        <w:t>将接收到的</w:t>
      </w:r>
      <w:r>
        <w:rPr>
          <w:rFonts w:hint="default" w:ascii="Noto Sans" w:hAnsi="Noto Sans" w:eastAsia="Noto Sans" w:cs="Noto Sans"/>
          <w:color w:val="333333"/>
        </w:rPr>
        <w:t>rest</w:t>
      </w:r>
      <w:r>
        <w:rPr>
          <w:color w:val="333333"/>
        </w:rPr>
        <w:t>请求转发到某个</w:t>
      </w:r>
      <w:r>
        <w:rPr>
          <w:rFonts w:hint="default" w:ascii="Noto Sans" w:hAnsi="Noto Sans" w:eastAsia="Noto Sans" w:cs="Noto Sans"/>
          <w:color w:val="333333"/>
        </w:rPr>
        <w:t>node</w:t>
      </w:r>
      <w:r>
        <w:rPr>
          <w:color w:val="333333"/>
        </w:rPr>
        <w:t>上的</w:t>
      </w:r>
      <w:r>
        <w:rPr>
          <w:rFonts w:hint="default" w:ascii="Noto Sans" w:hAnsi="Noto Sans" w:eastAsia="Noto Sans" w:cs="Noto Sans"/>
          <w:color w:val="333333"/>
        </w:rPr>
        <w:t>kubelet</w:t>
      </w:r>
      <w:r>
        <w:rPr>
          <w:color w:val="333333"/>
        </w:rPr>
        <w:t>守护进程的</w:t>
      </w:r>
      <w:r>
        <w:rPr>
          <w:rFonts w:hint="default" w:ascii="Noto Sans" w:hAnsi="Noto Sans" w:eastAsia="Noto Sans" w:cs="Noto Sans"/>
          <w:color w:val="333333"/>
        </w:rPr>
        <w:t>rest</w:t>
      </w:r>
      <w:r>
        <w:rPr>
          <w:color w:val="333333"/>
        </w:rPr>
        <w:t>接口，由该</w:t>
      </w:r>
      <w:r>
        <w:rPr>
          <w:color w:val="333333"/>
          <w:spacing w:val="7"/>
        </w:rPr>
        <w:t xml:space="preserve"> </w:t>
      </w:r>
      <w:r>
        <w:rPr>
          <w:rFonts w:hint="default" w:ascii="Noto Sans" w:hAnsi="Noto Sans" w:eastAsia="Noto Sans" w:cs="Noto Sans"/>
          <w:color w:val="333333"/>
        </w:rPr>
        <w:t>kubelet</w:t>
      </w:r>
      <w:r>
        <w:rPr>
          <w:color w:val="333333"/>
        </w:rPr>
        <w:t>进程负责响应。我们可以使用这种</w:t>
      </w:r>
      <w:r>
        <w:rPr>
          <w:rFonts w:hint="default" w:ascii="Noto Sans" w:hAnsi="Noto Sans" w:eastAsia="Noto Sans" w:cs="Noto Sans"/>
          <w:color w:val="333333"/>
        </w:rPr>
        <w:t>Proxy</w:t>
      </w:r>
      <w:r>
        <w:rPr>
          <w:color w:val="333333"/>
        </w:rPr>
        <w:t>接口来直接访问某个</w:t>
      </w:r>
      <w:r>
        <w:rPr>
          <w:rFonts w:hint="default" w:ascii="Noto Sans" w:hAnsi="Noto Sans" w:eastAsia="Noto Sans" w:cs="Noto Sans"/>
          <w:color w:val="333333"/>
        </w:rPr>
        <w:t>pod</w:t>
      </w:r>
      <w:r>
        <w:rPr>
          <w:color w:val="333333"/>
        </w:rPr>
        <w:t>，这对于逐一排查</w:t>
      </w:r>
      <w:r>
        <w:rPr>
          <w:rFonts w:hint="default" w:ascii="Noto Sans" w:hAnsi="Noto Sans" w:eastAsia="Noto Sans" w:cs="Noto Sans"/>
          <w:color w:val="333333"/>
        </w:rPr>
        <w:t>pod</w:t>
      </w:r>
      <w:r>
        <w:rPr>
          <w:color w:val="333333"/>
        </w:rPr>
        <w:t>异常问题</w:t>
      </w:r>
      <w:r>
        <w:rPr>
          <w:color w:val="333333"/>
          <w:spacing w:val="47"/>
        </w:rPr>
        <w:t xml:space="preserve"> </w:t>
      </w:r>
      <w:r>
        <w:rPr>
          <w:color w:val="333333"/>
        </w:rPr>
        <w:t>很有帮助。</w:t>
      </w:r>
    </w:p>
    <w:p>
      <w:pPr>
        <w:pStyle w:val="3"/>
        <w:tabs>
          <w:tab w:val="left" w:pos="9049"/>
        </w:tabs>
        <w:spacing w:before="70" w:line="240" w:lineRule="auto"/>
        <w:ind w:right="217"/>
        <w:jc w:val="left"/>
        <w:rPr>
          <w:b w:val="0"/>
          <w:bCs w:val="0"/>
        </w:rPr>
      </w:pPr>
      <w:bookmarkStart w:id="152" w:name="pod是什么"/>
      <w:bookmarkEnd w:id="152"/>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pod</w:t>
      </w:r>
      <w:r>
        <w:rPr>
          <w:color w:val="333333"/>
          <w:u w:val="single" w:color="EDEDED"/>
        </w:rPr>
        <w:t>是什么</w:t>
      </w:r>
      <w:r>
        <w:rPr>
          <w:color w:val="333333"/>
          <w:u w:val="single" w:color="EDEDED"/>
        </w:rPr>
        <w:tab/>
      </w:r>
    </w:p>
    <w:p>
      <w:pPr>
        <w:pStyle w:val="4"/>
        <w:spacing w:before="161" w:line="223" w:lineRule="auto"/>
        <w:ind w:right="217"/>
        <w:jc w:val="left"/>
      </w:pPr>
      <w:r>
        <w:rPr>
          <w:color w:val="333333"/>
        </w:rPr>
        <w:t>在</w:t>
      </w:r>
      <w:r>
        <w:rPr>
          <w:rFonts w:hint="default" w:ascii="Noto Sans" w:hAnsi="Noto Sans" w:eastAsia="Noto Sans" w:cs="Noto Sans"/>
          <w:color w:val="333333"/>
        </w:rPr>
        <w:t>kubernetes</w:t>
      </w:r>
      <w:r>
        <w:rPr>
          <w:color w:val="333333"/>
        </w:rPr>
        <w:t>的世界中，</w:t>
      </w:r>
      <w:r>
        <w:rPr>
          <w:rFonts w:hint="default" w:ascii="Noto Sans" w:hAnsi="Noto Sans" w:eastAsia="Noto Sans" w:cs="Noto Sans"/>
          <w:color w:val="333333"/>
        </w:rPr>
        <w:t>k8s</w:t>
      </w:r>
      <w:r>
        <w:rPr>
          <w:color w:val="333333"/>
        </w:rPr>
        <w:t>并不直接处理容器，而是使用多个容器共存的理念，这组容器就叫做</w:t>
      </w:r>
      <w:r>
        <w:rPr>
          <w:rFonts w:hint="default" w:ascii="Noto Sans" w:hAnsi="Noto Sans" w:eastAsia="Noto Sans" w:cs="Noto Sans"/>
          <w:color w:val="333333"/>
        </w:rPr>
        <w:t>pod</w:t>
      </w:r>
      <w:r>
        <w:rPr>
          <w:color w:val="333333"/>
        </w:rPr>
        <w:t>。</w:t>
      </w:r>
      <w:r>
        <w:rPr>
          <w:color w:val="333333"/>
          <w:spacing w:val="52"/>
        </w:rPr>
        <w:t xml:space="preserve"> </w:t>
      </w:r>
      <w:r>
        <w:rPr>
          <w:rFonts w:hint="default" w:ascii="Noto Sans" w:hAnsi="Noto Sans" w:eastAsia="Noto Sans" w:cs="Noto Sans"/>
          <w:color w:val="333333"/>
        </w:rPr>
        <w:t>pod</w:t>
      </w:r>
      <w:r>
        <w:rPr>
          <w:color w:val="333333"/>
        </w:rPr>
        <w:t>是</w:t>
      </w:r>
      <w:r>
        <w:rPr>
          <w:rFonts w:hint="default" w:ascii="Noto Sans" w:hAnsi="Noto Sans" w:eastAsia="Noto Sans" w:cs="Noto Sans"/>
          <w:color w:val="333333"/>
        </w:rPr>
        <w:t>k8s</w:t>
      </w:r>
      <w:r>
        <w:rPr>
          <w:color w:val="333333"/>
        </w:rPr>
        <w:t>中可以创建和管理的最小单元，是资源对象模型中由用户创建或部署的最小资源对象模型，其</w:t>
      </w:r>
      <w:r>
        <w:rPr>
          <w:color w:val="333333"/>
          <w:spacing w:val="2"/>
        </w:rPr>
        <w:t xml:space="preserve"> </w:t>
      </w:r>
      <w:r>
        <w:rPr>
          <w:color w:val="333333"/>
        </w:rPr>
        <w:t>他的资源对象都是用来支撑</w:t>
      </w:r>
      <w:r>
        <w:rPr>
          <w:rFonts w:hint="default" w:ascii="Noto Sans" w:hAnsi="Noto Sans" w:eastAsia="Noto Sans" w:cs="Noto Sans"/>
          <w:color w:val="333333"/>
        </w:rPr>
        <w:t>pod</w:t>
      </w:r>
      <w:r>
        <w:rPr>
          <w:color w:val="333333"/>
        </w:rPr>
        <w:t>对象功能的，比如，</w:t>
      </w:r>
      <w:r>
        <w:rPr>
          <w:rFonts w:hint="default" w:ascii="Noto Sans" w:hAnsi="Noto Sans" w:eastAsia="Noto Sans" w:cs="Noto Sans"/>
          <w:color w:val="333333"/>
        </w:rPr>
        <w:t>pod</w:t>
      </w:r>
      <w:r>
        <w:rPr>
          <w:color w:val="333333"/>
        </w:rPr>
        <w:t>控制器就是用来管理</w:t>
      </w:r>
      <w:r>
        <w:rPr>
          <w:rFonts w:hint="default" w:ascii="Noto Sans" w:hAnsi="Noto Sans" w:eastAsia="Noto Sans" w:cs="Noto Sans"/>
          <w:color w:val="333333"/>
        </w:rPr>
        <w:t>pod</w:t>
      </w:r>
      <w:r>
        <w:rPr>
          <w:color w:val="333333"/>
        </w:rPr>
        <w:t>对象的，</w:t>
      </w:r>
      <w:r>
        <w:rPr>
          <w:rFonts w:hint="default" w:ascii="Noto Sans" w:hAnsi="Noto Sans" w:eastAsia="Noto Sans" w:cs="Noto Sans"/>
          <w:color w:val="333333"/>
        </w:rPr>
        <w:t>service</w:t>
      </w:r>
      <w:r>
        <w:rPr>
          <w:color w:val="333333"/>
        </w:rPr>
        <w:t>或者</w:t>
      </w:r>
      <w:r>
        <w:rPr>
          <w:color w:val="333333"/>
          <w:spacing w:val="46"/>
        </w:rPr>
        <w:t xml:space="preserve"> </w:t>
      </w:r>
      <w:r>
        <w:rPr>
          <w:rFonts w:hint="default" w:ascii="Noto Sans" w:hAnsi="Noto Sans" w:eastAsia="Noto Sans" w:cs="Noto Sans"/>
          <w:color w:val="333333"/>
        </w:rPr>
        <w:t>imgress</w:t>
      </w:r>
      <w:r>
        <w:rPr>
          <w:color w:val="333333"/>
        </w:rPr>
        <w:t>资源对象是用来暴露</w:t>
      </w:r>
      <w:r>
        <w:rPr>
          <w:rFonts w:hint="default" w:ascii="Noto Sans" w:hAnsi="Noto Sans" w:eastAsia="Noto Sans" w:cs="Noto Sans"/>
          <w:color w:val="333333"/>
        </w:rPr>
        <w:t>pod</w:t>
      </w:r>
      <w:r>
        <w:rPr>
          <w:color w:val="333333"/>
        </w:rPr>
        <w:t>引用对象的，</w:t>
      </w:r>
      <w:r>
        <w:rPr>
          <w:rFonts w:hint="default" w:ascii="Noto Sans" w:hAnsi="Noto Sans" w:eastAsia="Noto Sans" w:cs="Noto Sans"/>
          <w:color w:val="333333"/>
        </w:rPr>
        <w:t>persistentvolume</w:t>
      </w:r>
      <w:r>
        <w:rPr>
          <w:color w:val="333333"/>
        </w:rPr>
        <w:t>资源是用来为</w:t>
      </w:r>
      <w:r>
        <w:rPr>
          <w:rFonts w:hint="default" w:ascii="Noto Sans" w:hAnsi="Noto Sans" w:eastAsia="Noto Sans" w:cs="Noto Sans"/>
          <w:color w:val="333333"/>
        </w:rPr>
        <w:t>pod</w:t>
      </w:r>
      <w:r>
        <w:rPr>
          <w:color w:val="333333"/>
        </w:rPr>
        <w:t>提供存储等等，简而</w:t>
      </w:r>
      <w:r>
        <w:rPr>
          <w:color w:val="333333"/>
          <w:spacing w:val="26"/>
        </w:rPr>
        <w:t xml:space="preserve"> </w:t>
      </w:r>
      <w:r>
        <w:rPr>
          <w:color w:val="333333"/>
        </w:rPr>
        <w:t>言之，</w:t>
      </w:r>
      <w:r>
        <w:rPr>
          <w:rFonts w:hint="default" w:ascii="Noto Sans" w:hAnsi="Noto Sans" w:eastAsia="Noto Sans" w:cs="Noto Sans"/>
          <w:color w:val="333333"/>
        </w:rPr>
        <w:t>k8s</w:t>
      </w:r>
      <w:r>
        <w:rPr>
          <w:color w:val="333333"/>
        </w:rPr>
        <w:t>不会直接处理容器，而是</w:t>
      </w:r>
      <w:r>
        <w:rPr>
          <w:rFonts w:hint="default" w:ascii="Noto Sans" w:hAnsi="Noto Sans" w:eastAsia="Noto Sans" w:cs="Noto Sans"/>
          <w:color w:val="333333"/>
        </w:rPr>
        <w:t>pod</w:t>
      </w:r>
      <w:r>
        <w:rPr>
          <w:color w:val="333333"/>
        </w:rPr>
        <w:t>，</w:t>
      </w:r>
      <w:r>
        <w:rPr>
          <w:rFonts w:hint="default" w:ascii="Noto Sans" w:hAnsi="Noto Sans" w:eastAsia="Noto Sans" w:cs="Noto Sans"/>
          <w:color w:val="333333"/>
        </w:rPr>
        <w:t>pod</w:t>
      </w:r>
      <w:r>
        <w:rPr>
          <w:color w:val="333333"/>
        </w:rPr>
        <w:t>才是</w:t>
      </w:r>
      <w:r>
        <w:rPr>
          <w:rFonts w:hint="default" w:ascii="Noto Sans" w:hAnsi="Noto Sans" w:eastAsia="Noto Sans" w:cs="Noto Sans"/>
          <w:color w:val="333333"/>
        </w:rPr>
        <w:t>k8s</w:t>
      </w:r>
      <w:r>
        <w:rPr>
          <w:color w:val="333333"/>
        </w:rPr>
        <w:t>中可以创建和管理的最小单元，也是基本单元。</w:t>
      </w:r>
    </w:p>
    <w:p>
      <w:pPr>
        <w:pStyle w:val="3"/>
        <w:tabs>
          <w:tab w:val="left" w:pos="9049"/>
        </w:tabs>
        <w:spacing w:before="65" w:line="240" w:lineRule="auto"/>
        <w:ind w:right="217"/>
        <w:jc w:val="left"/>
        <w:rPr>
          <w:b w:val="0"/>
          <w:bCs w:val="0"/>
        </w:rPr>
      </w:pPr>
      <w:bookmarkStart w:id="153" w:name="pod的原理是什么"/>
      <w:bookmarkEnd w:id="153"/>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pod</w:t>
      </w:r>
      <w:r>
        <w:rPr>
          <w:color w:val="333333"/>
          <w:u w:val="single" w:color="EDEDED"/>
        </w:rPr>
        <w:t>的原理是什么</w:t>
      </w:r>
      <w:r>
        <w:rPr>
          <w:color w:val="333333"/>
          <w:u w:val="single" w:color="EDEDED"/>
        </w:rPr>
        <w:tab/>
      </w:r>
    </w:p>
    <w:p>
      <w:pPr>
        <w:pStyle w:val="4"/>
        <w:spacing w:before="152" w:line="316" w:lineRule="exact"/>
        <w:ind w:right="272"/>
        <w:jc w:val="both"/>
      </w:pPr>
      <w:r>
        <w:rPr>
          <w:color w:val="333333"/>
        </w:rPr>
        <w:t xml:space="preserve">在微服务的概念里，一般的，一个容器会被设计为运行一个进程，除非进程本身产生子进程，这样，由 于不能将多个进程聚集在同一个单独的容器中，所以需要一种更高级的结构将容器绑定在一起，并将它 </w:t>
      </w:r>
      <w:r>
        <w:rPr>
          <w:color w:val="333333"/>
          <w:w w:val="105"/>
        </w:rPr>
        <w:t>们作为一个单元进行管理，这就是</w:t>
      </w:r>
      <w:r>
        <w:rPr>
          <w:rFonts w:hint="default" w:ascii="Noto Sans" w:hAnsi="Noto Sans" w:eastAsia="Noto Sans" w:cs="Noto Sans"/>
          <w:color w:val="333333"/>
          <w:w w:val="105"/>
        </w:rPr>
        <w:t>k8s</w:t>
      </w:r>
      <w:r>
        <w:rPr>
          <w:color w:val="333333"/>
          <w:w w:val="105"/>
        </w:rPr>
        <w:t>中</w:t>
      </w:r>
      <w:r>
        <w:rPr>
          <w:rFonts w:hint="default" w:ascii="Noto Sans" w:hAnsi="Noto Sans" w:eastAsia="Noto Sans" w:cs="Noto Sans"/>
          <w:color w:val="333333"/>
          <w:w w:val="105"/>
        </w:rPr>
        <w:t>pod</w:t>
      </w:r>
      <w:r>
        <w:rPr>
          <w:color w:val="333333"/>
          <w:w w:val="105"/>
        </w:rPr>
        <w:t>的背后原理。</w:t>
      </w:r>
    </w:p>
    <w:p>
      <w:pPr>
        <w:pStyle w:val="3"/>
        <w:tabs>
          <w:tab w:val="left" w:pos="9049"/>
        </w:tabs>
        <w:spacing w:before="53" w:line="240" w:lineRule="auto"/>
        <w:ind w:right="217"/>
        <w:jc w:val="left"/>
        <w:rPr>
          <w:b w:val="0"/>
          <w:bCs w:val="0"/>
        </w:rPr>
      </w:pPr>
      <w:bookmarkStart w:id="154" w:name="pod有什么特点？"/>
      <w:bookmarkEnd w:id="154"/>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pod</w:t>
      </w:r>
      <w:r>
        <w:rPr>
          <w:color w:val="333333"/>
          <w:u w:val="single" w:color="EDEDED"/>
        </w:rPr>
        <w:t>有什么特点？</w:t>
      </w:r>
      <w:r>
        <w:rPr>
          <w:color w:val="333333"/>
          <w:u w:val="single" w:color="EDEDED"/>
        </w:rPr>
        <w:tab/>
      </w:r>
    </w:p>
    <w:p>
      <w:pPr>
        <w:pStyle w:val="4"/>
        <w:spacing w:before="161" w:line="223" w:lineRule="auto"/>
        <w:ind w:right="217"/>
        <w:jc w:val="left"/>
      </w:pPr>
      <w:r>
        <w:rPr>
          <w:rFonts w:hint="default" w:ascii="Noto Sans" w:hAnsi="Noto Sans" w:eastAsia="Noto Sans" w:cs="Noto Sans"/>
          <w:color w:val="333333"/>
        </w:rPr>
        <w:t>1</w:t>
      </w:r>
      <w:r>
        <w:rPr>
          <w:color w:val="333333"/>
        </w:rPr>
        <w:t>、每个</w:t>
      </w:r>
      <w:r>
        <w:rPr>
          <w:rFonts w:hint="default" w:ascii="Noto Sans" w:hAnsi="Noto Sans" w:eastAsia="Noto Sans" w:cs="Noto Sans"/>
          <w:color w:val="333333"/>
        </w:rPr>
        <w:t>pod</w:t>
      </w:r>
      <w:r>
        <w:rPr>
          <w:color w:val="333333"/>
        </w:rPr>
        <w:t>就像一个独立的逻辑机器，</w:t>
      </w:r>
      <w:r>
        <w:rPr>
          <w:rFonts w:hint="default" w:ascii="Noto Sans" w:hAnsi="Noto Sans" w:eastAsia="Noto Sans" w:cs="Noto Sans"/>
          <w:color w:val="333333"/>
        </w:rPr>
        <w:t>k8s</w:t>
      </w:r>
      <w:r>
        <w:rPr>
          <w:color w:val="333333"/>
        </w:rPr>
        <w:t>会为每个</w:t>
      </w:r>
      <w:r>
        <w:rPr>
          <w:rFonts w:hint="default" w:ascii="Noto Sans" w:hAnsi="Noto Sans" w:eastAsia="Noto Sans" w:cs="Noto Sans"/>
          <w:color w:val="333333"/>
        </w:rPr>
        <w:t>pod</w:t>
      </w:r>
      <w:r>
        <w:rPr>
          <w:color w:val="333333"/>
        </w:rPr>
        <w:t>分配一个集群内部唯一的</w:t>
      </w:r>
      <w:r>
        <w:rPr>
          <w:rFonts w:hint="default" w:ascii="Noto Sans" w:hAnsi="Noto Sans" w:eastAsia="Noto Sans" w:cs="Noto Sans"/>
          <w:color w:val="333333"/>
        </w:rPr>
        <w:t>IP</w:t>
      </w:r>
      <w:r>
        <w:rPr>
          <w:color w:val="333333"/>
        </w:rPr>
        <w:t>地址，所以每个</w:t>
      </w:r>
      <w:r>
        <w:rPr>
          <w:rFonts w:hint="default" w:ascii="Noto Sans" w:hAnsi="Noto Sans" w:eastAsia="Noto Sans" w:cs="Noto Sans"/>
          <w:color w:val="333333"/>
        </w:rPr>
        <w:t>pod</w:t>
      </w:r>
      <w:r>
        <w:rPr>
          <w:rFonts w:hint="default" w:ascii="Noto Sans" w:hAnsi="Noto Sans" w:eastAsia="Noto Sans" w:cs="Noto Sans"/>
          <w:color w:val="333333"/>
          <w:spacing w:val="20"/>
        </w:rPr>
        <w:t xml:space="preserve"> </w:t>
      </w:r>
      <w:r>
        <w:rPr>
          <w:color w:val="333333"/>
        </w:rPr>
        <w:t>都拥有自己的</w:t>
      </w:r>
      <w:r>
        <w:rPr>
          <w:rFonts w:hint="default" w:ascii="Noto Sans" w:hAnsi="Noto Sans" w:eastAsia="Noto Sans" w:cs="Noto Sans"/>
          <w:color w:val="333333"/>
        </w:rPr>
        <w:t>IP</w:t>
      </w:r>
      <w:r>
        <w:rPr>
          <w:color w:val="333333"/>
        </w:rPr>
        <w:t>地址、主机名、进程等；</w:t>
      </w:r>
      <w:r>
        <w:rPr>
          <w:color w:val="333333"/>
          <w:spacing w:val="21"/>
        </w:rPr>
        <w:t xml:space="preserve"> </w:t>
      </w:r>
      <w:r>
        <w:rPr>
          <w:rFonts w:hint="default" w:ascii="Noto Sans" w:hAnsi="Noto Sans" w:eastAsia="Noto Sans" w:cs="Noto Sans"/>
          <w:color w:val="333333"/>
        </w:rPr>
        <w:t>2</w:t>
      </w:r>
      <w:r>
        <w:rPr>
          <w:color w:val="333333"/>
        </w:rPr>
        <w:t>、一个</w:t>
      </w:r>
      <w:r>
        <w:rPr>
          <w:rFonts w:hint="default" w:ascii="Noto Sans" w:hAnsi="Noto Sans" w:eastAsia="Noto Sans" w:cs="Noto Sans"/>
          <w:color w:val="333333"/>
        </w:rPr>
        <w:t>pod</w:t>
      </w:r>
      <w:r>
        <w:rPr>
          <w:color w:val="333333"/>
        </w:rPr>
        <w:t>可以包含</w:t>
      </w:r>
      <w:r>
        <w:rPr>
          <w:rFonts w:hint="default" w:ascii="Noto Sans" w:hAnsi="Noto Sans" w:eastAsia="Noto Sans" w:cs="Noto Sans"/>
          <w:color w:val="333333"/>
        </w:rPr>
        <w:t>1</w:t>
      </w:r>
      <w:r>
        <w:rPr>
          <w:color w:val="333333"/>
        </w:rPr>
        <w:t>个或多个容器，</w:t>
      </w:r>
      <w:r>
        <w:rPr>
          <w:rFonts w:hint="default" w:ascii="Noto Sans" w:hAnsi="Noto Sans" w:eastAsia="Noto Sans" w:cs="Noto Sans"/>
          <w:color w:val="333333"/>
        </w:rPr>
        <w:t>1</w:t>
      </w:r>
      <w:r>
        <w:rPr>
          <w:color w:val="333333"/>
        </w:rPr>
        <w:t>个容器一般被设计成只运行</w:t>
      </w:r>
      <w:r>
        <w:rPr>
          <w:rFonts w:hint="default" w:ascii="Noto Sans" w:hAnsi="Noto Sans" w:eastAsia="Noto Sans" w:cs="Noto Sans"/>
          <w:color w:val="333333"/>
        </w:rPr>
        <w:t>1</w:t>
      </w:r>
      <w:r>
        <w:rPr>
          <w:color w:val="333333"/>
        </w:rPr>
        <w:t>个进程，</w:t>
      </w:r>
      <w:r>
        <w:rPr>
          <w:rFonts w:hint="default" w:ascii="Noto Sans" w:hAnsi="Noto Sans" w:eastAsia="Noto Sans" w:cs="Noto Sans"/>
          <w:color w:val="333333"/>
        </w:rPr>
        <w:t>1</w:t>
      </w:r>
      <w:r>
        <w:rPr>
          <w:color w:val="333333"/>
        </w:rPr>
        <w:t>个</w:t>
      </w:r>
      <w:r>
        <w:rPr>
          <w:rFonts w:hint="default" w:ascii="Noto Sans" w:hAnsi="Noto Sans" w:eastAsia="Noto Sans" w:cs="Noto Sans"/>
          <w:color w:val="333333"/>
        </w:rPr>
        <w:t>pod</w:t>
      </w:r>
      <w:r>
        <w:rPr>
          <w:color w:val="333333"/>
        </w:rPr>
        <w:t>只可能运行在单个</w:t>
      </w:r>
      <w:r>
        <w:rPr>
          <w:color w:val="333333"/>
          <w:spacing w:val="20"/>
        </w:rPr>
        <w:t xml:space="preserve"> </w:t>
      </w:r>
      <w:r>
        <w:rPr>
          <w:color w:val="333333"/>
        </w:rPr>
        <w:t>节点上，即不可能</w:t>
      </w:r>
      <w:r>
        <w:rPr>
          <w:rFonts w:hint="default" w:ascii="Noto Sans" w:hAnsi="Noto Sans" w:eastAsia="Noto Sans" w:cs="Noto Sans"/>
          <w:color w:val="333333"/>
        </w:rPr>
        <w:t>1</w:t>
      </w:r>
      <w:r>
        <w:rPr>
          <w:color w:val="333333"/>
        </w:rPr>
        <w:t>个</w:t>
      </w:r>
      <w:r>
        <w:rPr>
          <w:rFonts w:hint="default" w:ascii="Noto Sans" w:hAnsi="Noto Sans" w:eastAsia="Noto Sans" w:cs="Noto Sans"/>
          <w:color w:val="333333"/>
        </w:rPr>
        <w:t>pod</w:t>
      </w:r>
      <w:r>
        <w:rPr>
          <w:color w:val="333333"/>
        </w:rPr>
        <w:t>跨节点运行，</w:t>
      </w:r>
      <w:r>
        <w:rPr>
          <w:rFonts w:hint="default" w:ascii="Noto Sans" w:hAnsi="Noto Sans" w:eastAsia="Noto Sans" w:cs="Noto Sans"/>
          <w:color w:val="333333"/>
        </w:rPr>
        <w:t>pod</w:t>
      </w:r>
      <w:r>
        <w:rPr>
          <w:color w:val="333333"/>
        </w:rPr>
        <w:t>的生命周期是短暂，也就是说</w:t>
      </w:r>
      <w:r>
        <w:rPr>
          <w:rFonts w:hint="default" w:ascii="Noto Sans" w:hAnsi="Noto Sans" w:eastAsia="Noto Sans" w:cs="Noto Sans"/>
          <w:color w:val="333333"/>
        </w:rPr>
        <w:t>pod</w:t>
      </w:r>
      <w:r>
        <w:rPr>
          <w:color w:val="333333"/>
        </w:rPr>
        <w:t>可能随时被消亡（如节点</w:t>
      </w:r>
      <w:r>
        <w:rPr>
          <w:color w:val="333333"/>
          <w:spacing w:val="1"/>
        </w:rPr>
        <w:t xml:space="preserve"> </w:t>
      </w:r>
      <w:r>
        <w:rPr>
          <w:color w:val="333333"/>
        </w:rPr>
        <w:t>异常，</w:t>
      </w:r>
      <w:r>
        <w:rPr>
          <w:rFonts w:hint="default" w:ascii="Noto Sans" w:hAnsi="Noto Sans" w:eastAsia="Noto Sans" w:cs="Noto Sans"/>
          <w:color w:val="333333"/>
        </w:rPr>
        <w:t>pod</w:t>
      </w:r>
      <w:r>
        <w:rPr>
          <w:color w:val="333333"/>
        </w:rPr>
        <w:t>异常等情况）；</w:t>
      </w:r>
      <w:r>
        <w:rPr>
          <w:color w:val="333333"/>
          <w:spacing w:val="1"/>
        </w:rPr>
        <w:t xml:space="preserve"> </w:t>
      </w:r>
      <w:r>
        <w:rPr>
          <w:rFonts w:hint="default" w:ascii="Noto Sans" w:hAnsi="Noto Sans" w:eastAsia="Noto Sans" w:cs="Noto Sans"/>
          <w:color w:val="333333"/>
        </w:rPr>
        <w:t>2</w:t>
      </w:r>
      <w:r>
        <w:rPr>
          <w:color w:val="333333"/>
        </w:rPr>
        <w:t>、每一个</w:t>
      </w:r>
      <w:r>
        <w:rPr>
          <w:rFonts w:hint="default" w:ascii="Noto Sans" w:hAnsi="Noto Sans" w:eastAsia="Noto Sans" w:cs="Noto Sans"/>
          <w:color w:val="333333"/>
        </w:rPr>
        <w:t>pod</w:t>
      </w:r>
      <w:r>
        <w:rPr>
          <w:color w:val="333333"/>
        </w:rPr>
        <w:t>都有一个特殊的被称为</w:t>
      </w:r>
      <w:r>
        <w:rPr>
          <w:rFonts w:hint="default" w:ascii="Noto Sans" w:hAnsi="Noto Sans" w:eastAsia="Noto Sans" w:cs="Noto Sans"/>
          <w:color w:val="333333"/>
        </w:rPr>
        <w:t>"</w:t>
      </w:r>
      <w:r>
        <w:rPr>
          <w:color w:val="333333"/>
        </w:rPr>
        <w:t>根容器</w:t>
      </w:r>
      <w:r>
        <w:rPr>
          <w:rFonts w:hint="default" w:ascii="Noto Sans" w:hAnsi="Noto Sans" w:eastAsia="Noto Sans" w:cs="Noto Sans"/>
          <w:color w:val="333333"/>
        </w:rPr>
        <w:t>"</w:t>
      </w:r>
      <w:r>
        <w:rPr>
          <w:color w:val="333333"/>
        </w:rPr>
        <w:t>的</w:t>
      </w:r>
      <w:r>
        <w:rPr>
          <w:rFonts w:hint="default" w:ascii="Noto Sans" w:hAnsi="Noto Sans" w:eastAsia="Noto Sans" w:cs="Noto Sans"/>
          <w:color w:val="333333"/>
        </w:rPr>
        <w:t>pause</w:t>
      </w:r>
      <w:r>
        <w:rPr>
          <w:color w:val="333333"/>
        </w:rPr>
        <w:t>容器，也称</w:t>
      </w:r>
      <w:r>
        <w:rPr>
          <w:rFonts w:hint="default" w:ascii="Noto Sans" w:hAnsi="Noto Sans" w:eastAsia="Noto Sans" w:cs="Noto Sans"/>
          <w:color w:val="333333"/>
        </w:rPr>
        <w:t>info</w:t>
      </w:r>
      <w:r>
        <w:rPr>
          <w:color w:val="333333"/>
        </w:rPr>
        <w:t>容器，</w:t>
      </w:r>
      <w:r>
        <w:rPr>
          <w:rFonts w:hint="default" w:ascii="Noto Sans" w:hAnsi="Noto Sans" w:eastAsia="Noto Sans" w:cs="Noto Sans"/>
          <w:color w:val="333333"/>
        </w:rPr>
        <w:t>pause</w:t>
      </w:r>
      <w:r>
        <w:rPr>
          <w:color w:val="333333"/>
        </w:rPr>
        <w:t>容器对应的镜像属于</w:t>
      </w:r>
      <w:r>
        <w:rPr>
          <w:color w:val="333333"/>
          <w:spacing w:val="14"/>
        </w:rPr>
        <w:t xml:space="preserve"> </w:t>
      </w:r>
      <w:r>
        <w:rPr>
          <w:rFonts w:hint="default" w:ascii="Noto Sans" w:hAnsi="Noto Sans" w:eastAsia="Noto Sans" w:cs="Noto Sans"/>
          <w:color w:val="333333"/>
        </w:rPr>
        <w:t>k8s</w:t>
      </w:r>
      <w:r>
        <w:rPr>
          <w:color w:val="333333"/>
        </w:rPr>
        <w:t>平台的一部分，除了</w:t>
      </w:r>
      <w:r>
        <w:rPr>
          <w:rFonts w:hint="default" w:ascii="Noto Sans" w:hAnsi="Noto Sans" w:eastAsia="Noto Sans" w:cs="Noto Sans"/>
          <w:color w:val="333333"/>
        </w:rPr>
        <w:t>pause</w:t>
      </w:r>
      <w:r>
        <w:rPr>
          <w:color w:val="333333"/>
        </w:rPr>
        <w:t>容器，每个</w:t>
      </w:r>
      <w:r>
        <w:rPr>
          <w:rFonts w:hint="default" w:ascii="Noto Sans" w:hAnsi="Noto Sans" w:eastAsia="Noto Sans" w:cs="Noto Sans"/>
          <w:color w:val="333333"/>
        </w:rPr>
        <w:t>pod</w:t>
      </w:r>
      <w:r>
        <w:rPr>
          <w:color w:val="333333"/>
        </w:rPr>
        <w:t>还包含一个或多个跑业务相关组件的应用容器；</w:t>
      </w:r>
      <w:r>
        <w:rPr>
          <w:color w:val="333333"/>
          <w:spacing w:val="35"/>
        </w:rPr>
        <w:t xml:space="preserve"> </w:t>
      </w:r>
      <w:r>
        <w:rPr>
          <w:rFonts w:hint="default" w:ascii="Noto Sans" w:hAnsi="Noto Sans" w:eastAsia="Noto Sans" w:cs="Noto Sans"/>
          <w:color w:val="333333"/>
        </w:rPr>
        <w:t>3</w:t>
      </w:r>
      <w:r>
        <w:rPr>
          <w:color w:val="333333"/>
        </w:rPr>
        <w:t>、一个</w:t>
      </w:r>
      <w:r>
        <w:rPr>
          <w:rFonts w:hint="default" w:ascii="Noto Sans" w:hAnsi="Noto Sans" w:eastAsia="Noto Sans" w:cs="Noto Sans"/>
          <w:color w:val="333333"/>
        </w:rPr>
        <w:t>pod</w:t>
      </w:r>
      <w:r>
        <w:rPr>
          <w:color w:val="333333"/>
        </w:rPr>
        <w:t>中的容器共享</w:t>
      </w:r>
      <w:r>
        <w:rPr>
          <w:rFonts w:hint="default" w:ascii="Noto Sans" w:hAnsi="Noto Sans" w:eastAsia="Noto Sans" w:cs="Noto Sans"/>
          <w:color w:val="333333"/>
        </w:rPr>
        <w:t>network</w:t>
      </w:r>
      <w:r>
        <w:rPr>
          <w:color w:val="333333"/>
        </w:rPr>
        <w:t>命名空间；</w:t>
      </w:r>
    </w:p>
    <w:p>
      <w:pPr>
        <w:pStyle w:val="4"/>
        <w:spacing w:before="4" w:line="223" w:lineRule="auto"/>
        <w:ind w:right="217"/>
        <w:jc w:val="left"/>
      </w:pPr>
      <w:r>
        <w:rPr>
          <w:rFonts w:hint="default" w:ascii="Noto Sans" w:hAnsi="Noto Sans" w:eastAsia="Noto Sans" w:cs="Noto Sans"/>
          <w:color w:val="333333"/>
        </w:rPr>
        <w:t>4</w:t>
      </w:r>
      <w:r>
        <w:rPr>
          <w:color w:val="333333"/>
        </w:rPr>
        <w:t>、一个</w:t>
      </w:r>
      <w:r>
        <w:rPr>
          <w:rFonts w:hint="default" w:ascii="Noto Sans" w:hAnsi="Noto Sans" w:eastAsia="Noto Sans" w:cs="Noto Sans"/>
          <w:color w:val="333333"/>
        </w:rPr>
        <w:t>pod</w:t>
      </w:r>
      <w:r>
        <w:rPr>
          <w:color w:val="333333"/>
        </w:rPr>
        <w:t>里的多个容器共享</w:t>
      </w:r>
      <w:r>
        <w:rPr>
          <w:rFonts w:hint="default" w:ascii="Noto Sans" w:hAnsi="Noto Sans" w:eastAsia="Noto Sans" w:cs="Noto Sans"/>
          <w:color w:val="333333"/>
        </w:rPr>
        <w:t>pod IP</w:t>
      </w:r>
      <w:r>
        <w:rPr>
          <w:color w:val="333333"/>
        </w:rPr>
        <w:t>，这就意味着</w:t>
      </w:r>
      <w:r>
        <w:rPr>
          <w:rFonts w:hint="default" w:ascii="Noto Sans" w:hAnsi="Noto Sans" w:eastAsia="Noto Sans" w:cs="Noto Sans"/>
          <w:color w:val="333333"/>
        </w:rPr>
        <w:t>1</w:t>
      </w:r>
      <w:r>
        <w:rPr>
          <w:color w:val="333333"/>
        </w:rPr>
        <w:t>个</w:t>
      </w:r>
      <w:r>
        <w:rPr>
          <w:rFonts w:hint="default" w:ascii="Noto Sans" w:hAnsi="Noto Sans" w:eastAsia="Noto Sans" w:cs="Noto Sans"/>
          <w:color w:val="333333"/>
        </w:rPr>
        <w:t>pod</w:t>
      </w:r>
      <w:r>
        <w:rPr>
          <w:color w:val="333333"/>
        </w:rPr>
        <w:t>里面的多个容器的进程所占用的端口不能相</w:t>
      </w:r>
      <w:r>
        <w:rPr>
          <w:color w:val="333333"/>
          <w:spacing w:val="54"/>
        </w:rPr>
        <w:t xml:space="preserve"> </w:t>
      </w:r>
      <w:r>
        <w:rPr>
          <w:color w:val="333333"/>
        </w:rPr>
        <w:t>同，否则在这个</w:t>
      </w:r>
      <w:r>
        <w:rPr>
          <w:rFonts w:hint="default" w:ascii="Noto Sans" w:hAnsi="Noto Sans" w:eastAsia="Noto Sans" w:cs="Noto Sans"/>
          <w:color w:val="333333"/>
        </w:rPr>
        <w:t>pod</w:t>
      </w:r>
      <w:r>
        <w:rPr>
          <w:color w:val="333333"/>
        </w:rPr>
        <w:t>里面就会产生端口冲突；既然每个</w:t>
      </w:r>
      <w:r>
        <w:rPr>
          <w:rFonts w:hint="default" w:ascii="Noto Sans" w:hAnsi="Noto Sans" w:eastAsia="Noto Sans" w:cs="Noto Sans"/>
          <w:color w:val="333333"/>
        </w:rPr>
        <w:t>pod</w:t>
      </w:r>
      <w:r>
        <w:rPr>
          <w:color w:val="333333"/>
        </w:rPr>
        <w:t>都有自己的</w:t>
      </w:r>
      <w:r>
        <w:rPr>
          <w:rFonts w:hint="default" w:ascii="Noto Sans" w:hAnsi="Noto Sans" w:eastAsia="Noto Sans" w:cs="Noto Sans"/>
          <w:color w:val="333333"/>
        </w:rPr>
        <w:t>IP</w:t>
      </w:r>
      <w:r>
        <w:rPr>
          <w:color w:val="333333"/>
        </w:rPr>
        <w:t>和端口空间，那么对不同的两个</w:t>
      </w:r>
      <w:r>
        <w:rPr>
          <w:color w:val="333333"/>
          <w:spacing w:val="44"/>
        </w:rPr>
        <w:t xml:space="preserve"> </w:t>
      </w:r>
      <w:r>
        <w:rPr>
          <w:rFonts w:hint="default" w:ascii="Noto Sans" w:hAnsi="Noto Sans" w:eastAsia="Noto Sans" w:cs="Noto Sans"/>
          <w:color w:val="333333"/>
          <w:w w:val="105"/>
        </w:rPr>
        <w:t>pod</w:t>
      </w:r>
      <w:r>
        <w:rPr>
          <w:color w:val="333333"/>
          <w:w w:val="105"/>
        </w:rPr>
        <w:t>来说就不可能存在端口冲突；</w:t>
      </w:r>
      <w:r>
        <w:rPr>
          <w:color w:val="333333"/>
          <w:w w:val="102"/>
        </w:rPr>
        <w:t xml:space="preserve"> </w:t>
      </w:r>
      <w:r>
        <w:rPr>
          <w:rFonts w:hint="default" w:ascii="Noto Sans" w:hAnsi="Noto Sans" w:eastAsia="Noto Sans" w:cs="Noto Sans"/>
          <w:color w:val="333333"/>
          <w:w w:val="105"/>
        </w:rPr>
        <w:t>5</w:t>
      </w:r>
      <w:r>
        <w:rPr>
          <w:color w:val="333333"/>
          <w:w w:val="105"/>
        </w:rPr>
        <w:t>、应该将应用程序组织到多个</w:t>
      </w:r>
      <w:r>
        <w:rPr>
          <w:rFonts w:hint="default" w:ascii="Noto Sans" w:hAnsi="Noto Sans" w:eastAsia="Noto Sans" w:cs="Noto Sans"/>
          <w:color w:val="333333"/>
          <w:w w:val="105"/>
        </w:rPr>
        <w:t>pod</w:t>
      </w:r>
      <w:r>
        <w:rPr>
          <w:color w:val="333333"/>
          <w:w w:val="105"/>
        </w:rPr>
        <w:t>中，而每个</w:t>
      </w:r>
      <w:r>
        <w:rPr>
          <w:rFonts w:hint="default" w:ascii="Noto Sans" w:hAnsi="Noto Sans" w:eastAsia="Noto Sans" w:cs="Noto Sans"/>
          <w:color w:val="333333"/>
          <w:w w:val="105"/>
        </w:rPr>
        <w:t>pod</w:t>
      </w:r>
      <w:r>
        <w:rPr>
          <w:color w:val="333333"/>
          <w:w w:val="105"/>
        </w:rPr>
        <w:t>只包含紧密相关的组件或进程；</w:t>
      </w:r>
    </w:p>
    <w:p>
      <w:pPr>
        <w:pStyle w:val="4"/>
        <w:spacing w:line="319" w:lineRule="exact"/>
        <w:ind w:right="217"/>
        <w:jc w:val="left"/>
      </w:pPr>
      <w:r>
        <w:rPr>
          <w:rFonts w:hint="default" w:ascii="Noto Sans" w:hAnsi="Noto Sans" w:eastAsia="Noto Sans" w:cs="Noto Sans"/>
          <w:color w:val="333333"/>
          <w:w w:val="105"/>
        </w:rPr>
        <w:t>6</w:t>
      </w:r>
      <w:r>
        <w:rPr>
          <w:color w:val="333333"/>
          <w:w w:val="105"/>
        </w:rPr>
        <w:t>、</w:t>
      </w:r>
      <w:r>
        <w:rPr>
          <w:rFonts w:hint="default" w:ascii="Noto Sans" w:hAnsi="Noto Sans" w:eastAsia="Noto Sans" w:cs="Noto Sans"/>
          <w:color w:val="333333"/>
          <w:w w:val="105"/>
        </w:rPr>
        <w:t>pod</w:t>
      </w:r>
      <w:r>
        <w:rPr>
          <w:color w:val="333333"/>
          <w:w w:val="105"/>
        </w:rPr>
        <w:t>是</w:t>
      </w:r>
      <w:r>
        <w:rPr>
          <w:rFonts w:hint="default" w:ascii="Noto Sans" w:hAnsi="Noto Sans" w:eastAsia="Noto Sans" w:cs="Noto Sans"/>
          <w:color w:val="333333"/>
          <w:w w:val="105"/>
        </w:rPr>
        <w:t>k8s</w:t>
      </w:r>
      <w:r>
        <w:rPr>
          <w:color w:val="333333"/>
          <w:w w:val="105"/>
        </w:rPr>
        <w:t>中扩容、缩容的基本单位，也就是说</w:t>
      </w:r>
      <w:r>
        <w:rPr>
          <w:rFonts w:hint="default" w:ascii="Noto Sans" w:hAnsi="Noto Sans" w:eastAsia="Noto Sans" w:cs="Noto Sans"/>
          <w:color w:val="333333"/>
          <w:w w:val="105"/>
        </w:rPr>
        <w:t>k8s</w:t>
      </w:r>
      <w:r>
        <w:rPr>
          <w:color w:val="333333"/>
          <w:w w:val="105"/>
        </w:rPr>
        <w:t>中扩容缩容是针对</w:t>
      </w:r>
      <w:r>
        <w:rPr>
          <w:rFonts w:hint="default" w:ascii="Noto Sans" w:hAnsi="Noto Sans" w:eastAsia="Noto Sans" w:cs="Noto Sans"/>
          <w:color w:val="333333"/>
          <w:w w:val="105"/>
        </w:rPr>
        <w:t>pod</w:t>
      </w:r>
      <w:r>
        <w:rPr>
          <w:color w:val="333333"/>
          <w:w w:val="105"/>
        </w:rPr>
        <w:t>而言而非容器。</w:t>
      </w:r>
    </w:p>
    <w:p>
      <w:pPr>
        <w:pStyle w:val="3"/>
        <w:tabs>
          <w:tab w:val="left" w:pos="9049"/>
        </w:tabs>
        <w:spacing w:before="61" w:line="240" w:lineRule="auto"/>
        <w:ind w:right="217"/>
        <w:jc w:val="left"/>
        <w:rPr>
          <w:b w:val="0"/>
          <w:bCs w:val="0"/>
        </w:rPr>
      </w:pPr>
      <w:bookmarkStart w:id="155" w:name="pause容器作用是什么"/>
      <w:bookmarkEnd w:id="15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pause</w:t>
      </w:r>
      <w:r>
        <w:rPr>
          <w:color w:val="333333"/>
          <w:u w:val="single" w:color="EDEDED"/>
        </w:rPr>
        <w:t>容器作用是什么</w:t>
      </w:r>
      <w:r>
        <w:rPr>
          <w:color w:val="333333"/>
          <w:u w:val="single" w:color="EDEDED"/>
        </w:rPr>
        <w:tab/>
      </w:r>
    </w:p>
    <w:p>
      <w:pPr>
        <w:pStyle w:val="4"/>
        <w:spacing w:before="161" w:line="223" w:lineRule="auto"/>
        <w:ind w:right="217"/>
        <w:jc w:val="left"/>
      </w:pPr>
      <w:r>
        <w:rPr>
          <w:color w:val="333333"/>
        </w:rPr>
        <w:t>每个</w:t>
      </w:r>
      <w:r>
        <w:rPr>
          <w:rFonts w:hint="default" w:ascii="Noto Sans" w:hAnsi="Noto Sans" w:eastAsia="Noto Sans" w:cs="Noto Sans"/>
          <w:color w:val="333333"/>
        </w:rPr>
        <w:t>pod</w:t>
      </w:r>
      <w:r>
        <w:rPr>
          <w:color w:val="333333"/>
        </w:rPr>
        <w:t>里运行着一个特殊的被称之为</w:t>
      </w:r>
      <w:r>
        <w:rPr>
          <w:rFonts w:hint="default" w:ascii="Noto Sans" w:hAnsi="Noto Sans" w:eastAsia="Noto Sans" w:cs="Noto Sans"/>
          <w:color w:val="333333"/>
        </w:rPr>
        <w:t>pause</w:t>
      </w:r>
      <w:r>
        <w:rPr>
          <w:color w:val="333333"/>
        </w:rPr>
        <w:t>的容器，也称根容器，而其他容器则称为业务容器；创建</w:t>
      </w:r>
      <w:r>
        <w:rPr>
          <w:color w:val="333333"/>
          <w:spacing w:val="50"/>
        </w:rPr>
        <w:t xml:space="preserve"> </w:t>
      </w:r>
      <w:r>
        <w:rPr>
          <w:rFonts w:hint="default" w:ascii="Noto Sans" w:hAnsi="Noto Sans" w:eastAsia="Noto Sans" w:cs="Noto Sans"/>
          <w:color w:val="333333"/>
        </w:rPr>
        <w:t>pause</w:t>
      </w:r>
      <w:r>
        <w:rPr>
          <w:color w:val="333333"/>
        </w:rPr>
        <w:t xml:space="preserve">容器主要是为了为业务容器提供  </w:t>
      </w:r>
      <w:r>
        <w:rPr>
          <w:rFonts w:hint="default" w:ascii="Noto Sans" w:hAnsi="Noto Sans" w:eastAsia="Noto Sans" w:cs="Noto Sans"/>
          <w:color w:val="333333"/>
        </w:rPr>
        <w:t>Linux</w:t>
      </w:r>
      <w:r>
        <w:rPr>
          <w:color w:val="333333"/>
        </w:rPr>
        <w:t xml:space="preserve">命名空间，共享基础：包括  </w:t>
      </w:r>
      <w:r>
        <w:rPr>
          <w:rFonts w:hint="default" w:ascii="Noto Sans" w:hAnsi="Noto Sans" w:eastAsia="Noto Sans" w:cs="Noto Sans"/>
          <w:color w:val="333333"/>
        </w:rPr>
        <w:t>pid</w:t>
      </w:r>
      <w:r>
        <w:rPr>
          <w:color w:val="333333"/>
        </w:rPr>
        <w:t>、</w:t>
      </w:r>
      <w:r>
        <w:rPr>
          <w:rFonts w:hint="default" w:ascii="Noto Sans" w:hAnsi="Noto Sans" w:eastAsia="Noto Sans" w:cs="Noto Sans"/>
          <w:color w:val="333333"/>
        </w:rPr>
        <w:t>icp</w:t>
      </w:r>
      <w:r>
        <w:rPr>
          <w:color w:val="333333"/>
        </w:rPr>
        <w:t>、</w:t>
      </w:r>
      <w:r>
        <w:rPr>
          <w:rFonts w:hint="default" w:ascii="Noto Sans" w:hAnsi="Noto Sans" w:eastAsia="Noto Sans" w:cs="Noto Sans"/>
          <w:color w:val="333333"/>
        </w:rPr>
        <w:t xml:space="preserve">net  </w:t>
      </w:r>
      <w:r>
        <w:rPr>
          <w:color w:val="333333"/>
        </w:rPr>
        <w:t>等，以及启动</w:t>
      </w:r>
      <w:r>
        <w:rPr>
          <w:color w:val="333333"/>
          <w:spacing w:val="-26"/>
        </w:rPr>
        <w:t xml:space="preserve"> </w:t>
      </w:r>
      <w:r>
        <w:rPr>
          <w:rFonts w:hint="default" w:ascii="Noto Sans" w:hAnsi="Noto Sans" w:eastAsia="Noto Sans" w:cs="Noto Sans"/>
          <w:color w:val="333333"/>
        </w:rPr>
        <w:t xml:space="preserve">init </w:t>
      </w:r>
      <w:r>
        <w:rPr>
          <w:color w:val="333333"/>
        </w:rPr>
        <w:t>进程，并收割僵尸进程；这些业务容器共享</w:t>
      </w:r>
      <w:r>
        <w:rPr>
          <w:rFonts w:hint="default" w:ascii="Noto Sans" w:hAnsi="Noto Sans" w:eastAsia="Noto Sans" w:cs="Noto Sans"/>
          <w:color w:val="333333"/>
        </w:rPr>
        <w:t>pause</w:t>
      </w:r>
      <w:r>
        <w:rPr>
          <w:color w:val="333333"/>
        </w:rPr>
        <w:t>容器的网络命名空间和</w:t>
      </w:r>
      <w:r>
        <w:rPr>
          <w:rFonts w:hint="default" w:ascii="Noto Sans" w:hAnsi="Noto Sans" w:eastAsia="Noto Sans" w:cs="Noto Sans"/>
          <w:color w:val="333333"/>
        </w:rPr>
        <w:t>volume</w:t>
      </w:r>
      <w:r>
        <w:rPr>
          <w:color w:val="333333"/>
        </w:rPr>
        <w:t>挂载卷，当</w:t>
      </w:r>
      <w:r>
        <w:rPr>
          <w:rFonts w:hint="default" w:ascii="Noto Sans" w:hAnsi="Noto Sans" w:eastAsia="Noto Sans" w:cs="Noto Sans"/>
          <w:color w:val="333333"/>
        </w:rPr>
        <w:t>pod</w:t>
      </w:r>
      <w:r>
        <w:rPr>
          <w:color w:val="333333"/>
        </w:rPr>
        <w:t>被创</w:t>
      </w:r>
      <w:r>
        <w:rPr>
          <w:color w:val="333333"/>
          <w:spacing w:val="-38"/>
        </w:rPr>
        <w:t xml:space="preserve"> </w:t>
      </w:r>
      <w:r>
        <w:rPr>
          <w:color w:val="333333"/>
        </w:rPr>
        <w:t>建时，</w:t>
      </w:r>
      <w:r>
        <w:rPr>
          <w:rFonts w:hint="default" w:ascii="Noto Sans" w:hAnsi="Noto Sans" w:eastAsia="Noto Sans" w:cs="Noto Sans"/>
          <w:color w:val="333333"/>
        </w:rPr>
        <w:t>pod</w:t>
      </w:r>
      <w:r>
        <w:rPr>
          <w:color w:val="333333"/>
        </w:rPr>
        <w:t>首先会创建</w:t>
      </w:r>
      <w:r>
        <w:rPr>
          <w:rFonts w:hint="default" w:ascii="Noto Sans" w:hAnsi="Noto Sans" w:eastAsia="Noto Sans" w:cs="Noto Sans"/>
          <w:color w:val="333333"/>
        </w:rPr>
        <w:t>pause</w:t>
      </w:r>
      <w:r>
        <w:rPr>
          <w:color w:val="333333"/>
        </w:rPr>
        <w:t>容器，从而把其他业务容器加入</w:t>
      </w:r>
      <w:r>
        <w:rPr>
          <w:rFonts w:hint="default" w:ascii="Noto Sans" w:hAnsi="Noto Sans" w:eastAsia="Noto Sans" w:cs="Noto Sans"/>
          <w:color w:val="333333"/>
        </w:rPr>
        <w:t>pause</w:t>
      </w:r>
      <w:r>
        <w:rPr>
          <w:color w:val="333333"/>
        </w:rPr>
        <w:t>容器，从而让所有业务容器都在同一</w:t>
      </w:r>
      <w:r>
        <w:rPr>
          <w:color w:val="333333"/>
          <w:spacing w:val="51"/>
        </w:rPr>
        <w:t xml:space="preserve"> </w:t>
      </w:r>
      <w:r>
        <w:rPr>
          <w:color w:val="333333"/>
        </w:rPr>
        <w:t>个命名空间中，这样可以就可以实现网络共享。</w:t>
      </w:r>
      <w:r>
        <w:rPr>
          <w:rFonts w:hint="default" w:ascii="Noto Sans" w:hAnsi="Noto Sans" w:eastAsia="Noto Sans" w:cs="Noto Sans"/>
          <w:color w:val="333333"/>
        </w:rPr>
        <w:t>pod</w:t>
      </w:r>
      <w:r>
        <w:rPr>
          <w:color w:val="333333"/>
        </w:rPr>
        <w:t>还可以共享存储，在</w:t>
      </w:r>
      <w:r>
        <w:rPr>
          <w:rFonts w:hint="default" w:ascii="Noto Sans" w:hAnsi="Noto Sans" w:eastAsia="Noto Sans" w:cs="Noto Sans"/>
          <w:color w:val="333333"/>
        </w:rPr>
        <w:t>pod</w:t>
      </w:r>
      <w:r>
        <w:rPr>
          <w:color w:val="333333"/>
        </w:rPr>
        <w:t>级别引入数据卷</w:t>
      </w:r>
      <w:r>
        <w:rPr>
          <w:rFonts w:hint="default" w:ascii="Noto Sans" w:hAnsi="Noto Sans" w:eastAsia="Noto Sans" w:cs="Noto Sans"/>
          <w:color w:val="333333"/>
        </w:rPr>
        <w:t>volume</w:t>
      </w:r>
      <w:r>
        <w:rPr>
          <w:color w:val="333333"/>
        </w:rPr>
        <w:t>，</w:t>
      </w:r>
      <w:r>
        <w:rPr>
          <w:color w:val="333333"/>
          <w:spacing w:val="49"/>
        </w:rPr>
        <w:t xml:space="preserve"> </w:t>
      </w:r>
      <w:r>
        <w:rPr>
          <w:color w:val="333333"/>
        </w:rPr>
        <w:t>业务容器都可以挂载这个数据卷从而实现持久化存储</w:t>
      </w:r>
    </w:p>
    <w:p>
      <w:pPr>
        <w:spacing w:after="0" w:line="223" w:lineRule="auto"/>
        <w:jc w:val="left"/>
        <w:sectPr>
          <w:pgSz w:w="11900" w:h="16840"/>
          <w:pgMar w:top="520" w:right="1360" w:bottom="280" w:left="1380" w:header="720" w:footer="720" w:gutter="0"/>
          <w:cols w:space="720" w:num="1"/>
        </w:sectPr>
      </w:pPr>
    </w:p>
    <w:p>
      <w:pPr>
        <w:pStyle w:val="3"/>
        <w:tabs>
          <w:tab w:val="left" w:pos="9049"/>
        </w:tabs>
        <w:spacing w:line="457" w:lineRule="exact"/>
        <w:ind w:right="217"/>
        <w:jc w:val="left"/>
        <w:rPr>
          <w:b w:val="0"/>
          <w:bCs w:val="0"/>
        </w:rPr>
      </w:pPr>
      <w:bookmarkStart w:id="156" w:name="pod的重启策略有哪些"/>
      <w:bookmarkEnd w:id="15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pod</w:t>
      </w:r>
      <w:r>
        <w:rPr>
          <w:color w:val="333333"/>
          <w:u w:val="single" w:color="EDEDED"/>
        </w:rPr>
        <w:t>的重启策略有哪些</w:t>
      </w:r>
      <w:r>
        <w:rPr>
          <w:color w:val="333333"/>
          <w:u w:val="single" w:color="EDEDED"/>
        </w:rPr>
        <w:tab/>
      </w:r>
    </w:p>
    <w:p>
      <w:pPr>
        <w:pStyle w:val="4"/>
        <w:spacing w:before="167" w:line="316" w:lineRule="exact"/>
        <w:ind w:right="217"/>
        <w:jc w:val="left"/>
        <w:rPr>
          <w:rFonts w:hint="default" w:ascii="Noto Sans" w:hAnsi="Noto Sans" w:eastAsia="Noto Sans" w:cs="Noto Sans"/>
        </w:rPr>
      </w:pPr>
      <w:r>
        <w:rPr>
          <w:rFonts w:hint="default" w:ascii="Noto Sans" w:hAnsi="Noto Sans" w:eastAsia="Noto Sans" w:cs="Noto Sans"/>
          <w:color w:val="333333"/>
        </w:rPr>
        <w:t>pod</w:t>
      </w:r>
      <w:r>
        <w:rPr>
          <w:color w:val="333333"/>
        </w:rPr>
        <w:t>重启容器策略是指针对</w:t>
      </w:r>
      <w:r>
        <w:rPr>
          <w:rFonts w:hint="default" w:ascii="Noto Sans" w:hAnsi="Noto Sans" w:eastAsia="Noto Sans" w:cs="Noto Sans"/>
          <w:color w:val="333333"/>
        </w:rPr>
        <w:t>pod</w:t>
      </w:r>
      <w:r>
        <w:rPr>
          <w:color w:val="333333"/>
        </w:rPr>
        <w:t>内所有容器的重启策略，不是重启</w:t>
      </w:r>
      <w:r>
        <w:rPr>
          <w:rFonts w:hint="default" w:ascii="Noto Sans" w:hAnsi="Noto Sans" w:eastAsia="Noto Sans" w:cs="Noto Sans"/>
          <w:color w:val="333333"/>
        </w:rPr>
        <w:t>pod</w:t>
      </w:r>
      <w:r>
        <w:rPr>
          <w:color w:val="333333"/>
        </w:rPr>
        <w:t>，其可以通过</w:t>
      </w:r>
      <w:r>
        <w:rPr>
          <w:rFonts w:hint="default" w:ascii="Noto Sans" w:hAnsi="Noto Sans" w:eastAsia="Noto Sans" w:cs="Noto Sans"/>
          <w:color w:val="333333"/>
        </w:rPr>
        <w:t>restartPolicy</w:t>
      </w:r>
      <w:r>
        <w:rPr>
          <w:color w:val="333333"/>
        </w:rPr>
        <w:t>字段配</w:t>
      </w:r>
      <w:r>
        <w:rPr>
          <w:color w:val="333333"/>
          <w:spacing w:val="43"/>
        </w:rPr>
        <w:t xml:space="preserve"> </w:t>
      </w:r>
      <w:r>
        <w:rPr>
          <w:color w:val="333333"/>
        </w:rPr>
        <w:t>置</w:t>
      </w:r>
      <w:r>
        <w:rPr>
          <w:rFonts w:hint="default" w:ascii="Noto Sans" w:hAnsi="Noto Sans" w:eastAsia="Noto Sans" w:cs="Noto Sans"/>
          <w:color w:val="333333"/>
        </w:rPr>
        <w:t>pod</w:t>
      </w:r>
      <w:r>
        <w:rPr>
          <w:color w:val="333333"/>
        </w:rPr>
        <w:t>重启容器的策略，如下</w:t>
      </w:r>
      <w:r>
        <w:rPr>
          <w:rFonts w:hint="default" w:ascii="Noto Sans" w:hAnsi="Noto Sans" w:eastAsia="Noto Sans" w:cs="Noto Sans"/>
          <w:color w:val="333333"/>
        </w:rPr>
        <w:t>:</w:t>
      </w:r>
    </w:p>
    <w:p>
      <w:pPr>
        <w:pStyle w:val="4"/>
        <w:spacing w:line="283" w:lineRule="exact"/>
        <w:ind w:right="217"/>
        <w:jc w:val="left"/>
      </w:pPr>
      <w:r>
        <w:rPr>
          <w:rFonts w:hint="default" w:ascii="Noto Sans" w:hAnsi="Noto Sans" w:eastAsia="Noto Sans" w:cs="Noto Sans"/>
          <w:color w:val="333333"/>
        </w:rPr>
        <w:t xml:space="preserve">Always:  </w:t>
      </w:r>
      <w:r>
        <w:rPr>
          <w:rFonts w:hint="default" w:ascii="Noto Sans" w:hAnsi="Noto Sans" w:eastAsia="Noto Sans" w:cs="Noto Sans"/>
          <w:color w:val="333333"/>
          <w:spacing w:val="33"/>
        </w:rPr>
        <w:t xml:space="preserve"> </w:t>
      </w:r>
      <w:r>
        <w:rPr>
          <w:color w:val="333333"/>
        </w:rPr>
        <w:t>当容器终止退出后，总是重启容器，默认策略就是</w:t>
      </w:r>
      <w:r>
        <w:rPr>
          <w:rFonts w:hint="default" w:ascii="Noto Sans" w:hAnsi="Noto Sans" w:eastAsia="Noto Sans" w:cs="Noto Sans"/>
          <w:color w:val="333333"/>
        </w:rPr>
        <w:t>Always</w:t>
      </w:r>
      <w:r>
        <w:rPr>
          <w:color w:val="333333"/>
        </w:rPr>
        <w:t>。</w:t>
      </w:r>
    </w:p>
    <w:p>
      <w:pPr>
        <w:pStyle w:val="4"/>
        <w:spacing w:line="315" w:lineRule="exact"/>
        <w:ind w:right="217"/>
        <w:jc w:val="left"/>
      </w:pPr>
      <w:r>
        <w:rPr>
          <w:rFonts w:hint="default" w:ascii="Noto Sans" w:hAnsi="Noto Sans" w:eastAsia="Noto Sans" w:cs="Noto Sans"/>
          <w:color w:val="333333"/>
        </w:rPr>
        <w:t xml:space="preserve">OnFailure:  </w:t>
      </w:r>
      <w:r>
        <w:rPr>
          <w:rFonts w:hint="default" w:ascii="Noto Sans" w:hAnsi="Noto Sans" w:eastAsia="Noto Sans" w:cs="Noto Sans"/>
          <w:color w:val="333333"/>
          <w:spacing w:val="31"/>
        </w:rPr>
        <w:t xml:space="preserve"> </w:t>
      </w:r>
      <w:r>
        <w:rPr>
          <w:color w:val="333333"/>
        </w:rPr>
        <w:t>当容器异常退出，退出状态码非</w:t>
      </w:r>
      <w:r>
        <w:rPr>
          <w:rFonts w:hint="default" w:ascii="Noto Sans" w:hAnsi="Noto Sans" w:eastAsia="Noto Sans" w:cs="Noto Sans"/>
          <w:color w:val="333333"/>
        </w:rPr>
        <w:t>0</w:t>
      </w:r>
      <w:r>
        <w:rPr>
          <w:color w:val="333333"/>
        </w:rPr>
        <w:t>时，才重启容器。</w:t>
      </w:r>
    </w:p>
    <w:p>
      <w:pPr>
        <w:pStyle w:val="4"/>
        <w:spacing w:line="325" w:lineRule="exact"/>
        <w:ind w:right="217"/>
        <w:jc w:val="left"/>
      </w:pPr>
      <w:r>
        <w:rPr>
          <w:rFonts w:hint="default" w:ascii="Noto Sans" w:hAnsi="Noto Sans" w:eastAsia="Noto Sans" w:cs="Noto Sans"/>
          <w:color w:val="333333"/>
        </w:rPr>
        <w:t xml:space="preserve">Never:  </w:t>
      </w:r>
      <w:r>
        <w:rPr>
          <w:rFonts w:hint="default" w:ascii="Noto Sans" w:hAnsi="Noto Sans" w:eastAsia="Noto Sans" w:cs="Noto Sans"/>
          <w:color w:val="333333"/>
          <w:spacing w:val="37"/>
        </w:rPr>
        <w:t xml:space="preserve"> </w:t>
      </w:r>
      <w:r>
        <w:rPr>
          <w:color w:val="333333"/>
        </w:rPr>
        <w:t>当容器终止退出，不管退出状态码是什么，从不重启容器。</w:t>
      </w:r>
    </w:p>
    <w:p>
      <w:pPr>
        <w:pStyle w:val="3"/>
        <w:tabs>
          <w:tab w:val="left" w:pos="9049"/>
        </w:tabs>
        <w:spacing w:before="61" w:line="240" w:lineRule="auto"/>
        <w:ind w:right="217"/>
        <w:jc w:val="left"/>
        <w:rPr>
          <w:b w:val="0"/>
          <w:bCs w:val="0"/>
        </w:rPr>
      </w:pPr>
      <w:bookmarkStart w:id="157" w:name="pod的镜像拉取策略有哪几种"/>
      <w:bookmarkEnd w:id="15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pod</w:t>
      </w:r>
      <w:r>
        <w:rPr>
          <w:color w:val="333333"/>
          <w:u w:val="single" w:color="EDEDED"/>
        </w:rPr>
        <w:t>的镜像拉取策略有哪几种</w:t>
      </w:r>
      <w:r>
        <w:rPr>
          <w:color w:val="333333"/>
          <w:u w:val="single" w:color="EDEDED"/>
        </w:rPr>
        <w:tab/>
      </w:r>
    </w:p>
    <w:p>
      <w:pPr>
        <w:pStyle w:val="4"/>
        <w:spacing w:before="167" w:line="316" w:lineRule="exact"/>
        <w:ind w:right="217"/>
        <w:jc w:val="left"/>
      </w:pPr>
      <w:r>
        <w:rPr>
          <w:rFonts w:hint="default" w:ascii="Noto Sans" w:hAnsi="Noto Sans" w:eastAsia="Noto Sans" w:cs="Noto Sans"/>
          <w:color w:val="333333"/>
        </w:rPr>
        <w:t>pod</w:t>
      </w:r>
      <w:r>
        <w:rPr>
          <w:color w:val="333333"/>
        </w:rPr>
        <w:t>镜像拉取策略可以通过</w:t>
      </w:r>
      <w:r>
        <w:rPr>
          <w:rFonts w:hint="default" w:ascii="Noto Sans" w:hAnsi="Noto Sans" w:eastAsia="Noto Sans" w:cs="Noto Sans"/>
          <w:color w:val="333333"/>
        </w:rPr>
        <w:t>imagePullPolicy</w:t>
      </w:r>
      <w:r>
        <w:rPr>
          <w:color w:val="333333"/>
        </w:rPr>
        <w:t>字段配置镜像拉取策略，主要有</w:t>
      </w:r>
      <w:r>
        <w:rPr>
          <w:rFonts w:hint="default" w:ascii="Noto Sans" w:hAnsi="Noto Sans" w:eastAsia="Noto Sans" w:cs="Noto Sans"/>
          <w:color w:val="333333"/>
        </w:rPr>
        <w:t>3</w:t>
      </w:r>
      <w:r>
        <w:rPr>
          <w:color w:val="333333"/>
        </w:rPr>
        <w:t>中镜像拉取策略，如下：</w:t>
      </w:r>
      <w:r>
        <w:rPr>
          <w:color w:val="333333"/>
          <w:spacing w:val="33"/>
        </w:rPr>
        <w:t xml:space="preserve"> </w:t>
      </w:r>
      <w:r>
        <w:rPr>
          <w:rFonts w:hint="default" w:ascii="Noto Sans" w:hAnsi="Noto Sans" w:eastAsia="Noto Sans" w:cs="Noto Sans"/>
          <w:color w:val="333333"/>
        </w:rPr>
        <w:t xml:space="preserve">IfNotPresent:  </w:t>
      </w:r>
      <w:r>
        <w:rPr>
          <w:rFonts w:hint="default" w:ascii="Noto Sans" w:hAnsi="Noto Sans" w:eastAsia="Noto Sans" w:cs="Noto Sans"/>
          <w:color w:val="333333"/>
          <w:spacing w:val="22"/>
        </w:rPr>
        <w:t xml:space="preserve"> </w:t>
      </w:r>
      <w:r>
        <w:rPr>
          <w:color w:val="333333"/>
        </w:rPr>
        <w:t>默认值，镜像在</w:t>
      </w:r>
      <w:r>
        <w:rPr>
          <w:rFonts w:hint="default" w:ascii="Noto Sans" w:hAnsi="Noto Sans" w:eastAsia="Noto Sans" w:cs="Noto Sans"/>
          <w:color w:val="333333"/>
        </w:rPr>
        <w:t>node</w:t>
      </w:r>
      <w:r>
        <w:rPr>
          <w:color w:val="333333"/>
        </w:rPr>
        <w:t>节点宿主机上不存在时才拉取。</w:t>
      </w:r>
    </w:p>
    <w:p>
      <w:pPr>
        <w:pStyle w:val="4"/>
        <w:spacing w:line="283" w:lineRule="exact"/>
        <w:ind w:right="217"/>
        <w:jc w:val="left"/>
      </w:pPr>
      <w:r>
        <w:rPr>
          <w:rFonts w:hint="default" w:ascii="Noto Sans" w:hAnsi="Noto Sans" w:eastAsia="Noto Sans" w:cs="Noto Sans"/>
          <w:color w:val="333333"/>
        </w:rPr>
        <w:t xml:space="preserve">Always:   </w:t>
      </w:r>
      <w:r>
        <w:rPr>
          <w:rFonts w:hint="default" w:ascii="Noto Sans" w:hAnsi="Noto Sans" w:eastAsia="Noto Sans" w:cs="Noto Sans"/>
          <w:color w:val="333333"/>
          <w:spacing w:val="6"/>
        </w:rPr>
        <w:t xml:space="preserve"> </w:t>
      </w:r>
      <w:r>
        <w:rPr>
          <w:color w:val="333333"/>
        </w:rPr>
        <w:t>总是重新拉取，即每次创建</w:t>
      </w:r>
      <w:r>
        <w:rPr>
          <w:rFonts w:hint="default" w:ascii="Noto Sans" w:hAnsi="Noto Sans" w:eastAsia="Noto Sans" w:cs="Noto Sans"/>
          <w:color w:val="333333"/>
        </w:rPr>
        <w:t>pod</w:t>
      </w:r>
      <w:r>
        <w:rPr>
          <w:color w:val="333333"/>
        </w:rPr>
        <w:t>都会重新从镜像仓库拉取一次镜像。</w:t>
      </w:r>
    </w:p>
    <w:p>
      <w:pPr>
        <w:pStyle w:val="4"/>
        <w:spacing w:before="16" w:line="316" w:lineRule="exact"/>
        <w:ind w:right="217"/>
        <w:jc w:val="left"/>
      </w:pPr>
      <w:r>
        <w:rPr>
          <w:rFonts w:hint="default" w:ascii="Noto Sans" w:hAnsi="Noto Sans" w:eastAsia="Noto Sans" w:cs="Noto Sans"/>
          <w:color w:val="333333"/>
        </w:rPr>
        <w:t xml:space="preserve">Never: </w:t>
      </w:r>
      <w:r>
        <w:rPr>
          <w:color w:val="333333"/>
        </w:rPr>
        <w:t>永远不会主动拉取镜像，仅使用本地镜像，需要你手动拉取镜像到</w:t>
      </w:r>
      <w:r>
        <w:rPr>
          <w:rFonts w:hint="default" w:ascii="Noto Sans" w:hAnsi="Noto Sans" w:eastAsia="Noto Sans" w:cs="Noto Sans"/>
          <w:color w:val="333333"/>
        </w:rPr>
        <w:t>node</w:t>
      </w:r>
      <w:r>
        <w:rPr>
          <w:color w:val="333333"/>
        </w:rPr>
        <w:t>节点，如果</w:t>
      </w:r>
      <w:r>
        <w:rPr>
          <w:rFonts w:hint="default" w:ascii="Noto Sans" w:hAnsi="Noto Sans" w:eastAsia="Noto Sans" w:cs="Noto Sans"/>
          <w:color w:val="333333"/>
        </w:rPr>
        <w:t>node</w:t>
      </w:r>
      <w:r>
        <w:rPr>
          <w:color w:val="333333"/>
        </w:rPr>
        <w:t>节点不</w:t>
      </w:r>
      <w:r>
        <w:rPr>
          <w:color w:val="333333"/>
          <w:spacing w:val="-43"/>
        </w:rPr>
        <w:t xml:space="preserve"> </w:t>
      </w:r>
      <w:r>
        <w:rPr>
          <w:color w:val="333333"/>
        </w:rPr>
        <w:t>存在镜像则</w:t>
      </w:r>
      <w:r>
        <w:rPr>
          <w:rFonts w:hint="default" w:ascii="Noto Sans" w:hAnsi="Noto Sans" w:eastAsia="Noto Sans" w:cs="Noto Sans"/>
          <w:color w:val="333333"/>
        </w:rPr>
        <w:t>pod</w:t>
      </w:r>
      <w:r>
        <w:rPr>
          <w:color w:val="333333"/>
        </w:rPr>
        <w:t>启动失败。</w:t>
      </w:r>
    </w:p>
    <w:p>
      <w:pPr>
        <w:pStyle w:val="3"/>
        <w:tabs>
          <w:tab w:val="left" w:pos="9049"/>
        </w:tabs>
        <w:spacing w:before="53" w:line="240" w:lineRule="auto"/>
        <w:ind w:right="217"/>
        <w:jc w:val="left"/>
        <w:rPr>
          <w:b w:val="0"/>
          <w:bCs w:val="0"/>
        </w:rPr>
      </w:pPr>
      <w:bookmarkStart w:id="158" w:name="pod的存活探针有哪几种？"/>
      <w:bookmarkEnd w:id="15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pod</w:t>
      </w:r>
      <w:r>
        <w:rPr>
          <w:color w:val="333333"/>
          <w:u w:val="single" w:color="EDEDED"/>
        </w:rPr>
        <w:t>的存活探针有哪几种？</w:t>
      </w:r>
      <w:r>
        <w:rPr>
          <w:color w:val="333333"/>
          <w:u w:val="single" w:color="EDEDED"/>
        </w:rPr>
        <w:tab/>
      </w:r>
    </w:p>
    <w:p>
      <w:pPr>
        <w:pStyle w:val="4"/>
        <w:spacing w:before="161" w:line="223" w:lineRule="auto"/>
        <w:ind w:right="253"/>
        <w:jc w:val="left"/>
      </w:pPr>
      <w:r>
        <w:rPr>
          <w:rFonts w:hint="default" w:ascii="Noto Sans" w:hAnsi="Noto Sans" w:eastAsia="Noto Sans" w:cs="Noto Sans"/>
          <w:color w:val="333333"/>
        </w:rPr>
        <w:t>kubernetes</w:t>
      </w:r>
      <w:r>
        <w:rPr>
          <w:color w:val="333333"/>
        </w:rPr>
        <w:t>可以通过存活探针检查容器是否还在运行，可以为</w:t>
      </w:r>
      <w:r>
        <w:rPr>
          <w:rFonts w:hint="default" w:ascii="Noto Sans" w:hAnsi="Noto Sans" w:eastAsia="Noto Sans" w:cs="Noto Sans"/>
          <w:color w:val="333333"/>
        </w:rPr>
        <w:t>pod</w:t>
      </w:r>
      <w:r>
        <w:rPr>
          <w:color w:val="333333"/>
        </w:rPr>
        <w:t>中的每个容器单独定义存活探针，</w:t>
      </w:r>
      <w:r>
        <w:rPr>
          <w:color w:val="333333"/>
          <w:spacing w:val="42"/>
        </w:rPr>
        <w:t xml:space="preserve"> </w:t>
      </w:r>
      <w:r>
        <w:rPr>
          <w:rFonts w:hint="default" w:ascii="Noto Sans" w:hAnsi="Noto Sans" w:eastAsia="Noto Sans" w:cs="Noto Sans"/>
          <w:color w:val="333333"/>
        </w:rPr>
        <w:t>kubernetes</w:t>
      </w:r>
      <w:r>
        <w:rPr>
          <w:color w:val="333333"/>
        </w:rPr>
        <w:t>将定期执行探针，如果探测失败，将杀死容器，并根据</w:t>
      </w:r>
      <w:r>
        <w:rPr>
          <w:rFonts w:hint="default" w:ascii="Noto Sans" w:hAnsi="Noto Sans" w:eastAsia="Noto Sans" w:cs="Noto Sans"/>
          <w:color w:val="333333"/>
        </w:rPr>
        <w:t>restartPolicy</w:t>
      </w:r>
      <w:r>
        <w:rPr>
          <w:color w:val="333333"/>
        </w:rPr>
        <w:t>策略来决定是否重启容</w:t>
      </w:r>
      <w:r>
        <w:rPr>
          <w:color w:val="333333"/>
          <w:spacing w:val="37"/>
        </w:rPr>
        <w:t xml:space="preserve"> </w:t>
      </w:r>
      <w:r>
        <w:rPr>
          <w:color w:val="333333"/>
        </w:rPr>
        <w:t>器，</w:t>
      </w:r>
      <w:r>
        <w:rPr>
          <w:rFonts w:hint="default" w:ascii="Noto Sans" w:hAnsi="Noto Sans" w:eastAsia="Noto Sans" w:cs="Noto Sans"/>
          <w:color w:val="333333"/>
        </w:rPr>
        <w:t>kubernetes</w:t>
      </w:r>
      <w:r>
        <w:rPr>
          <w:color w:val="333333"/>
        </w:rPr>
        <w:t>提供了</w:t>
      </w:r>
      <w:r>
        <w:rPr>
          <w:rFonts w:hint="default" w:ascii="Noto Sans" w:hAnsi="Noto Sans" w:eastAsia="Noto Sans" w:cs="Noto Sans"/>
          <w:color w:val="333333"/>
        </w:rPr>
        <w:t>3</w:t>
      </w:r>
      <w:r>
        <w:rPr>
          <w:color w:val="333333"/>
        </w:rPr>
        <w:t xml:space="preserve">种探测容器的存活探针，如下： </w:t>
      </w:r>
      <w:r>
        <w:rPr>
          <w:color w:val="333333"/>
          <w:spacing w:val="7"/>
        </w:rPr>
        <w:t xml:space="preserve"> </w:t>
      </w:r>
      <w:r>
        <w:rPr>
          <w:rFonts w:hint="default" w:ascii="Noto Sans" w:hAnsi="Noto Sans" w:eastAsia="Noto Sans" w:cs="Noto Sans"/>
          <w:color w:val="333333"/>
        </w:rPr>
        <w:t>httpGet</w:t>
      </w:r>
      <w:r>
        <w:rPr>
          <w:color w:val="333333"/>
        </w:rPr>
        <w:t>：通过容器的</w:t>
      </w:r>
      <w:r>
        <w:rPr>
          <w:rFonts w:hint="default" w:ascii="Noto Sans" w:hAnsi="Noto Sans" w:eastAsia="Noto Sans" w:cs="Noto Sans"/>
          <w:color w:val="333333"/>
        </w:rPr>
        <w:t>IP</w:t>
      </w:r>
      <w:r>
        <w:rPr>
          <w:color w:val="333333"/>
        </w:rPr>
        <w:t>、端口、路径发送</w:t>
      </w:r>
      <w:r>
        <w:rPr>
          <w:rFonts w:hint="default" w:ascii="Noto Sans" w:hAnsi="Noto Sans" w:eastAsia="Noto Sans" w:cs="Noto Sans"/>
          <w:color w:val="333333"/>
        </w:rPr>
        <w:t xml:space="preserve">http </w:t>
      </w:r>
      <w:r>
        <w:rPr>
          <w:color w:val="333333"/>
        </w:rPr>
        <w:t>请求，返回</w:t>
      </w:r>
      <w:r>
        <w:rPr>
          <w:rFonts w:hint="default" w:ascii="Noto Sans" w:hAnsi="Noto Sans" w:eastAsia="Noto Sans" w:cs="Noto Sans"/>
          <w:color w:val="333333"/>
        </w:rPr>
        <w:t>200-400</w:t>
      </w:r>
      <w:r>
        <w:rPr>
          <w:color w:val="333333"/>
        </w:rPr>
        <w:t>范围内的状态码表示成功。</w:t>
      </w:r>
      <w:r>
        <w:rPr>
          <w:color w:val="333333"/>
          <w:spacing w:val="35"/>
        </w:rPr>
        <w:t xml:space="preserve"> </w:t>
      </w:r>
      <w:r>
        <w:rPr>
          <w:rFonts w:hint="default" w:ascii="Noto Sans" w:hAnsi="Noto Sans" w:eastAsia="Noto Sans" w:cs="Noto Sans"/>
          <w:color w:val="333333"/>
        </w:rPr>
        <w:t>exec</w:t>
      </w:r>
      <w:r>
        <w:rPr>
          <w:color w:val="333333"/>
        </w:rPr>
        <w:t>：在容器内执行</w:t>
      </w:r>
      <w:r>
        <w:rPr>
          <w:rFonts w:hint="default" w:ascii="Noto Sans" w:hAnsi="Noto Sans" w:eastAsia="Noto Sans" w:cs="Noto Sans"/>
          <w:color w:val="333333"/>
        </w:rPr>
        <w:t>shell</w:t>
      </w:r>
      <w:r>
        <w:rPr>
          <w:color w:val="333333"/>
        </w:rPr>
        <w:t>命令，根据命令退出状态码是否为</w:t>
      </w:r>
      <w:r>
        <w:rPr>
          <w:rFonts w:hint="default" w:ascii="Noto Sans" w:hAnsi="Noto Sans" w:eastAsia="Noto Sans" w:cs="Noto Sans"/>
          <w:color w:val="333333"/>
        </w:rPr>
        <w:t>0</w:t>
      </w:r>
      <w:r>
        <w:rPr>
          <w:color w:val="333333"/>
        </w:rPr>
        <w:t>进行判断，</w:t>
      </w:r>
      <w:r>
        <w:rPr>
          <w:rFonts w:hint="default" w:ascii="Noto Sans" w:hAnsi="Noto Sans" w:eastAsia="Noto Sans" w:cs="Noto Sans"/>
          <w:color w:val="333333"/>
        </w:rPr>
        <w:t>0</w:t>
      </w:r>
      <w:r>
        <w:rPr>
          <w:color w:val="333333"/>
        </w:rPr>
        <w:t>表示健康，非</w:t>
      </w:r>
      <w:r>
        <w:rPr>
          <w:rFonts w:hint="default" w:ascii="Noto Sans" w:hAnsi="Noto Sans" w:eastAsia="Noto Sans" w:cs="Noto Sans"/>
          <w:color w:val="333333"/>
        </w:rPr>
        <w:t>0</w:t>
      </w:r>
      <w:r>
        <w:rPr>
          <w:color w:val="333333"/>
        </w:rPr>
        <w:t>表示不健康。</w:t>
      </w:r>
      <w:r>
        <w:rPr>
          <w:color w:val="333333"/>
          <w:spacing w:val="5"/>
        </w:rPr>
        <w:t xml:space="preserve"> </w:t>
      </w:r>
      <w:r>
        <w:rPr>
          <w:rFonts w:hint="default" w:ascii="Noto Sans" w:hAnsi="Noto Sans" w:eastAsia="Noto Sans" w:cs="Noto Sans"/>
          <w:color w:val="333333"/>
        </w:rPr>
        <w:t>TCPSocket</w:t>
      </w:r>
      <w:r>
        <w:rPr>
          <w:color w:val="333333"/>
        </w:rPr>
        <w:t>：与容器的</w:t>
      </w:r>
      <w:r>
        <w:rPr>
          <w:rFonts w:hint="default" w:ascii="Noto Sans" w:hAnsi="Noto Sans" w:eastAsia="Noto Sans" w:cs="Noto Sans"/>
          <w:color w:val="333333"/>
        </w:rPr>
        <w:t>IP</w:t>
      </w:r>
      <w:r>
        <w:rPr>
          <w:color w:val="333333"/>
        </w:rPr>
        <w:t>、端口建立</w:t>
      </w:r>
      <w:r>
        <w:rPr>
          <w:rFonts w:hint="default" w:ascii="Noto Sans" w:hAnsi="Noto Sans" w:eastAsia="Noto Sans" w:cs="Noto Sans"/>
          <w:color w:val="333333"/>
        </w:rPr>
        <w:t>TCP Socket</w:t>
      </w:r>
      <w:r>
        <w:rPr>
          <w:color w:val="333333"/>
        </w:rPr>
        <w:t>链接，能建立则说明探测成功，不能建立则说明探测失</w:t>
      </w:r>
      <w:r>
        <w:rPr>
          <w:color w:val="333333"/>
          <w:spacing w:val="44"/>
        </w:rPr>
        <w:t xml:space="preserve"> </w:t>
      </w:r>
      <w:r>
        <w:rPr>
          <w:color w:val="333333"/>
        </w:rPr>
        <w:t>败。</w:t>
      </w:r>
    </w:p>
    <w:p>
      <w:pPr>
        <w:pStyle w:val="4"/>
        <w:spacing w:line="324" w:lineRule="exact"/>
        <w:ind w:right="217"/>
        <w:jc w:val="left"/>
      </w:pPr>
      <w:r>
        <w:rPr>
          <w:rFonts w:hint="default" w:ascii="Noto Sans" w:hAnsi="Noto Sans" w:eastAsia="Noto Sans" w:cs="Noto Sans"/>
          <w:color w:val="333333"/>
        </w:rPr>
        <w:t xml:space="preserve">grpc:  </w:t>
      </w:r>
      <w:r>
        <w:rPr>
          <w:rFonts w:hint="default" w:ascii="Noto Sans" w:hAnsi="Noto Sans" w:eastAsia="Noto Sans" w:cs="Noto Sans"/>
          <w:color w:val="333333"/>
          <w:spacing w:val="12"/>
        </w:rPr>
        <w:t xml:space="preserve"> </w:t>
      </w:r>
      <w:r>
        <w:rPr>
          <w:color w:val="333333"/>
        </w:rPr>
        <w:t>通过容器的</w:t>
      </w:r>
      <w:r>
        <w:rPr>
          <w:rFonts w:hint="default" w:ascii="Noto Sans" w:hAnsi="Noto Sans" w:eastAsia="Noto Sans" w:cs="Noto Sans"/>
          <w:color w:val="333333"/>
        </w:rPr>
        <w:t>IP</w:t>
      </w:r>
      <w:r>
        <w:rPr>
          <w:color w:val="333333"/>
        </w:rPr>
        <w:t>、容器的端口向服务发送</w:t>
      </w:r>
      <w:r>
        <w:rPr>
          <w:rFonts w:hint="default" w:ascii="Noto Sans" w:hAnsi="Noto Sans" w:eastAsia="Noto Sans" w:cs="Noto Sans"/>
          <w:color w:val="333333"/>
        </w:rPr>
        <w:t>gRPC</w:t>
      </w:r>
      <w:r>
        <w:rPr>
          <w:color w:val="333333"/>
        </w:rPr>
        <w:t>请求，返回</w:t>
      </w:r>
      <w:r>
        <w:rPr>
          <w:rFonts w:hint="default" w:ascii="Noto Sans" w:hAnsi="Noto Sans" w:eastAsia="Noto Sans" w:cs="Noto Sans"/>
          <w:color w:val="333333"/>
        </w:rPr>
        <w:t>serving</w:t>
      </w:r>
      <w:r>
        <w:rPr>
          <w:color w:val="333333"/>
        </w:rPr>
        <w:t>则表示成功</w:t>
      </w:r>
    </w:p>
    <w:p>
      <w:pPr>
        <w:pStyle w:val="3"/>
        <w:tabs>
          <w:tab w:val="left" w:pos="9049"/>
        </w:tabs>
        <w:spacing w:before="61" w:line="240" w:lineRule="auto"/>
        <w:ind w:right="217"/>
        <w:jc w:val="left"/>
        <w:rPr>
          <w:b w:val="0"/>
          <w:bCs w:val="0"/>
        </w:rPr>
      </w:pPr>
      <w:bookmarkStart w:id="159" w:name="存活探针的属性参数有哪几个？"/>
      <w:bookmarkEnd w:id="159"/>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存活探针的属性参数有哪几个？</w:t>
      </w:r>
      <w:r>
        <w:rPr>
          <w:color w:val="333333"/>
          <w:u w:val="single" w:color="EDEDED"/>
        </w:rPr>
        <w:tab/>
      </w:r>
    </w:p>
    <w:p>
      <w:pPr>
        <w:pStyle w:val="4"/>
        <w:spacing w:before="177" w:line="223" w:lineRule="auto"/>
        <w:ind w:right="15"/>
        <w:jc w:val="left"/>
      </w:pPr>
      <w:r>
        <w:rPr>
          <w:rFonts w:hint="default" w:ascii="Noto Sans" w:hAnsi="Noto Sans" w:eastAsia="Noto Sans" w:cs="Noto Sans"/>
          <w:color w:val="333333"/>
          <w:w w:val="105"/>
        </w:rPr>
        <w:t>initialDelaySeconds</w:t>
      </w:r>
      <w:r>
        <w:rPr>
          <w:color w:val="333333"/>
          <w:w w:val="105"/>
        </w:rPr>
        <w:t>：表示在容器启动后延时多久秒才开始探测；</w:t>
      </w:r>
      <w:r>
        <w:rPr>
          <w:color w:val="333333"/>
          <w:w w:val="102"/>
        </w:rPr>
        <w:t xml:space="preserve"> </w:t>
      </w:r>
      <w:r>
        <w:rPr>
          <w:rFonts w:hint="default" w:ascii="Noto Sans" w:hAnsi="Noto Sans" w:eastAsia="Noto Sans" w:cs="Noto Sans"/>
          <w:color w:val="333333"/>
          <w:w w:val="105"/>
        </w:rPr>
        <w:t>periodSeconds</w:t>
      </w:r>
      <w:r>
        <w:rPr>
          <w:color w:val="333333"/>
          <w:w w:val="105"/>
        </w:rPr>
        <w:t>：表示执行探测的频率，即间隔多少秒探测一次，默认间隔周期是</w:t>
      </w:r>
      <w:r>
        <w:rPr>
          <w:rFonts w:hint="default" w:ascii="Noto Sans" w:hAnsi="Noto Sans" w:eastAsia="Noto Sans" w:cs="Noto Sans"/>
          <w:color w:val="333333"/>
          <w:w w:val="105"/>
        </w:rPr>
        <w:t>10</w:t>
      </w:r>
      <w:r>
        <w:rPr>
          <w:color w:val="333333"/>
          <w:w w:val="105"/>
        </w:rPr>
        <w:t>秒，最小</w:t>
      </w:r>
      <w:r>
        <w:rPr>
          <w:rFonts w:hint="default" w:ascii="Noto Sans" w:hAnsi="Noto Sans" w:eastAsia="Noto Sans" w:cs="Noto Sans"/>
          <w:color w:val="333333"/>
          <w:w w:val="105"/>
        </w:rPr>
        <w:t>1</w:t>
      </w:r>
      <w:r>
        <w:rPr>
          <w:color w:val="333333"/>
          <w:w w:val="105"/>
        </w:rPr>
        <w:t>秒；</w:t>
      </w:r>
      <w:r>
        <w:rPr>
          <w:color w:val="333333"/>
          <w:w w:val="102"/>
        </w:rPr>
        <w:t xml:space="preserve"> </w:t>
      </w:r>
      <w:r>
        <w:rPr>
          <w:rFonts w:hint="default" w:ascii="Noto Sans" w:hAnsi="Noto Sans" w:eastAsia="Noto Sans" w:cs="Noto Sans"/>
          <w:color w:val="333333"/>
        </w:rPr>
        <w:t>timeoutSeconds</w:t>
      </w:r>
      <w:r>
        <w:rPr>
          <w:color w:val="333333"/>
        </w:rPr>
        <w:t>：表示探测超时时间，默认</w:t>
      </w:r>
      <w:r>
        <w:rPr>
          <w:rFonts w:hint="default" w:ascii="Noto Sans" w:hAnsi="Noto Sans" w:eastAsia="Noto Sans" w:cs="Noto Sans"/>
          <w:color w:val="333333"/>
        </w:rPr>
        <w:t>1</w:t>
      </w:r>
      <w:r>
        <w:rPr>
          <w:color w:val="333333"/>
        </w:rPr>
        <w:t>秒，最小</w:t>
      </w:r>
      <w:r>
        <w:rPr>
          <w:rFonts w:hint="default" w:ascii="Noto Sans" w:hAnsi="Noto Sans" w:eastAsia="Noto Sans" w:cs="Noto Sans"/>
          <w:color w:val="333333"/>
        </w:rPr>
        <w:t>1</w:t>
      </w:r>
      <w:r>
        <w:rPr>
          <w:color w:val="333333"/>
        </w:rPr>
        <w:t>秒，表示容器必须在超时时间范围内做出响应，</w:t>
      </w:r>
      <w:r>
        <w:rPr>
          <w:color w:val="333333"/>
          <w:spacing w:val="2"/>
        </w:rPr>
        <w:t xml:space="preserve"> </w:t>
      </w:r>
      <w:r>
        <w:rPr>
          <w:color w:val="333333"/>
          <w:w w:val="105"/>
        </w:rPr>
        <w:t>否则视为本次探测失败；</w:t>
      </w:r>
      <w:r>
        <w:rPr>
          <w:color w:val="333333"/>
          <w:w w:val="102"/>
        </w:rPr>
        <w:t xml:space="preserve"> </w:t>
      </w:r>
      <w:r>
        <w:rPr>
          <w:rFonts w:hint="default" w:ascii="Noto Sans" w:hAnsi="Noto Sans" w:eastAsia="Noto Sans" w:cs="Noto Sans"/>
          <w:color w:val="333333"/>
        </w:rPr>
        <w:t>successThreshold</w:t>
      </w:r>
      <w:r>
        <w:rPr>
          <w:color w:val="333333"/>
        </w:rPr>
        <w:t>：表示最少连续探测成功多少次才被认定为成功，默认是</w:t>
      </w:r>
      <w:r>
        <w:rPr>
          <w:rFonts w:hint="default" w:ascii="Noto Sans" w:hAnsi="Noto Sans" w:eastAsia="Noto Sans" w:cs="Noto Sans"/>
          <w:color w:val="333333"/>
        </w:rPr>
        <w:t>1</w:t>
      </w:r>
      <w:r>
        <w:rPr>
          <w:color w:val="333333"/>
        </w:rPr>
        <w:t>，对于</w:t>
      </w:r>
      <w:r>
        <w:rPr>
          <w:rFonts w:hint="default" w:ascii="Noto Sans" w:hAnsi="Noto Sans" w:eastAsia="Noto Sans" w:cs="Noto Sans"/>
          <w:color w:val="333333"/>
        </w:rPr>
        <w:t>liveness</w:t>
      </w:r>
      <w:r>
        <w:rPr>
          <w:color w:val="333333"/>
        </w:rPr>
        <w:t>必须是</w:t>
      </w:r>
      <w:r>
        <w:rPr>
          <w:rFonts w:hint="default" w:ascii="Noto Sans" w:hAnsi="Noto Sans" w:eastAsia="Noto Sans" w:cs="Noto Sans"/>
          <w:color w:val="333333"/>
        </w:rPr>
        <w:t>1</w:t>
      </w:r>
      <w:r>
        <w:rPr>
          <w:color w:val="333333"/>
        </w:rPr>
        <w:t>，</w:t>
      </w:r>
      <w:r>
        <w:rPr>
          <w:color w:val="333333"/>
          <w:spacing w:val="49"/>
        </w:rPr>
        <w:t xml:space="preserve"> </w:t>
      </w:r>
      <w:r>
        <w:rPr>
          <w:color w:val="333333"/>
          <w:w w:val="105"/>
        </w:rPr>
        <w:t>最小值是</w:t>
      </w:r>
      <w:r>
        <w:rPr>
          <w:rFonts w:hint="default" w:ascii="Noto Sans" w:hAnsi="Noto Sans" w:eastAsia="Noto Sans" w:cs="Noto Sans"/>
          <w:color w:val="333333"/>
          <w:w w:val="105"/>
        </w:rPr>
        <w:t>1</w:t>
      </w:r>
      <w:r>
        <w:rPr>
          <w:color w:val="333333"/>
          <w:w w:val="105"/>
        </w:rPr>
        <w:t>；</w:t>
      </w:r>
      <w:r>
        <w:rPr>
          <w:color w:val="333333"/>
          <w:w w:val="102"/>
        </w:rPr>
        <w:t xml:space="preserve"> </w:t>
      </w:r>
      <w:r>
        <w:rPr>
          <w:rFonts w:hint="default" w:ascii="Noto Sans" w:hAnsi="Noto Sans" w:eastAsia="Noto Sans" w:cs="Noto Sans"/>
          <w:color w:val="333333"/>
        </w:rPr>
        <w:t>failureThreshold</w:t>
      </w:r>
      <w:r>
        <w:rPr>
          <w:color w:val="333333"/>
        </w:rPr>
        <w:t>：表示连续探测失败多少次才被认定为失败，默认是</w:t>
      </w:r>
      <w:r>
        <w:rPr>
          <w:rFonts w:hint="default" w:ascii="Noto Sans" w:hAnsi="Noto Sans" w:eastAsia="Noto Sans" w:cs="Noto Sans"/>
          <w:color w:val="333333"/>
        </w:rPr>
        <w:t>3</w:t>
      </w:r>
      <w:r>
        <w:rPr>
          <w:color w:val="333333"/>
        </w:rPr>
        <w:t>，连续</w:t>
      </w:r>
      <w:r>
        <w:rPr>
          <w:rFonts w:hint="default" w:ascii="Noto Sans" w:hAnsi="Noto Sans" w:eastAsia="Noto Sans" w:cs="Noto Sans"/>
          <w:color w:val="333333"/>
        </w:rPr>
        <w:t>3</w:t>
      </w:r>
      <w:r>
        <w:rPr>
          <w:color w:val="333333"/>
        </w:rPr>
        <w:t>次失败，</w:t>
      </w:r>
      <w:r>
        <w:rPr>
          <w:rFonts w:hint="default" w:ascii="Noto Sans" w:hAnsi="Noto Sans" w:eastAsia="Noto Sans" w:cs="Noto Sans"/>
          <w:color w:val="333333"/>
        </w:rPr>
        <w:t xml:space="preserve">k8s </w:t>
      </w:r>
      <w:r>
        <w:rPr>
          <w:color w:val="333333"/>
        </w:rPr>
        <w:t>将根据</w:t>
      </w:r>
      <w:r>
        <w:rPr>
          <w:rFonts w:hint="default" w:ascii="Noto Sans" w:hAnsi="Noto Sans" w:eastAsia="Noto Sans" w:cs="Noto Sans"/>
          <w:color w:val="333333"/>
        </w:rPr>
        <w:t>pod</w:t>
      </w:r>
      <w:r>
        <w:rPr>
          <w:rFonts w:hint="default" w:ascii="Noto Sans" w:hAnsi="Noto Sans" w:eastAsia="Noto Sans" w:cs="Noto Sans"/>
          <w:color w:val="333333"/>
          <w:spacing w:val="26"/>
        </w:rPr>
        <w:t xml:space="preserve"> </w:t>
      </w:r>
      <w:r>
        <w:rPr>
          <w:color w:val="333333"/>
          <w:w w:val="105"/>
        </w:rPr>
        <w:t>重启策略对容器做出决定；</w:t>
      </w:r>
    </w:p>
    <w:p>
      <w:pPr>
        <w:pStyle w:val="4"/>
        <w:spacing w:before="175" w:line="223" w:lineRule="auto"/>
        <w:ind w:right="217"/>
        <w:jc w:val="left"/>
      </w:pPr>
      <w:r>
        <w:rPr>
          <w:color w:val="333333"/>
        </w:rPr>
        <w:t>注意：定义存活探针时，一定要设置</w:t>
      </w:r>
      <w:r>
        <w:rPr>
          <w:rFonts w:hint="default" w:ascii="Noto Sans" w:hAnsi="Noto Sans" w:eastAsia="Noto Sans" w:cs="Noto Sans"/>
          <w:color w:val="333333"/>
        </w:rPr>
        <w:t>initialDelaySeconds</w:t>
      </w:r>
      <w:r>
        <w:rPr>
          <w:color w:val="333333"/>
        </w:rPr>
        <w:t>属性，该属性为初始延时，如果不设置，默认</w:t>
      </w:r>
      <w:r>
        <w:rPr>
          <w:color w:val="333333"/>
          <w:spacing w:val="42"/>
        </w:rPr>
        <w:t xml:space="preserve"> </w:t>
      </w:r>
      <w:r>
        <w:rPr>
          <w:color w:val="333333"/>
          <w:w w:val="105"/>
        </w:rPr>
        <w:t>容器启动时探针就开始探测了，这样可能会存在</w:t>
      </w:r>
      <w:r>
        <w:rPr>
          <w:color w:val="333333"/>
          <w:w w:val="102"/>
        </w:rPr>
        <w:t xml:space="preserve"> </w:t>
      </w:r>
      <w:r>
        <w:rPr>
          <w:color w:val="333333"/>
        </w:rPr>
        <w:t>应用程序还未启动就绪，就会导致探针检测失败，</w:t>
      </w:r>
      <w:r>
        <w:rPr>
          <w:rFonts w:hint="default" w:ascii="Noto Sans" w:hAnsi="Noto Sans" w:eastAsia="Noto Sans" w:cs="Noto Sans"/>
          <w:color w:val="333333"/>
        </w:rPr>
        <w:t>k8s</w:t>
      </w:r>
      <w:r>
        <w:rPr>
          <w:color w:val="333333"/>
        </w:rPr>
        <w:t>就会根据</w:t>
      </w:r>
      <w:r>
        <w:rPr>
          <w:rFonts w:hint="default" w:ascii="Noto Sans" w:hAnsi="Noto Sans" w:eastAsia="Noto Sans" w:cs="Noto Sans"/>
          <w:color w:val="333333"/>
        </w:rPr>
        <w:t>pod</w:t>
      </w:r>
      <w:r>
        <w:rPr>
          <w:color w:val="333333"/>
        </w:rPr>
        <w:t>重启策略杀掉容器然后再重新创建容</w:t>
      </w:r>
      <w:r>
        <w:rPr>
          <w:color w:val="333333"/>
          <w:spacing w:val="2"/>
        </w:rPr>
        <w:t xml:space="preserve"> </w:t>
      </w:r>
      <w:r>
        <w:rPr>
          <w:color w:val="333333"/>
          <w:w w:val="105"/>
        </w:rPr>
        <w:t>器的莫名其妙的问题。</w:t>
      </w:r>
    </w:p>
    <w:p>
      <w:pPr>
        <w:pStyle w:val="4"/>
        <w:spacing w:line="318" w:lineRule="exact"/>
        <w:ind w:right="217"/>
        <w:jc w:val="left"/>
      </w:pPr>
      <w:r>
        <w:rPr>
          <w:color w:val="333333"/>
          <w:w w:val="105"/>
        </w:rPr>
        <w:t>在生产环境中，一定要定义一个存活探针。</w:t>
      </w:r>
    </w:p>
    <w:p>
      <w:pPr>
        <w:pStyle w:val="3"/>
        <w:tabs>
          <w:tab w:val="left" w:pos="9049"/>
        </w:tabs>
        <w:spacing w:before="67" w:line="240" w:lineRule="auto"/>
        <w:ind w:right="217"/>
        <w:jc w:val="left"/>
        <w:rPr>
          <w:b w:val="0"/>
          <w:bCs w:val="0"/>
        </w:rPr>
      </w:pPr>
      <w:bookmarkStart w:id="160" w:name="pod的就绪探针有哪几种？"/>
      <w:bookmarkEnd w:id="160"/>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pod</w:t>
      </w:r>
      <w:r>
        <w:rPr>
          <w:color w:val="333333"/>
          <w:u w:val="single" w:color="EDEDED"/>
        </w:rPr>
        <w:t>的就绪探针有哪几种？</w:t>
      </w:r>
      <w:r>
        <w:rPr>
          <w:color w:val="333333"/>
          <w:u w:val="single" w:color="EDEDED"/>
        </w:rPr>
        <w:tab/>
      </w:r>
    </w:p>
    <w:p>
      <w:pPr>
        <w:pStyle w:val="4"/>
        <w:spacing w:before="146" w:line="223" w:lineRule="auto"/>
        <w:ind w:right="217"/>
        <w:jc w:val="left"/>
      </w:pPr>
      <w:r>
        <w:rPr>
          <w:color w:val="333333"/>
        </w:rPr>
        <w:t>我们知道，当一个</w:t>
      </w:r>
      <w:r>
        <w:rPr>
          <w:rFonts w:hint="default" w:ascii="Noto Sans" w:hAnsi="Noto Sans" w:eastAsia="Noto Sans" w:cs="Noto Sans"/>
          <w:color w:val="333333"/>
        </w:rPr>
        <w:t>pod</w:t>
      </w:r>
      <w:r>
        <w:rPr>
          <w:color w:val="333333"/>
        </w:rPr>
        <w:t>启动后，就会立即加入</w:t>
      </w:r>
      <w:r>
        <w:rPr>
          <w:rFonts w:hint="default" w:ascii="Noto Sans" w:hAnsi="Noto Sans" w:eastAsia="Noto Sans" w:cs="Noto Sans"/>
          <w:color w:val="333333"/>
        </w:rPr>
        <w:t>service</w:t>
      </w:r>
      <w:r>
        <w:rPr>
          <w:color w:val="333333"/>
        </w:rPr>
        <w:t>的</w:t>
      </w:r>
      <w:r>
        <w:rPr>
          <w:rFonts w:hint="default" w:ascii="Noto Sans" w:hAnsi="Noto Sans" w:eastAsia="Noto Sans" w:cs="Noto Sans"/>
          <w:color w:val="333333"/>
        </w:rPr>
        <w:t>endpoint ip</w:t>
      </w:r>
      <w:r>
        <w:rPr>
          <w:color w:val="333333"/>
        </w:rPr>
        <w:t>列表中，并开始接收到客户端的链接</w:t>
      </w:r>
      <w:r>
        <w:rPr>
          <w:color w:val="333333"/>
          <w:spacing w:val="1"/>
        </w:rPr>
        <w:t xml:space="preserve"> </w:t>
      </w:r>
      <w:r>
        <w:rPr>
          <w:color w:val="333333"/>
        </w:rPr>
        <w:t>请求，假若此时</w:t>
      </w:r>
      <w:r>
        <w:rPr>
          <w:rFonts w:hint="default" w:ascii="Noto Sans" w:hAnsi="Noto Sans" w:eastAsia="Noto Sans" w:cs="Noto Sans"/>
          <w:color w:val="333333"/>
        </w:rPr>
        <w:t>pod</w:t>
      </w:r>
      <w:r>
        <w:rPr>
          <w:color w:val="333333"/>
        </w:rPr>
        <w:t>中的容器的业务进程还没有初始化完毕，那么这些客户端链接请求就会失败，为了解</w:t>
      </w:r>
      <w:r>
        <w:rPr>
          <w:color w:val="333333"/>
          <w:spacing w:val="3"/>
        </w:rPr>
        <w:t xml:space="preserve"> </w:t>
      </w:r>
      <w:r>
        <w:rPr>
          <w:color w:val="333333"/>
        </w:rPr>
        <w:t>决这个问题，</w:t>
      </w:r>
      <w:r>
        <w:rPr>
          <w:rFonts w:hint="default" w:ascii="Noto Sans" w:hAnsi="Noto Sans" w:eastAsia="Noto Sans" w:cs="Noto Sans"/>
          <w:color w:val="333333"/>
        </w:rPr>
        <w:t>kubernetes</w:t>
      </w:r>
      <w:r>
        <w:rPr>
          <w:color w:val="333333"/>
        </w:rPr>
        <w:t>提供了就绪探针来解决这个问题的。</w:t>
      </w:r>
      <w:r>
        <w:rPr>
          <w:color w:val="333333"/>
          <w:spacing w:val="15"/>
        </w:rPr>
        <w:t xml:space="preserve"> </w:t>
      </w:r>
      <w:r>
        <w:rPr>
          <w:color w:val="333333"/>
        </w:rPr>
        <w:t>在</w:t>
      </w:r>
      <w:r>
        <w:rPr>
          <w:rFonts w:hint="default" w:ascii="Noto Sans" w:hAnsi="Noto Sans" w:eastAsia="Noto Sans" w:cs="Noto Sans"/>
          <w:color w:val="333333"/>
        </w:rPr>
        <w:t>pod</w:t>
      </w:r>
      <w:r>
        <w:rPr>
          <w:color w:val="333333"/>
        </w:rPr>
        <w:t>中的容器定义一个就绪探针，就绪探针周期性检查容器，如果就绪探针检查失败了，说明该</w:t>
      </w:r>
      <w:r>
        <w:rPr>
          <w:rFonts w:hint="default" w:ascii="Noto Sans" w:hAnsi="Noto Sans" w:eastAsia="Noto Sans" w:cs="Noto Sans"/>
          <w:color w:val="333333"/>
        </w:rPr>
        <w:t>pod</w:t>
      </w:r>
      <w:r>
        <w:rPr>
          <w:color w:val="333333"/>
        </w:rPr>
        <w:t>还</w:t>
      </w:r>
      <w:r>
        <w:rPr>
          <w:color w:val="333333"/>
          <w:spacing w:val="1"/>
        </w:rPr>
        <w:t xml:space="preserve"> </w:t>
      </w:r>
      <w:r>
        <w:rPr>
          <w:color w:val="333333"/>
        </w:rPr>
        <w:t>未准备就绪，不能接受客户端链接，则该</w:t>
      </w:r>
      <w:r>
        <w:rPr>
          <w:rFonts w:hint="default" w:ascii="Noto Sans" w:hAnsi="Noto Sans" w:eastAsia="Noto Sans" w:cs="Noto Sans"/>
          <w:color w:val="333333"/>
        </w:rPr>
        <w:t>pod</w:t>
      </w:r>
      <w:r>
        <w:rPr>
          <w:color w:val="333333"/>
        </w:rPr>
        <w:t>将从</w:t>
      </w:r>
      <w:r>
        <w:rPr>
          <w:rFonts w:hint="default" w:ascii="Noto Sans" w:hAnsi="Noto Sans" w:eastAsia="Noto Sans" w:cs="Noto Sans"/>
          <w:color w:val="333333"/>
        </w:rPr>
        <w:t>endpoint</w:t>
      </w:r>
      <w:r>
        <w:rPr>
          <w:color w:val="333333"/>
        </w:rPr>
        <w:t>列表中移除，被剔除了</w:t>
      </w:r>
      <w:r>
        <w:rPr>
          <w:rFonts w:hint="default" w:ascii="Noto Sans" w:hAnsi="Noto Sans" w:eastAsia="Noto Sans" w:cs="Noto Sans"/>
          <w:color w:val="333333"/>
        </w:rPr>
        <w:t>service</w:t>
      </w:r>
      <w:r>
        <w:rPr>
          <w:color w:val="333333"/>
        </w:rPr>
        <w:t>就不会把请求</w:t>
      </w:r>
      <w:r>
        <w:rPr>
          <w:color w:val="333333"/>
          <w:spacing w:val="45"/>
        </w:rPr>
        <w:t xml:space="preserve"> </w:t>
      </w:r>
      <w:r>
        <w:rPr>
          <w:color w:val="333333"/>
        </w:rPr>
        <w:t>分发给该</w:t>
      </w:r>
      <w:r>
        <w:rPr>
          <w:rFonts w:hint="default" w:ascii="Noto Sans" w:hAnsi="Noto Sans" w:eastAsia="Noto Sans" w:cs="Noto Sans"/>
          <w:color w:val="333333"/>
        </w:rPr>
        <w:t>pod</w:t>
      </w:r>
      <w:r>
        <w:rPr>
          <w:color w:val="333333"/>
        </w:rPr>
        <w:t>，然后就绪探针继续检查，如果随后容器就绪，则再重新把</w:t>
      </w:r>
      <w:r>
        <w:rPr>
          <w:rFonts w:hint="default" w:ascii="Noto Sans" w:hAnsi="Noto Sans" w:eastAsia="Noto Sans" w:cs="Noto Sans"/>
          <w:color w:val="333333"/>
        </w:rPr>
        <w:t>pod</w:t>
      </w:r>
      <w:r>
        <w:rPr>
          <w:color w:val="333333"/>
        </w:rPr>
        <w:t>加回</w:t>
      </w:r>
      <w:r>
        <w:rPr>
          <w:rFonts w:hint="default" w:ascii="Noto Sans" w:hAnsi="Noto Sans" w:eastAsia="Noto Sans" w:cs="Noto Sans"/>
          <w:color w:val="333333"/>
        </w:rPr>
        <w:t>endpoint</w:t>
      </w:r>
      <w:r>
        <w:rPr>
          <w:color w:val="333333"/>
        </w:rPr>
        <w:t>列表。</w:t>
      </w:r>
      <w:r>
        <w:rPr>
          <w:rFonts w:hint="default" w:ascii="Noto Sans" w:hAnsi="Noto Sans" w:eastAsia="Noto Sans" w:cs="Noto Sans"/>
          <w:color w:val="333333"/>
        </w:rPr>
        <w:t>k8s</w:t>
      </w:r>
      <w:r>
        <w:rPr>
          <w:color w:val="333333"/>
        </w:rPr>
        <w:t>提</w:t>
      </w:r>
    </w:p>
    <w:p>
      <w:pPr>
        <w:spacing w:after="0" w:line="223" w:lineRule="auto"/>
        <w:jc w:val="left"/>
        <w:sectPr>
          <w:pgSz w:w="11900" w:h="16840"/>
          <w:pgMar w:top="520" w:right="1360" w:bottom="280" w:left="1380" w:header="720" w:footer="720" w:gutter="0"/>
          <w:cols w:space="720" w:num="1"/>
        </w:sectPr>
      </w:pPr>
    </w:p>
    <w:p>
      <w:pPr>
        <w:pStyle w:val="4"/>
        <w:spacing w:line="273" w:lineRule="exact"/>
        <w:ind w:right="217"/>
        <w:jc w:val="left"/>
      </w:pPr>
      <w:r>
        <w:rPr>
          <w:color w:val="333333"/>
          <w:w w:val="105"/>
        </w:rPr>
        <w:t>供了</w:t>
      </w:r>
      <w:r>
        <w:rPr>
          <w:rFonts w:hint="default" w:ascii="Noto Sans" w:hAnsi="Noto Sans" w:eastAsia="Noto Sans" w:cs="Noto Sans"/>
          <w:color w:val="333333"/>
          <w:w w:val="105"/>
        </w:rPr>
        <w:t>3</w:t>
      </w:r>
      <w:r>
        <w:rPr>
          <w:color w:val="333333"/>
          <w:w w:val="105"/>
        </w:rPr>
        <w:t>种就绪探针，如下：</w:t>
      </w:r>
    </w:p>
    <w:p>
      <w:pPr>
        <w:pStyle w:val="4"/>
        <w:spacing w:before="10" w:line="223" w:lineRule="auto"/>
        <w:ind w:right="217"/>
        <w:jc w:val="left"/>
      </w:pPr>
      <w:r>
        <w:rPr>
          <w:rFonts w:hint="default" w:ascii="Noto Sans" w:hAnsi="Noto Sans" w:eastAsia="Noto Sans" w:cs="Noto Sans"/>
          <w:color w:val="333333"/>
        </w:rPr>
        <w:t>httpGet</w:t>
      </w:r>
      <w:r>
        <w:rPr>
          <w:color w:val="333333"/>
        </w:rPr>
        <w:t>：通过容器的</w:t>
      </w:r>
      <w:r>
        <w:rPr>
          <w:rFonts w:hint="default" w:ascii="Noto Sans" w:hAnsi="Noto Sans" w:eastAsia="Noto Sans" w:cs="Noto Sans"/>
          <w:color w:val="333333"/>
        </w:rPr>
        <w:t>IP</w:t>
      </w:r>
      <w:r>
        <w:rPr>
          <w:color w:val="333333"/>
        </w:rPr>
        <w:t>、容器的端口以及路径来发送</w:t>
      </w:r>
      <w:r>
        <w:rPr>
          <w:rFonts w:hint="default" w:ascii="Noto Sans" w:hAnsi="Noto Sans" w:eastAsia="Noto Sans" w:cs="Noto Sans"/>
          <w:color w:val="333333"/>
        </w:rPr>
        <w:t>http get</w:t>
      </w:r>
      <w:r>
        <w:rPr>
          <w:color w:val="333333"/>
        </w:rPr>
        <w:t>请求，返回</w:t>
      </w:r>
      <w:r>
        <w:rPr>
          <w:rFonts w:hint="default" w:ascii="Noto Sans" w:hAnsi="Noto Sans" w:eastAsia="Noto Sans" w:cs="Noto Sans"/>
          <w:color w:val="333333"/>
        </w:rPr>
        <w:t>200-400</w:t>
      </w:r>
      <w:r>
        <w:rPr>
          <w:color w:val="333333"/>
        </w:rPr>
        <w:t>范围内的状态码表示</w:t>
      </w:r>
      <w:r>
        <w:rPr>
          <w:color w:val="333333"/>
          <w:spacing w:val="52"/>
        </w:rPr>
        <w:t xml:space="preserve"> </w:t>
      </w:r>
      <w:r>
        <w:rPr>
          <w:color w:val="333333"/>
          <w:w w:val="105"/>
        </w:rPr>
        <w:t>请求成功。</w:t>
      </w:r>
      <w:r>
        <w:rPr>
          <w:color w:val="333333"/>
          <w:w w:val="102"/>
        </w:rPr>
        <w:t xml:space="preserve"> </w:t>
      </w:r>
      <w:r>
        <w:rPr>
          <w:rFonts w:hint="default" w:ascii="Noto Sans" w:hAnsi="Noto Sans" w:eastAsia="Noto Sans" w:cs="Noto Sans"/>
          <w:color w:val="333333"/>
        </w:rPr>
        <w:t>exec</w:t>
      </w:r>
      <w:r>
        <w:rPr>
          <w:color w:val="333333"/>
        </w:rPr>
        <w:t>：在容器内执行</w:t>
      </w:r>
      <w:r>
        <w:rPr>
          <w:rFonts w:hint="default" w:ascii="Noto Sans" w:hAnsi="Noto Sans" w:eastAsia="Noto Sans" w:cs="Noto Sans"/>
          <w:color w:val="333333"/>
        </w:rPr>
        <w:t>shell</w:t>
      </w:r>
      <w:r>
        <w:rPr>
          <w:color w:val="333333"/>
        </w:rPr>
        <w:t>命令，它根据</w:t>
      </w:r>
      <w:r>
        <w:rPr>
          <w:rFonts w:hint="default" w:ascii="Noto Sans" w:hAnsi="Noto Sans" w:eastAsia="Noto Sans" w:cs="Noto Sans"/>
          <w:color w:val="333333"/>
        </w:rPr>
        <w:t>shell</w:t>
      </w:r>
      <w:r>
        <w:rPr>
          <w:color w:val="333333"/>
        </w:rPr>
        <w:t>命令退出状态码是否为</w:t>
      </w:r>
      <w:r>
        <w:rPr>
          <w:rFonts w:hint="default" w:ascii="Noto Sans" w:hAnsi="Noto Sans" w:eastAsia="Noto Sans" w:cs="Noto Sans"/>
          <w:color w:val="333333"/>
        </w:rPr>
        <w:t>0</w:t>
      </w:r>
      <w:r>
        <w:rPr>
          <w:color w:val="333333"/>
        </w:rPr>
        <w:t>进行判断，</w:t>
      </w:r>
      <w:r>
        <w:rPr>
          <w:rFonts w:hint="default" w:ascii="Noto Sans" w:hAnsi="Noto Sans" w:eastAsia="Noto Sans" w:cs="Noto Sans"/>
          <w:color w:val="333333"/>
        </w:rPr>
        <w:t>0</w:t>
      </w:r>
      <w:r>
        <w:rPr>
          <w:color w:val="333333"/>
        </w:rPr>
        <w:t>表示健康，非</w:t>
      </w:r>
      <w:r>
        <w:rPr>
          <w:rFonts w:hint="default" w:ascii="Noto Sans" w:hAnsi="Noto Sans" w:eastAsia="Noto Sans" w:cs="Noto Sans"/>
          <w:color w:val="333333"/>
        </w:rPr>
        <w:t>0</w:t>
      </w:r>
      <w:r>
        <w:rPr>
          <w:color w:val="333333"/>
        </w:rPr>
        <w:t>表示不</w:t>
      </w:r>
      <w:r>
        <w:rPr>
          <w:color w:val="333333"/>
          <w:spacing w:val="2"/>
        </w:rPr>
        <w:t xml:space="preserve"> </w:t>
      </w:r>
      <w:r>
        <w:rPr>
          <w:color w:val="333333"/>
          <w:w w:val="105"/>
        </w:rPr>
        <w:t>健康。</w:t>
      </w:r>
    </w:p>
    <w:p>
      <w:pPr>
        <w:pStyle w:val="4"/>
        <w:spacing w:before="16" w:line="316" w:lineRule="exact"/>
        <w:ind w:right="217"/>
        <w:jc w:val="left"/>
      </w:pPr>
      <w:r>
        <w:rPr>
          <w:rFonts w:hint="default" w:ascii="Noto Sans" w:hAnsi="Noto Sans" w:eastAsia="Noto Sans" w:cs="Noto Sans"/>
          <w:color w:val="333333"/>
        </w:rPr>
        <w:t>TCPSocket</w:t>
      </w:r>
      <w:r>
        <w:rPr>
          <w:color w:val="333333"/>
        </w:rPr>
        <w:t>：通过容器的</w:t>
      </w:r>
      <w:r>
        <w:rPr>
          <w:rFonts w:hint="default" w:ascii="Noto Sans" w:hAnsi="Noto Sans" w:eastAsia="Noto Sans" w:cs="Noto Sans"/>
          <w:color w:val="333333"/>
        </w:rPr>
        <w:t>IP</w:t>
      </w:r>
      <w:r>
        <w:rPr>
          <w:color w:val="333333"/>
        </w:rPr>
        <w:t>、端口建立</w:t>
      </w:r>
      <w:r>
        <w:rPr>
          <w:rFonts w:hint="default" w:ascii="Noto Sans" w:hAnsi="Noto Sans" w:eastAsia="Noto Sans" w:cs="Noto Sans"/>
          <w:color w:val="333333"/>
        </w:rPr>
        <w:t>TCP</w:t>
      </w:r>
      <w:r>
        <w:rPr>
          <w:rFonts w:hint="default" w:ascii="Noto Sans" w:hAnsi="Noto Sans" w:eastAsia="Noto Sans" w:cs="Noto Sans"/>
          <w:color w:val="333333"/>
          <w:spacing w:val="37"/>
        </w:rPr>
        <w:t xml:space="preserve"> </w:t>
      </w:r>
      <w:r>
        <w:rPr>
          <w:rFonts w:hint="default" w:ascii="Noto Sans" w:hAnsi="Noto Sans" w:eastAsia="Noto Sans" w:cs="Noto Sans"/>
          <w:color w:val="333333"/>
        </w:rPr>
        <w:t>Socket</w:t>
      </w:r>
      <w:r>
        <w:rPr>
          <w:color w:val="333333"/>
        </w:rPr>
        <w:t>链接，能正常建立链接，则说明探针成功，不能正常</w:t>
      </w:r>
      <w:r>
        <w:rPr>
          <w:color w:val="333333"/>
          <w:spacing w:val="-43"/>
        </w:rPr>
        <w:t xml:space="preserve"> </w:t>
      </w:r>
      <w:r>
        <w:rPr>
          <w:color w:val="333333"/>
        </w:rPr>
        <w:t>建立链接，则探针失败。</w:t>
      </w:r>
    </w:p>
    <w:p>
      <w:pPr>
        <w:pStyle w:val="4"/>
        <w:spacing w:line="307" w:lineRule="exact"/>
        <w:ind w:right="217"/>
        <w:jc w:val="left"/>
      </w:pPr>
      <w:r>
        <w:rPr>
          <w:rFonts w:hint="default" w:ascii="Noto Sans" w:hAnsi="Noto Sans" w:eastAsia="Noto Sans" w:cs="Noto Sans"/>
          <w:color w:val="333333"/>
        </w:rPr>
        <w:t xml:space="preserve">grpc:  </w:t>
      </w:r>
      <w:r>
        <w:rPr>
          <w:rFonts w:hint="default" w:ascii="Noto Sans" w:hAnsi="Noto Sans" w:eastAsia="Noto Sans" w:cs="Noto Sans"/>
          <w:color w:val="333333"/>
          <w:spacing w:val="12"/>
        </w:rPr>
        <w:t xml:space="preserve"> </w:t>
      </w:r>
      <w:r>
        <w:rPr>
          <w:color w:val="333333"/>
        </w:rPr>
        <w:t>通过容器的</w:t>
      </w:r>
      <w:r>
        <w:rPr>
          <w:rFonts w:hint="default" w:ascii="Noto Sans" w:hAnsi="Noto Sans" w:eastAsia="Noto Sans" w:cs="Noto Sans"/>
          <w:color w:val="333333"/>
        </w:rPr>
        <w:t>IP</w:t>
      </w:r>
      <w:r>
        <w:rPr>
          <w:color w:val="333333"/>
        </w:rPr>
        <w:t>、容器的端口向服务发送</w:t>
      </w:r>
      <w:r>
        <w:rPr>
          <w:rFonts w:hint="default" w:ascii="Noto Sans" w:hAnsi="Noto Sans" w:eastAsia="Noto Sans" w:cs="Noto Sans"/>
          <w:color w:val="333333"/>
        </w:rPr>
        <w:t>gRPC</w:t>
      </w:r>
      <w:r>
        <w:rPr>
          <w:color w:val="333333"/>
        </w:rPr>
        <w:t>请求，返回</w:t>
      </w:r>
      <w:r>
        <w:rPr>
          <w:rFonts w:hint="default" w:ascii="Noto Sans" w:hAnsi="Noto Sans" w:eastAsia="Noto Sans" w:cs="Noto Sans"/>
          <w:color w:val="333333"/>
        </w:rPr>
        <w:t>serving</w:t>
      </w:r>
      <w:r>
        <w:rPr>
          <w:color w:val="333333"/>
        </w:rPr>
        <w:t>则表示成功</w:t>
      </w:r>
    </w:p>
    <w:p>
      <w:pPr>
        <w:pStyle w:val="3"/>
        <w:tabs>
          <w:tab w:val="left" w:pos="9049"/>
        </w:tabs>
        <w:spacing w:before="46" w:line="240" w:lineRule="auto"/>
        <w:ind w:right="217"/>
        <w:jc w:val="left"/>
        <w:rPr>
          <w:b w:val="0"/>
          <w:bCs w:val="0"/>
        </w:rPr>
      </w:pPr>
      <w:bookmarkStart w:id="161" w:name="就绪探针的属性参数有哪些"/>
      <w:bookmarkEnd w:id="161"/>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就绪探针的属性参数有哪些</w:t>
      </w:r>
      <w:r>
        <w:rPr>
          <w:color w:val="333333"/>
          <w:u w:val="single" w:color="EDEDED"/>
        </w:rPr>
        <w:tab/>
      </w:r>
    </w:p>
    <w:p>
      <w:pPr>
        <w:pStyle w:val="4"/>
        <w:spacing w:before="183" w:line="316" w:lineRule="exact"/>
        <w:ind w:right="217"/>
        <w:jc w:val="left"/>
      </w:pPr>
      <w:r>
        <w:rPr>
          <w:rFonts w:hint="default" w:ascii="Noto Sans" w:hAnsi="Noto Sans" w:eastAsia="Noto Sans" w:cs="Noto Sans"/>
          <w:color w:val="333333"/>
        </w:rPr>
        <w:t>initialDelaySeconds</w:t>
      </w:r>
      <w:r>
        <w:rPr>
          <w:color w:val="333333"/>
        </w:rPr>
        <w:t>：延时秒数，即容器启动多少秒后才开始探测，不写默认容器启动就探测；</w:t>
      </w:r>
      <w:r>
        <w:rPr>
          <w:color w:val="333333"/>
          <w:spacing w:val="27"/>
        </w:rPr>
        <w:t xml:space="preserve"> </w:t>
      </w:r>
      <w:r>
        <w:rPr>
          <w:rFonts w:hint="default" w:ascii="Noto Sans" w:hAnsi="Noto Sans" w:eastAsia="Noto Sans" w:cs="Noto Sans"/>
          <w:color w:val="333333"/>
        </w:rPr>
        <w:t xml:space="preserve">periodSeconds   </w:t>
      </w:r>
      <w:r>
        <w:rPr>
          <w:rFonts w:hint="default" w:ascii="Noto Sans" w:hAnsi="Noto Sans" w:eastAsia="Noto Sans" w:cs="Noto Sans"/>
          <w:color w:val="333333"/>
          <w:spacing w:val="11"/>
        </w:rPr>
        <w:t xml:space="preserve"> </w:t>
      </w:r>
      <w:r>
        <w:rPr>
          <w:color w:val="333333"/>
        </w:rPr>
        <w:t>：执行探测的频率（秒），默认为</w:t>
      </w:r>
      <w:r>
        <w:rPr>
          <w:rFonts w:hint="default" w:ascii="Noto Sans" w:hAnsi="Noto Sans" w:eastAsia="Noto Sans" w:cs="Noto Sans"/>
          <w:color w:val="333333"/>
        </w:rPr>
        <w:t>10</w:t>
      </w:r>
      <w:r>
        <w:rPr>
          <w:color w:val="333333"/>
        </w:rPr>
        <w:t>秒，最低值为</w:t>
      </w:r>
      <w:r>
        <w:rPr>
          <w:rFonts w:hint="default" w:ascii="Noto Sans" w:hAnsi="Noto Sans" w:eastAsia="Noto Sans" w:cs="Noto Sans"/>
          <w:color w:val="333333"/>
        </w:rPr>
        <w:t>1</w:t>
      </w:r>
      <w:r>
        <w:rPr>
          <w:color w:val="333333"/>
        </w:rPr>
        <w:t>；</w:t>
      </w:r>
    </w:p>
    <w:p>
      <w:pPr>
        <w:pStyle w:val="4"/>
        <w:spacing w:line="298" w:lineRule="exact"/>
        <w:ind w:right="15"/>
        <w:jc w:val="left"/>
      </w:pPr>
      <w:r>
        <w:rPr>
          <w:rFonts w:hint="default" w:ascii="Noto Sans" w:hAnsi="Noto Sans" w:eastAsia="Noto Sans" w:cs="Noto Sans"/>
          <w:color w:val="333333"/>
        </w:rPr>
        <w:t xml:space="preserve">timeoutSeconds    </w:t>
      </w:r>
      <w:r>
        <w:rPr>
          <w:rFonts w:hint="default" w:ascii="Noto Sans" w:hAnsi="Noto Sans" w:eastAsia="Noto Sans" w:cs="Noto Sans"/>
          <w:color w:val="333333"/>
          <w:spacing w:val="21"/>
        </w:rPr>
        <w:t xml:space="preserve"> </w:t>
      </w:r>
      <w:r>
        <w:rPr>
          <w:color w:val="333333"/>
        </w:rPr>
        <w:t>：超时时间，表示探测时在超时时间内必须得到响应，负责视为本次探测失败，默认为</w:t>
      </w:r>
    </w:p>
    <w:p>
      <w:pPr>
        <w:pStyle w:val="4"/>
        <w:spacing w:line="308" w:lineRule="exact"/>
        <w:ind w:right="217"/>
        <w:jc w:val="left"/>
      </w:pPr>
      <w:r>
        <w:rPr>
          <w:rFonts w:hint="default" w:ascii="Noto Sans" w:hAnsi="Noto Sans" w:eastAsia="Noto Sans" w:cs="Noto Sans"/>
          <w:color w:val="333333"/>
          <w:w w:val="105"/>
        </w:rPr>
        <w:t>1</w:t>
      </w:r>
      <w:r>
        <w:rPr>
          <w:color w:val="333333"/>
          <w:w w:val="105"/>
        </w:rPr>
        <w:t>秒，最小值为</w:t>
      </w:r>
      <w:r>
        <w:rPr>
          <w:rFonts w:hint="default" w:ascii="Noto Sans" w:hAnsi="Noto Sans" w:eastAsia="Noto Sans" w:cs="Noto Sans"/>
          <w:color w:val="333333"/>
          <w:w w:val="105"/>
        </w:rPr>
        <w:t>1</w:t>
      </w:r>
      <w:r>
        <w:rPr>
          <w:color w:val="333333"/>
          <w:w w:val="105"/>
        </w:rPr>
        <w:t>；</w:t>
      </w:r>
    </w:p>
    <w:p>
      <w:pPr>
        <w:pStyle w:val="4"/>
        <w:spacing w:line="308" w:lineRule="exact"/>
        <w:ind w:right="217"/>
        <w:jc w:val="left"/>
      </w:pPr>
      <w:r>
        <w:rPr>
          <w:rFonts w:hint="default" w:ascii="Noto Sans" w:hAnsi="Noto Sans" w:eastAsia="Noto Sans" w:cs="Noto Sans"/>
          <w:color w:val="333333"/>
        </w:rPr>
        <w:t xml:space="preserve">failureThreshold   </w:t>
      </w:r>
      <w:r>
        <w:rPr>
          <w:rFonts w:hint="default" w:ascii="Noto Sans" w:hAnsi="Noto Sans" w:eastAsia="Noto Sans" w:cs="Noto Sans"/>
          <w:color w:val="333333"/>
          <w:spacing w:val="48"/>
        </w:rPr>
        <w:t xml:space="preserve"> </w:t>
      </w:r>
      <w:r>
        <w:rPr>
          <w:color w:val="333333"/>
        </w:rPr>
        <w:t>：连续探测失败的次数，视为本次探测失败，默认为</w:t>
      </w:r>
      <w:r>
        <w:rPr>
          <w:rFonts w:hint="default" w:ascii="Noto Sans" w:hAnsi="Noto Sans" w:eastAsia="Noto Sans" w:cs="Noto Sans"/>
          <w:color w:val="333333"/>
        </w:rPr>
        <w:t>3</w:t>
      </w:r>
      <w:r>
        <w:rPr>
          <w:color w:val="333333"/>
        </w:rPr>
        <w:t>次，最小值为</w:t>
      </w:r>
      <w:r>
        <w:rPr>
          <w:rFonts w:hint="default" w:ascii="Noto Sans" w:hAnsi="Noto Sans" w:eastAsia="Noto Sans" w:cs="Noto Sans"/>
          <w:color w:val="333333"/>
        </w:rPr>
        <w:t>1</w:t>
      </w:r>
      <w:r>
        <w:rPr>
          <w:color w:val="333333"/>
        </w:rPr>
        <w:t>次；</w:t>
      </w:r>
    </w:p>
    <w:p>
      <w:pPr>
        <w:pStyle w:val="4"/>
        <w:spacing w:line="325" w:lineRule="exact"/>
        <w:ind w:right="217"/>
        <w:jc w:val="left"/>
      </w:pPr>
      <w:r>
        <w:rPr>
          <w:rFonts w:hint="default" w:ascii="Noto Sans" w:hAnsi="Noto Sans" w:eastAsia="Noto Sans" w:cs="Noto Sans"/>
          <w:color w:val="333333"/>
        </w:rPr>
        <w:t xml:space="preserve">successThreshold    </w:t>
      </w:r>
      <w:r>
        <w:rPr>
          <w:rFonts w:hint="default" w:ascii="Noto Sans" w:hAnsi="Noto Sans" w:eastAsia="Noto Sans" w:cs="Noto Sans"/>
          <w:color w:val="333333"/>
          <w:spacing w:val="3"/>
        </w:rPr>
        <w:t xml:space="preserve"> </w:t>
      </w:r>
      <w:r>
        <w:rPr>
          <w:color w:val="333333"/>
        </w:rPr>
        <w:t>：连续探测成功的次数，视为本次探测成功，默认为</w:t>
      </w:r>
      <w:r>
        <w:rPr>
          <w:rFonts w:hint="default" w:ascii="Noto Sans" w:hAnsi="Noto Sans" w:eastAsia="Noto Sans" w:cs="Noto Sans"/>
          <w:color w:val="333333"/>
        </w:rPr>
        <w:t>1</w:t>
      </w:r>
      <w:r>
        <w:rPr>
          <w:color w:val="333333"/>
        </w:rPr>
        <w:t>次，最小值为</w:t>
      </w:r>
      <w:r>
        <w:rPr>
          <w:rFonts w:hint="default" w:ascii="Noto Sans" w:hAnsi="Noto Sans" w:eastAsia="Noto Sans" w:cs="Noto Sans"/>
          <w:color w:val="333333"/>
        </w:rPr>
        <w:t>1</w:t>
      </w:r>
      <w:r>
        <w:rPr>
          <w:color w:val="333333"/>
        </w:rPr>
        <w:t>次；</w:t>
      </w:r>
    </w:p>
    <w:p>
      <w:pPr>
        <w:pStyle w:val="3"/>
        <w:tabs>
          <w:tab w:val="left" w:pos="9049"/>
        </w:tabs>
        <w:spacing w:before="61" w:line="240" w:lineRule="auto"/>
        <w:ind w:right="217"/>
        <w:jc w:val="left"/>
        <w:rPr>
          <w:b w:val="0"/>
          <w:bCs w:val="0"/>
        </w:rPr>
      </w:pPr>
      <w:bookmarkStart w:id="162" w:name="就绪探针与存活探针区别是什么"/>
      <w:bookmarkEnd w:id="16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就绪探针与存活探针区别是什么</w:t>
      </w:r>
      <w:r>
        <w:rPr>
          <w:color w:val="333333"/>
          <w:u w:val="single" w:color="EDEDED"/>
        </w:rPr>
        <w:tab/>
      </w:r>
    </w:p>
    <w:p>
      <w:pPr>
        <w:pStyle w:val="4"/>
        <w:spacing w:before="180" w:line="220" w:lineRule="auto"/>
        <w:ind w:right="217"/>
        <w:jc w:val="left"/>
      </w:pPr>
      <w:r>
        <w:rPr>
          <w:color w:val="333333"/>
          <w:w w:val="105"/>
        </w:rPr>
        <w:t>两者作用不一样，存活探针是将检查失败的容器杀死，创建新的启动容器来保持</w:t>
      </w:r>
      <w:r>
        <w:rPr>
          <w:rFonts w:hint="default" w:ascii="Noto Sans" w:hAnsi="Noto Sans" w:eastAsia="Noto Sans" w:cs="Noto Sans"/>
          <w:color w:val="333333"/>
          <w:w w:val="105"/>
        </w:rPr>
        <w:t>pod</w:t>
      </w:r>
      <w:r>
        <w:rPr>
          <w:color w:val="333333"/>
          <w:w w:val="105"/>
        </w:rPr>
        <w:t>正常工作；</w:t>
      </w:r>
      <w:r>
        <w:rPr>
          <w:color w:val="333333"/>
          <w:w w:val="102"/>
        </w:rPr>
        <w:t xml:space="preserve"> </w:t>
      </w:r>
      <w:r>
        <w:rPr>
          <w:color w:val="333333"/>
        </w:rPr>
        <w:t>就绪探针是，当就绪探针检查失败，并不重启容器，而是将</w:t>
      </w:r>
      <w:r>
        <w:rPr>
          <w:rFonts w:hint="default" w:ascii="Noto Sans" w:hAnsi="Noto Sans" w:eastAsia="Noto Sans" w:cs="Noto Sans"/>
          <w:color w:val="333333"/>
        </w:rPr>
        <w:t>pod</w:t>
      </w:r>
      <w:r>
        <w:rPr>
          <w:color w:val="333333"/>
        </w:rPr>
        <w:t>移出</w:t>
      </w:r>
      <w:r>
        <w:rPr>
          <w:rFonts w:hint="default" w:ascii="Noto Sans" w:hAnsi="Noto Sans" w:eastAsia="Noto Sans" w:cs="Noto Sans"/>
          <w:color w:val="333333"/>
        </w:rPr>
        <w:t>endpoint</w:t>
      </w:r>
      <w:r>
        <w:rPr>
          <w:color w:val="333333"/>
        </w:rPr>
        <w:t>，就绪探针确保了</w:t>
      </w:r>
      <w:r>
        <w:rPr>
          <w:rFonts w:hint="default" w:ascii="Noto Sans" w:hAnsi="Noto Sans" w:eastAsia="Noto Sans" w:cs="Noto Sans"/>
          <w:color w:val="333333"/>
        </w:rPr>
        <w:t>service</w:t>
      </w:r>
      <w:r>
        <w:rPr>
          <w:rFonts w:hint="default" w:ascii="Noto Sans" w:hAnsi="Noto Sans" w:eastAsia="Noto Sans" w:cs="Noto Sans"/>
          <w:color w:val="333333"/>
          <w:spacing w:val="16"/>
        </w:rPr>
        <w:t xml:space="preserve"> </w:t>
      </w:r>
      <w:r>
        <w:rPr>
          <w:color w:val="333333"/>
          <w:w w:val="105"/>
        </w:rPr>
        <w:t>中的</w:t>
      </w:r>
      <w:r>
        <w:rPr>
          <w:rFonts w:hint="default" w:ascii="Noto Sans" w:hAnsi="Noto Sans" w:eastAsia="Noto Sans" w:cs="Noto Sans"/>
          <w:color w:val="333333"/>
          <w:w w:val="105"/>
        </w:rPr>
        <w:t>pod</w:t>
      </w:r>
      <w:r>
        <w:rPr>
          <w:color w:val="333333"/>
          <w:w w:val="105"/>
        </w:rPr>
        <w:t>都是可用的，确保客户端只与正常的</w:t>
      </w:r>
      <w:r>
        <w:rPr>
          <w:rFonts w:hint="default" w:ascii="Noto Sans" w:hAnsi="Noto Sans" w:eastAsia="Noto Sans" w:cs="Noto Sans"/>
          <w:color w:val="333333"/>
          <w:w w:val="105"/>
        </w:rPr>
        <w:t>pod</w:t>
      </w:r>
      <w:r>
        <w:rPr>
          <w:color w:val="333333"/>
          <w:w w:val="105"/>
        </w:rPr>
        <w:t>交互并且客户端永远不会知道系统存在问题</w:t>
      </w:r>
    </w:p>
    <w:p>
      <w:pPr>
        <w:pStyle w:val="3"/>
        <w:tabs>
          <w:tab w:val="left" w:pos="9049"/>
        </w:tabs>
        <w:spacing w:before="65" w:line="240" w:lineRule="auto"/>
        <w:ind w:right="217"/>
        <w:jc w:val="left"/>
        <w:rPr>
          <w:b w:val="0"/>
          <w:bCs w:val="0"/>
        </w:rPr>
      </w:pPr>
      <w:bookmarkStart w:id="163" w:name="简单讲一下 pod创建过程"/>
      <w:bookmarkEnd w:id="16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简单讲一下</w:t>
      </w:r>
      <w:r>
        <w:rPr>
          <w:color w:val="333333"/>
          <w:spacing w:val="-39"/>
          <w:u w:val="single" w:color="EDEDED"/>
        </w:rPr>
        <w:t xml:space="preserve"> </w:t>
      </w:r>
      <w:r>
        <w:rPr>
          <w:rFonts w:hint="default" w:ascii="Arial Black" w:hAnsi="Arial Black" w:eastAsia="Arial Black" w:cs="Arial Black"/>
          <w:b/>
          <w:bCs/>
          <w:color w:val="333333"/>
          <w:u w:val="single" w:color="EDEDED"/>
        </w:rPr>
        <w:t>pod</w:t>
      </w:r>
      <w:r>
        <w:rPr>
          <w:color w:val="333333"/>
          <w:u w:val="single" w:color="EDEDED"/>
        </w:rPr>
        <w:t>创建过程</w:t>
      </w:r>
      <w:r>
        <w:rPr>
          <w:color w:val="333333"/>
          <w:u w:val="single" w:color="EDEDED"/>
        </w:rPr>
        <w:tab/>
      </w:r>
    </w:p>
    <w:p>
      <w:pPr>
        <w:pStyle w:val="4"/>
        <w:spacing w:before="141" w:line="325" w:lineRule="exact"/>
        <w:ind w:right="217"/>
        <w:jc w:val="left"/>
      </w:pPr>
      <w:r>
        <w:rPr>
          <w:color w:val="333333"/>
        </w:rPr>
        <w:t>情况一、如果面试官问的是使用</w:t>
      </w:r>
      <w:r>
        <w:rPr>
          <w:rFonts w:hint="default" w:ascii="Noto Sans" w:hAnsi="Noto Sans" w:eastAsia="Noto Sans" w:cs="Noto Sans"/>
          <w:color w:val="333333"/>
        </w:rPr>
        <w:t xml:space="preserve">kubectl   </w:t>
      </w:r>
      <w:r>
        <w:rPr>
          <w:rFonts w:hint="default" w:ascii="Noto Sans" w:hAnsi="Noto Sans" w:eastAsia="Noto Sans" w:cs="Noto Sans"/>
          <w:color w:val="333333"/>
          <w:spacing w:val="6"/>
        </w:rPr>
        <w:t xml:space="preserve"> </w:t>
      </w:r>
      <w:r>
        <w:rPr>
          <w:rFonts w:hint="default" w:ascii="Noto Sans" w:hAnsi="Noto Sans" w:eastAsia="Noto Sans" w:cs="Noto Sans"/>
          <w:color w:val="333333"/>
        </w:rPr>
        <w:t>run</w:t>
      </w:r>
      <w:r>
        <w:rPr>
          <w:color w:val="333333"/>
        </w:rPr>
        <w:t>命令创建的</w:t>
      </w:r>
      <w:r>
        <w:rPr>
          <w:rFonts w:hint="default" w:ascii="Noto Sans" w:hAnsi="Noto Sans" w:eastAsia="Noto Sans" w:cs="Noto Sans"/>
          <w:color w:val="333333"/>
        </w:rPr>
        <w:t>pod</w:t>
      </w:r>
      <w:r>
        <w:rPr>
          <w:color w:val="333333"/>
        </w:rPr>
        <w:t>，可以这样说：</w:t>
      </w:r>
    </w:p>
    <w:p>
      <w:pPr>
        <w:pStyle w:val="4"/>
        <w:spacing w:before="16" w:line="316" w:lineRule="exact"/>
        <w:ind w:right="217"/>
        <w:jc w:val="left"/>
        <w:rPr>
          <w:rFonts w:hint="default" w:ascii="Noto Sans" w:hAnsi="Noto Sans" w:eastAsia="Noto Sans" w:cs="Noto Sans"/>
        </w:rPr>
      </w:pPr>
      <w:r>
        <w:rPr>
          <w:rFonts w:hint="default" w:ascii="Noto Sans" w:hAnsi="Noto Sans" w:eastAsia="Noto Sans" w:cs="Noto Sans"/>
          <w:color w:val="333333"/>
        </w:rPr>
        <w:t>#</w:t>
      </w:r>
      <w:r>
        <w:rPr>
          <w:color w:val="333333"/>
        </w:rPr>
        <w:t>注意：</w:t>
      </w:r>
      <w:r>
        <w:rPr>
          <w:rFonts w:hint="default" w:ascii="Noto Sans" w:hAnsi="Noto Sans" w:eastAsia="Noto Sans" w:cs="Noto Sans"/>
          <w:color w:val="333333"/>
        </w:rPr>
        <w:t xml:space="preserve">kubectl run </w:t>
      </w:r>
      <w:r>
        <w:rPr>
          <w:color w:val="333333"/>
        </w:rPr>
        <w:t>在旧版本中创建的是</w:t>
      </w:r>
      <w:r>
        <w:rPr>
          <w:rFonts w:hint="default" w:ascii="Noto Sans" w:hAnsi="Noto Sans" w:eastAsia="Noto Sans" w:cs="Noto Sans"/>
          <w:color w:val="333333"/>
        </w:rPr>
        <w:t>deployment</w:t>
      </w:r>
      <w:r>
        <w:rPr>
          <w:color w:val="333333"/>
        </w:rPr>
        <w:t>，但在新的版本中创建的是</w:t>
      </w:r>
      <w:r>
        <w:rPr>
          <w:rFonts w:hint="default" w:ascii="Noto Sans" w:hAnsi="Noto Sans" w:eastAsia="Noto Sans" w:cs="Noto Sans"/>
          <w:color w:val="333333"/>
        </w:rPr>
        <w:t>pod</w:t>
      </w:r>
      <w:r>
        <w:rPr>
          <w:color w:val="333333"/>
        </w:rPr>
        <w:t>则其创建过程不涉</w:t>
      </w:r>
      <w:r>
        <w:rPr>
          <w:color w:val="333333"/>
          <w:spacing w:val="-46"/>
        </w:rPr>
        <w:t xml:space="preserve"> </w:t>
      </w:r>
      <w:r>
        <w:rPr>
          <w:color w:val="333333"/>
        </w:rPr>
        <w:t>及</w:t>
      </w:r>
      <w:r>
        <w:rPr>
          <w:rFonts w:hint="default" w:ascii="Noto Sans" w:hAnsi="Noto Sans" w:eastAsia="Noto Sans" w:cs="Noto Sans"/>
          <w:color w:val="333333"/>
        </w:rPr>
        <w:t>deployment</w:t>
      </w:r>
    </w:p>
    <w:p>
      <w:pPr>
        <w:pStyle w:val="4"/>
        <w:spacing w:line="223" w:lineRule="auto"/>
        <w:ind w:right="217"/>
        <w:jc w:val="left"/>
      </w:pPr>
      <w:r>
        <w:rPr>
          <w:color w:val="333333"/>
        </w:rPr>
        <w:t>如果是单独的创建一个</w:t>
      </w:r>
      <w:r>
        <w:rPr>
          <w:rFonts w:hint="default" w:ascii="Noto Sans" w:hAnsi="Noto Sans" w:eastAsia="Noto Sans" w:cs="Noto Sans"/>
          <w:color w:val="333333"/>
        </w:rPr>
        <w:t>pod</w:t>
      </w:r>
      <w:r>
        <w:rPr>
          <w:color w:val="333333"/>
        </w:rPr>
        <w:t>，则其创建过程是这样的：</w:t>
      </w:r>
      <w:r>
        <w:rPr>
          <w:color w:val="333333"/>
          <w:spacing w:val="5"/>
        </w:rPr>
        <w:t xml:space="preserve"> </w:t>
      </w:r>
      <w:r>
        <w:rPr>
          <w:rFonts w:hint="default" w:ascii="Noto Sans" w:hAnsi="Noto Sans" w:eastAsia="Noto Sans" w:cs="Noto Sans"/>
          <w:color w:val="333333"/>
        </w:rPr>
        <w:t>1</w:t>
      </w:r>
      <w:r>
        <w:rPr>
          <w:color w:val="333333"/>
        </w:rPr>
        <w:t>、首先，用户通过</w:t>
      </w:r>
      <w:r>
        <w:rPr>
          <w:rFonts w:hint="default" w:ascii="Noto Sans" w:hAnsi="Noto Sans" w:eastAsia="Noto Sans" w:cs="Noto Sans"/>
          <w:color w:val="333333"/>
        </w:rPr>
        <w:t>kubectl</w:t>
      </w:r>
      <w:r>
        <w:rPr>
          <w:color w:val="333333"/>
        </w:rPr>
        <w:t>或其他</w:t>
      </w:r>
      <w:r>
        <w:rPr>
          <w:rFonts w:hint="default" w:ascii="Noto Sans" w:hAnsi="Noto Sans" w:eastAsia="Noto Sans" w:cs="Noto Sans"/>
          <w:color w:val="333333"/>
        </w:rPr>
        <w:t>api</w:t>
      </w:r>
      <w:r>
        <w:rPr>
          <w:color w:val="333333"/>
        </w:rPr>
        <w:t>客户端工具提交需要创建的</w:t>
      </w:r>
      <w:r>
        <w:rPr>
          <w:rFonts w:hint="default" w:ascii="Noto Sans" w:hAnsi="Noto Sans" w:eastAsia="Noto Sans" w:cs="Noto Sans"/>
          <w:color w:val="333333"/>
        </w:rPr>
        <w:t>pod</w:t>
      </w:r>
      <w:r>
        <w:rPr>
          <w:color w:val="333333"/>
        </w:rPr>
        <w:t>信息给</w:t>
      </w:r>
      <w:r>
        <w:rPr>
          <w:rFonts w:hint="default" w:ascii="Noto Sans" w:hAnsi="Noto Sans" w:eastAsia="Noto Sans" w:cs="Noto Sans"/>
          <w:color w:val="333333"/>
        </w:rPr>
        <w:t>apiserver</w:t>
      </w:r>
      <w:r>
        <w:rPr>
          <w:color w:val="333333"/>
        </w:rPr>
        <w:t>；</w:t>
      </w:r>
      <w:r>
        <w:rPr>
          <w:color w:val="333333"/>
          <w:spacing w:val="10"/>
        </w:rPr>
        <w:t xml:space="preserve"> </w:t>
      </w:r>
      <w:r>
        <w:rPr>
          <w:rFonts w:hint="default" w:ascii="Noto Sans" w:hAnsi="Noto Sans" w:eastAsia="Noto Sans" w:cs="Noto Sans"/>
          <w:color w:val="333333"/>
        </w:rPr>
        <w:t>2</w:t>
      </w:r>
      <w:r>
        <w:rPr>
          <w:color w:val="333333"/>
        </w:rPr>
        <w:t>、</w:t>
      </w:r>
      <w:r>
        <w:rPr>
          <w:rFonts w:hint="default" w:ascii="Noto Sans" w:hAnsi="Noto Sans" w:eastAsia="Noto Sans" w:cs="Noto Sans"/>
          <w:color w:val="333333"/>
        </w:rPr>
        <w:t>apiserver</w:t>
      </w:r>
      <w:r>
        <w:rPr>
          <w:color w:val="333333"/>
        </w:rPr>
        <w:t>验证客户端的用户权限信息，验证通过开始处理创建请求生成</w:t>
      </w:r>
      <w:r>
        <w:rPr>
          <w:rFonts w:hint="default" w:ascii="Noto Sans" w:hAnsi="Noto Sans" w:eastAsia="Noto Sans" w:cs="Noto Sans"/>
          <w:color w:val="333333"/>
        </w:rPr>
        <w:t>pod</w:t>
      </w:r>
      <w:r>
        <w:rPr>
          <w:color w:val="333333"/>
        </w:rPr>
        <w:t>对象信息，并将信息存入</w:t>
      </w:r>
      <w:r>
        <w:rPr>
          <w:color w:val="333333"/>
          <w:spacing w:val="55"/>
        </w:rPr>
        <w:t xml:space="preserve"> </w:t>
      </w:r>
      <w:r>
        <w:rPr>
          <w:rFonts w:hint="default" w:ascii="Noto Sans" w:hAnsi="Noto Sans" w:eastAsia="Noto Sans" w:cs="Noto Sans"/>
          <w:color w:val="333333"/>
        </w:rPr>
        <w:t>etcd</w:t>
      </w:r>
      <w:r>
        <w:rPr>
          <w:color w:val="333333"/>
        </w:rPr>
        <w:t>，然后返回确认信息给客户端；</w:t>
      </w:r>
      <w:r>
        <w:rPr>
          <w:color w:val="333333"/>
          <w:spacing w:val="20"/>
        </w:rPr>
        <w:t xml:space="preserve"> </w:t>
      </w:r>
      <w:r>
        <w:rPr>
          <w:rFonts w:hint="default" w:ascii="Noto Sans" w:hAnsi="Noto Sans" w:eastAsia="Noto Sans" w:cs="Noto Sans"/>
          <w:color w:val="333333"/>
        </w:rPr>
        <w:t>3</w:t>
      </w:r>
      <w:r>
        <w:rPr>
          <w:color w:val="333333"/>
        </w:rPr>
        <w:t>、</w:t>
      </w:r>
      <w:r>
        <w:rPr>
          <w:rFonts w:hint="default" w:ascii="Noto Sans" w:hAnsi="Noto Sans" w:eastAsia="Noto Sans" w:cs="Noto Sans"/>
          <w:color w:val="333333"/>
        </w:rPr>
        <w:t>apiserver</w:t>
      </w:r>
      <w:r>
        <w:rPr>
          <w:color w:val="333333"/>
        </w:rPr>
        <w:t>开始反馈</w:t>
      </w:r>
      <w:r>
        <w:rPr>
          <w:rFonts w:hint="default" w:ascii="Noto Sans" w:hAnsi="Noto Sans" w:eastAsia="Noto Sans" w:cs="Noto Sans"/>
          <w:color w:val="333333"/>
        </w:rPr>
        <w:t>etcd</w:t>
      </w:r>
      <w:r>
        <w:rPr>
          <w:color w:val="333333"/>
        </w:rPr>
        <w:t>中</w:t>
      </w:r>
      <w:r>
        <w:rPr>
          <w:rFonts w:hint="default" w:ascii="Noto Sans" w:hAnsi="Noto Sans" w:eastAsia="Noto Sans" w:cs="Noto Sans"/>
          <w:color w:val="333333"/>
        </w:rPr>
        <w:t>pod</w:t>
      </w:r>
      <w:r>
        <w:rPr>
          <w:color w:val="333333"/>
        </w:rPr>
        <w:t>对象的变化，其他组件使用</w:t>
      </w:r>
      <w:r>
        <w:rPr>
          <w:rFonts w:hint="default" w:ascii="Noto Sans" w:hAnsi="Noto Sans" w:eastAsia="Noto Sans" w:cs="Noto Sans"/>
          <w:color w:val="333333"/>
        </w:rPr>
        <w:t>watch</w:t>
      </w:r>
      <w:r>
        <w:rPr>
          <w:color w:val="333333"/>
        </w:rPr>
        <w:t>机制跟踪</w:t>
      </w:r>
      <w:r>
        <w:rPr>
          <w:rFonts w:hint="default" w:ascii="Noto Sans" w:hAnsi="Noto Sans" w:eastAsia="Noto Sans" w:cs="Noto Sans"/>
          <w:color w:val="333333"/>
        </w:rPr>
        <w:t>apiserver</w:t>
      </w:r>
      <w:r>
        <w:rPr>
          <w:color w:val="333333"/>
        </w:rPr>
        <w:t>上的变动；</w:t>
      </w:r>
      <w:r>
        <w:rPr>
          <w:color w:val="333333"/>
          <w:spacing w:val="25"/>
        </w:rPr>
        <w:t xml:space="preserve"> </w:t>
      </w:r>
      <w:r>
        <w:rPr>
          <w:rFonts w:hint="default" w:ascii="Noto Sans" w:hAnsi="Noto Sans" w:eastAsia="Noto Sans" w:cs="Noto Sans"/>
          <w:color w:val="333333"/>
        </w:rPr>
        <w:t>4</w:t>
      </w:r>
      <w:r>
        <w:rPr>
          <w:color w:val="333333"/>
        </w:rPr>
        <w:t>、</w:t>
      </w:r>
      <w:r>
        <w:rPr>
          <w:rFonts w:hint="default" w:ascii="Noto Sans" w:hAnsi="Noto Sans" w:eastAsia="Noto Sans" w:cs="Noto Sans"/>
          <w:color w:val="333333"/>
        </w:rPr>
        <w:t>scheduler</w:t>
      </w:r>
      <w:r>
        <w:rPr>
          <w:color w:val="333333"/>
        </w:rPr>
        <w:t>发现有新的</w:t>
      </w:r>
      <w:r>
        <w:rPr>
          <w:rFonts w:hint="default" w:ascii="Noto Sans" w:hAnsi="Noto Sans" w:eastAsia="Noto Sans" w:cs="Noto Sans"/>
          <w:color w:val="333333"/>
        </w:rPr>
        <w:t>pod</w:t>
      </w:r>
      <w:r>
        <w:rPr>
          <w:color w:val="333333"/>
        </w:rPr>
        <w:t>对象要创建，开始调用内部算法机制为</w:t>
      </w:r>
      <w:r>
        <w:rPr>
          <w:rFonts w:hint="default" w:ascii="Noto Sans" w:hAnsi="Noto Sans" w:eastAsia="Noto Sans" w:cs="Noto Sans"/>
          <w:color w:val="333333"/>
        </w:rPr>
        <w:t>pod</w:t>
      </w:r>
      <w:r>
        <w:rPr>
          <w:color w:val="333333"/>
        </w:rPr>
        <w:t>分配最佳的主机，并将结果信息</w:t>
      </w:r>
      <w:r>
        <w:rPr>
          <w:color w:val="333333"/>
          <w:spacing w:val="55"/>
        </w:rPr>
        <w:t xml:space="preserve"> </w:t>
      </w:r>
      <w:r>
        <w:rPr>
          <w:color w:val="333333"/>
        </w:rPr>
        <w:t>更新至</w:t>
      </w:r>
      <w:r>
        <w:rPr>
          <w:rFonts w:hint="default" w:ascii="Noto Sans" w:hAnsi="Noto Sans" w:eastAsia="Noto Sans" w:cs="Noto Sans"/>
          <w:color w:val="333333"/>
        </w:rPr>
        <w:t>apiserver</w:t>
      </w:r>
      <w:r>
        <w:rPr>
          <w:color w:val="333333"/>
        </w:rPr>
        <w:t>；</w:t>
      </w:r>
      <w:r>
        <w:rPr>
          <w:color w:val="333333"/>
          <w:spacing w:val="-22"/>
        </w:rPr>
        <w:t xml:space="preserve"> </w:t>
      </w:r>
      <w:r>
        <w:rPr>
          <w:rFonts w:hint="default" w:ascii="Noto Sans" w:hAnsi="Noto Sans" w:eastAsia="Noto Sans" w:cs="Noto Sans"/>
          <w:color w:val="333333"/>
        </w:rPr>
        <w:t>5</w:t>
      </w:r>
      <w:r>
        <w:rPr>
          <w:color w:val="333333"/>
        </w:rPr>
        <w:t>、</w:t>
      </w:r>
      <w:r>
        <w:rPr>
          <w:rFonts w:hint="default" w:ascii="Noto Sans" w:hAnsi="Noto Sans" w:eastAsia="Noto Sans" w:cs="Noto Sans"/>
          <w:color w:val="333333"/>
        </w:rPr>
        <w:t>node</w:t>
      </w:r>
      <w:r>
        <w:rPr>
          <w:color w:val="333333"/>
        </w:rPr>
        <w:t>节点上的</w:t>
      </w:r>
      <w:r>
        <w:rPr>
          <w:rFonts w:hint="default" w:ascii="Noto Sans" w:hAnsi="Noto Sans" w:eastAsia="Noto Sans" w:cs="Noto Sans"/>
          <w:color w:val="333333"/>
        </w:rPr>
        <w:t>kubelet</w:t>
      </w:r>
      <w:r>
        <w:rPr>
          <w:color w:val="333333"/>
        </w:rPr>
        <w:t>通过</w:t>
      </w:r>
      <w:r>
        <w:rPr>
          <w:rFonts w:hint="default" w:ascii="Noto Sans" w:hAnsi="Noto Sans" w:eastAsia="Noto Sans" w:cs="Noto Sans"/>
          <w:color w:val="333333"/>
        </w:rPr>
        <w:t>watch</w:t>
      </w:r>
      <w:r>
        <w:rPr>
          <w:color w:val="333333"/>
        </w:rPr>
        <w:t>机制跟踪</w:t>
      </w:r>
      <w:r>
        <w:rPr>
          <w:rFonts w:hint="default" w:ascii="Noto Sans" w:hAnsi="Noto Sans" w:eastAsia="Noto Sans" w:cs="Noto Sans"/>
          <w:color w:val="333333"/>
        </w:rPr>
        <w:t>apiserver</w:t>
      </w:r>
      <w:r>
        <w:rPr>
          <w:color w:val="333333"/>
        </w:rPr>
        <w:t>发现有</w:t>
      </w:r>
      <w:r>
        <w:rPr>
          <w:rFonts w:hint="default" w:ascii="Noto Sans" w:hAnsi="Noto Sans" w:eastAsia="Noto Sans" w:cs="Noto Sans"/>
          <w:color w:val="333333"/>
        </w:rPr>
        <w:t>pod</w:t>
      </w:r>
      <w:r>
        <w:rPr>
          <w:color w:val="333333"/>
        </w:rPr>
        <w:t>调度到本节点，尝试调用</w:t>
      </w:r>
      <w:r>
        <w:rPr>
          <w:rFonts w:hint="default" w:ascii="Noto Sans" w:hAnsi="Noto Sans" w:eastAsia="Noto Sans" w:cs="Noto Sans"/>
          <w:color w:val="333333"/>
        </w:rPr>
        <w:t>docker</w:t>
      </w:r>
      <w:r>
        <w:rPr>
          <w:color w:val="333333"/>
        </w:rPr>
        <w:t>启动</w:t>
      </w:r>
      <w:r>
        <w:rPr>
          <w:color w:val="333333"/>
          <w:spacing w:val="36"/>
        </w:rPr>
        <w:t xml:space="preserve"> </w:t>
      </w:r>
      <w:r>
        <w:rPr>
          <w:color w:val="333333"/>
        </w:rPr>
        <w:t>容器，并将结果反馈</w:t>
      </w:r>
      <w:r>
        <w:rPr>
          <w:rFonts w:hint="default" w:ascii="Noto Sans" w:hAnsi="Noto Sans" w:eastAsia="Noto Sans" w:cs="Noto Sans"/>
          <w:color w:val="333333"/>
        </w:rPr>
        <w:t>apiserver</w:t>
      </w:r>
      <w:r>
        <w:rPr>
          <w:color w:val="333333"/>
        </w:rPr>
        <w:t>；</w:t>
      </w:r>
    </w:p>
    <w:p>
      <w:pPr>
        <w:pStyle w:val="4"/>
        <w:spacing w:before="23" w:line="300" w:lineRule="exact"/>
        <w:ind w:right="217"/>
        <w:jc w:val="left"/>
      </w:pPr>
      <w:r>
        <w:rPr>
          <w:rFonts w:hint="default" w:ascii="Noto Sans" w:hAnsi="Noto Sans" w:eastAsia="Noto Sans" w:cs="Noto Sans"/>
          <w:color w:val="333333"/>
        </w:rPr>
        <w:t>6</w:t>
      </w:r>
      <w:r>
        <w:rPr>
          <w:color w:val="333333"/>
        </w:rPr>
        <w:t>、</w:t>
      </w:r>
      <w:r>
        <w:rPr>
          <w:rFonts w:hint="default" w:ascii="Noto Sans" w:hAnsi="Noto Sans" w:eastAsia="Noto Sans" w:cs="Noto Sans"/>
          <w:color w:val="333333"/>
        </w:rPr>
        <w:t>apiserver</w:t>
      </w:r>
      <w:r>
        <w:rPr>
          <w:color w:val="333333"/>
        </w:rPr>
        <w:t>将收到的</w:t>
      </w:r>
      <w:r>
        <w:rPr>
          <w:rFonts w:hint="default" w:ascii="Noto Sans" w:hAnsi="Noto Sans" w:eastAsia="Noto Sans" w:cs="Noto Sans"/>
          <w:color w:val="333333"/>
        </w:rPr>
        <w:t>pod</w:t>
      </w:r>
      <w:r>
        <w:rPr>
          <w:color w:val="333333"/>
        </w:rPr>
        <w:t>状态信息存入</w:t>
      </w:r>
      <w:r>
        <w:rPr>
          <w:rFonts w:hint="default" w:ascii="Noto Sans" w:hAnsi="Noto Sans" w:eastAsia="Noto Sans" w:cs="Noto Sans"/>
          <w:color w:val="333333"/>
        </w:rPr>
        <w:t>etcd</w:t>
      </w:r>
      <w:r>
        <w:rPr>
          <w:color w:val="333333"/>
        </w:rPr>
        <w:t>中。</w:t>
      </w:r>
      <w:r>
        <w:rPr>
          <w:color w:val="333333"/>
          <w:spacing w:val="45"/>
        </w:rPr>
        <w:t xml:space="preserve"> </w:t>
      </w:r>
      <w:r>
        <w:rPr>
          <w:color w:val="333333"/>
        </w:rPr>
        <w:t>至此，整个</w:t>
      </w:r>
      <w:r>
        <w:rPr>
          <w:rFonts w:hint="default" w:ascii="Noto Sans" w:hAnsi="Noto Sans" w:eastAsia="Noto Sans" w:cs="Noto Sans"/>
          <w:color w:val="333333"/>
        </w:rPr>
        <w:t>pod</w:t>
      </w:r>
      <w:r>
        <w:rPr>
          <w:color w:val="333333"/>
        </w:rPr>
        <w:t>创建完毕。</w:t>
      </w:r>
    </w:p>
    <w:p>
      <w:pPr>
        <w:pStyle w:val="4"/>
        <w:spacing w:before="164" w:line="220" w:lineRule="auto"/>
        <w:ind w:right="461"/>
        <w:jc w:val="left"/>
      </w:pPr>
      <w:r>
        <w:rPr>
          <w:color w:val="333333"/>
        </w:rPr>
        <w:t>情况二、如果面试官说的是使用</w:t>
      </w:r>
      <w:r>
        <w:rPr>
          <w:rFonts w:hint="default" w:ascii="Noto Sans" w:hAnsi="Noto Sans" w:eastAsia="Noto Sans" w:cs="Noto Sans"/>
          <w:color w:val="333333"/>
        </w:rPr>
        <w:t>deployment</w:t>
      </w:r>
      <w:r>
        <w:rPr>
          <w:color w:val="333333"/>
        </w:rPr>
        <w:t>来创建</w:t>
      </w:r>
      <w:r>
        <w:rPr>
          <w:rFonts w:hint="default" w:ascii="Noto Sans" w:hAnsi="Noto Sans" w:eastAsia="Noto Sans" w:cs="Noto Sans"/>
          <w:color w:val="333333"/>
        </w:rPr>
        <w:t>pod</w:t>
      </w:r>
      <w:r>
        <w:rPr>
          <w:color w:val="333333"/>
        </w:rPr>
        <w:t>，则可以这样回答：</w:t>
      </w:r>
      <w:r>
        <w:rPr>
          <w:color w:val="333333"/>
          <w:spacing w:val="46"/>
        </w:rPr>
        <w:t xml:space="preserve"> </w:t>
      </w:r>
      <w:r>
        <w:rPr>
          <w:rFonts w:hint="default" w:ascii="Noto Sans" w:hAnsi="Noto Sans" w:eastAsia="Noto Sans" w:cs="Noto Sans"/>
          <w:color w:val="333333"/>
        </w:rPr>
        <w:t>1</w:t>
      </w:r>
      <w:r>
        <w:rPr>
          <w:color w:val="333333"/>
        </w:rPr>
        <w:t>、首先，用户使用</w:t>
      </w:r>
      <w:r>
        <w:rPr>
          <w:rFonts w:hint="default" w:ascii="Noto Sans" w:hAnsi="Noto Sans" w:eastAsia="Noto Sans" w:cs="Noto Sans"/>
          <w:color w:val="333333"/>
        </w:rPr>
        <w:t>kubectl</w:t>
      </w:r>
      <w:r>
        <w:rPr>
          <w:rFonts w:hint="default" w:ascii="Noto Sans" w:hAnsi="Noto Sans" w:eastAsia="Noto Sans" w:cs="Noto Sans"/>
          <w:color w:val="333333"/>
          <w:spacing w:val="43"/>
        </w:rPr>
        <w:t xml:space="preserve"> </w:t>
      </w:r>
      <w:r>
        <w:rPr>
          <w:rFonts w:hint="default" w:ascii="Noto Sans" w:hAnsi="Noto Sans" w:eastAsia="Noto Sans" w:cs="Noto Sans"/>
          <w:color w:val="333333"/>
        </w:rPr>
        <w:t>create</w:t>
      </w:r>
      <w:r>
        <w:rPr>
          <w:color w:val="333333"/>
        </w:rPr>
        <w:t>命令或者</w:t>
      </w:r>
      <w:r>
        <w:rPr>
          <w:rFonts w:hint="default" w:ascii="Noto Sans" w:hAnsi="Noto Sans" w:eastAsia="Noto Sans" w:cs="Noto Sans"/>
          <w:color w:val="333333"/>
        </w:rPr>
        <w:t>kubectl</w:t>
      </w:r>
      <w:r>
        <w:rPr>
          <w:rFonts w:hint="default" w:ascii="Noto Sans" w:hAnsi="Noto Sans" w:eastAsia="Noto Sans" w:cs="Noto Sans"/>
          <w:color w:val="333333"/>
          <w:spacing w:val="43"/>
        </w:rPr>
        <w:t xml:space="preserve"> </w:t>
      </w:r>
      <w:r>
        <w:rPr>
          <w:rFonts w:hint="default" w:ascii="Noto Sans" w:hAnsi="Noto Sans" w:eastAsia="Noto Sans" w:cs="Noto Sans"/>
          <w:color w:val="333333"/>
        </w:rPr>
        <w:t>apply</w:t>
      </w:r>
      <w:r>
        <w:rPr>
          <w:color w:val="333333"/>
        </w:rPr>
        <w:t>命令提交了要创建一个</w:t>
      </w:r>
      <w:r>
        <w:rPr>
          <w:rFonts w:hint="default" w:ascii="Noto Sans" w:hAnsi="Noto Sans" w:eastAsia="Noto Sans" w:cs="Noto Sans"/>
          <w:color w:val="333333"/>
        </w:rPr>
        <w:t>deployment</w:t>
      </w:r>
      <w:r>
        <w:rPr>
          <w:color w:val="333333"/>
        </w:rPr>
        <w:t>资源请</w:t>
      </w:r>
      <w:r>
        <w:rPr>
          <w:color w:val="333333"/>
          <w:spacing w:val="-49"/>
        </w:rPr>
        <w:t xml:space="preserve"> </w:t>
      </w:r>
      <w:r>
        <w:rPr>
          <w:color w:val="333333"/>
        </w:rPr>
        <w:t>求；</w:t>
      </w:r>
    </w:p>
    <w:p>
      <w:pPr>
        <w:pStyle w:val="4"/>
        <w:spacing w:before="7" w:line="225" w:lineRule="auto"/>
        <w:ind w:right="126"/>
        <w:jc w:val="left"/>
      </w:pPr>
      <w:r>
        <w:rPr>
          <w:rFonts w:hint="default" w:ascii="Noto Sans" w:hAnsi="Noto Sans" w:eastAsia="Noto Sans" w:cs="Noto Sans"/>
          <w:color w:val="333333"/>
        </w:rPr>
        <w:t>2</w:t>
      </w:r>
      <w:r>
        <w:rPr>
          <w:color w:val="333333"/>
        </w:rPr>
        <w:t>、</w:t>
      </w:r>
      <w:r>
        <w:rPr>
          <w:rFonts w:hint="default" w:ascii="Noto Sans" w:hAnsi="Noto Sans" w:eastAsia="Noto Sans" w:cs="Noto Sans"/>
          <w:color w:val="333333"/>
        </w:rPr>
        <w:t>api-server</w:t>
      </w:r>
      <w:r>
        <w:rPr>
          <w:color w:val="333333"/>
        </w:rPr>
        <w:t>收到创建资源的请求后，会对客户端操作进行身份认证，在客户端的</w:t>
      </w:r>
      <w:r>
        <w:rPr>
          <w:rFonts w:hint="default" w:ascii="Noto Sans" w:hAnsi="Noto Sans" w:eastAsia="Noto Sans" w:cs="Noto Sans"/>
          <w:color w:val="333333"/>
        </w:rPr>
        <w:t>~/.kube</w:t>
      </w:r>
      <w:r>
        <w:rPr>
          <w:color w:val="333333"/>
        </w:rPr>
        <w:t>文件夹下，已</w:t>
      </w:r>
      <w:r>
        <w:rPr>
          <w:color w:val="333333"/>
          <w:spacing w:val="41"/>
        </w:rPr>
        <w:t xml:space="preserve"> </w:t>
      </w:r>
      <w:r>
        <w:rPr>
          <w:color w:val="333333"/>
        </w:rPr>
        <w:t>经设置好了相关的用户认证信息，这样</w:t>
      </w:r>
      <w:r>
        <w:rPr>
          <w:rFonts w:hint="default" w:ascii="Noto Sans" w:hAnsi="Noto Sans" w:eastAsia="Noto Sans" w:cs="Noto Sans"/>
          <w:color w:val="333333"/>
        </w:rPr>
        <w:t>api-server</w:t>
      </w:r>
      <w:r>
        <w:rPr>
          <w:color w:val="333333"/>
        </w:rPr>
        <w:t>会知道我是哪个用户，并对此用户进行鉴权，当</w:t>
      </w:r>
      <w:r>
        <w:rPr>
          <w:rFonts w:hint="default" w:ascii="Noto Sans" w:hAnsi="Noto Sans" w:eastAsia="Noto Sans" w:cs="Noto Sans"/>
          <w:color w:val="333333"/>
        </w:rPr>
        <w:t>api-</w:t>
      </w:r>
      <w:r>
        <w:rPr>
          <w:rFonts w:hint="default" w:ascii="Noto Sans" w:hAnsi="Noto Sans" w:eastAsia="Noto Sans" w:cs="Noto Sans"/>
          <w:color w:val="333333"/>
          <w:spacing w:val="8"/>
        </w:rPr>
        <w:t xml:space="preserve"> </w:t>
      </w:r>
      <w:r>
        <w:rPr>
          <w:rFonts w:hint="default" w:ascii="Noto Sans" w:hAnsi="Noto Sans" w:eastAsia="Noto Sans" w:cs="Noto Sans"/>
          <w:color w:val="333333"/>
        </w:rPr>
        <w:t>server</w:t>
      </w:r>
      <w:r>
        <w:rPr>
          <w:color w:val="333333"/>
        </w:rPr>
        <w:t>确定客户端的请求合法后，就会接受本次操作，并把相关的信息保存到</w:t>
      </w:r>
      <w:r>
        <w:rPr>
          <w:rFonts w:hint="default" w:ascii="Noto Sans" w:hAnsi="Noto Sans" w:eastAsia="Noto Sans" w:cs="Noto Sans"/>
          <w:color w:val="333333"/>
        </w:rPr>
        <w:t>etcd</w:t>
      </w:r>
      <w:r>
        <w:rPr>
          <w:color w:val="333333"/>
        </w:rPr>
        <w:t>中，然后返回确认信</w:t>
      </w:r>
      <w:r>
        <w:rPr>
          <w:color w:val="333333"/>
          <w:spacing w:val="48"/>
        </w:rPr>
        <w:t xml:space="preserve"> </w:t>
      </w:r>
      <w:r>
        <w:rPr>
          <w:color w:val="333333"/>
        </w:rPr>
        <w:t>息给客户端。</w:t>
      </w:r>
      <w:r>
        <w:rPr>
          <w:color w:val="333333"/>
          <w:spacing w:val="-27"/>
        </w:rPr>
        <w:t xml:space="preserve"> </w:t>
      </w:r>
      <w:r>
        <w:rPr>
          <w:rFonts w:hint="default" w:ascii="Noto Sans" w:hAnsi="Noto Sans" w:eastAsia="Noto Sans" w:cs="Noto Sans"/>
          <w:color w:val="333333"/>
        </w:rPr>
        <w:t>3</w:t>
      </w:r>
      <w:r>
        <w:rPr>
          <w:color w:val="333333"/>
        </w:rPr>
        <w:t>、</w:t>
      </w:r>
      <w:r>
        <w:rPr>
          <w:rFonts w:hint="default" w:ascii="Noto Sans" w:hAnsi="Noto Sans" w:eastAsia="Noto Sans" w:cs="Noto Sans"/>
          <w:color w:val="333333"/>
        </w:rPr>
        <w:t>apiserver</w:t>
      </w:r>
      <w:r>
        <w:rPr>
          <w:color w:val="333333"/>
        </w:rPr>
        <w:t>开始反馈</w:t>
      </w:r>
      <w:r>
        <w:rPr>
          <w:rFonts w:hint="default" w:ascii="Noto Sans" w:hAnsi="Noto Sans" w:eastAsia="Noto Sans" w:cs="Noto Sans"/>
          <w:color w:val="333333"/>
        </w:rPr>
        <w:t>etcd</w:t>
      </w:r>
      <w:r>
        <w:rPr>
          <w:color w:val="333333"/>
        </w:rPr>
        <w:t>中过程创建的对象的变化，其他组件使用</w:t>
      </w:r>
      <w:r>
        <w:rPr>
          <w:rFonts w:hint="default" w:ascii="Noto Sans" w:hAnsi="Noto Sans" w:eastAsia="Noto Sans" w:cs="Noto Sans"/>
          <w:color w:val="333333"/>
        </w:rPr>
        <w:t>watch</w:t>
      </w:r>
      <w:r>
        <w:rPr>
          <w:color w:val="333333"/>
        </w:rPr>
        <w:t>机制跟踪</w:t>
      </w:r>
      <w:r>
        <w:rPr>
          <w:rFonts w:hint="default" w:ascii="Noto Sans" w:hAnsi="Noto Sans" w:eastAsia="Noto Sans" w:cs="Noto Sans"/>
          <w:color w:val="333333"/>
        </w:rPr>
        <w:t>apiserver</w:t>
      </w:r>
      <w:r>
        <w:rPr>
          <w:color w:val="333333"/>
        </w:rPr>
        <w:t xml:space="preserve">上的变  </w:t>
      </w:r>
      <w:r>
        <w:rPr>
          <w:color w:val="333333"/>
          <w:spacing w:val="32"/>
        </w:rPr>
        <w:t xml:space="preserve"> </w:t>
      </w:r>
      <w:r>
        <w:rPr>
          <w:color w:val="333333"/>
        </w:rPr>
        <w:t>动。</w:t>
      </w:r>
    </w:p>
    <w:p>
      <w:pPr>
        <w:pStyle w:val="4"/>
        <w:spacing w:before="15" w:line="316" w:lineRule="exact"/>
        <w:ind w:right="145"/>
        <w:jc w:val="left"/>
      </w:pPr>
      <w:r>
        <w:rPr>
          <w:rFonts w:hint="default" w:ascii="Noto Sans" w:hAnsi="Noto Sans" w:eastAsia="Noto Sans" w:cs="Noto Sans"/>
          <w:color w:val="333333"/>
        </w:rPr>
        <w:t>4</w:t>
      </w:r>
      <w:r>
        <w:rPr>
          <w:color w:val="333333"/>
        </w:rPr>
        <w:t>、</w:t>
      </w:r>
      <w:r>
        <w:rPr>
          <w:rFonts w:hint="default" w:ascii="Noto Sans" w:hAnsi="Noto Sans" w:eastAsia="Noto Sans" w:cs="Noto Sans"/>
          <w:color w:val="333333"/>
        </w:rPr>
        <w:t>controller-manager</w:t>
      </w:r>
      <w:r>
        <w:rPr>
          <w:color w:val="333333"/>
        </w:rPr>
        <w:t>组件会监听</w:t>
      </w:r>
      <w:r>
        <w:rPr>
          <w:rFonts w:hint="default" w:ascii="Noto Sans" w:hAnsi="Noto Sans" w:eastAsia="Noto Sans" w:cs="Noto Sans"/>
          <w:color w:val="333333"/>
        </w:rPr>
        <w:t>api-server</w:t>
      </w:r>
      <w:r>
        <w:rPr>
          <w:color w:val="333333"/>
        </w:rPr>
        <w:t>的信息，</w:t>
      </w:r>
      <w:r>
        <w:rPr>
          <w:rFonts w:hint="default" w:ascii="Noto Sans" w:hAnsi="Noto Sans" w:eastAsia="Noto Sans" w:cs="Noto Sans"/>
          <w:color w:val="333333"/>
        </w:rPr>
        <w:t>controller-manager</w:t>
      </w:r>
      <w:r>
        <w:rPr>
          <w:color w:val="333333"/>
        </w:rPr>
        <w:t>是有多个类型的，比如</w:t>
      </w:r>
      <w:r>
        <w:rPr>
          <w:color w:val="333333"/>
          <w:spacing w:val="39"/>
        </w:rPr>
        <w:t xml:space="preserve"> </w:t>
      </w:r>
      <w:r>
        <w:rPr>
          <w:rFonts w:hint="default" w:ascii="Noto Sans" w:hAnsi="Noto Sans" w:eastAsia="Noto Sans" w:cs="Noto Sans"/>
          <w:color w:val="333333"/>
        </w:rPr>
        <w:t xml:space="preserve">Deployment  Controller,  </w:t>
      </w:r>
      <w:r>
        <w:rPr>
          <w:color w:val="333333"/>
        </w:rPr>
        <w:t>它的作用就是负责监听</w:t>
      </w:r>
      <w:r>
        <w:rPr>
          <w:rFonts w:hint="default" w:ascii="Noto Sans" w:hAnsi="Noto Sans" w:eastAsia="Noto Sans" w:cs="Noto Sans"/>
          <w:color w:val="333333"/>
        </w:rPr>
        <w:t>Deployment</w:t>
      </w:r>
      <w:r>
        <w:rPr>
          <w:color w:val="333333"/>
        </w:rPr>
        <w:t>，此时</w:t>
      </w:r>
      <w:r>
        <w:rPr>
          <w:rFonts w:hint="default" w:ascii="Noto Sans" w:hAnsi="Noto Sans" w:eastAsia="Noto Sans" w:cs="Noto Sans"/>
          <w:color w:val="333333"/>
        </w:rPr>
        <w:t xml:space="preserve">Deployment </w:t>
      </w:r>
      <w:r>
        <w:rPr>
          <w:rFonts w:hint="default" w:ascii="Noto Sans" w:hAnsi="Noto Sans" w:eastAsia="Noto Sans" w:cs="Noto Sans"/>
          <w:color w:val="333333"/>
          <w:spacing w:val="41"/>
        </w:rPr>
        <w:t xml:space="preserve"> </w:t>
      </w:r>
      <w:r>
        <w:rPr>
          <w:rFonts w:hint="default" w:ascii="Noto Sans" w:hAnsi="Noto Sans" w:eastAsia="Noto Sans" w:cs="Noto Sans"/>
          <w:color w:val="333333"/>
        </w:rPr>
        <w:t>Controller</w:t>
      </w:r>
      <w:r>
        <w:rPr>
          <w:color w:val="333333"/>
        </w:rPr>
        <w:t>发现有新的</w:t>
      </w:r>
    </w:p>
    <w:p>
      <w:pPr>
        <w:spacing w:after="0" w:line="316" w:lineRule="exact"/>
        <w:jc w:val="left"/>
        <w:sectPr>
          <w:pgSz w:w="11900" w:h="16840"/>
          <w:pgMar w:top="540" w:right="1360" w:bottom="280" w:left="1380" w:header="720" w:footer="720" w:gutter="0"/>
          <w:cols w:space="720" w:num="1"/>
        </w:sectPr>
      </w:pPr>
    </w:p>
    <w:p>
      <w:pPr>
        <w:pStyle w:val="4"/>
        <w:spacing w:line="273" w:lineRule="exact"/>
        <w:ind w:right="217"/>
        <w:jc w:val="left"/>
      </w:pPr>
      <w:r>
        <w:rPr>
          <w:rFonts w:hint="default" w:ascii="Noto Sans" w:hAnsi="Noto Sans" w:eastAsia="Noto Sans" w:cs="Noto Sans"/>
          <w:color w:val="333333"/>
        </w:rPr>
        <w:t>deployment</w:t>
      </w:r>
      <w:r>
        <w:rPr>
          <w:color w:val="333333"/>
        </w:rPr>
        <w:t>要创建，那么它就会去创建一个</w:t>
      </w:r>
      <w:r>
        <w:rPr>
          <w:rFonts w:hint="default" w:ascii="Noto Sans" w:hAnsi="Noto Sans" w:eastAsia="Noto Sans" w:cs="Noto Sans"/>
          <w:color w:val="333333"/>
        </w:rPr>
        <w:t>ReplicaSet</w:t>
      </w:r>
      <w:r>
        <w:rPr>
          <w:color w:val="333333"/>
        </w:rPr>
        <w:t>，一个</w:t>
      </w:r>
      <w:r>
        <w:rPr>
          <w:rFonts w:hint="default" w:ascii="Noto Sans" w:hAnsi="Noto Sans" w:eastAsia="Noto Sans" w:cs="Noto Sans"/>
          <w:color w:val="333333"/>
        </w:rPr>
        <w:t>ReplicaSet</w:t>
      </w:r>
      <w:r>
        <w:rPr>
          <w:color w:val="333333"/>
        </w:rPr>
        <w:t>的产生，又被另一个叫做</w:t>
      </w:r>
    </w:p>
    <w:p>
      <w:pPr>
        <w:pStyle w:val="4"/>
        <w:spacing w:before="10" w:line="223" w:lineRule="auto"/>
        <w:ind w:right="145"/>
        <w:jc w:val="left"/>
      </w:pPr>
      <w:r>
        <w:rPr>
          <w:rFonts w:hint="default" w:ascii="Noto Sans" w:hAnsi="Noto Sans" w:eastAsia="Noto Sans" w:cs="Noto Sans"/>
          <w:color w:val="333333"/>
        </w:rPr>
        <w:t>ReplicaSet Controller</w:t>
      </w:r>
      <w:r>
        <w:rPr>
          <w:color w:val="333333"/>
        </w:rPr>
        <w:t>监听到了，紧接着它就会去分析</w:t>
      </w:r>
      <w:r>
        <w:rPr>
          <w:rFonts w:hint="default" w:ascii="Noto Sans" w:hAnsi="Noto Sans" w:eastAsia="Noto Sans" w:cs="Noto Sans"/>
          <w:color w:val="333333"/>
        </w:rPr>
        <w:t>ReplicaSet</w:t>
      </w:r>
      <w:r>
        <w:rPr>
          <w:color w:val="333333"/>
        </w:rPr>
        <w:t>的语义，它了解到是要依照</w:t>
      </w:r>
      <w:r>
        <w:rPr>
          <w:rFonts w:hint="default" w:ascii="Noto Sans" w:hAnsi="Noto Sans" w:eastAsia="Noto Sans" w:cs="Noto Sans"/>
          <w:color w:val="333333"/>
        </w:rPr>
        <w:t>ReplicaSet</w:t>
      </w:r>
      <w:r>
        <w:rPr>
          <w:rFonts w:hint="default" w:ascii="Noto Sans" w:hAnsi="Noto Sans" w:eastAsia="Noto Sans" w:cs="Noto Sans"/>
          <w:color w:val="333333"/>
          <w:spacing w:val="49"/>
        </w:rPr>
        <w:t xml:space="preserve"> </w:t>
      </w:r>
      <w:r>
        <w:rPr>
          <w:color w:val="333333"/>
        </w:rPr>
        <w:t>的</w:t>
      </w:r>
      <w:r>
        <w:rPr>
          <w:rFonts w:hint="default" w:ascii="Noto Sans" w:hAnsi="Noto Sans" w:eastAsia="Noto Sans" w:cs="Noto Sans"/>
          <w:color w:val="333333"/>
        </w:rPr>
        <w:t>template</w:t>
      </w:r>
      <w:r>
        <w:rPr>
          <w:color w:val="333333"/>
        </w:rPr>
        <w:t>去创建</w:t>
      </w:r>
      <w:r>
        <w:rPr>
          <w:rFonts w:hint="default" w:ascii="Noto Sans" w:hAnsi="Noto Sans" w:eastAsia="Noto Sans" w:cs="Noto Sans"/>
          <w:color w:val="333333"/>
        </w:rPr>
        <w:t xml:space="preserve">Pod, </w:t>
      </w:r>
      <w:r>
        <w:rPr>
          <w:color w:val="333333"/>
        </w:rPr>
        <w:t>它一看这个</w:t>
      </w:r>
      <w:r>
        <w:rPr>
          <w:rFonts w:hint="default" w:ascii="Noto Sans" w:hAnsi="Noto Sans" w:eastAsia="Noto Sans" w:cs="Noto Sans"/>
          <w:color w:val="333333"/>
        </w:rPr>
        <w:t>Pod</w:t>
      </w:r>
      <w:r>
        <w:rPr>
          <w:color w:val="333333"/>
        </w:rPr>
        <w:t>并不存在，那么就新建此</w:t>
      </w:r>
      <w:r>
        <w:rPr>
          <w:rFonts w:hint="default" w:ascii="Noto Sans" w:hAnsi="Noto Sans" w:eastAsia="Noto Sans" w:cs="Noto Sans"/>
          <w:color w:val="333333"/>
        </w:rPr>
        <w:t>Pod</w:t>
      </w:r>
      <w:r>
        <w:rPr>
          <w:color w:val="333333"/>
        </w:rPr>
        <w:t>，当</w:t>
      </w:r>
      <w:r>
        <w:rPr>
          <w:rFonts w:hint="default" w:ascii="Noto Sans" w:hAnsi="Noto Sans" w:eastAsia="Noto Sans" w:cs="Noto Sans"/>
          <w:color w:val="333333"/>
        </w:rPr>
        <w:t>Pod</w:t>
      </w:r>
      <w:r>
        <w:rPr>
          <w:color w:val="333333"/>
        </w:rPr>
        <w:t>刚被创建时，它的</w:t>
      </w:r>
      <w:r>
        <w:rPr>
          <w:color w:val="333333"/>
          <w:spacing w:val="27"/>
        </w:rPr>
        <w:t xml:space="preserve"> </w:t>
      </w:r>
      <w:r>
        <w:rPr>
          <w:rFonts w:hint="default" w:ascii="Noto Sans" w:hAnsi="Noto Sans" w:eastAsia="Noto Sans" w:cs="Noto Sans"/>
          <w:color w:val="333333"/>
        </w:rPr>
        <w:t>nodeName</w:t>
      </w:r>
      <w:r>
        <w:rPr>
          <w:color w:val="333333"/>
        </w:rPr>
        <w:t>属性值为空，代表着此</w:t>
      </w:r>
      <w:r>
        <w:rPr>
          <w:rFonts w:hint="default" w:ascii="Noto Sans" w:hAnsi="Noto Sans" w:eastAsia="Noto Sans" w:cs="Noto Sans"/>
          <w:color w:val="333333"/>
        </w:rPr>
        <w:t>Pod</w:t>
      </w:r>
      <w:r>
        <w:rPr>
          <w:color w:val="333333"/>
        </w:rPr>
        <w:t>未被调度。</w:t>
      </w:r>
      <w:r>
        <w:rPr>
          <w:color w:val="333333"/>
          <w:spacing w:val="47"/>
        </w:rPr>
        <w:t xml:space="preserve"> </w:t>
      </w:r>
      <w:r>
        <w:rPr>
          <w:rFonts w:hint="default" w:ascii="Noto Sans" w:hAnsi="Noto Sans" w:eastAsia="Noto Sans" w:cs="Noto Sans"/>
          <w:color w:val="333333"/>
        </w:rPr>
        <w:t>5</w:t>
      </w:r>
      <w:r>
        <w:rPr>
          <w:color w:val="333333"/>
        </w:rPr>
        <w:t>、调度器</w:t>
      </w:r>
      <w:r>
        <w:rPr>
          <w:rFonts w:hint="default" w:ascii="Noto Sans" w:hAnsi="Noto Sans" w:eastAsia="Noto Sans" w:cs="Noto Sans"/>
          <w:color w:val="333333"/>
        </w:rPr>
        <w:t>Scheduler</w:t>
      </w:r>
      <w:r>
        <w:rPr>
          <w:color w:val="333333"/>
        </w:rPr>
        <w:t>组件开始介入工作，</w:t>
      </w:r>
      <w:r>
        <w:rPr>
          <w:rFonts w:hint="default" w:ascii="Noto Sans" w:hAnsi="Noto Sans" w:eastAsia="Noto Sans" w:cs="Noto Sans"/>
          <w:color w:val="333333"/>
        </w:rPr>
        <w:t>Scheduler</w:t>
      </w:r>
      <w:r>
        <w:rPr>
          <w:color w:val="333333"/>
        </w:rPr>
        <w:t>也是通过</w:t>
      </w:r>
      <w:r>
        <w:rPr>
          <w:rFonts w:hint="default" w:ascii="Noto Sans" w:hAnsi="Noto Sans" w:eastAsia="Noto Sans" w:cs="Noto Sans"/>
          <w:color w:val="333333"/>
        </w:rPr>
        <w:t>watch</w:t>
      </w:r>
      <w:r>
        <w:rPr>
          <w:color w:val="333333"/>
        </w:rPr>
        <w:t>机制跟踪</w:t>
      </w:r>
      <w:r>
        <w:rPr>
          <w:rFonts w:hint="default" w:ascii="Noto Sans" w:hAnsi="Noto Sans" w:eastAsia="Noto Sans" w:cs="Noto Sans"/>
          <w:color w:val="333333"/>
        </w:rPr>
        <w:t>apiserver</w:t>
      </w:r>
      <w:r>
        <w:rPr>
          <w:color w:val="333333"/>
        </w:rPr>
        <w:t>上的变动，发现</w:t>
      </w:r>
      <w:r>
        <w:rPr>
          <w:color w:val="333333"/>
          <w:spacing w:val="35"/>
        </w:rPr>
        <w:t xml:space="preserve"> </w:t>
      </w:r>
      <w:r>
        <w:rPr>
          <w:color w:val="333333"/>
        </w:rPr>
        <w:t>有未调度的</w:t>
      </w:r>
      <w:r>
        <w:rPr>
          <w:rFonts w:hint="default" w:ascii="Noto Sans" w:hAnsi="Noto Sans" w:eastAsia="Noto Sans" w:cs="Noto Sans"/>
          <w:color w:val="333333"/>
        </w:rPr>
        <w:t>Pod</w:t>
      </w:r>
      <w:r>
        <w:rPr>
          <w:color w:val="333333"/>
        </w:rPr>
        <w:t>，则根据内部算法、节点资源情况，</w:t>
      </w:r>
      <w:r>
        <w:rPr>
          <w:rFonts w:hint="default" w:ascii="Noto Sans" w:hAnsi="Noto Sans" w:eastAsia="Noto Sans" w:cs="Noto Sans"/>
          <w:color w:val="333333"/>
        </w:rPr>
        <w:t>pod</w:t>
      </w:r>
      <w:r>
        <w:rPr>
          <w:color w:val="333333"/>
        </w:rPr>
        <w:t>定义的亲和性反亲和性等等，调度器会综合的选</w:t>
      </w:r>
      <w:r>
        <w:rPr>
          <w:color w:val="333333"/>
          <w:spacing w:val="1"/>
        </w:rPr>
        <w:t xml:space="preserve"> </w:t>
      </w:r>
      <w:r>
        <w:rPr>
          <w:color w:val="333333"/>
        </w:rPr>
        <w:t>出一批候选节点，在候选节点中选择一个最优的节点，然后将</w:t>
      </w:r>
      <w:r>
        <w:rPr>
          <w:rFonts w:hint="default" w:ascii="Noto Sans" w:hAnsi="Noto Sans" w:eastAsia="Noto Sans" w:cs="Noto Sans"/>
          <w:color w:val="333333"/>
        </w:rPr>
        <w:t>pod</w:t>
      </w:r>
      <w:r>
        <w:rPr>
          <w:color w:val="333333"/>
        </w:rPr>
        <w:t>绑定该该节点，将信息反馈给</w:t>
      </w:r>
      <w:r>
        <w:rPr>
          <w:rFonts w:hint="default" w:ascii="Noto Sans" w:hAnsi="Noto Sans" w:eastAsia="Noto Sans" w:cs="Noto Sans"/>
          <w:color w:val="333333"/>
        </w:rPr>
        <w:t xml:space="preserve">api- </w:t>
      </w:r>
      <w:r>
        <w:rPr>
          <w:rFonts w:hint="default" w:ascii="Noto Sans" w:hAnsi="Noto Sans" w:eastAsia="Noto Sans" w:cs="Noto Sans"/>
          <w:color w:val="333333"/>
          <w:spacing w:val="13"/>
        </w:rPr>
        <w:t xml:space="preserve"> </w:t>
      </w:r>
      <w:r>
        <w:rPr>
          <w:rFonts w:hint="default" w:ascii="Noto Sans" w:hAnsi="Noto Sans" w:eastAsia="Noto Sans" w:cs="Noto Sans"/>
          <w:color w:val="333333"/>
        </w:rPr>
        <w:t>server</w:t>
      </w:r>
      <w:r>
        <w:rPr>
          <w:color w:val="333333"/>
        </w:rPr>
        <w:t>。</w:t>
      </w:r>
      <w:r>
        <w:rPr>
          <w:color w:val="333333"/>
          <w:spacing w:val="-42"/>
        </w:rPr>
        <w:t xml:space="preserve"> </w:t>
      </w:r>
      <w:r>
        <w:rPr>
          <w:rFonts w:hint="default" w:ascii="Noto Sans" w:hAnsi="Noto Sans" w:eastAsia="Noto Sans" w:cs="Noto Sans"/>
          <w:color w:val="333333"/>
        </w:rPr>
        <w:t>6</w:t>
      </w:r>
      <w:r>
        <w:rPr>
          <w:color w:val="333333"/>
        </w:rPr>
        <w:t>、</w:t>
      </w:r>
      <w:r>
        <w:rPr>
          <w:rFonts w:hint="default" w:ascii="Noto Sans" w:hAnsi="Noto Sans" w:eastAsia="Noto Sans" w:cs="Noto Sans"/>
          <w:color w:val="333333"/>
        </w:rPr>
        <w:t>kubelet</w:t>
      </w:r>
      <w:r>
        <w:rPr>
          <w:color w:val="333333"/>
        </w:rPr>
        <w:t>组件布署于</w:t>
      </w:r>
      <w:r>
        <w:rPr>
          <w:rFonts w:hint="default" w:ascii="Noto Sans" w:hAnsi="Noto Sans" w:eastAsia="Noto Sans" w:cs="Noto Sans"/>
          <w:color w:val="333333"/>
        </w:rPr>
        <w:t>Node</w:t>
      </w:r>
      <w:r>
        <w:rPr>
          <w:color w:val="333333"/>
        </w:rPr>
        <w:t>之上，它也是通过</w:t>
      </w:r>
      <w:r>
        <w:rPr>
          <w:rFonts w:hint="default" w:ascii="Noto Sans" w:hAnsi="Noto Sans" w:eastAsia="Noto Sans" w:cs="Noto Sans"/>
          <w:color w:val="333333"/>
        </w:rPr>
        <w:t>watch</w:t>
      </w:r>
      <w:r>
        <w:rPr>
          <w:color w:val="333333"/>
        </w:rPr>
        <w:t>机制跟踪</w:t>
      </w:r>
      <w:r>
        <w:rPr>
          <w:rFonts w:hint="default" w:ascii="Noto Sans" w:hAnsi="Noto Sans" w:eastAsia="Noto Sans" w:cs="Noto Sans"/>
          <w:color w:val="333333"/>
        </w:rPr>
        <w:t>apiserver</w:t>
      </w:r>
      <w:r>
        <w:rPr>
          <w:color w:val="333333"/>
        </w:rPr>
        <w:t>上的变动，监听到有一个</w:t>
      </w:r>
      <w:r>
        <w:rPr>
          <w:rFonts w:hint="default" w:ascii="Noto Sans" w:hAnsi="Noto Sans" w:eastAsia="Noto Sans" w:cs="Noto Sans"/>
          <w:color w:val="333333"/>
        </w:rPr>
        <w:t>Pod</w:t>
      </w:r>
      <w:r>
        <w:rPr>
          <w:color w:val="333333"/>
        </w:rPr>
        <w:t>应</w:t>
      </w:r>
      <w:r>
        <w:rPr>
          <w:color w:val="333333"/>
          <w:spacing w:val="40"/>
        </w:rPr>
        <w:t xml:space="preserve"> </w:t>
      </w:r>
      <w:r>
        <w:rPr>
          <w:color w:val="333333"/>
        </w:rPr>
        <w:t>该要被调度到自身所在</w:t>
      </w:r>
      <w:r>
        <w:rPr>
          <w:rFonts w:hint="default" w:ascii="Noto Sans" w:hAnsi="Noto Sans" w:eastAsia="Noto Sans" w:cs="Noto Sans"/>
          <w:color w:val="333333"/>
        </w:rPr>
        <w:t>Node</w:t>
      </w:r>
      <w:r>
        <w:rPr>
          <w:color w:val="333333"/>
        </w:rPr>
        <w:t>上来，</w:t>
      </w:r>
      <w:r>
        <w:rPr>
          <w:rFonts w:hint="default" w:ascii="Noto Sans" w:hAnsi="Noto Sans" w:eastAsia="Noto Sans" w:cs="Noto Sans"/>
          <w:color w:val="333333"/>
        </w:rPr>
        <w:t>kubelet</w:t>
      </w:r>
      <w:r>
        <w:rPr>
          <w:color w:val="333333"/>
        </w:rPr>
        <w:t>首先判断本地是否在此</w:t>
      </w:r>
      <w:r>
        <w:rPr>
          <w:rFonts w:hint="default" w:ascii="Noto Sans" w:hAnsi="Noto Sans" w:eastAsia="Noto Sans" w:cs="Noto Sans"/>
          <w:color w:val="333333"/>
        </w:rPr>
        <w:t>Pod</w:t>
      </w:r>
      <w:r>
        <w:rPr>
          <w:color w:val="333333"/>
        </w:rPr>
        <w:t>，如果不存在，则会进入创建</w:t>
      </w:r>
      <w:r>
        <w:rPr>
          <w:rFonts w:hint="default" w:ascii="Noto Sans" w:hAnsi="Noto Sans" w:eastAsia="Noto Sans" w:cs="Noto Sans"/>
          <w:color w:val="333333"/>
        </w:rPr>
        <w:t>Pod</w:t>
      </w:r>
      <w:r>
        <w:rPr>
          <w:rFonts w:hint="default" w:ascii="Noto Sans" w:hAnsi="Noto Sans" w:eastAsia="Noto Sans" w:cs="Noto Sans"/>
          <w:color w:val="333333"/>
          <w:spacing w:val="19"/>
        </w:rPr>
        <w:t xml:space="preserve"> </w:t>
      </w:r>
      <w:r>
        <w:rPr>
          <w:color w:val="333333"/>
        </w:rPr>
        <w:t>流程，创建</w:t>
      </w:r>
      <w:r>
        <w:rPr>
          <w:rFonts w:hint="default" w:ascii="Noto Sans" w:hAnsi="Noto Sans" w:eastAsia="Noto Sans" w:cs="Noto Sans"/>
          <w:color w:val="333333"/>
        </w:rPr>
        <w:t>Pod</w:t>
      </w:r>
      <w:r>
        <w:rPr>
          <w:color w:val="333333"/>
        </w:rPr>
        <w:t>有分为几种情况，第一种是容器不需要挂载外部存储，则相当于直接</w:t>
      </w:r>
      <w:r>
        <w:rPr>
          <w:rFonts w:hint="default" w:ascii="Noto Sans" w:hAnsi="Noto Sans" w:eastAsia="Noto Sans" w:cs="Noto Sans"/>
          <w:color w:val="333333"/>
        </w:rPr>
        <w:t>docker run</w:t>
      </w:r>
      <w:r>
        <w:rPr>
          <w:color w:val="333333"/>
        </w:rPr>
        <w:t>把容器</w:t>
      </w:r>
      <w:r>
        <w:rPr>
          <w:color w:val="333333"/>
          <w:spacing w:val="53"/>
        </w:rPr>
        <w:t xml:space="preserve"> </w:t>
      </w:r>
      <w:r>
        <w:rPr>
          <w:color w:val="333333"/>
        </w:rPr>
        <w:t>启动，但不会直接挂载</w:t>
      </w:r>
      <w:r>
        <w:rPr>
          <w:rFonts w:hint="default" w:ascii="Noto Sans" w:hAnsi="Noto Sans" w:eastAsia="Noto Sans" w:cs="Noto Sans"/>
          <w:color w:val="333333"/>
        </w:rPr>
        <w:t>docker</w:t>
      </w:r>
      <w:r>
        <w:rPr>
          <w:color w:val="333333"/>
        </w:rPr>
        <w:t>网络，而是通过</w:t>
      </w:r>
      <w:r>
        <w:rPr>
          <w:rFonts w:hint="default" w:ascii="Noto Sans" w:hAnsi="Noto Sans" w:eastAsia="Noto Sans" w:cs="Noto Sans"/>
          <w:color w:val="333333"/>
        </w:rPr>
        <w:t>CNI</w:t>
      </w:r>
      <w:r>
        <w:rPr>
          <w:color w:val="333333"/>
        </w:rPr>
        <w:t>调用网络插件配置容器网络，如果需要挂载外部存</w:t>
      </w:r>
      <w:r>
        <w:rPr>
          <w:color w:val="333333"/>
          <w:spacing w:val="33"/>
        </w:rPr>
        <w:t xml:space="preserve"> </w:t>
      </w:r>
      <w:r>
        <w:rPr>
          <w:color w:val="333333"/>
        </w:rPr>
        <w:t>储，则还要调用</w:t>
      </w:r>
      <w:r>
        <w:rPr>
          <w:rFonts w:hint="default" w:ascii="Noto Sans" w:hAnsi="Noto Sans" w:eastAsia="Noto Sans" w:cs="Noto Sans"/>
          <w:color w:val="333333"/>
        </w:rPr>
        <w:t>CSI</w:t>
      </w:r>
      <w:r>
        <w:rPr>
          <w:color w:val="333333"/>
        </w:rPr>
        <w:t>来挂载存储。</w:t>
      </w:r>
      <w:r>
        <w:rPr>
          <w:rFonts w:hint="default" w:ascii="Noto Sans" w:hAnsi="Noto Sans" w:eastAsia="Noto Sans" w:cs="Noto Sans"/>
          <w:color w:val="333333"/>
        </w:rPr>
        <w:t>kubelet</w:t>
      </w:r>
      <w:r>
        <w:rPr>
          <w:color w:val="333333"/>
        </w:rPr>
        <w:t>创建完</w:t>
      </w:r>
      <w:r>
        <w:rPr>
          <w:rFonts w:hint="default" w:ascii="Noto Sans" w:hAnsi="Noto Sans" w:eastAsia="Noto Sans" w:cs="Noto Sans"/>
          <w:color w:val="333333"/>
        </w:rPr>
        <w:t>pod</w:t>
      </w:r>
      <w:r>
        <w:rPr>
          <w:color w:val="333333"/>
        </w:rPr>
        <w:t>，将信息反馈给</w:t>
      </w:r>
      <w:r>
        <w:rPr>
          <w:rFonts w:hint="default" w:ascii="Noto Sans" w:hAnsi="Noto Sans" w:eastAsia="Noto Sans" w:cs="Noto Sans"/>
          <w:color w:val="333333"/>
        </w:rPr>
        <w:t>api-server</w:t>
      </w:r>
      <w:r>
        <w:rPr>
          <w:color w:val="333333"/>
        </w:rPr>
        <w:t>，</w:t>
      </w:r>
      <w:r>
        <w:rPr>
          <w:rFonts w:hint="default" w:ascii="Noto Sans" w:hAnsi="Noto Sans" w:eastAsia="Noto Sans" w:cs="Noto Sans"/>
          <w:color w:val="333333"/>
        </w:rPr>
        <w:t>api-servier</w:t>
      </w:r>
      <w:r>
        <w:rPr>
          <w:color w:val="333333"/>
        </w:rPr>
        <w:t>将</w:t>
      </w:r>
      <w:r>
        <w:rPr>
          <w:rFonts w:hint="default" w:ascii="Noto Sans" w:hAnsi="Noto Sans" w:eastAsia="Noto Sans" w:cs="Noto Sans"/>
          <w:color w:val="333333"/>
        </w:rPr>
        <w:t>pod</w:t>
      </w:r>
      <w:r>
        <w:rPr>
          <w:color w:val="333333"/>
        </w:rPr>
        <w:t>信息</w:t>
      </w:r>
      <w:r>
        <w:rPr>
          <w:color w:val="333333"/>
          <w:spacing w:val="15"/>
        </w:rPr>
        <w:t xml:space="preserve"> </w:t>
      </w:r>
      <w:r>
        <w:rPr>
          <w:color w:val="333333"/>
        </w:rPr>
        <w:t>写入</w:t>
      </w:r>
      <w:r>
        <w:rPr>
          <w:rFonts w:hint="default" w:ascii="Noto Sans" w:hAnsi="Noto Sans" w:eastAsia="Noto Sans" w:cs="Noto Sans"/>
          <w:color w:val="333333"/>
        </w:rPr>
        <w:t>etcd</w:t>
      </w:r>
      <w:r>
        <w:rPr>
          <w:color w:val="333333"/>
        </w:rPr>
        <w:t>。</w:t>
      </w:r>
    </w:p>
    <w:p>
      <w:pPr>
        <w:pStyle w:val="4"/>
        <w:spacing w:before="10" w:line="316" w:lineRule="exact"/>
        <w:ind w:right="217"/>
        <w:jc w:val="left"/>
      </w:pPr>
      <w:r>
        <w:rPr>
          <w:rFonts w:hint="default" w:ascii="Noto Sans" w:hAnsi="Noto Sans" w:eastAsia="Noto Sans" w:cs="Noto Sans"/>
          <w:color w:val="333333"/>
        </w:rPr>
        <w:t>7</w:t>
      </w:r>
      <w:r>
        <w:rPr>
          <w:color w:val="333333"/>
        </w:rPr>
        <w:t>、</w:t>
      </w:r>
      <w:r>
        <w:rPr>
          <w:rFonts w:hint="default" w:ascii="Noto Sans" w:hAnsi="Noto Sans" w:eastAsia="Noto Sans" w:cs="Noto Sans"/>
          <w:color w:val="333333"/>
        </w:rPr>
        <w:t>Pod</w:t>
      </w:r>
      <w:r>
        <w:rPr>
          <w:color w:val="333333"/>
        </w:rPr>
        <w:t>建立成功后，</w:t>
      </w:r>
      <w:r>
        <w:rPr>
          <w:rFonts w:hint="default" w:ascii="Noto Sans" w:hAnsi="Noto Sans" w:eastAsia="Noto Sans" w:cs="Noto Sans"/>
          <w:color w:val="333333"/>
        </w:rPr>
        <w:t>ReplicaSet Controller</w:t>
      </w:r>
      <w:r>
        <w:rPr>
          <w:color w:val="333333"/>
        </w:rPr>
        <w:t>会对其持续进行关注，如果</w:t>
      </w:r>
      <w:r>
        <w:rPr>
          <w:rFonts w:hint="default" w:ascii="Noto Sans" w:hAnsi="Noto Sans" w:eastAsia="Noto Sans" w:cs="Noto Sans"/>
          <w:color w:val="333333"/>
        </w:rPr>
        <w:t>Pod</w:t>
      </w:r>
      <w:r>
        <w:rPr>
          <w:color w:val="333333"/>
        </w:rPr>
        <w:t>因意外或被我们手动退出，</w:t>
      </w:r>
      <w:r>
        <w:rPr>
          <w:color w:val="333333"/>
          <w:spacing w:val="-43"/>
        </w:rPr>
        <w:t xml:space="preserve"> </w:t>
      </w:r>
      <w:r>
        <w:rPr>
          <w:rFonts w:hint="default" w:ascii="Noto Sans" w:hAnsi="Noto Sans" w:eastAsia="Noto Sans" w:cs="Noto Sans"/>
          <w:color w:val="333333"/>
        </w:rPr>
        <w:t>ReplicaSet    Controller</w:t>
      </w:r>
      <w:r>
        <w:rPr>
          <w:color w:val="333333"/>
        </w:rPr>
        <w:t>会知道，并创建新的</w:t>
      </w:r>
      <w:r>
        <w:rPr>
          <w:rFonts w:hint="default" w:ascii="Noto Sans" w:hAnsi="Noto Sans" w:eastAsia="Noto Sans" w:cs="Noto Sans"/>
          <w:color w:val="333333"/>
        </w:rPr>
        <w:t>Pod</w:t>
      </w:r>
      <w:r>
        <w:rPr>
          <w:color w:val="333333"/>
        </w:rPr>
        <w:t>，以保持</w:t>
      </w:r>
      <w:r>
        <w:rPr>
          <w:rFonts w:hint="default" w:ascii="Noto Sans" w:hAnsi="Noto Sans" w:eastAsia="Noto Sans" w:cs="Noto Sans"/>
          <w:color w:val="333333"/>
        </w:rPr>
        <w:t>replicas</w:t>
      </w:r>
      <w:r>
        <w:rPr>
          <w:color w:val="333333"/>
        </w:rPr>
        <w:t>数量期望值。</w:t>
      </w:r>
    </w:p>
    <w:p>
      <w:pPr>
        <w:pStyle w:val="3"/>
        <w:tabs>
          <w:tab w:val="left" w:pos="9049"/>
        </w:tabs>
        <w:spacing w:before="53" w:line="240" w:lineRule="auto"/>
        <w:ind w:right="217"/>
        <w:jc w:val="left"/>
        <w:rPr>
          <w:b w:val="0"/>
          <w:bCs w:val="0"/>
        </w:rPr>
      </w:pPr>
      <w:bookmarkStart w:id="164" w:name="简单描述一下pod的终止过程"/>
      <w:bookmarkEnd w:id="164"/>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简单描述一下</w:t>
      </w:r>
      <w:r>
        <w:rPr>
          <w:rFonts w:hint="default" w:ascii="Arial Black" w:hAnsi="Arial Black" w:eastAsia="Arial Black" w:cs="Arial Black"/>
          <w:b/>
          <w:bCs/>
          <w:color w:val="333333"/>
          <w:u w:val="single" w:color="EDEDED"/>
        </w:rPr>
        <w:t>pod</w:t>
      </w:r>
      <w:r>
        <w:rPr>
          <w:color w:val="333333"/>
          <w:u w:val="single" w:color="EDEDED"/>
        </w:rPr>
        <w:t>的终止过程</w:t>
      </w:r>
      <w:r>
        <w:rPr>
          <w:color w:val="333333"/>
          <w:u w:val="single" w:color="EDEDED"/>
        </w:rPr>
        <w:tab/>
      </w:r>
    </w:p>
    <w:p>
      <w:pPr>
        <w:pStyle w:val="4"/>
        <w:spacing w:before="161" w:line="223" w:lineRule="auto"/>
        <w:ind w:right="217"/>
        <w:jc w:val="left"/>
      </w:pPr>
      <w:r>
        <w:rPr>
          <w:rFonts w:hint="default" w:ascii="Noto Sans" w:hAnsi="Noto Sans" w:eastAsia="Noto Sans" w:cs="Noto Sans"/>
          <w:color w:val="333333"/>
        </w:rPr>
        <w:t>1</w:t>
      </w:r>
      <w:r>
        <w:rPr>
          <w:color w:val="333333"/>
        </w:rPr>
        <w:t>、用户向</w:t>
      </w:r>
      <w:r>
        <w:rPr>
          <w:rFonts w:hint="default" w:ascii="Noto Sans" w:hAnsi="Noto Sans" w:eastAsia="Noto Sans" w:cs="Noto Sans"/>
          <w:color w:val="333333"/>
        </w:rPr>
        <w:t>apiserver</w:t>
      </w:r>
      <w:r>
        <w:rPr>
          <w:color w:val="333333"/>
        </w:rPr>
        <w:t>发送删除</w:t>
      </w:r>
      <w:r>
        <w:rPr>
          <w:rFonts w:hint="default" w:ascii="Noto Sans" w:hAnsi="Noto Sans" w:eastAsia="Noto Sans" w:cs="Noto Sans"/>
          <w:color w:val="333333"/>
        </w:rPr>
        <w:t>pod</w:t>
      </w:r>
      <w:r>
        <w:rPr>
          <w:color w:val="333333"/>
        </w:rPr>
        <w:t>对象的命令；</w:t>
      </w:r>
      <w:r>
        <w:rPr>
          <w:color w:val="333333"/>
          <w:spacing w:val="43"/>
        </w:rPr>
        <w:t xml:space="preserve"> </w:t>
      </w:r>
      <w:r>
        <w:rPr>
          <w:rFonts w:hint="default" w:ascii="Noto Sans" w:hAnsi="Noto Sans" w:eastAsia="Noto Sans" w:cs="Noto Sans"/>
          <w:color w:val="333333"/>
        </w:rPr>
        <w:t>2</w:t>
      </w:r>
      <w:r>
        <w:rPr>
          <w:color w:val="333333"/>
        </w:rPr>
        <w:t>、</w:t>
      </w:r>
      <w:r>
        <w:rPr>
          <w:rFonts w:hint="default" w:ascii="Noto Sans" w:hAnsi="Noto Sans" w:eastAsia="Noto Sans" w:cs="Noto Sans"/>
          <w:color w:val="333333"/>
        </w:rPr>
        <w:t>apiserver</w:t>
      </w:r>
      <w:r>
        <w:rPr>
          <w:color w:val="333333"/>
        </w:rPr>
        <w:t>中的</w:t>
      </w:r>
      <w:r>
        <w:rPr>
          <w:rFonts w:hint="default" w:ascii="Noto Sans" w:hAnsi="Noto Sans" w:eastAsia="Noto Sans" w:cs="Noto Sans"/>
          <w:color w:val="333333"/>
        </w:rPr>
        <w:t>pod</w:t>
      </w:r>
      <w:r>
        <w:rPr>
          <w:color w:val="333333"/>
        </w:rPr>
        <w:t>对象信息会随着时间的推移而更新，在宽限期内（默认</w:t>
      </w:r>
      <w:r>
        <w:rPr>
          <w:rFonts w:hint="default" w:ascii="Noto Sans" w:hAnsi="Noto Sans" w:eastAsia="Noto Sans" w:cs="Noto Sans"/>
          <w:color w:val="333333"/>
        </w:rPr>
        <w:t>30s</w:t>
      </w:r>
      <w:r>
        <w:rPr>
          <w:color w:val="333333"/>
        </w:rPr>
        <w:t>），</w:t>
      </w:r>
      <w:r>
        <w:rPr>
          <w:rFonts w:hint="default" w:ascii="Noto Sans" w:hAnsi="Noto Sans" w:eastAsia="Noto Sans" w:cs="Noto Sans"/>
          <w:color w:val="333333"/>
        </w:rPr>
        <w:t>pod</w:t>
      </w:r>
      <w:r>
        <w:rPr>
          <w:color w:val="333333"/>
        </w:rPr>
        <w:t>被视为</w:t>
      </w:r>
      <w:r>
        <w:rPr>
          <w:rFonts w:hint="default" w:ascii="Noto Sans" w:hAnsi="Noto Sans" w:eastAsia="Noto Sans" w:cs="Noto Sans"/>
          <w:color w:val="333333"/>
        </w:rPr>
        <w:t>dead</w:t>
      </w:r>
      <w:r>
        <w:rPr>
          <w:color w:val="333333"/>
        </w:rPr>
        <w:t>；</w:t>
      </w:r>
      <w:r>
        <w:rPr>
          <w:color w:val="333333"/>
          <w:spacing w:val="2"/>
        </w:rPr>
        <w:t xml:space="preserve"> </w:t>
      </w:r>
      <w:r>
        <w:rPr>
          <w:rFonts w:hint="default" w:ascii="Noto Sans" w:hAnsi="Noto Sans" w:eastAsia="Noto Sans" w:cs="Noto Sans"/>
          <w:color w:val="333333"/>
        </w:rPr>
        <w:t>3</w:t>
      </w:r>
      <w:r>
        <w:rPr>
          <w:color w:val="333333"/>
        </w:rPr>
        <w:t>、将</w:t>
      </w:r>
      <w:r>
        <w:rPr>
          <w:rFonts w:hint="default" w:ascii="Noto Sans" w:hAnsi="Noto Sans" w:eastAsia="Noto Sans" w:cs="Noto Sans"/>
          <w:color w:val="333333"/>
        </w:rPr>
        <w:t>pod</w:t>
      </w:r>
      <w:r>
        <w:rPr>
          <w:color w:val="333333"/>
        </w:rPr>
        <w:t>标记为</w:t>
      </w:r>
      <w:r>
        <w:rPr>
          <w:rFonts w:hint="default" w:ascii="Noto Sans" w:hAnsi="Noto Sans" w:eastAsia="Noto Sans" w:cs="Noto Sans"/>
          <w:color w:val="333333"/>
        </w:rPr>
        <w:t>terminating</w:t>
      </w:r>
      <w:r>
        <w:rPr>
          <w:color w:val="333333"/>
        </w:rPr>
        <w:t>状态；</w:t>
      </w:r>
      <w:r>
        <w:rPr>
          <w:color w:val="333333"/>
          <w:spacing w:val="3"/>
        </w:rPr>
        <w:t xml:space="preserve"> </w:t>
      </w:r>
      <w:r>
        <w:rPr>
          <w:rFonts w:hint="default" w:ascii="Noto Sans" w:hAnsi="Noto Sans" w:eastAsia="Noto Sans" w:cs="Noto Sans"/>
          <w:color w:val="333333"/>
        </w:rPr>
        <w:t>4</w:t>
      </w:r>
      <w:r>
        <w:rPr>
          <w:color w:val="333333"/>
        </w:rPr>
        <w:t>、</w:t>
      </w:r>
      <w:r>
        <w:rPr>
          <w:rFonts w:hint="default" w:ascii="Noto Sans" w:hAnsi="Noto Sans" w:eastAsia="Noto Sans" w:cs="Noto Sans"/>
          <w:color w:val="333333"/>
        </w:rPr>
        <w:t>kubectl</w:t>
      </w:r>
      <w:r>
        <w:rPr>
          <w:color w:val="333333"/>
        </w:rPr>
        <w:t>在监控到</w:t>
      </w:r>
      <w:r>
        <w:rPr>
          <w:rFonts w:hint="default" w:ascii="Noto Sans" w:hAnsi="Noto Sans" w:eastAsia="Noto Sans" w:cs="Noto Sans"/>
          <w:color w:val="333333"/>
        </w:rPr>
        <w:t>pod</w:t>
      </w:r>
      <w:r>
        <w:rPr>
          <w:color w:val="333333"/>
        </w:rPr>
        <w:t>对象为</w:t>
      </w:r>
      <w:r>
        <w:rPr>
          <w:rFonts w:hint="default" w:ascii="Noto Sans" w:hAnsi="Noto Sans" w:eastAsia="Noto Sans" w:cs="Noto Sans"/>
          <w:color w:val="333333"/>
        </w:rPr>
        <w:t>terminating</w:t>
      </w:r>
      <w:r>
        <w:rPr>
          <w:color w:val="333333"/>
        </w:rPr>
        <w:t>状态了就会启动</w:t>
      </w:r>
      <w:r>
        <w:rPr>
          <w:rFonts w:hint="default" w:ascii="Noto Sans" w:hAnsi="Noto Sans" w:eastAsia="Noto Sans" w:cs="Noto Sans"/>
          <w:color w:val="333333"/>
        </w:rPr>
        <w:t>pod</w:t>
      </w:r>
      <w:r>
        <w:rPr>
          <w:color w:val="333333"/>
        </w:rPr>
        <w:t>关闭过程；</w:t>
      </w:r>
      <w:r>
        <w:rPr>
          <w:color w:val="333333"/>
          <w:spacing w:val="25"/>
        </w:rPr>
        <w:t xml:space="preserve"> </w:t>
      </w:r>
      <w:r>
        <w:rPr>
          <w:rFonts w:hint="default" w:ascii="Noto Sans" w:hAnsi="Noto Sans" w:eastAsia="Noto Sans" w:cs="Noto Sans"/>
          <w:color w:val="333333"/>
        </w:rPr>
        <w:t>5</w:t>
      </w:r>
      <w:r>
        <w:rPr>
          <w:color w:val="333333"/>
        </w:rPr>
        <w:t>、</w:t>
      </w:r>
      <w:r>
        <w:rPr>
          <w:rFonts w:hint="default" w:ascii="Noto Sans" w:hAnsi="Noto Sans" w:eastAsia="Noto Sans" w:cs="Noto Sans"/>
          <w:color w:val="333333"/>
        </w:rPr>
        <w:t>endpoint</w:t>
      </w:r>
      <w:r>
        <w:rPr>
          <w:color w:val="333333"/>
        </w:rPr>
        <w:t>控制器监控到</w:t>
      </w:r>
      <w:r>
        <w:rPr>
          <w:rFonts w:hint="default" w:ascii="Noto Sans" w:hAnsi="Noto Sans" w:eastAsia="Noto Sans" w:cs="Noto Sans"/>
          <w:color w:val="333333"/>
        </w:rPr>
        <w:t>pod</w:t>
      </w:r>
      <w:r>
        <w:rPr>
          <w:color w:val="333333"/>
        </w:rPr>
        <w:t>对象的关闭行为时将其从所有匹配到此</w:t>
      </w:r>
      <w:r>
        <w:rPr>
          <w:rFonts w:hint="default" w:ascii="Noto Sans" w:hAnsi="Noto Sans" w:eastAsia="Noto Sans" w:cs="Noto Sans"/>
          <w:color w:val="333333"/>
        </w:rPr>
        <w:t>endpoint</w:t>
      </w:r>
      <w:r>
        <w:rPr>
          <w:color w:val="333333"/>
        </w:rPr>
        <w:t>的</w:t>
      </w:r>
      <w:r>
        <w:rPr>
          <w:rFonts w:hint="default" w:ascii="Noto Sans" w:hAnsi="Noto Sans" w:eastAsia="Noto Sans" w:cs="Noto Sans"/>
          <w:color w:val="333333"/>
        </w:rPr>
        <w:t>server</w:t>
      </w:r>
      <w:r>
        <w:rPr>
          <w:color w:val="333333"/>
        </w:rPr>
        <w:t>资源</w:t>
      </w:r>
      <w:r>
        <w:rPr>
          <w:rFonts w:hint="default" w:ascii="Noto Sans" w:hAnsi="Noto Sans" w:eastAsia="Noto Sans" w:cs="Noto Sans"/>
          <w:color w:val="333333"/>
        </w:rPr>
        <w:t>endpoint</w:t>
      </w:r>
      <w:r>
        <w:rPr>
          <w:rFonts w:hint="default" w:ascii="Noto Sans" w:hAnsi="Noto Sans" w:eastAsia="Noto Sans" w:cs="Noto Sans"/>
          <w:color w:val="333333"/>
          <w:spacing w:val="8"/>
        </w:rPr>
        <w:t xml:space="preserve"> </w:t>
      </w:r>
      <w:r>
        <w:rPr>
          <w:color w:val="333333"/>
        </w:rPr>
        <w:t>列表中删除；</w:t>
      </w:r>
      <w:r>
        <w:rPr>
          <w:color w:val="333333"/>
          <w:spacing w:val="-27"/>
        </w:rPr>
        <w:t xml:space="preserve"> </w:t>
      </w:r>
      <w:r>
        <w:rPr>
          <w:rFonts w:hint="default" w:ascii="Noto Sans" w:hAnsi="Noto Sans" w:eastAsia="Noto Sans" w:cs="Noto Sans"/>
          <w:color w:val="333333"/>
        </w:rPr>
        <w:t>6</w:t>
      </w:r>
      <w:r>
        <w:rPr>
          <w:color w:val="333333"/>
        </w:rPr>
        <w:t>、如果当前</w:t>
      </w:r>
      <w:r>
        <w:rPr>
          <w:rFonts w:hint="default" w:ascii="Noto Sans" w:hAnsi="Noto Sans" w:eastAsia="Noto Sans" w:cs="Noto Sans"/>
          <w:color w:val="333333"/>
        </w:rPr>
        <w:t>pod</w:t>
      </w:r>
      <w:r>
        <w:rPr>
          <w:color w:val="333333"/>
        </w:rPr>
        <w:t>对象定义了</w:t>
      </w:r>
      <w:r>
        <w:rPr>
          <w:rFonts w:hint="default" w:ascii="Noto Sans" w:hAnsi="Noto Sans" w:eastAsia="Noto Sans" w:cs="Noto Sans"/>
          <w:color w:val="333333"/>
        </w:rPr>
        <w:t>preStop</w:t>
      </w:r>
      <w:r>
        <w:rPr>
          <w:color w:val="333333"/>
        </w:rPr>
        <w:t>钩子处理器，则在其被标记为</w:t>
      </w:r>
      <w:r>
        <w:rPr>
          <w:rFonts w:hint="default" w:ascii="Noto Sans" w:hAnsi="Noto Sans" w:eastAsia="Noto Sans" w:cs="Noto Sans"/>
          <w:color w:val="333333"/>
        </w:rPr>
        <w:t>terminating</w:t>
      </w:r>
      <w:r>
        <w:rPr>
          <w:color w:val="333333"/>
        </w:rPr>
        <w:t>后会意同步的方式启动执</w:t>
      </w:r>
      <w:r>
        <w:rPr>
          <w:color w:val="333333"/>
          <w:spacing w:val="35"/>
        </w:rPr>
        <w:t xml:space="preserve"> </w:t>
      </w:r>
      <w:r>
        <w:rPr>
          <w:color w:val="333333"/>
        </w:rPr>
        <w:t>行；</w:t>
      </w:r>
    </w:p>
    <w:p>
      <w:pPr>
        <w:pStyle w:val="4"/>
        <w:spacing w:line="315" w:lineRule="exact"/>
        <w:ind w:right="217"/>
        <w:jc w:val="left"/>
      </w:pPr>
      <w:r>
        <w:rPr>
          <w:rFonts w:hint="default" w:ascii="Noto Sans" w:hAnsi="Noto Sans" w:eastAsia="Noto Sans" w:cs="Noto Sans"/>
          <w:color w:val="333333"/>
          <w:w w:val="105"/>
        </w:rPr>
        <w:t>7</w:t>
      </w:r>
      <w:r>
        <w:rPr>
          <w:color w:val="333333"/>
          <w:w w:val="105"/>
        </w:rPr>
        <w:t>、</w:t>
      </w:r>
      <w:r>
        <w:rPr>
          <w:rFonts w:hint="default" w:ascii="Noto Sans" w:hAnsi="Noto Sans" w:eastAsia="Noto Sans" w:cs="Noto Sans"/>
          <w:color w:val="333333"/>
          <w:w w:val="105"/>
        </w:rPr>
        <w:t>pod</w:t>
      </w:r>
      <w:r>
        <w:rPr>
          <w:color w:val="333333"/>
          <w:w w:val="105"/>
        </w:rPr>
        <w:t>对象中的容器进程收到停止信息；</w:t>
      </w:r>
    </w:p>
    <w:p>
      <w:pPr>
        <w:pStyle w:val="4"/>
        <w:spacing w:before="16" w:line="316" w:lineRule="exact"/>
        <w:ind w:right="217"/>
        <w:jc w:val="left"/>
      </w:pPr>
      <w:r>
        <w:rPr>
          <w:rFonts w:hint="default" w:ascii="Noto Sans" w:hAnsi="Noto Sans" w:eastAsia="Noto Sans" w:cs="Noto Sans"/>
          <w:color w:val="333333"/>
          <w:w w:val="105"/>
        </w:rPr>
        <w:t>8</w:t>
      </w:r>
      <w:r>
        <w:rPr>
          <w:color w:val="333333"/>
          <w:w w:val="105"/>
        </w:rPr>
        <w:t>、宽限期结束后，若</w:t>
      </w:r>
      <w:r>
        <w:rPr>
          <w:rFonts w:hint="default" w:ascii="Noto Sans" w:hAnsi="Noto Sans" w:eastAsia="Noto Sans" w:cs="Noto Sans"/>
          <w:color w:val="333333"/>
          <w:w w:val="105"/>
        </w:rPr>
        <w:t>pod</w:t>
      </w:r>
      <w:r>
        <w:rPr>
          <w:color w:val="333333"/>
          <w:w w:val="105"/>
        </w:rPr>
        <w:t>中还存在运行的进程，那么</w:t>
      </w:r>
      <w:r>
        <w:rPr>
          <w:rFonts w:hint="default" w:ascii="Noto Sans" w:hAnsi="Noto Sans" w:eastAsia="Noto Sans" w:cs="Noto Sans"/>
          <w:color w:val="333333"/>
          <w:w w:val="105"/>
        </w:rPr>
        <w:t>pod</w:t>
      </w:r>
      <w:r>
        <w:rPr>
          <w:color w:val="333333"/>
          <w:w w:val="105"/>
        </w:rPr>
        <w:t>对象会收到立即终止的信息；</w:t>
      </w:r>
      <w:r>
        <w:rPr>
          <w:color w:val="333333"/>
          <w:w w:val="102"/>
        </w:rPr>
        <w:t xml:space="preserve"> </w:t>
      </w:r>
      <w:r>
        <w:rPr>
          <w:rFonts w:hint="default" w:ascii="Noto Sans" w:hAnsi="Noto Sans" w:eastAsia="Noto Sans" w:cs="Noto Sans"/>
          <w:color w:val="333333"/>
        </w:rPr>
        <w:t>9</w:t>
      </w:r>
      <w:r>
        <w:rPr>
          <w:color w:val="333333"/>
        </w:rPr>
        <w:t>、</w:t>
      </w:r>
      <w:r>
        <w:rPr>
          <w:rFonts w:hint="default" w:ascii="Noto Sans" w:hAnsi="Noto Sans" w:eastAsia="Noto Sans" w:cs="Noto Sans"/>
          <w:color w:val="333333"/>
        </w:rPr>
        <w:t>kubelet</w:t>
      </w:r>
      <w:r>
        <w:rPr>
          <w:color w:val="333333"/>
        </w:rPr>
        <w:t>请求</w:t>
      </w:r>
      <w:r>
        <w:rPr>
          <w:rFonts w:hint="default" w:ascii="Noto Sans" w:hAnsi="Noto Sans" w:eastAsia="Noto Sans" w:cs="Noto Sans"/>
          <w:color w:val="333333"/>
        </w:rPr>
        <w:t>apiserver</w:t>
      </w:r>
      <w:r>
        <w:rPr>
          <w:color w:val="333333"/>
        </w:rPr>
        <w:t>将此</w:t>
      </w:r>
      <w:r>
        <w:rPr>
          <w:rFonts w:hint="default" w:ascii="Noto Sans" w:hAnsi="Noto Sans" w:eastAsia="Noto Sans" w:cs="Noto Sans"/>
          <w:color w:val="333333"/>
        </w:rPr>
        <w:t>pod</w:t>
      </w:r>
      <w:r>
        <w:rPr>
          <w:color w:val="333333"/>
        </w:rPr>
        <w:t>资源的宽限期设置为</w:t>
      </w:r>
      <w:r>
        <w:rPr>
          <w:rFonts w:hint="default" w:ascii="Noto Sans" w:hAnsi="Noto Sans" w:eastAsia="Noto Sans" w:cs="Noto Sans"/>
          <w:color w:val="333333"/>
        </w:rPr>
        <w:t>0</w:t>
      </w:r>
      <w:r>
        <w:rPr>
          <w:color w:val="333333"/>
        </w:rPr>
        <w:t>从而完成删除操作，此时</w:t>
      </w:r>
      <w:r>
        <w:rPr>
          <w:rFonts w:hint="default" w:ascii="Noto Sans" w:hAnsi="Noto Sans" w:eastAsia="Noto Sans" w:cs="Noto Sans"/>
          <w:color w:val="333333"/>
        </w:rPr>
        <w:t>pod</w:t>
      </w:r>
      <w:r>
        <w:rPr>
          <w:color w:val="333333"/>
        </w:rPr>
        <w:t>对用户已不可见。</w:t>
      </w:r>
    </w:p>
    <w:p>
      <w:pPr>
        <w:pStyle w:val="3"/>
        <w:tabs>
          <w:tab w:val="left" w:pos="9049"/>
        </w:tabs>
        <w:spacing w:before="38" w:line="240" w:lineRule="auto"/>
        <w:ind w:right="217"/>
        <w:jc w:val="left"/>
        <w:rPr>
          <w:b w:val="0"/>
          <w:bCs w:val="0"/>
        </w:rPr>
      </w:pPr>
      <w:bookmarkStart w:id="165" w:name="pod的生命周期有哪几种"/>
      <w:bookmarkEnd w:id="16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pod</w:t>
      </w:r>
      <w:r>
        <w:rPr>
          <w:color w:val="333333"/>
          <w:u w:val="single" w:color="EDEDED"/>
        </w:rPr>
        <w:t>的生命周期有哪几种</w:t>
      </w:r>
      <w:r>
        <w:rPr>
          <w:color w:val="333333"/>
          <w:u w:val="single" w:color="EDEDED"/>
        </w:rPr>
        <w:tab/>
      </w:r>
    </w:p>
    <w:p>
      <w:pPr>
        <w:pStyle w:val="4"/>
        <w:spacing w:before="167" w:line="316" w:lineRule="exact"/>
        <w:ind w:right="217"/>
        <w:jc w:val="left"/>
      </w:pPr>
      <w:r>
        <w:rPr>
          <w:rFonts w:hint="default" w:ascii="Noto Sans" w:hAnsi="Noto Sans" w:eastAsia="Noto Sans" w:cs="Noto Sans"/>
          <w:color w:val="333333"/>
        </w:rPr>
        <w:t>Pending</w:t>
      </w:r>
      <w:r>
        <w:rPr>
          <w:color w:val="333333"/>
        </w:rPr>
        <w:t>（挂起）：</w:t>
      </w:r>
      <w:r>
        <w:rPr>
          <w:rFonts w:hint="default" w:ascii="Noto Sans" w:hAnsi="Noto Sans" w:eastAsia="Noto Sans" w:cs="Noto Sans"/>
          <w:color w:val="333333"/>
        </w:rPr>
        <w:t>API server</w:t>
      </w:r>
      <w:r>
        <w:rPr>
          <w:color w:val="333333"/>
        </w:rPr>
        <w:t>已经创建</w:t>
      </w:r>
      <w:r>
        <w:rPr>
          <w:rFonts w:hint="default" w:ascii="Noto Sans" w:hAnsi="Noto Sans" w:eastAsia="Noto Sans" w:cs="Noto Sans"/>
          <w:color w:val="333333"/>
        </w:rPr>
        <w:t>pod</w:t>
      </w:r>
      <w:r>
        <w:rPr>
          <w:color w:val="333333"/>
        </w:rPr>
        <w:t>，但是该</w:t>
      </w:r>
      <w:r>
        <w:rPr>
          <w:rFonts w:hint="default" w:ascii="Noto Sans" w:hAnsi="Noto Sans" w:eastAsia="Noto Sans" w:cs="Noto Sans"/>
          <w:color w:val="333333"/>
        </w:rPr>
        <w:t>pod</w:t>
      </w:r>
      <w:r>
        <w:rPr>
          <w:color w:val="333333"/>
        </w:rPr>
        <w:t>还有一个或多个容器的镜像没有创建，包括正</w:t>
      </w:r>
      <w:r>
        <w:rPr>
          <w:color w:val="333333"/>
          <w:spacing w:val="26"/>
        </w:rPr>
        <w:t xml:space="preserve"> </w:t>
      </w:r>
      <w:r>
        <w:rPr>
          <w:color w:val="333333"/>
        </w:rPr>
        <w:t>在下载镜像的过程；</w:t>
      </w:r>
      <w:r>
        <w:rPr>
          <w:color w:val="333333"/>
          <w:spacing w:val="-12"/>
        </w:rPr>
        <w:t xml:space="preserve"> </w:t>
      </w:r>
      <w:r>
        <w:rPr>
          <w:rFonts w:hint="default" w:ascii="Noto Sans" w:hAnsi="Noto Sans" w:eastAsia="Noto Sans" w:cs="Noto Sans"/>
          <w:color w:val="333333"/>
        </w:rPr>
        <w:t>Running</w:t>
      </w:r>
      <w:r>
        <w:rPr>
          <w:color w:val="333333"/>
        </w:rPr>
        <w:t>（运行中）：</w:t>
      </w:r>
      <w:r>
        <w:rPr>
          <w:rFonts w:hint="default" w:ascii="Noto Sans" w:hAnsi="Noto Sans" w:eastAsia="Noto Sans" w:cs="Noto Sans"/>
          <w:color w:val="333333"/>
        </w:rPr>
        <w:t>Pod</w:t>
      </w:r>
      <w:r>
        <w:rPr>
          <w:color w:val="333333"/>
        </w:rPr>
        <w:t>内所有的容器已经创建，且至少有一个容器处于运行状态、正在启动括正在重</w:t>
      </w:r>
      <w:r>
        <w:rPr>
          <w:color w:val="333333"/>
          <w:spacing w:val="40"/>
        </w:rPr>
        <w:t xml:space="preserve"> </w:t>
      </w:r>
      <w:r>
        <w:rPr>
          <w:color w:val="333333"/>
        </w:rPr>
        <w:t>启状态；</w:t>
      </w:r>
    </w:p>
    <w:p>
      <w:pPr>
        <w:pStyle w:val="4"/>
        <w:spacing w:line="283" w:lineRule="exact"/>
        <w:ind w:right="217"/>
        <w:jc w:val="left"/>
      </w:pPr>
      <w:r>
        <w:rPr>
          <w:rFonts w:hint="default" w:ascii="Noto Sans" w:hAnsi="Noto Sans" w:eastAsia="Noto Sans" w:cs="Noto Sans"/>
          <w:color w:val="333333"/>
        </w:rPr>
        <w:t>Succeed</w:t>
      </w:r>
      <w:r>
        <w:rPr>
          <w:color w:val="333333"/>
        </w:rPr>
        <w:t>（成功）：</w:t>
      </w:r>
      <w:r>
        <w:rPr>
          <w:rFonts w:hint="default" w:ascii="Noto Sans" w:hAnsi="Noto Sans" w:eastAsia="Noto Sans" w:cs="Noto Sans"/>
          <w:color w:val="333333"/>
        </w:rPr>
        <w:t>Pod</w:t>
      </w:r>
      <w:r>
        <w:rPr>
          <w:color w:val="333333"/>
        </w:rPr>
        <w:t>内所有容器均已退出，且不会再重启；</w:t>
      </w:r>
    </w:p>
    <w:p>
      <w:pPr>
        <w:pStyle w:val="4"/>
        <w:spacing w:before="16" w:line="316" w:lineRule="exact"/>
        <w:ind w:right="217"/>
        <w:jc w:val="left"/>
      </w:pPr>
      <w:r>
        <w:rPr>
          <w:rFonts w:hint="default" w:ascii="Noto Sans" w:hAnsi="Noto Sans" w:eastAsia="Noto Sans" w:cs="Noto Sans"/>
          <w:color w:val="333333"/>
        </w:rPr>
        <w:t>Failed</w:t>
      </w:r>
      <w:r>
        <w:rPr>
          <w:color w:val="333333"/>
        </w:rPr>
        <w:t>（失败）：</w:t>
      </w:r>
      <w:r>
        <w:rPr>
          <w:rFonts w:hint="default" w:ascii="Noto Sans" w:hAnsi="Noto Sans" w:eastAsia="Noto Sans" w:cs="Noto Sans"/>
          <w:color w:val="333333"/>
        </w:rPr>
        <w:t>Pod</w:t>
      </w:r>
      <w:r>
        <w:rPr>
          <w:color w:val="333333"/>
        </w:rPr>
        <w:t>内所有容器均已退出，且至少有一个容器为退出失败状态</w:t>
      </w:r>
      <w:r>
        <w:rPr>
          <w:color w:val="333333"/>
          <w:spacing w:val="54"/>
        </w:rPr>
        <w:t xml:space="preserve"> </w:t>
      </w:r>
      <w:r>
        <w:rPr>
          <w:rFonts w:hint="default" w:ascii="Noto Sans" w:hAnsi="Noto Sans" w:eastAsia="Noto Sans" w:cs="Noto Sans"/>
          <w:color w:val="333333"/>
        </w:rPr>
        <w:t>Unknown</w:t>
      </w:r>
      <w:r>
        <w:rPr>
          <w:color w:val="333333"/>
        </w:rPr>
        <w:t>（未知）：某于某种原因</w:t>
      </w:r>
      <w:r>
        <w:rPr>
          <w:rFonts w:hint="default" w:ascii="Noto Sans" w:hAnsi="Noto Sans" w:eastAsia="Noto Sans" w:cs="Noto Sans"/>
          <w:color w:val="333333"/>
        </w:rPr>
        <w:t>apiserver</w:t>
      </w:r>
      <w:r>
        <w:rPr>
          <w:color w:val="333333"/>
        </w:rPr>
        <w:t>无法获取该</w:t>
      </w:r>
      <w:r>
        <w:rPr>
          <w:rFonts w:hint="default" w:ascii="Noto Sans" w:hAnsi="Noto Sans" w:eastAsia="Noto Sans" w:cs="Noto Sans"/>
          <w:color w:val="333333"/>
        </w:rPr>
        <w:t>pod</w:t>
      </w:r>
      <w:r>
        <w:rPr>
          <w:color w:val="333333"/>
        </w:rPr>
        <w:t>的状态，可能由于网络通行问题导致；</w:t>
      </w:r>
    </w:p>
    <w:p>
      <w:pPr>
        <w:pStyle w:val="3"/>
        <w:tabs>
          <w:tab w:val="left" w:pos="9049"/>
        </w:tabs>
        <w:spacing w:before="53" w:line="240" w:lineRule="auto"/>
        <w:ind w:right="217"/>
        <w:jc w:val="left"/>
        <w:rPr>
          <w:b w:val="0"/>
          <w:bCs w:val="0"/>
        </w:rPr>
      </w:pPr>
      <w:bookmarkStart w:id="166" w:name="pod一致处于pending状态一般有哪些情况，怎么排查？"/>
      <w:bookmarkEnd w:id="16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pod</w:t>
      </w:r>
      <w:r>
        <w:rPr>
          <w:color w:val="333333"/>
          <w:u w:val="single" w:color="EDEDED"/>
        </w:rPr>
        <w:t>一致处于</w:t>
      </w:r>
      <w:r>
        <w:rPr>
          <w:rFonts w:hint="default" w:ascii="Arial Black" w:hAnsi="Arial Black" w:eastAsia="Arial Black" w:cs="Arial Black"/>
          <w:b/>
          <w:bCs/>
          <w:color w:val="333333"/>
          <w:u w:val="single" w:color="EDEDED"/>
        </w:rPr>
        <w:t>pending</w:t>
      </w:r>
      <w:r>
        <w:rPr>
          <w:color w:val="333333"/>
          <w:u w:val="single" w:color="EDEDED"/>
        </w:rPr>
        <w:t>状态一般有哪些情况，怎么排查？</w:t>
      </w:r>
      <w:r>
        <w:rPr>
          <w:color w:val="333333"/>
          <w:u w:val="single" w:color="EDEDED"/>
        </w:rPr>
        <w:tab/>
      </w:r>
    </w:p>
    <w:p>
      <w:pPr>
        <w:pStyle w:val="4"/>
        <w:spacing w:before="179" w:line="300" w:lineRule="exact"/>
        <w:ind w:right="217"/>
        <w:jc w:val="left"/>
      </w:pPr>
      <w:r>
        <w:rPr>
          <w:color w:val="333333"/>
        </w:rPr>
        <w:t>一个</w:t>
      </w:r>
      <w:r>
        <w:rPr>
          <w:rFonts w:hint="default" w:ascii="Noto Sans" w:hAnsi="Noto Sans" w:eastAsia="Noto Sans" w:cs="Noto Sans"/>
          <w:color w:val="333333"/>
        </w:rPr>
        <w:t>pod</w:t>
      </w:r>
      <w:r>
        <w:rPr>
          <w:color w:val="333333"/>
        </w:rPr>
        <w:t>一开始创建的时候，它本身就是会处于</w:t>
      </w:r>
      <w:r>
        <w:rPr>
          <w:rFonts w:hint="default" w:ascii="Noto Sans" w:hAnsi="Noto Sans" w:eastAsia="Noto Sans" w:cs="Noto Sans"/>
          <w:color w:val="333333"/>
        </w:rPr>
        <w:t>pending</w:t>
      </w:r>
      <w:r>
        <w:rPr>
          <w:color w:val="333333"/>
        </w:rPr>
        <w:t>状态，这时可能是正在拉取镜像，正在创建容器</w:t>
      </w:r>
      <w:r>
        <w:rPr>
          <w:color w:val="333333"/>
          <w:spacing w:val="41"/>
        </w:rPr>
        <w:t xml:space="preserve"> </w:t>
      </w:r>
      <w:r>
        <w:rPr>
          <w:color w:val="333333"/>
        </w:rPr>
        <w:t>的过程。</w:t>
      </w:r>
    </w:p>
    <w:p>
      <w:pPr>
        <w:pStyle w:val="4"/>
        <w:spacing w:line="223" w:lineRule="auto"/>
        <w:ind w:right="217"/>
        <w:jc w:val="left"/>
      </w:pPr>
      <w:r>
        <w:rPr>
          <w:color w:val="333333"/>
        </w:rPr>
        <w:t>如果等了一会发现</w:t>
      </w:r>
      <w:r>
        <w:rPr>
          <w:rFonts w:hint="default" w:ascii="Noto Sans" w:hAnsi="Noto Sans" w:eastAsia="Noto Sans" w:cs="Noto Sans"/>
          <w:color w:val="333333"/>
        </w:rPr>
        <w:t>pod</w:t>
      </w:r>
      <w:r>
        <w:rPr>
          <w:color w:val="333333"/>
        </w:rPr>
        <w:t>一直处于</w:t>
      </w:r>
      <w:r>
        <w:rPr>
          <w:rFonts w:hint="default" w:ascii="Noto Sans" w:hAnsi="Noto Sans" w:eastAsia="Noto Sans" w:cs="Noto Sans"/>
          <w:color w:val="333333"/>
        </w:rPr>
        <w:t>pending</w:t>
      </w:r>
      <w:r>
        <w:rPr>
          <w:color w:val="333333"/>
        </w:rPr>
        <w:t>状态，那么我们可以使用</w:t>
      </w:r>
      <w:r>
        <w:rPr>
          <w:rFonts w:hint="default" w:ascii="Noto Sans" w:hAnsi="Noto Sans" w:eastAsia="Noto Sans" w:cs="Noto Sans"/>
          <w:color w:val="333333"/>
        </w:rPr>
        <w:t>kubectl describe</w:t>
      </w:r>
      <w:r>
        <w:rPr>
          <w:color w:val="333333"/>
        </w:rPr>
        <w:t>命令查看一下</w:t>
      </w:r>
      <w:r>
        <w:rPr>
          <w:rFonts w:hint="default" w:ascii="Noto Sans" w:hAnsi="Noto Sans" w:eastAsia="Noto Sans" w:cs="Noto Sans"/>
          <w:color w:val="333333"/>
        </w:rPr>
        <w:t>pod</w:t>
      </w:r>
      <w:r>
        <w:rPr>
          <w:color w:val="333333"/>
        </w:rPr>
        <w:t>的</w:t>
      </w:r>
      <w:r>
        <w:rPr>
          <w:color w:val="333333"/>
          <w:spacing w:val="39"/>
        </w:rPr>
        <w:t xml:space="preserve"> </w:t>
      </w:r>
      <w:r>
        <w:rPr>
          <w:rFonts w:hint="default" w:ascii="Noto Sans" w:hAnsi="Noto Sans" w:eastAsia="Noto Sans" w:cs="Noto Sans"/>
          <w:color w:val="333333"/>
        </w:rPr>
        <w:t>Events</w:t>
      </w:r>
      <w:r>
        <w:rPr>
          <w:color w:val="333333"/>
        </w:rPr>
        <w:t>详细信息。一般可能会有这么几种情况导致</w:t>
      </w:r>
      <w:r>
        <w:rPr>
          <w:rFonts w:hint="default" w:ascii="Noto Sans" w:hAnsi="Noto Sans" w:eastAsia="Noto Sans" w:cs="Noto Sans"/>
          <w:color w:val="333333"/>
        </w:rPr>
        <w:t>pod</w:t>
      </w:r>
      <w:r>
        <w:rPr>
          <w:color w:val="333333"/>
        </w:rPr>
        <w:t>一直处于</w:t>
      </w:r>
      <w:r>
        <w:rPr>
          <w:rFonts w:hint="default" w:ascii="Noto Sans" w:hAnsi="Noto Sans" w:eastAsia="Noto Sans" w:cs="Noto Sans"/>
          <w:color w:val="333333"/>
        </w:rPr>
        <w:t>pending</w:t>
      </w:r>
      <w:r>
        <w:rPr>
          <w:color w:val="333333"/>
        </w:rPr>
        <w:t>状态：</w:t>
      </w:r>
      <w:r>
        <w:rPr>
          <w:color w:val="333333"/>
          <w:spacing w:val="38"/>
        </w:rPr>
        <w:t xml:space="preserve"> </w:t>
      </w:r>
      <w:r>
        <w:rPr>
          <w:rFonts w:hint="default" w:ascii="Noto Sans" w:hAnsi="Noto Sans" w:eastAsia="Noto Sans" w:cs="Noto Sans"/>
          <w:color w:val="333333"/>
        </w:rPr>
        <w:t>1</w:t>
      </w:r>
      <w:r>
        <w:rPr>
          <w:color w:val="333333"/>
        </w:rPr>
        <w:t>、调度器调度失败。</w:t>
      </w:r>
      <w:r>
        <w:rPr>
          <w:rFonts w:hint="default" w:ascii="Noto Sans" w:hAnsi="Noto Sans" w:eastAsia="Noto Sans" w:cs="Noto Sans"/>
          <w:color w:val="333333"/>
        </w:rPr>
        <w:t>Scheduer</w:t>
      </w:r>
      <w:r>
        <w:rPr>
          <w:color w:val="333333"/>
        </w:rPr>
        <w:t>调度器无法为</w:t>
      </w:r>
      <w:r>
        <w:rPr>
          <w:rFonts w:hint="default" w:ascii="Noto Sans" w:hAnsi="Noto Sans" w:eastAsia="Noto Sans" w:cs="Noto Sans"/>
          <w:color w:val="333333"/>
        </w:rPr>
        <w:t>pod</w:t>
      </w:r>
      <w:r>
        <w:rPr>
          <w:color w:val="333333"/>
        </w:rPr>
        <w:t>分配一个合适的</w:t>
      </w:r>
      <w:r>
        <w:rPr>
          <w:rFonts w:hint="default" w:ascii="Noto Sans" w:hAnsi="Noto Sans" w:eastAsia="Noto Sans" w:cs="Noto Sans"/>
          <w:color w:val="333333"/>
        </w:rPr>
        <w:t>node</w:t>
      </w:r>
      <w:r>
        <w:rPr>
          <w:color w:val="333333"/>
        </w:rPr>
        <w:t>节点。而这又会有很多种情况，</w:t>
      </w:r>
      <w:r>
        <w:rPr>
          <w:color w:val="333333"/>
          <w:spacing w:val="53"/>
        </w:rPr>
        <w:t xml:space="preserve"> </w:t>
      </w:r>
      <w:r>
        <w:rPr>
          <w:color w:val="333333"/>
        </w:rPr>
        <w:t>比如，</w:t>
      </w:r>
      <w:r>
        <w:rPr>
          <w:rFonts w:hint="default" w:ascii="Noto Sans" w:hAnsi="Noto Sans" w:eastAsia="Noto Sans" w:cs="Noto Sans"/>
          <w:color w:val="333333"/>
        </w:rPr>
        <w:t>node</w:t>
      </w:r>
      <w:r>
        <w:rPr>
          <w:color w:val="333333"/>
        </w:rPr>
        <w:t>节点处在</w:t>
      </w:r>
      <w:r>
        <w:rPr>
          <w:rFonts w:hint="default" w:ascii="Noto Sans" w:hAnsi="Noto Sans" w:eastAsia="Noto Sans" w:cs="Noto Sans"/>
          <w:color w:val="333333"/>
        </w:rPr>
        <w:t>cpu</w:t>
      </w:r>
      <w:r>
        <w:rPr>
          <w:color w:val="333333"/>
        </w:rPr>
        <w:t>、内存压力，导致无节点可调度；</w:t>
      </w:r>
      <w:r>
        <w:rPr>
          <w:rFonts w:hint="default" w:ascii="Noto Sans" w:hAnsi="Noto Sans" w:eastAsia="Noto Sans" w:cs="Noto Sans"/>
          <w:color w:val="333333"/>
        </w:rPr>
        <w:t>pod</w:t>
      </w:r>
      <w:r>
        <w:rPr>
          <w:color w:val="333333"/>
        </w:rPr>
        <w:t>定义了资源请求，没有</w:t>
      </w:r>
      <w:r>
        <w:rPr>
          <w:rFonts w:hint="default" w:ascii="Noto Sans" w:hAnsi="Noto Sans" w:eastAsia="Noto Sans" w:cs="Noto Sans"/>
          <w:color w:val="333333"/>
        </w:rPr>
        <w:t>node</w:t>
      </w:r>
      <w:r>
        <w:rPr>
          <w:color w:val="333333"/>
        </w:rPr>
        <w:t>节点满足资</w:t>
      </w:r>
      <w:r>
        <w:rPr>
          <w:color w:val="333333"/>
          <w:spacing w:val="50"/>
        </w:rPr>
        <w:t xml:space="preserve"> </w:t>
      </w:r>
      <w:r>
        <w:rPr>
          <w:color w:val="333333"/>
        </w:rPr>
        <w:t>源请求；</w:t>
      </w:r>
      <w:r>
        <w:rPr>
          <w:rFonts w:hint="default" w:ascii="Noto Sans" w:hAnsi="Noto Sans" w:eastAsia="Noto Sans" w:cs="Noto Sans"/>
          <w:color w:val="333333"/>
        </w:rPr>
        <w:t>node</w:t>
      </w:r>
      <w:r>
        <w:rPr>
          <w:color w:val="333333"/>
        </w:rPr>
        <w:t>节点上有污点而</w:t>
      </w:r>
      <w:r>
        <w:rPr>
          <w:rFonts w:hint="default" w:ascii="Noto Sans" w:hAnsi="Noto Sans" w:eastAsia="Noto Sans" w:cs="Noto Sans"/>
          <w:color w:val="333333"/>
        </w:rPr>
        <w:t>pod</w:t>
      </w:r>
      <w:r>
        <w:rPr>
          <w:color w:val="333333"/>
        </w:rPr>
        <w:t>没有定义容忍；</w:t>
      </w:r>
      <w:r>
        <w:rPr>
          <w:rFonts w:hint="default" w:ascii="Noto Sans" w:hAnsi="Noto Sans" w:eastAsia="Noto Sans" w:cs="Noto Sans"/>
          <w:color w:val="333333"/>
        </w:rPr>
        <w:t>pod</w:t>
      </w:r>
      <w:r>
        <w:rPr>
          <w:color w:val="333333"/>
        </w:rPr>
        <w:t>中定义了亲和性或反亲和性而没有节点满足这些</w:t>
      </w:r>
      <w:r>
        <w:rPr>
          <w:color w:val="333333"/>
          <w:spacing w:val="52"/>
        </w:rPr>
        <w:t xml:space="preserve"> </w:t>
      </w:r>
      <w:r>
        <w:rPr>
          <w:color w:val="333333"/>
        </w:rPr>
        <w:t>亲和性或反亲和性；以上是调度器调度失败的几种情况。</w:t>
      </w:r>
    </w:p>
    <w:p>
      <w:pPr>
        <w:spacing w:after="0" w:line="223" w:lineRule="auto"/>
        <w:jc w:val="left"/>
        <w:sectPr>
          <w:pgSz w:w="11900" w:h="16840"/>
          <w:pgMar w:top="540" w:right="1360" w:bottom="280" w:left="1380" w:header="720" w:footer="720" w:gutter="0"/>
          <w:cols w:space="720" w:num="1"/>
        </w:sectPr>
      </w:pPr>
    </w:p>
    <w:p>
      <w:pPr>
        <w:pStyle w:val="4"/>
        <w:spacing w:line="273" w:lineRule="exact"/>
        <w:ind w:right="217"/>
        <w:jc w:val="left"/>
      </w:pPr>
      <w:r>
        <w:rPr>
          <w:rFonts w:hint="default" w:ascii="Noto Sans" w:hAnsi="Noto Sans" w:eastAsia="Noto Sans" w:cs="Noto Sans"/>
          <w:color w:val="333333"/>
        </w:rPr>
        <w:t>2</w:t>
      </w:r>
      <w:r>
        <w:rPr>
          <w:color w:val="333333"/>
        </w:rPr>
        <w:t>、</w:t>
      </w:r>
      <w:r>
        <w:rPr>
          <w:rFonts w:hint="default" w:ascii="Noto Sans" w:hAnsi="Noto Sans" w:eastAsia="Noto Sans" w:cs="Noto Sans"/>
          <w:color w:val="333333"/>
        </w:rPr>
        <w:t>pvc</w:t>
      </w:r>
      <w:r>
        <w:rPr>
          <w:color w:val="333333"/>
        </w:rPr>
        <w:t>、</w:t>
      </w:r>
      <w:r>
        <w:rPr>
          <w:rFonts w:hint="default" w:ascii="Noto Sans" w:hAnsi="Noto Sans" w:eastAsia="Noto Sans" w:cs="Noto Sans"/>
          <w:color w:val="333333"/>
        </w:rPr>
        <w:t>pv</w:t>
      </w:r>
      <w:r>
        <w:rPr>
          <w:color w:val="333333"/>
        </w:rPr>
        <w:t>无法动态创建。如果因为</w:t>
      </w:r>
      <w:r>
        <w:rPr>
          <w:rFonts w:hint="default" w:ascii="Noto Sans" w:hAnsi="Noto Sans" w:eastAsia="Noto Sans" w:cs="Noto Sans"/>
          <w:color w:val="333333"/>
        </w:rPr>
        <w:t>pvc</w:t>
      </w:r>
      <w:r>
        <w:rPr>
          <w:color w:val="333333"/>
        </w:rPr>
        <w:t>或</w:t>
      </w:r>
      <w:r>
        <w:rPr>
          <w:rFonts w:hint="default" w:ascii="Noto Sans" w:hAnsi="Noto Sans" w:eastAsia="Noto Sans" w:cs="Noto Sans"/>
          <w:color w:val="333333"/>
        </w:rPr>
        <w:t>pv</w:t>
      </w:r>
      <w:r>
        <w:rPr>
          <w:color w:val="333333"/>
        </w:rPr>
        <w:t>无法动态创建，那么</w:t>
      </w:r>
      <w:r>
        <w:rPr>
          <w:rFonts w:hint="default" w:ascii="Noto Sans" w:hAnsi="Noto Sans" w:eastAsia="Noto Sans" w:cs="Noto Sans"/>
          <w:color w:val="333333"/>
        </w:rPr>
        <w:t>pod</w:t>
      </w:r>
      <w:r>
        <w:rPr>
          <w:color w:val="333333"/>
        </w:rPr>
        <w:t>也会一直处于</w:t>
      </w:r>
      <w:r>
        <w:rPr>
          <w:rFonts w:hint="default" w:ascii="Noto Sans" w:hAnsi="Noto Sans" w:eastAsia="Noto Sans" w:cs="Noto Sans"/>
          <w:color w:val="333333"/>
        </w:rPr>
        <w:t>pending</w:t>
      </w:r>
      <w:r>
        <w:rPr>
          <w:color w:val="333333"/>
        </w:rPr>
        <w:t>状态，比如</w:t>
      </w:r>
    </w:p>
    <w:p>
      <w:pPr>
        <w:pStyle w:val="4"/>
        <w:spacing w:before="12" w:line="220" w:lineRule="auto"/>
        <w:ind w:right="217"/>
        <w:jc w:val="left"/>
      </w:pPr>
      <w:r>
        <w:rPr>
          <w:color w:val="333333"/>
        </w:rPr>
        <w:t>要使用</w:t>
      </w:r>
      <w:r>
        <w:rPr>
          <w:rFonts w:hint="default" w:ascii="Noto Sans" w:hAnsi="Noto Sans" w:eastAsia="Noto Sans" w:cs="Noto Sans"/>
          <w:color w:val="333333"/>
        </w:rPr>
        <w:t xml:space="preserve">StatefulSet </w:t>
      </w:r>
      <w:r>
        <w:rPr>
          <w:color w:val="333333"/>
        </w:rPr>
        <w:t>创建</w:t>
      </w:r>
      <w:r>
        <w:rPr>
          <w:rFonts w:hint="default" w:ascii="Noto Sans" w:hAnsi="Noto Sans" w:eastAsia="Noto Sans" w:cs="Noto Sans"/>
          <w:color w:val="333333"/>
        </w:rPr>
        <w:t>redis</w:t>
      </w:r>
      <w:r>
        <w:rPr>
          <w:color w:val="333333"/>
        </w:rPr>
        <w:t>集群，因为粗心大意，定义的</w:t>
      </w:r>
      <w:r>
        <w:rPr>
          <w:rFonts w:hint="default" w:ascii="Noto Sans" w:hAnsi="Noto Sans" w:eastAsia="Noto Sans" w:cs="Noto Sans"/>
          <w:color w:val="333333"/>
        </w:rPr>
        <w:t>storageClassName</w:t>
      </w:r>
      <w:r>
        <w:rPr>
          <w:color w:val="333333"/>
        </w:rPr>
        <w:t>名称写错了，那么会造成</w:t>
      </w:r>
      <w:r>
        <w:rPr>
          <w:color w:val="333333"/>
          <w:spacing w:val="28"/>
        </w:rPr>
        <w:t xml:space="preserve"> </w:t>
      </w:r>
      <w:r>
        <w:rPr>
          <w:color w:val="333333"/>
        </w:rPr>
        <w:t>无法创建</w:t>
      </w:r>
      <w:r>
        <w:rPr>
          <w:rFonts w:hint="default" w:ascii="Noto Sans" w:hAnsi="Noto Sans" w:eastAsia="Noto Sans" w:cs="Noto Sans"/>
          <w:color w:val="333333"/>
        </w:rPr>
        <w:t>pvc</w:t>
      </w:r>
      <w:r>
        <w:rPr>
          <w:color w:val="333333"/>
        </w:rPr>
        <w:t>，这种情况</w:t>
      </w:r>
      <w:r>
        <w:rPr>
          <w:rFonts w:hint="default" w:ascii="Noto Sans" w:hAnsi="Noto Sans" w:eastAsia="Noto Sans" w:cs="Noto Sans"/>
          <w:color w:val="333333"/>
        </w:rPr>
        <w:t>pod</w:t>
      </w:r>
      <w:r>
        <w:rPr>
          <w:color w:val="333333"/>
        </w:rPr>
        <w:t>也会一直处于</w:t>
      </w:r>
      <w:r>
        <w:rPr>
          <w:rFonts w:hint="default" w:ascii="Noto Sans" w:hAnsi="Noto Sans" w:eastAsia="Noto Sans" w:cs="Noto Sans"/>
          <w:color w:val="333333"/>
        </w:rPr>
        <w:t>pending</w:t>
      </w:r>
      <w:r>
        <w:rPr>
          <w:color w:val="333333"/>
        </w:rPr>
        <w:t>状态，或者，即使</w:t>
      </w:r>
      <w:r>
        <w:rPr>
          <w:rFonts w:hint="default" w:ascii="Noto Sans" w:hAnsi="Noto Sans" w:eastAsia="Noto Sans" w:cs="Noto Sans"/>
          <w:color w:val="333333"/>
        </w:rPr>
        <w:t>pvc</w:t>
      </w:r>
      <w:r>
        <w:rPr>
          <w:color w:val="333333"/>
        </w:rPr>
        <w:t>是正常创建了，但是由于某些异</w:t>
      </w:r>
      <w:r>
        <w:rPr>
          <w:color w:val="333333"/>
          <w:spacing w:val="37"/>
        </w:rPr>
        <w:t xml:space="preserve"> </w:t>
      </w:r>
      <w:r>
        <w:rPr>
          <w:color w:val="333333"/>
        </w:rPr>
        <w:t>常原因导致动态供应存储无法正常创建</w:t>
      </w:r>
      <w:r>
        <w:rPr>
          <w:rFonts w:hint="default" w:ascii="Noto Sans" w:hAnsi="Noto Sans" w:eastAsia="Noto Sans" w:cs="Noto Sans"/>
          <w:color w:val="333333"/>
        </w:rPr>
        <w:t>pv</w:t>
      </w:r>
      <w:r>
        <w:rPr>
          <w:color w:val="333333"/>
        </w:rPr>
        <w:t>，那么这种情况</w:t>
      </w:r>
      <w:r>
        <w:rPr>
          <w:rFonts w:hint="default" w:ascii="Noto Sans" w:hAnsi="Noto Sans" w:eastAsia="Noto Sans" w:cs="Noto Sans"/>
          <w:color w:val="333333"/>
        </w:rPr>
        <w:t>pod</w:t>
      </w:r>
      <w:r>
        <w:rPr>
          <w:color w:val="333333"/>
        </w:rPr>
        <w:t>也会一直处于</w:t>
      </w:r>
      <w:r>
        <w:rPr>
          <w:rFonts w:hint="default" w:ascii="Noto Sans" w:hAnsi="Noto Sans" w:eastAsia="Noto Sans" w:cs="Noto Sans"/>
          <w:color w:val="333333"/>
        </w:rPr>
        <w:t>pending</w:t>
      </w:r>
      <w:r>
        <w:rPr>
          <w:color w:val="333333"/>
        </w:rPr>
        <w:t>状态。</w:t>
      </w:r>
    </w:p>
    <w:p>
      <w:pPr>
        <w:pStyle w:val="3"/>
        <w:tabs>
          <w:tab w:val="left" w:pos="9049"/>
        </w:tabs>
        <w:spacing w:before="65" w:line="240" w:lineRule="auto"/>
        <w:ind w:right="217"/>
        <w:jc w:val="left"/>
        <w:rPr>
          <w:b w:val="0"/>
          <w:bCs w:val="0"/>
        </w:rPr>
      </w:pPr>
      <w:bookmarkStart w:id="167" w:name="pod的初始化容器是干什么的？"/>
      <w:bookmarkEnd w:id="16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pod</w:t>
      </w:r>
      <w:r>
        <w:rPr>
          <w:color w:val="333333"/>
          <w:u w:val="single" w:color="EDEDED"/>
        </w:rPr>
        <w:t>的初始化容器是干什么的？</w:t>
      </w:r>
      <w:r>
        <w:rPr>
          <w:color w:val="333333"/>
          <w:u w:val="single" w:color="EDEDED"/>
        </w:rPr>
        <w:tab/>
      </w:r>
    </w:p>
    <w:p>
      <w:pPr>
        <w:pStyle w:val="4"/>
        <w:spacing w:before="158" w:line="225" w:lineRule="auto"/>
        <w:ind w:right="217"/>
        <w:jc w:val="left"/>
      </w:pPr>
      <w:r>
        <w:rPr>
          <w:rFonts w:hint="default" w:ascii="Noto Sans" w:hAnsi="Noto Sans" w:eastAsia="Noto Sans" w:cs="Noto Sans"/>
          <w:color w:val="333333"/>
        </w:rPr>
        <w:t>init container</w:t>
      </w:r>
      <w:r>
        <w:rPr>
          <w:color w:val="333333"/>
        </w:rPr>
        <w:t>，初始化容器用于在启动应用容器之前完成应用容器所需要的前置条件，初始化容器本质</w:t>
      </w:r>
      <w:r>
        <w:rPr>
          <w:color w:val="333333"/>
          <w:spacing w:val="2"/>
        </w:rPr>
        <w:t xml:space="preserve"> </w:t>
      </w:r>
      <w:r>
        <w:rPr>
          <w:color w:val="333333"/>
        </w:rPr>
        <w:t>上和应用容器是一样的，但是初始化容器是仅允许一次就结束的任务，初始化容器具有两大特征：</w:t>
      </w:r>
      <w:r>
        <w:rPr>
          <w:color w:val="333333"/>
          <w:spacing w:val="46"/>
        </w:rPr>
        <w:t xml:space="preserve"> </w:t>
      </w:r>
      <w:r>
        <w:rPr>
          <w:rFonts w:hint="default" w:ascii="Noto Sans" w:hAnsi="Noto Sans" w:eastAsia="Noto Sans" w:cs="Noto Sans"/>
          <w:color w:val="333333"/>
        </w:rPr>
        <w:t>1</w:t>
      </w:r>
      <w:r>
        <w:rPr>
          <w:color w:val="333333"/>
        </w:rPr>
        <w:t>、初始化容器必须运行完成直至结束，若某初始化容器运行失败，那么</w:t>
      </w:r>
      <w:r>
        <w:rPr>
          <w:rFonts w:hint="default" w:ascii="Noto Sans" w:hAnsi="Noto Sans" w:eastAsia="Noto Sans" w:cs="Noto Sans"/>
          <w:color w:val="333333"/>
        </w:rPr>
        <w:t>kubernetes</w:t>
      </w:r>
      <w:r>
        <w:rPr>
          <w:color w:val="333333"/>
        </w:rPr>
        <w:t>需要重启它直到成</w:t>
      </w:r>
      <w:r>
        <w:rPr>
          <w:color w:val="333333"/>
          <w:spacing w:val="51"/>
        </w:rPr>
        <w:t xml:space="preserve"> </w:t>
      </w:r>
      <w:r>
        <w:rPr>
          <w:color w:val="333333"/>
        </w:rPr>
        <w:t>功完成；</w:t>
      </w:r>
      <w:r>
        <w:rPr>
          <w:color w:val="333333"/>
          <w:spacing w:val="-37"/>
        </w:rPr>
        <w:t xml:space="preserve"> </w:t>
      </w:r>
      <w:r>
        <w:rPr>
          <w:rFonts w:hint="default" w:ascii="Noto Sans" w:hAnsi="Noto Sans" w:eastAsia="Noto Sans" w:cs="Noto Sans"/>
          <w:color w:val="333333"/>
        </w:rPr>
        <w:t>2</w:t>
      </w:r>
      <w:r>
        <w:rPr>
          <w:color w:val="333333"/>
        </w:rPr>
        <w:t>、初始化容器必须按照定义的顺序执行，当且仅当前一个初始化容器成功之后，后面的一个初始化容器</w:t>
      </w:r>
      <w:r>
        <w:rPr>
          <w:color w:val="333333"/>
          <w:spacing w:val="6"/>
        </w:rPr>
        <w:t xml:space="preserve"> </w:t>
      </w:r>
      <w:r>
        <w:rPr>
          <w:color w:val="333333"/>
        </w:rPr>
        <w:t>才能运行；</w:t>
      </w:r>
    </w:p>
    <w:p>
      <w:pPr>
        <w:pStyle w:val="3"/>
        <w:tabs>
          <w:tab w:val="left" w:pos="9049"/>
        </w:tabs>
        <w:spacing w:before="70" w:line="240" w:lineRule="auto"/>
        <w:ind w:right="217"/>
        <w:jc w:val="left"/>
        <w:rPr>
          <w:b w:val="0"/>
          <w:bCs w:val="0"/>
        </w:rPr>
      </w:pPr>
      <w:bookmarkStart w:id="168" w:name="pod的资源请求、限制如何定义？"/>
      <w:bookmarkEnd w:id="16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pod</w:t>
      </w:r>
      <w:r>
        <w:rPr>
          <w:color w:val="333333"/>
          <w:u w:val="single" w:color="EDEDED"/>
        </w:rPr>
        <w:t>的资源请求、限制如何定义？</w:t>
      </w:r>
      <w:r>
        <w:rPr>
          <w:color w:val="333333"/>
          <w:u w:val="single" w:color="EDEDED"/>
        </w:rPr>
        <w:tab/>
      </w:r>
    </w:p>
    <w:p>
      <w:pPr>
        <w:pStyle w:val="4"/>
        <w:spacing w:before="179" w:line="300" w:lineRule="exact"/>
        <w:ind w:right="217"/>
        <w:jc w:val="left"/>
      </w:pPr>
      <w:r>
        <w:rPr>
          <w:rFonts w:hint="default" w:ascii="Noto Sans" w:hAnsi="Noto Sans" w:eastAsia="Noto Sans" w:cs="Noto Sans"/>
          <w:color w:val="333333"/>
        </w:rPr>
        <w:t>pod</w:t>
      </w:r>
      <w:r>
        <w:rPr>
          <w:color w:val="333333"/>
        </w:rPr>
        <w:t>的资源请求、资源限制可以直接在</w:t>
      </w:r>
      <w:r>
        <w:rPr>
          <w:rFonts w:hint="default" w:ascii="Noto Sans" w:hAnsi="Noto Sans" w:eastAsia="Noto Sans" w:cs="Noto Sans"/>
          <w:color w:val="333333"/>
        </w:rPr>
        <w:t>pod</w:t>
      </w:r>
      <w:r>
        <w:rPr>
          <w:color w:val="333333"/>
        </w:rPr>
        <w:t>中定义，主要包括两块内容，</w:t>
      </w:r>
      <w:r>
        <w:rPr>
          <w:rFonts w:hint="default" w:ascii="Noto Sans" w:hAnsi="Noto Sans" w:eastAsia="Noto Sans" w:cs="Noto Sans"/>
          <w:color w:val="333333"/>
        </w:rPr>
        <w:t>limits</w:t>
      </w:r>
      <w:r>
        <w:rPr>
          <w:color w:val="333333"/>
        </w:rPr>
        <w:t>，限制</w:t>
      </w:r>
      <w:r>
        <w:rPr>
          <w:rFonts w:hint="default" w:ascii="Noto Sans" w:hAnsi="Noto Sans" w:eastAsia="Noto Sans" w:cs="Noto Sans"/>
          <w:color w:val="333333"/>
        </w:rPr>
        <w:t>pod</w:t>
      </w:r>
      <w:r>
        <w:rPr>
          <w:color w:val="333333"/>
        </w:rPr>
        <w:t>能使用的最大</w:t>
      </w:r>
      <w:r>
        <w:rPr>
          <w:color w:val="333333"/>
          <w:spacing w:val="47"/>
        </w:rPr>
        <w:t xml:space="preserve"> </w:t>
      </w:r>
      <w:r>
        <w:rPr>
          <w:rFonts w:hint="default" w:ascii="Noto Sans" w:hAnsi="Noto Sans" w:eastAsia="Noto Sans" w:cs="Noto Sans"/>
          <w:color w:val="333333"/>
        </w:rPr>
        <w:t>cpu</w:t>
      </w:r>
      <w:r>
        <w:rPr>
          <w:color w:val="333333"/>
        </w:rPr>
        <w:t>和内存，</w:t>
      </w:r>
      <w:r>
        <w:rPr>
          <w:rFonts w:hint="default" w:ascii="Noto Sans" w:hAnsi="Noto Sans" w:eastAsia="Noto Sans" w:cs="Noto Sans"/>
          <w:color w:val="333333"/>
        </w:rPr>
        <w:t>requests</w:t>
      </w:r>
      <w:r>
        <w:rPr>
          <w:color w:val="333333"/>
        </w:rPr>
        <w:t>，</w:t>
      </w:r>
      <w:r>
        <w:rPr>
          <w:rFonts w:hint="default" w:ascii="Noto Sans" w:hAnsi="Noto Sans" w:eastAsia="Noto Sans" w:cs="Noto Sans"/>
          <w:color w:val="333333"/>
        </w:rPr>
        <w:t>pod</w:t>
      </w:r>
      <w:r>
        <w:rPr>
          <w:color w:val="333333"/>
        </w:rPr>
        <w:t>启动时申请的</w:t>
      </w:r>
      <w:r>
        <w:rPr>
          <w:rFonts w:hint="default" w:ascii="Noto Sans" w:hAnsi="Noto Sans" w:eastAsia="Noto Sans" w:cs="Noto Sans"/>
          <w:color w:val="333333"/>
        </w:rPr>
        <w:t>cpu</w:t>
      </w:r>
      <w:r>
        <w:rPr>
          <w:color w:val="333333"/>
        </w:rPr>
        <w:t>和内存。</w:t>
      </w:r>
    </w:p>
    <w:p>
      <w:pPr>
        <w:spacing w:before="13" w:line="240" w:lineRule="auto"/>
        <w:rPr>
          <w:rFonts w:hint="default" w:ascii="微软雅黑" w:hAnsi="微软雅黑" w:eastAsia="微软雅黑" w:cs="微软雅黑"/>
          <w:sz w:val="14"/>
          <w:szCs w:val="14"/>
        </w:rPr>
      </w:pPr>
    </w:p>
    <w:p>
      <w:pPr>
        <w:spacing w:line="220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43"/>
          <w:sz w:val="20"/>
          <w:szCs w:val="20"/>
        </w:rPr>
        <w:pict>
          <v:group id="_x0000_s1517" o:spid="_x0000_s1517" o:spt="203" style="height:110.25pt;width:447pt;" coordsize="8940,2205">
            <o:lock v:ext="edit"/>
            <v:group id="_x0000_s1518" o:spid="_x0000_s1518" o:spt="203" style="position:absolute;left:8;top:8;height:2190;width:8925;" coordorigin="8,8" coordsize="8925,2190">
              <o:lock v:ext="edit"/>
              <v:shape id="_x0000_s1519" o:spid="_x0000_s1519" style="position:absolute;left:8;top:8;height:2190;width:8925;" filled="f" stroked="t" coordorigin="8,8" coordsize="8925,2190" path="m8,2160l8,45,8,40,8,35,10,31,12,26,15,22,18,18,22,15,26,12,31,10,35,8,40,8,45,8,8895,8,8900,8,8905,8,8909,10,8914,12,8918,15,8922,18,8925,22,8928,26,8930,31,8932,35,8932,40,8933,45,8933,2160,8932,2165,8932,2170,8930,2174,8928,2179,8909,2195,8905,2196,8900,2197,8895,2198,45,2198,40,2197,35,2197,31,2195,26,2193,8,2165,8,2160xe">
                <v:path arrowok="t"/>
                <v:fill on="f" focussize="0,0"/>
                <v:stroke color="#E7E9EC"/>
                <v:imagedata o:title=""/>
                <o:lock v:ext="edit"/>
              </v:shape>
            </v:group>
            <v:group id="_x0000_s1520" o:spid="_x0000_s1520" o:spt="203" style="position:absolute;left:75;top:135;height:1965;width:2;" coordorigin="75,135" coordsize="2,1965">
              <o:lock v:ext="edit"/>
              <v:shape id="_x0000_s1521" o:spid="_x0000_s1521" style="position:absolute;left:75;top:135;height:1965;width:2;" fillcolor="#F7F7F7" filled="t" stroked="f" coordorigin="75,135" coordsize="0,1965" path="m75,135l75,2100,75,135xe">
                <v:path arrowok="t"/>
                <v:fill on="t" focussize="0,0"/>
                <v:stroke on="f"/>
                <v:imagedata o:title=""/>
                <o:lock v:ext="edit"/>
              </v:shape>
            </v:group>
            <v:group id="_x0000_s1522" o:spid="_x0000_s1522" o:spt="203" style="position:absolute;left:75;top:135;height:1965;width:8790;" coordorigin="75,135" coordsize="8790,1965">
              <o:lock v:ext="edit"/>
              <v:shape id="_x0000_s1523" o:spid="_x0000_s1523" style="position:absolute;left:75;top:135;height:1965;width:8790;" fillcolor="#F7F7F7" filled="t" stroked="f" coordorigin="75,135" coordsize="8790,1965" path="m75,135l8865,135,8865,2100,75,2100,75,135xe">
                <v:path arrowok="t"/>
                <v:fill on="t" focussize="0,0"/>
                <v:stroke on="f"/>
                <v:imagedata o:title=""/>
                <o:lock v:ext="edit"/>
              </v:shape>
              <v:shape id="_x0000_s1524" o:spid="_x0000_s1524" o:spt="202" type="#_x0000_t202" style="position:absolute;left:301;top:177;height:1871;width:2010;" filled="f" stroked="f" coordsize="21600,21600">
                <v:path/>
                <v:fill on="f" focussize="0,0"/>
                <v:stroke on="f" joinstyle="miter"/>
                <v:imagedata o:title=""/>
                <o:lock v:ext="edit"/>
                <v:textbox inset="0mm,0mm,0mm,0mm">
                  <w:txbxContent>
                    <w:p>
                      <w:pPr>
                        <w:spacing w:before="4"/>
                        <w:ind w:left="0" w:right="0" w:firstLine="0"/>
                        <w:jc w:val="left"/>
                        <w:rPr>
                          <w:rFonts w:hint="default" w:ascii="Lucida Console" w:hAnsi="Lucida Console" w:eastAsia="Lucida Console" w:cs="Lucida Console"/>
                          <w:sz w:val="17"/>
                          <w:szCs w:val="17"/>
                        </w:rPr>
                      </w:pPr>
                      <w:r>
                        <w:rPr>
                          <w:rFonts w:ascii="Lucida Console"/>
                          <w:color w:val="333333"/>
                          <w:w w:val="105"/>
                          <w:sz w:val="17"/>
                        </w:rPr>
                        <w:t>resources:</w:t>
                      </w:r>
                    </w:p>
                    <w:p>
                      <w:pPr>
                        <w:spacing w:before="115" w:line="403" w:lineRule="auto"/>
                        <w:ind w:left="740" w:right="632" w:hanging="212"/>
                        <w:jc w:val="left"/>
                        <w:rPr>
                          <w:rFonts w:hint="default" w:ascii="Lucida Console" w:hAnsi="Lucida Console" w:eastAsia="Lucida Console" w:cs="Lucida Console"/>
                          <w:sz w:val="17"/>
                          <w:szCs w:val="17"/>
                        </w:rPr>
                      </w:pPr>
                      <w:r>
                        <w:rPr>
                          <w:rFonts w:ascii="Lucida Console"/>
                          <w:color w:val="333333"/>
                          <w:w w:val="105"/>
                          <w:sz w:val="17"/>
                        </w:rPr>
                        <w:t>limits:</w:t>
                      </w:r>
                      <w:r>
                        <w:rPr>
                          <w:rFonts w:ascii="Lucida Console"/>
                          <w:color w:val="333333"/>
                          <w:w w:val="103"/>
                          <w:sz w:val="17"/>
                        </w:rPr>
                        <w:t xml:space="preserve"> </w:t>
                      </w:r>
                      <w:r>
                        <w:rPr>
                          <w:rFonts w:ascii="Lucida Console"/>
                          <w:color w:val="333333"/>
                          <w:w w:val="105"/>
                          <w:sz w:val="17"/>
                        </w:rPr>
                        <w:t>cpu:</w:t>
                      </w:r>
                      <w:r>
                        <w:rPr>
                          <w:rFonts w:ascii="Lucida Console"/>
                          <w:color w:val="333333"/>
                          <w:spacing w:val="-12"/>
                          <w:w w:val="105"/>
                          <w:sz w:val="17"/>
                        </w:rPr>
                        <w:t xml:space="preserve"> </w:t>
                      </w:r>
                      <w:r>
                        <w:rPr>
                          <w:rFonts w:ascii="Lucida Console"/>
                          <w:color w:val="333333"/>
                          <w:w w:val="105"/>
                          <w:sz w:val="17"/>
                        </w:rPr>
                        <w:t>2</w:t>
                      </w:r>
                    </w:p>
                    <w:p>
                      <w:pPr>
                        <w:spacing w:before="0" w:line="154" w:lineRule="exact"/>
                        <w:ind w:left="740" w:right="0" w:firstLine="0"/>
                        <w:jc w:val="left"/>
                        <w:rPr>
                          <w:rFonts w:hint="default" w:ascii="Lucida Console" w:hAnsi="Lucida Console" w:eastAsia="Lucida Console" w:cs="Lucida Console"/>
                          <w:sz w:val="17"/>
                          <w:szCs w:val="17"/>
                        </w:rPr>
                      </w:pPr>
                      <w:r>
                        <w:rPr>
                          <w:rFonts w:ascii="Lucida Console"/>
                          <w:color w:val="333333"/>
                          <w:w w:val="105"/>
                          <w:sz w:val="17"/>
                        </w:rPr>
                        <w:t>memory:</w:t>
                      </w:r>
                      <w:r>
                        <w:rPr>
                          <w:rFonts w:ascii="Lucida Console"/>
                          <w:color w:val="333333"/>
                          <w:spacing w:val="-19"/>
                          <w:w w:val="105"/>
                          <w:sz w:val="17"/>
                        </w:rPr>
                        <w:t xml:space="preserve"> </w:t>
                      </w:r>
                      <w:r>
                        <w:rPr>
                          <w:rFonts w:ascii="Lucida Console"/>
                          <w:color w:val="333333"/>
                          <w:w w:val="105"/>
                          <w:sz w:val="17"/>
                        </w:rPr>
                        <w:t>2G</w:t>
                      </w:r>
                    </w:p>
                    <w:p>
                      <w:pPr>
                        <w:spacing w:before="115" w:line="403" w:lineRule="auto"/>
                        <w:ind w:left="740" w:right="526" w:hanging="212"/>
                        <w:jc w:val="left"/>
                        <w:rPr>
                          <w:rFonts w:hint="default" w:ascii="Lucida Console" w:hAnsi="Lucida Console" w:eastAsia="Lucida Console" w:cs="Lucida Console"/>
                          <w:sz w:val="17"/>
                          <w:szCs w:val="17"/>
                        </w:rPr>
                      </w:pPr>
                      <w:r>
                        <w:rPr>
                          <w:rFonts w:ascii="Lucida Console"/>
                          <w:color w:val="333333"/>
                          <w:sz w:val="17"/>
                        </w:rPr>
                        <w:t>requests:</w:t>
                      </w:r>
                      <w:r>
                        <w:rPr>
                          <w:rFonts w:ascii="Lucida Console"/>
                          <w:color w:val="333333"/>
                          <w:spacing w:val="-73"/>
                          <w:sz w:val="17"/>
                        </w:rPr>
                        <w:t xml:space="preserve"> </w:t>
                      </w:r>
                      <w:r>
                        <w:rPr>
                          <w:rFonts w:ascii="Lucida Console"/>
                          <w:color w:val="333333"/>
                          <w:w w:val="105"/>
                          <w:sz w:val="17"/>
                        </w:rPr>
                        <w:t>cpu:</w:t>
                      </w:r>
                      <w:r>
                        <w:rPr>
                          <w:rFonts w:ascii="Lucida Console"/>
                          <w:color w:val="333333"/>
                          <w:spacing w:val="-12"/>
                          <w:w w:val="105"/>
                          <w:sz w:val="17"/>
                        </w:rPr>
                        <w:t xml:space="preserve"> </w:t>
                      </w:r>
                      <w:r>
                        <w:rPr>
                          <w:rFonts w:ascii="Lucida Console"/>
                          <w:color w:val="333333"/>
                          <w:w w:val="105"/>
                          <w:sz w:val="17"/>
                        </w:rPr>
                        <w:t>1</w:t>
                      </w:r>
                    </w:p>
                    <w:p>
                      <w:pPr>
                        <w:spacing w:before="0" w:line="169" w:lineRule="exact"/>
                        <w:ind w:left="740" w:right="0" w:firstLine="0"/>
                        <w:jc w:val="left"/>
                        <w:rPr>
                          <w:rFonts w:hint="default" w:ascii="Lucida Console" w:hAnsi="Lucida Console" w:eastAsia="Lucida Console" w:cs="Lucida Console"/>
                          <w:sz w:val="17"/>
                          <w:szCs w:val="17"/>
                        </w:rPr>
                      </w:pPr>
                      <w:r>
                        <w:rPr>
                          <w:rFonts w:ascii="Lucida Console"/>
                          <w:color w:val="333333"/>
                          <w:w w:val="105"/>
                          <w:sz w:val="17"/>
                        </w:rPr>
                        <w:t>memory:</w:t>
                      </w:r>
                      <w:r>
                        <w:rPr>
                          <w:rFonts w:ascii="Lucida Console"/>
                          <w:color w:val="333333"/>
                          <w:spacing w:val="-22"/>
                          <w:w w:val="105"/>
                          <w:sz w:val="17"/>
                        </w:rPr>
                        <w:t xml:space="preserve"> </w:t>
                      </w:r>
                      <w:r>
                        <w:rPr>
                          <w:rFonts w:ascii="Lucida Console"/>
                          <w:color w:val="333333"/>
                          <w:w w:val="105"/>
                          <w:sz w:val="17"/>
                        </w:rPr>
                        <w:t>500G</w:t>
                      </w:r>
                    </w:p>
                  </w:txbxContent>
                </v:textbox>
              </v:shape>
              <v:shape id="_x0000_s1525" o:spid="_x0000_s1525" o:spt="202" type="#_x0000_t202" style="position:absolute;left:3157;top:164;height:1883;width:2498;" filled="f" stroked="f" coordsize="21600,21600">
                <v:path/>
                <v:fill on="f" focussize="0,0"/>
                <v:stroke on="f" joinstyle="miter"/>
                <v:imagedata o:title=""/>
                <o:lock v:ext="edit"/>
                <v:textbox inset="0mm,0mm,0mm,0mm">
                  <w:txbxContent>
                    <w:p>
                      <w:pPr>
                        <w:spacing w:before="0" w:line="187" w:lineRule="exact"/>
                        <w:ind w:left="0"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w w:val="105"/>
                          <w:sz w:val="17"/>
                          <w:szCs w:val="17"/>
                        </w:rPr>
                        <w:t>#</w:t>
                      </w:r>
                      <w:r>
                        <w:rPr>
                          <w:rFonts w:hint="default" w:ascii="新宋体" w:hAnsi="新宋体" w:eastAsia="新宋体" w:cs="新宋体"/>
                          <w:color w:val="333333"/>
                          <w:w w:val="105"/>
                          <w:sz w:val="17"/>
                          <w:szCs w:val="17"/>
                        </w:rPr>
                        <w:t>资源配额</w:t>
                      </w:r>
                    </w:p>
                    <w:p>
                      <w:pPr>
                        <w:spacing w:before="50"/>
                        <w:ind w:left="423"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w w:val="105"/>
                          <w:sz w:val="17"/>
                          <w:szCs w:val="17"/>
                        </w:rPr>
                        <w:t>#</w:t>
                      </w:r>
                      <w:r>
                        <w:rPr>
                          <w:rFonts w:hint="default" w:ascii="新宋体" w:hAnsi="新宋体" w:eastAsia="新宋体" w:cs="新宋体"/>
                          <w:color w:val="333333"/>
                          <w:w w:val="105"/>
                          <w:sz w:val="17"/>
                          <w:szCs w:val="17"/>
                        </w:rPr>
                        <w:t>限制最大资源，上限</w:t>
                      </w:r>
                    </w:p>
                    <w:p>
                      <w:pPr>
                        <w:spacing w:before="50"/>
                        <w:ind w:left="423"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sz w:val="17"/>
                          <w:szCs w:val="17"/>
                        </w:rPr>
                        <w:t>#CPU</w:t>
                      </w:r>
                      <w:r>
                        <w:rPr>
                          <w:rFonts w:hint="default" w:ascii="新宋体" w:hAnsi="新宋体" w:eastAsia="新宋体" w:cs="新宋体"/>
                          <w:color w:val="333333"/>
                          <w:sz w:val="17"/>
                          <w:szCs w:val="17"/>
                        </w:rPr>
                        <w:t>限制，单位是</w:t>
                      </w:r>
                      <w:r>
                        <w:rPr>
                          <w:rFonts w:hint="default" w:ascii="Lucida Console" w:hAnsi="Lucida Console" w:eastAsia="Lucida Console" w:cs="Lucida Console"/>
                          <w:color w:val="333333"/>
                          <w:sz w:val="17"/>
                          <w:szCs w:val="17"/>
                        </w:rPr>
                        <w:t>code</w:t>
                      </w:r>
                      <w:r>
                        <w:rPr>
                          <w:rFonts w:hint="default" w:ascii="新宋体" w:hAnsi="新宋体" w:eastAsia="新宋体" w:cs="新宋体"/>
                          <w:color w:val="333333"/>
                          <w:sz w:val="17"/>
                          <w:szCs w:val="17"/>
                        </w:rPr>
                        <w:t>数</w:t>
                      </w:r>
                    </w:p>
                    <w:p>
                      <w:pPr>
                        <w:spacing w:before="35"/>
                        <w:ind w:left="423"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w w:val="105"/>
                          <w:sz w:val="17"/>
                          <w:szCs w:val="17"/>
                        </w:rPr>
                        <w:t>#</w:t>
                      </w:r>
                      <w:r>
                        <w:rPr>
                          <w:rFonts w:hint="default" w:ascii="新宋体" w:hAnsi="新宋体" w:eastAsia="新宋体" w:cs="新宋体"/>
                          <w:color w:val="333333"/>
                          <w:w w:val="105"/>
                          <w:sz w:val="17"/>
                          <w:szCs w:val="17"/>
                        </w:rPr>
                        <w:t>内存最大限制</w:t>
                      </w:r>
                    </w:p>
                    <w:p>
                      <w:pPr>
                        <w:spacing w:before="50"/>
                        <w:ind w:left="423"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sz w:val="17"/>
                          <w:szCs w:val="17"/>
                        </w:rPr>
                        <w:t>#</w:t>
                      </w:r>
                      <w:r>
                        <w:rPr>
                          <w:rFonts w:hint="default" w:ascii="新宋体" w:hAnsi="新宋体" w:eastAsia="新宋体" w:cs="新宋体"/>
                          <w:color w:val="333333"/>
                          <w:sz w:val="17"/>
                          <w:szCs w:val="17"/>
                        </w:rPr>
                        <w:t>请求资源（最小，下限）</w:t>
                      </w:r>
                    </w:p>
                    <w:p>
                      <w:pPr>
                        <w:spacing w:before="50"/>
                        <w:ind w:left="423"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sz w:val="17"/>
                          <w:szCs w:val="17"/>
                        </w:rPr>
                        <w:t>#CPU</w:t>
                      </w:r>
                      <w:r>
                        <w:rPr>
                          <w:rFonts w:hint="default" w:ascii="新宋体" w:hAnsi="新宋体" w:eastAsia="新宋体" w:cs="新宋体"/>
                          <w:color w:val="333333"/>
                          <w:sz w:val="17"/>
                          <w:szCs w:val="17"/>
                        </w:rPr>
                        <w:t>请求，单位是</w:t>
                      </w:r>
                      <w:r>
                        <w:rPr>
                          <w:rFonts w:hint="default" w:ascii="Lucida Console" w:hAnsi="Lucida Console" w:eastAsia="Lucida Console" w:cs="Lucida Console"/>
                          <w:color w:val="333333"/>
                          <w:sz w:val="17"/>
                          <w:szCs w:val="17"/>
                        </w:rPr>
                        <w:t>code</w:t>
                      </w:r>
                      <w:r>
                        <w:rPr>
                          <w:rFonts w:hint="default" w:ascii="新宋体" w:hAnsi="新宋体" w:eastAsia="新宋体" w:cs="新宋体"/>
                          <w:color w:val="333333"/>
                          <w:sz w:val="17"/>
                          <w:szCs w:val="17"/>
                        </w:rPr>
                        <w:t>数</w:t>
                      </w:r>
                    </w:p>
                    <w:p>
                      <w:pPr>
                        <w:spacing w:before="50"/>
                        <w:ind w:left="422"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w w:val="105"/>
                          <w:sz w:val="17"/>
                          <w:szCs w:val="17"/>
                        </w:rPr>
                        <w:t>#</w:t>
                      </w:r>
                      <w:r>
                        <w:rPr>
                          <w:rFonts w:hint="default" w:ascii="新宋体" w:hAnsi="新宋体" w:eastAsia="新宋体" w:cs="新宋体"/>
                          <w:color w:val="333333"/>
                          <w:w w:val="105"/>
                          <w:sz w:val="17"/>
                          <w:szCs w:val="17"/>
                        </w:rPr>
                        <w:t>内存最小请求</w:t>
                      </w:r>
                    </w:p>
                  </w:txbxContent>
                </v:textbox>
              </v:shape>
            </v:group>
            <w10:wrap type="none"/>
            <w10:anchorlock/>
          </v:group>
        </w:pict>
      </w:r>
    </w:p>
    <w:p>
      <w:pPr>
        <w:spacing w:before="9" w:line="240" w:lineRule="auto"/>
        <w:rPr>
          <w:rFonts w:hint="default" w:ascii="微软雅黑" w:hAnsi="微软雅黑" w:eastAsia="微软雅黑" w:cs="微软雅黑"/>
          <w:sz w:val="10"/>
          <w:szCs w:val="10"/>
        </w:rPr>
      </w:pPr>
    </w:p>
    <w:p>
      <w:pPr>
        <w:pStyle w:val="3"/>
        <w:spacing w:line="387" w:lineRule="exact"/>
        <w:ind w:right="217"/>
        <w:jc w:val="left"/>
        <w:rPr>
          <w:b w:val="0"/>
          <w:bCs w:val="0"/>
        </w:rPr>
      </w:pPr>
      <w:bookmarkStart w:id="169" w:name="pod的定义中有个command和args参数，这两个参数不会和docker镜像"/>
      <w:bookmarkEnd w:id="169"/>
      <w:r>
        <w:rPr>
          <w:rFonts w:hint="default" w:ascii="Arial Black" w:hAnsi="Arial Black" w:eastAsia="Arial Black" w:cs="Arial Black"/>
          <w:b/>
          <w:bCs/>
          <w:color w:val="333333"/>
          <w:w w:val="95"/>
        </w:rPr>
        <w:t>pod</w:t>
      </w:r>
      <w:r>
        <w:rPr>
          <w:color w:val="333333"/>
          <w:w w:val="95"/>
        </w:rPr>
        <w:t>的定义中有个</w:t>
      </w:r>
      <w:r>
        <w:rPr>
          <w:rFonts w:hint="default" w:ascii="Arial Black" w:hAnsi="Arial Black" w:eastAsia="Arial Black" w:cs="Arial Black"/>
          <w:b/>
          <w:bCs/>
          <w:color w:val="333333"/>
          <w:w w:val="95"/>
        </w:rPr>
        <w:t>command</w:t>
      </w:r>
      <w:r>
        <w:rPr>
          <w:color w:val="333333"/>
          <w:w w:val="95"/>
        </w:rPr>
        <w:t>和</w:t>
      </w:r>
      <w:r>
        <w:rPr>
          <w:rFonts w:hint="default" w:ascii="Arial Black" w:hAnsi="Arial Black" w:eastAsia="Arial Black" w:cs="Arial Black"/>
          <w:b/>
          <w:bCs/>
          <w:color w:val="333333"/>
          <w:w w:val="95"/>
        </w:rPr>
        <w:t>args</w:t>
      </w:r>
      <w:r>
        <w:rPr>
          <w:color w:val="333333"/>
          <w:w w:val="95"/>
        </w:rPr>
        <w:t>参数，这两个参数不会</w:t>
      </w:r>
    </w:p>
    <w:p>
      <w:pPr>
        <w:tabs>
          <w:tab w:val="left" w:pos="9049"/>
        </w:tabs>
        <w:spacing w:before="0" w:line="512"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和</w:t>
      </w:r>
      <w:r>
        <w:rPr>
          <w:rFonts w:hint="default" w:ascii="Arial Black" w:hAnsi="Arial Black" w:eastAsia="Arial Black" w:cs="Arial Black"/>
          <w:b/>
          <w:bCs/>
          <w:color w:val="333333"/>
          <w:sz w:val="34"/>
          <w:szCs w:val="34"/>
          <w:u w:val="single" w:color="EDEDED"/>
        </w:rPr>
        <w:t>docker</w:t>
      </w:r>
      <w:r>
        <w:rPr>
          <w:rFonts w:hint="default" w:ascii="微软雅黑" w:hAnsi="微软雅黑" w:eastAsia="微软雅黑" w:cs="微软雅黑"/>
          <w:b/>
          <w:bCs/>
          <w:color w:val="333333"/>
          <w:sz w:val="34"/>
          <w:szCs w:val="34"/>
          <w:u w:val="single" w:color="EDEDED"/>
        </w:rPr>
        <w:t>镜像的</w:t>
      </w:r>
      <w:r>
        <w:rPr>
          <w:rFonts w:hint="default" w:ascii="Arial Black" w:hAnsi="Arial Black" w:eastAsia="Arial Black" w:cs="Arial Black"/>
          <w:b/>
          <w:bCs/>
          <w:color w:val="333333"/>
          <w:sz w:val="34"/>
          <w:szCs w:val="34"/>
          <w:u w:val="single" w:color="EDEDED"/>
        </w:rPr>
        <w:t>entrypointc</w:t>
      </w:r>
      <w:r>
        <w:rPr>
          <w:rFonts w:hint="default" w:ascii="微软雅黑" w:hAnsi="微软雅黑" w:eastAsia="微软雅黑" w:cs="微软雅黑"/>
          <w:b/>
          <w:bCs/>
          <w:color w:val="333333"/>
          <w:sz w:val="34"/>
          <w:szCs w:val="34"/>
          <w:u w:val="single" w:color="EDEDED"/>
        </w:rPr>
        <w:t>冲突吗</w:t>
      </w:r>
      <w:r>
        <w:rPr>
          <w:rFonts w:hint="default" w:ascii="微软雅黑" w:hAnsi="微软雅黑" w:eastAsia="微软雅黑" w:cs="微软雅黑"/>
          <w:b/>
          <w:bCs/>
          <w:color w:val="333333"/>
          <w:sz w:val="34"/>
          <w:szCs w:val="34"/>
          <w:u w:val="single" w:color="EDEDED"/>
        </w:rPr>
        <w:tab/>
      </w:r>
    </w:p>
    <w:p>
      <w:pPr>
        <w:pStyle w:val="4"/>
        <w:spacing w:before="167" w:line="316" w:lineRule="exact"/>
        <w:ind w:right="217"/>
        <w:jc w:val="left"/>
      </w:pPr>
      <w:r>
        <w:rPr>
          <w:color w:val="333333"/>
        </w:rPr>
        <w:t>不会。</w:t>
      </w:r>
      <w:r>
        <w:rPr>
          <w:color w:val="333333"/>
          <w:spacing w:val="-42"/>
        </w:rPr>
        <w:t xml:space="preserve"> </w:t>
      </w:r>
      <w:r>
        <w:rPr>
          <w:color w:val="333333"/>
        </w:rPr>
        <w:t>在</w:t>
      </w:r>
      <w:r>
        <w:rPr>
          <w:rFonts w:hint="default" w:ascii="Noto Sans" w:hAnsi="Noto Sans" w:eastAsia="Noto Sans" w:cs="Noto Sans"/>
          <w:color w:val="333333"/>
        </w:rPr>
        <w:t>pod</w:t>
      </w:r>
      <w:r>
        <w:rPr>
          <w:color w:val="333333"/>
        </w:rPr>
        <w:t>中定义的</w:t>
      </w:r>
      <w:r>
        <w:rPr>
          <w:rFonts w:hint="default" w:ascii="Noto Sans" w:hAnsi="Noto Sans" w:eastAsia="Noto Sans" w:cs="Noto Sans"/>
          <w:color w:val="333333"/>
        </w:rPr>
        <w:t>command</w:t>
      </w:r>
      <w:r>
        <w:rPr>
          <w:color w:val="333333"/>
        </w:rPr>
        <w:t>参数用于指定容器的启动命令列表，如果不指定，则默认使用</w:t>
      </w:r>
      <w:r>
        <w:rPr>
          <w:rFonts w:hint="default" w:ascii="Noto Sans" w:hAnsi="Noto Sans" w:eastAsia="Noto Sans" w:cs="Noto Sans"/>
          <w:color w:val="333333"/>
        </w:rPr>
        <w:t>Dockerfile</w:t>
      </w:r>
      <w:r>
        <w:rPr>
          <w:color w:val="333333"/>
        </w:rPr>
        <w:t>打包</w:t>
      </w:r>
      <w:r>
        <w:rPr>
          <w:color w:val="333333"/>
          <w:spacing w:val="43"/>
        </w:rPr>
        <w:t xml:space="preserve"> </w:t>
      </w:r>
      <w:r>
        <w:rPr>
          <w:color w:val="333333"/>
        </w:rPr>
        <w:t>时的启动命令，</w:t>
      </w:r>
      <w:r>
        <w:rPr>
          <w:rFonts w:hint="default" w:ascii="Noto Sans" w:hAnsi="Noto Sans" w:eastAsia="Noto Sans" w:cs="Noto Sans"/>
          <w:color w:val="333333"/>
        </w:rPr>
        <w:t>args</w:t>
      </w:r>
      <w:r>
        <w:rPr>
          <w:color w:val="333333"/>
        </w:rPr>
        <w:t>参数用于容器的启动命令需要的参数列表；</w:t>
      </w:r>
    </w:p>
    <w:p>
      <w:pPr>
        <w:pStyle w:val="4"/>
        <w:spacing w:line="280" w:lineRule="exact"/>
        <w:ind w:right="217"/>
        <w:jc w:val="left"/>
      </w:pPr>
      <w:r>
        <w:rPr>
          <w:color w:val="333333"/>
          <w:w w:val="105"/>
        </w:rPr>
        <w:t>特别说明：</w:t>
      </w:r>
    </w:p>
    <w:p>
      <w:pPr>
        <w:pStyle w:val="4"/>
        <w:spacing w:before="13" w:line="223" w:lineRule="auto"/>
        <w:ind w:right="217"/>
        <w:jc w:val="left"/>
      </w:pPr>
      <w:r>
        <w:rPr>
          <w:rFonts w:hint="default" w:ascii="Noto Sans" w:hAnsi="Noto Sans" w:eastAsia="Noto Sans" w:cs="Noto Sans"/>
          <w:color w:val="333333"/>
        </w:rPr>
        <w:t>kubernetes</w:t>
      </w:r>
      <w:r>
        <w:rPr>
          <w:color w:val="333333"/>
        </w:rPr>
        <w:t>中的</w:t>
      </w:r>
      <w:r>
        <w:rPr>
          <w:rFonts w:hint="default" w:ascii="Noto Sans" w:hAnsi="Noto Sans" w:eastAsia="Noto Sans" w:cs="Noto Sans"/>
          <w:color w:val="333333"/>
        </w:rPr>
        <w:t>command</w:t>
      </w:r>
      <w:r>
        <w:rPr>
          <w:color w:val="333333"/>
        </w:rPr>
        <w:t>、</w:t>
      </w:r>
      <w:r>
        <w:rPr>
          <w:rFonts w:hint="default" w:ascii="Noto Sans" w:hAnsi="Noto Sans" w:eastAsia="Noto Sans" w:cs="Noto Sans"/>
          <w:color w:val="333333"/>
        </w:rPr>
        <w:t>args</w:t>
      </w:r>
      <w:r>
        <w:rPr>
          <w:color w:val="333333"/>
        </w:rPr>
        <w:t>其实是实现覆盖</w:t>
      </w:r>
      <w:r>
        <w:rPr>
          <w:rFonts w:hint="default" w:ascii="Noto Sans" w:hAnsi="Noto Sans" w:eastAsia="Noto Sans" w:cs="Noto Sans"/>
          <w:color w:val="333333"/>
        </w:rPr>
        <w:t>dockerfile</w:t>
      </w:r>
      <w:r>
        <w:rPr>
          <w:color w:val="333333"/>
        </w:rPr>
        <w:t>中的</w:t>
      </w:r>
      <w:r>
        <w:rPr>
          <w:rFonts w:hint="default" w:ascii="Noto Sans" w:hAnsi="Noto Sans" w:eastAsia="Noto Sans" w:cs="Noto Sans"/>
          <w:color w:val="333333"/>
        </w:rPr>
        <w:t>ENTRYPOINT</w:t>
      </w:r>
      <w:r>
        <w:rPr>
          <w:color w:val="333333"/>
        </w:rPr>
        <w:t>的功能的。当</w:t>
      </w:r>
      <w:r>
        <w:rPr>
          <w:color w:val="333333"/>
          <w:spacing w:val="36"/>
        </w:rPr>
        <w:t xml:space="preserve"> </w:t>
      </w:r>
      <w:r>
        <w:rPr>
          <w:rFonts w:hint="default" w:ascii="Noto Sans" w:hAnsi="Noto Sans" w:eastAsia="Noto Sans" w:cs="Noto Sans"/>
          <w:color w:val="333333"/>
        </w:rPr>
        <w:t>1</w:t>
      </w:r>
      <w:r>
        <w:rPr>
          <w:color w:val="333333"/>
        </w:rPr>
        <w:t>、如果</w:t>
      </w:r>
      <w:r>
        <w:rPr>
          <w:rFonts w:hint="default" w:ascii="Noto Sans" w:hAnsi="Noto Sans" w:eastAsia="Noto Sans" w:cs="Noto Sans"/>
          <w:color w:val="333333"/>
        </w:rPr>
        <w:t>command</w:t>
      </w:r>
      <w:r>
        <w:rPr>
          <w:color w:val="333333"/>
        </w:rPr>
        <w:t>和</w:t>
      </w:r>
      <w:r>
        <w:rPr>
          <w:rFonts w:hint="default" w:ascii="Noto Sans" w:hAnsi="Noto Sans" w:eastAsia="Noto Sans" w:cs="Noto Sans"/>
          <w:color w:val="333333"/>
        </w:rPr>
        <w:t>args</w:t>
      </w:r>
      <w:r>
        <w:rPr>
          <w:color w:val="333333"/>
        </w:rPr>
        <w:t>均没有写，那么使用</w:t>
      </w:r>
      <w:r>
        <w:rPr>
          <w:rFonts w:hint="default" w:ascii="Noto Sans" w:hAnsi="Noto Sans" w:eastAsia="Noto Sans" w:cs="Noto Sans"/>
          <w:color w:val="333333"/>
        </w:rPr>
        <w:t>Dockerfile</w:t>
      </w:r>
      <w:r>
        <w:rPr>
          <w:color w:val="333333"/>
        </w:rPr>
        <w:t>的配置；</w:t>
      </w:r>
      <w:r>
        <w:rPr>
          <w:color w:val="333333"/>
          <w:spacing w:val="8"/>
        </w:rPr>
        <w:t xml:space="preserve"> </w:t>
      </w:r>
      <w:r>
        <w:rPr>
          <w:rFonts w:hint="default" w:ascii="Noto Sans" w:hAnsi="Noto Sans" w:eastAsia="Noto Sans" w:cs="Noto Sans"/>
          <w:color w:val="333333"/>
        </w:rPr>
        <w:t>2</w:t>
      </w:r>
      <w:r>
        <w:rPr>
          <w:color w:val="333333"/>
        </w:rPr>
        <w:t>、如果</w:t>
      </w:r>
      <w:r>
        <w:rPr>
          <w:rFonts w:hint="default" w:ascii="Noto Sans" w:hAnsi="Noto Sans" w:eastAsia="Noto Sans" w:cs="Noto Sans"/>
          <w:color w:val="333333"/>
        </w:rPr>
        <w:t>command</w:t>
      </w:r>
      <w:r>
        <w:rPr>
          <w:color w:val="333333"/>
        </w:rPr>
        <w:t>写了但</w:t>
      </w:r>
      <w:r>
        <w:rPr>
          <w:rFonts w:hint="default" w:ascii="Noto Sans" w:hAnsi="Noto Sans" w:eastAsia="Noto Sans" w:cs="Noto Sans"/>
          <w:color w:val="333333"/>
        </w:rPr>
        <w:t>args</w:t>
      </w:r>
      <w:r>
        <w:rPr>
          <w:color w:val="333333"/>
        </w:rPr>
        <w:t>没写，那么</w:t>
      </w:r>
      <w:r>
        <w:rPr>
          <w:rFonts w:hint="default" w:ascii="Noto Sans" w:hAnsi="Noto Sans" w:eastAsia="Noto Sans" w:cs="Noto Sans"/>
          <w:color w:val="333333"/>
        </w:rPr>
        <w:t>Dockerfile</w:t>
      </w:r>
      <w:r>
        <w:rPr>
          <w:color w:val="333333"/>
        </w:rPr>
        <w:t>默认的配置会被忽略，执行指定的</w:t>
      </w:r>
      <w:r>
        <w:rPr>
          <w:rFonts w:hint="default" w:ascii="Noto Sans" w:hAnsi="Noto Sans" w:eastAsia="Noto Sans" w:cs="Noto Sans"/>
          <w:color w:val="333333"/>
        </w:rPr>
        <w:t>command</w:t>
      </w:r>
      <w:r>
        <w:rPr>
          <w:color w:val="333333"/>
        </w:rPr>
        <w:t>；</w:t>
      </w:r>
      <w:r>
        <w:rPr>
          <w:color w:val="333333"/>
          <w:spacing w:val="21"/>
        </w:rPr>
        <w:t xml:space="preserve"> </w:t>
      </w:r>
      <w:r>
        <w:rPr>
          <w:rFonts w:hint="default" w:ascii="Noto Sans" w:hAnsi="Noto Sans" w:eastAsia="Noto Sans" w:cs="Noto Sans"/>
          <w:color w:val="333333"/>
        </w:rPr>
        <w:t>3</w:t>
      </w:r>
      <w:r>
        <w:rPr>
          <w:color w:val="333333"/>
        </w:rPr>
        <w:t>、如果</w:t>
      </w:r>
      <w:r>
        <w:rPr>
          <w:rFonts w:hint="default" w:ascii="Noto Sans" w:hAnsi="Noto Sans" w:eastAsia="Noto Sans" w:cs="Noto Sans"/>
          <w:color w:val="333333"/>
        </w:rPr>
        <w:t>command</w:t>
      </w:r>
      <w:r>
        <w:rPr>
          <w:color w:val="333333"/>
        </w:rPr>
        <w:t>没写但</w:t>
      </w:r>
      <w:r>
        <w:rPr>
          <w:rFonts w:hint="default" w:ascii="Noto Sans" w:hAnsi="Noto Sans" w:eastAsia="Noto Sans" w:cs="Noto Sans"/>
          <w:color w:val="333333"/>
        </w:rPr>
        <w:t>args</w:t>
      </w:r>
      <w:r>
        <w:rPr>
          <w:color w:val="333333"/>
        </w:rPr>
        <w:t>写了，那么</w:t>
      </w:r>
      <w:r>
        <w:rPr>
          <w:rFonts w:hint="default" w:ascii="Noto Sans" w:hAnsi="Noto Sans" w:eastAsia="Noto Sans" w:cs="Noto Sans"/>
          <w:color w:val="333333"/>
        </w:rPr>
        <w:t>Dockerfile</w:t>
      </w:r>
      <w:r>
        <w:rPr>
          <w:color w:val="333333"/>
        </w:rPr>
        <w:t>中的</w:t>
      </w:r>
      <w:r>
        <w:rPr>
          <w:rFonts w:hint="default" w:ascii="Noto Sans" w:hAnsi="Noto Sans" w:eastAsia="Noto Sans" w:cs="Noto Sans"/>
          <w:color w:val="333333"/>
        </w:rPr>
        <w:t>ENTRYPOINT</w:t>
      </w:r>
      <w:r>
        <w:rPr>
          <w:color w:val="333333"/>
        </w:rPr>
        <w:t>的会被执行，使用当前</w:t>
      </w:r>
      <w:r>
        <w:rPr>
          <w:rFonts w:hint="default" w:ascii="Noto Sans" w:hAnsi="Noto Sans" w:eastAsia="Noto Sans" w:cs="Noto Sans"/>
          <w:color w:val="333333"/>
        </w:rPr>
        <w:t>args</w:t>
      </w:r>
      <w:r>
        <w:rPr>
          <w:color w:val="333333"/>
        </w:rPr>
        <w:t>的参</w:t>
      </w:r>
      <w:r>
        <w:rPr>
          <w:color w:val="333333"/>
          <w:spacing w:val="56"/>
        </w:rPr>
        <w:t xml:space="preserve"> </w:t>
      </w:r>
      <w:r>
        <w:rPr>
          <w:color w:val="333333"/>
        </w:rPr>
        <w:t>数；</w:t>
      </w:r>
    </w:p>
    <w:p>
      <w:pPr>
        <w:pStyle w:val="4"/>
        <w:spacing w:line="324" w:lineRule="exact"/>
        <w:ind w:right="217"/>
        <w:jc w:val="left"/>
      </w:pPr>
      <w:r>
        <w:rPr>
          <w:rFonts w:hint="default" w:ascii="Noto Sans" w:hAnsi="Noto Sans" w:eastAsia="Noto Sans" w:cs="Noto Sans"/>
          <w:color w:val="333333"/>
        </w:rPr>
        <w:t>4</w:t>
      </w:r>
      <w:r>
        <w:rPr>
          <w:color w:val="333333"/>
        </w:rPr>
        <w:t>、如果</w:t>
      </w:r>
      <w:r>
        <w:rPr>
          <w:rFonts w:hint="default" w:ascii="Noto Sans" w:hAnsi="Noto Sans" w:eastAsia="Noto Sans" w:cs="Noto Sans"/>
          <w:color w:val="333333"/>
        </w:rPr>
        <w:t>command</w:t>
      </w:r>
      <w:r>
        <w:rPr>
          <w:color w:val="333333"/>
        </w:rPr>
        <w:t>和</w:t>
      </w:r>
      <w:r>
        <w:rPr>
          <w:rFonts w:hint="default" w:ascii="Noto Sans" w:hAnsi="Noto Sans" w:eastAsia="Noto Sans" w:cs="Noto Sans"/>
          <w:color w:val="333333"/>
        </w:rPr>
        <w:t>args</w:t>
      </w:r>
      <w:r>
        <w:rPr>
          <w:color w:val="333333"/>
        </w:rPr>
        <w:t>都写了，那么</w:t>
      </w:r>
      <w:r>
        <w:rPr>
          <w:rFonts w:hint="default" w:ascii="Noto Sans" w:hAnsi="Noto Sans" w:eastAsia="Noto Sans" w:cs="Noto Sans"/>
          <w:color w:val="333333"/>
        </w:rPr>
        <w:t>Dockerfile</w:t>
      </w:r>
      <w:r>
        <w:rPr>
          <w:color w:val="333333"/>
        </w:rPr>
        <w:t>会被忽略，执行输入的</w:t>
      </w:r>
      <w:r>
        <w:rPr>
          <w:rFonts w:hint="default" w:ascii="Noto Sans" w:hAnsi="Noto Sans" w:eastAsia="Noto Sans" w:cs="Noto Sans"/>
          <w:color w:val="333333"/>
        </w:rPr>
        <w:t>command</w:t>
      </w:r>
      <w:r>
        <w:rPr>
          <w:color w:val="333333"/>
        </w:rPr>
        <w:t>和</w:t>
      </w:r>
      <w:r>
        <w:rPr>
          <w:rFonts w:hint="default" w:ascii="Noto Sans" w:hAnsi="Noto Sans" w:eastAsia="Noto Sans" w:cs="Noto Sans"/>
          <w:color w:val="333333"/>
        </w:rPr>
        <w:t>args</w:t>
      </w:r>
      <w:r>
        <w:rPr>
          <w:color w:val="333333"/>
        </w:rPr>
        <w:t>。</w:t>
      </w:r>
    </w:p>
    <w:p>
      <w:pPr>
        <w:pStyle w:val="3"/>
        <w:tabs>
          <w:tab w:val="left" w:pos="9049"/>
        </w:tabs>
        <w:spacing w:before="61" w:line="240" w:lineRule="auto"/>
        <w:ind w:right="217"/>
        <w:jc w:val="left"/>
        <w:rPr>
          <w:b w:val="0"/>
          <w:bCs w:val="0"/>
        </w:rPr>
      </w:pPr>
      <w:bookmarkStart w:id="170" w:name="标签及标签选择器是什么，如何使用"/>
      <w:bookmarkEnd w:id="170"/>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标签及标签选择器是什么，如何使用</w:t>
      </w:r>
      <w:r>
        <w:rPr>
          <w:color w:val="333333"/>
          <w:u w:val="single" w:color="EDEDED"/>
        </w:rPr>
        <w:tab/>
      </w:r>
    </w:p>
    <w:p>
      <w:pPr>
        <w:pStyle w:val="4"/>
        <w:spacing w:before="183" w:line="316" w:lineRule="exact"/>
        <w:ind w:right="217"/>
        <w:jc w:val="left"/>
      </w:pPr>
      <w:r>
        <w:rPr>
          <w:color w:val="333333"/>
        </w:rPr>
        <w:t xml:space="preserve">标签是键值对类型，标签可以附加到任何资源对象上，主要用于管理对象，查询和筛选。标签常被用于 </w:t>
      </w:r>
      <w:r>
        <w:rPr>
          <w:color w:val="333333"/>
          <w:w w:val="105"/>
        </w:rPr>
        <w:t>标签选择器的匹配度检查，从而完成资源筛选；一个资源可以定义一个或多个标签在其上面。</w:t>
      </w:r>
    </w:p>
    <w:p>
      <w:pPr>
        <w:pStyle w:val="4"/>
        <w:spacing w:before="140" w:line="225" w:lineRule="auto"/>
        <w:ind w:right="217"/>
        <w:jc w:val="left"/>
        <w:rPr>
          <w:rFonts w:hint="default" w:ascii="Noto Sans" w:hAnsi="Noto Sans" w:eastAsia="Noto Sans" w:cs="Noto Sans"/>
        </w:rPr>
      </w:pPr>
      <w:r>
        <w:rPr>
          <w:color w:val="333333"/>
        </w:rPr>
        <w:t xml:space="preserve">标签选择器，标签要与标签选择器结合在一起，标签选择器允许我们选择标记有特定标签的资源对象子 </w:t>
      </w:r>
      <w:r>
        <w:rPr>
          <w:color w:val="333333"/>
          <w:w w:val="105"/>
        </w:rPr>
        <w:t>集，如</w:t>
      </w:r>
      <w:r>
        <w:rPr>
          <w:rFonts w:hint="default" w:ascii="Noto Sans" w:hAnsi="Noto Sans" w:eastAsia="Noto Sans" w:cs="Noto Sans"/>
          <w:color w:val="333333"/>
          <w:w w:val="105"/>
        </w:rPr>
        <w:t>pod</w:t>
      </w:r>
      <w:r>
        <w:rPr>
          <w:color w:val="333333"/>
          <w:w w:val="105"/>
        </w:rPr>
        <w:t>，并对这些特定标签的</w:t>
      </w:r>
      <w:r>
        <w:rPr>
          <w:rFonts w:hint="default" w:ascii="Noto Sans" w:hAnsi="Noto Sans" w:eastAsia="Noto Sans" w:cs="Noto Sans"/>
          <w:color w:val="333333"/>
          <w:w w:val="105"/>
        </w:rPr>
        <w:t>pod</w:t>
      </w:r>
      <w:r>
        <w:rPr>
          <w:color w:val="333333"/>
          <w:w w:val="105"/>
        </w:rPr>
        <w:t>进行查询，删除等操作。</w:t>
      </w:r>
      <w:r>
        <w:rPr>
          <w:color w:val="333333"/>
          <w:w w:val="102"/>
        </w:rPr>
        <w:t xml:space="preserve"> </w:t>
      </w:r>
      <w:r>
        <w:rPr>
          <w:color w:val="333333"/>
        </w:rPr>
        <w:t>标签和标签选择器最重要的使用之一在于，在</w:t>
      </w:r>
      <w:r>
        <w:rPr>
          <w:rFonts w:hint="default" w:ascii="Noto Sans" w:hAnsi="Noto Sans" w:eastAsia="Noto Sans" w:cs="Noto Sans"/>
          <w:color w:val="333333"/>
        </w:rPr>
        <w:t>deployment</w:t>
      </w:r>
      <w:r>
        <w:rPr>
          <w:color w:val="333333"/>
        </w:rPr>
        <w:t>中，在</w:t>
      </w:r>
      <w:r>
        <w:rPr>
          <w:rFonts w:hint="default" w:ascii="Noto Sans" w:hAnsi="Noto Sans" w:eastAsia="Noto Sans" w:cs="Noto Sans"/>
          <w:color w:val="333333"/>
        </w:rPr>
        <w:t>pod</w:t>
      </w:r>
      <w:r>
        <w:rPr>
          <w:color w:val="333333"/>
        </w:rPr>
        <w:t>模板中定义</w:t>
      </w:r>
      <w:r>
        <w:rPr>
          <w:rFonts w:hint="default" w:ascii="Noto Sans" w:hAnsi="Noto Sans" w:eastAsia="Noto Sans" w:cs="Noto Sans"/>
          <w:color w:val="333333"/>
        </w:rPr>
        <w:t>pod</w:t>
      </w:r>
      <w:r>
        <w:rPr>
          <w:color w:val="333333"/>
        </w:rPr>
        <w:t>的标签，然后在</w:t>
      </w:r>
      <w:r>
        <w:rPr>
          <w:color w:val="333333"/>
          <w:spacing w:val="42"/>
        </w:rPr>
        <w:t xml:space="preserve"> </w:t>
      </w:r>
      <w:r>
        <w:rPr>
          <w:rFonts w:hint="default" w:ascii="Noto Sans" w:hAnsi="Noto Sans" w:eastAsia="Noto Sans" w:cs="Noto Sans"/>
          <w:color w:val="333333"/>
        </w:rPr>
        <w:t>deployment</w:t>
      </w:r>
      <w:r>
        <w:rPr>
          <w:color w:val="333333"/>
        </w:rPr>
        <w:t>定义标签选择器，这样就通过标签选择器来选择哪些</w:t>
      </w:r>
      <w:r>
        <w:rPr>
          <w:rFonts w:hint="default" w:ascii="Noto Sans" w:hAnsi="Noto Sans" w:eastAsia="Noto Sans" w:cs="Noto Sans"/>
          <w:color w:val="333333"/>
        </w:rPr>
        <w:t>pod</w:t>
      </w:r>
      <w:r>
        <w:rPr>
          <w:color w:val="333333"/>
        </w:rPr>
        <w:t>是受其控制的，</w:t>
      </w:r>
      <w:r>
        <w:rPr>
          <w:rFonts w:hint="default" w:ascii="Noto Sans" w:hAnsi="Noto Sans" w:eastAsia="Noto Sans" w:cs="Noto Sans"/>
          <w:color w:val="333333"/>
        </w:rPr>
        <w:t>service</w:t>
      </w:r>
      <w:r>
        <w:rPr>
          <w:color w:val="333333"/>
        </w:rPr>
        <w:t>也是通过标</w:t>
      </w:r>
      <w:r>
        <w:rPr>
          <w:color w:val="333333"/>
          <w:spacing w:val="45"/>
        </w:rPr>
        <w:t xml:space="preserve"> </w:t>
      </w:r>
      <w:r>
        <w:rPr>
          <w:color w:val="333333"/>
          <w:w w:val="105"/>
        </w:rPr>
        <w:t>签选择器来关联哪些</w:t>
      </w:r>
      <w:r>
        <w:rPr>
          <w:rFonts w:hint="default" w:ascii="Noto Sans" w:hAnsi="Noto Sans" w:eastAsia="Noto Sans" w:cs="Noto Sans"/>
          <w:color w:val="333333"/>
          <w:w w:val="105"/>
        </w:rPr>
        <w:t>pod</w:t>
      </w:r>
      <w:r>
        <w:rPr>
          <w:color w:val="333333"/>
          <w:w w:val="105"/>
        </w:rPr>
        <w:t>最后其服务后端</w:t>
      </w:r>
      <w:r>
        <w:rPr>
          <w:rFonts w:hint="default" w:ascii="Noto Sans" w:hAnsi="Noto Sans" w:eastAsia="Noto Sans" w:cs="Noto Sans"/>
          <w:color w:val="333333"/>
          <w:w w:val="105"/>
        </w:rPr>
        <w:t>pod</w:t>
      </w:r>
    </w:p>
    <w:p>
      <w:pPr>
        <w:spacing w:after="0" w:line="225" w:lineRule="auto"/>
        <w:jc w:val="left"/>
        <w:rPr>
          <w:rFonts w:hint="default" w:ascii="Noto Sans" w:hAnsi="Noto Sans" w:eastAsia="Noto Sans" w:cs="Noto Sans"/>
        </w:rPr>
        <w:sectPr>
          <w:pgSz w:w="11900" w:h="16840"/>
          <w:pgMar w:top="540" w:right="1360" w:bottom="280" w:left="1380" w:header="720" w:footer="720" w:gutter="0"/>
          <w:cols w:space="720" w:num="1"/>
        </w:sectPr>
      </w:pPr>
    </w:p>
    <w:p>
      <w:pPr>
        <w:pStyle w:val="3"/>
        <w:tabs>
          <w:tab w:val="left" w:pos="9049"/>
        </w:tabs>
        <w:spacing w:line="457" w:lineRule="exact"/>
        <w:ind w:right="217"/>
        <w:jc w:val="left"/>
        <w:rPr>
          <w:b w:val="0"/>
          <w:bCs w:val="0"/>
        </w:rPr>
      </w:pPr>
      <w:bookmarkStart w:id="171" w:name="service是如何与pod关联的"/>
      <w:bookmarkEnd w:id="171"/>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service</w:t>
      </w:r>
      <w:r>
        <w:rPr>
          <w:color w:val="333333"/>
          <w:u w:val="single" w:color="EDEDED"/>
        </w:rPr>
        <w:t>是如何与</w:t>
      </w:r>
      <w:r>
        <w:rPr>
          <w:rFonts w:hint="default" w:ascii="Arial Black" w:hAnsi="Arial Black" w:eastAsia="Arial Black" w:cs="Arial Black"/>
          <w:b/>
          <w:bCs/>
          <w:color w:val="333333"/>
          <w:u w:val="single" w:color="EDEDED"/>
        </w:rPr>
        <w:t>pod</w:t>
      </w:r>
      <w:r>
        <w:rPr>
          <w:color w:val="333333"/>
          <w:u w:val="single" w:color="EDEDED"/>
        </w:rPr>
        <w:t>关联的</w:t>
      </w:r>
      <w:r>
        <w:rPr>
          <w:color w:val="333333"/>
          <w:u w:val="single" w:color="EDEDED"/>
        </w:rPr>
        <w:tab/>
      </w:r>
    </w:p>
    <w:p>
      <w:pPr>
        <w:pStyle w:val="4"/>
        <w:spacing w:before="167" w:line="316" w:lineRule="exact"/>
        <w:ind w:right="217"/>
        <w:jc w:val="left"/>
      </w:pPr>
      <w:r>
        <w:rPr>
          <w:color w:val="333333"/>
        </w:rPr>
        <w:t>答案是通过标签选择器，每一个由</w:t>
      </w:r>
      <w:r>
        <w:rPr>
          <w:rFonts w:hint="default" w:ascii="Noto Sans" w:hAnsi="Noto Sans" w:eastAsia="Noto Sans" w:cs="Noto Sans"/>
          <w:color w:val="333333"/>
        </w:rPr>
        <w:t>deployment</w:t>
      </w:r>
      <w:r>
        <w:rPr>
          <w:color w:val="333333"/>
        </w:rPr>
        <w:t>创建的</w:t>
      </w:r>
      <w:r>
        <w:rPr>
          <w:rFonts w:hint="default" w:ascii="Noto Sans" w:hAnsi="Noto Sans" w:eastAsia="Noto Sans" w:cs="Noto Sans"/>
          <w:color w:val="333333"/>
        </w:rPr>
        <w:t>pod</w:t>
      </w:r>
      <w:r>
        <w:rPr>
          <w:color w:val="333333"/>
        </w:rPr>
        <w:t>都带有标签，这样，</w:t>
      </w:r>
      <w:r>
        <w:rPr>
          <w:rFonts w:hint="default" w:ascii="Noto Sans" w:hAnsi="Noto Sans" w:eastAsia="Noto Sans" w:cs="Noto Sans"/>
          <w:color w:val="333333"/>
        </w:rPr>
        <w:t>service</w:t>
      </w:r>
      <w:r>
        <w:rPr>
          <w:color w:val="333333"/>
        </w:rPr>
        <w:t>就可以定义标签选</w:t>
      </w:r>
      <w:r>
        <w:rPr>
          <w:color w:val="333333"/>
          <w:spacing w:val="45"/>
        </w:rPr>
        <w:t xml:space="preserve"> </w:t>
      </w:r>
      <w:r>
        <w:rPr>
          <w:color w:val="333333"/>
        </w:rPr>
        <w:t>择器来关联哪些</w:t>
      </w:r>
      <w:r>
        <w:rPr>
          <w:rFonts w:hint="default" w:ascii="Noto Sans" w:hAnsi="Noto Sans" w:eastAsia="Noto Sans" w:cs="Noto Sans"/>
          <w:color w:val="333333"/>
        </w:rPr>
        <w:t>pod</w:t>
      </w:r>
      <w:r>
        <w:rPr>
          <w:color w:val="333333"/>
        </w:rPr>
        <w:t>是作为其后端了，就是这样，</w:t>
      </w:r>
      <w:r>
        <w:rPr>
          <w:rFonts w:hint="default" w:ascii="Noto Sans" w:hAnsi="Noto Sans" w:eastAsia="Noto Sans" w:cs="Noto Sans"/>
          <w:color w:val="333333"/>
        </w:rPr>
        <w:t>service</w:t>
      </w:r>
      <w:r>
        <w:rPr>
          <w:color w:val="333333"/>
        </w:rPr>
        <w:t>就与</w:t>
      </w:r>
      <w:r>
        <w:rPr>
          <w:rFonts w:hint="default" w:ascii="Noto Sans" w:hAnsi="Noto Sans" w:eastAsia="Noto Sans" w:cs="Noto Sans"/>
          <w:color w:val="333333"/>
        </w:rPr>
        <w:t>pod</w:t>
      </w:r>
      <w:r>
        <w:rPr>
          <w:color w:val="333333"/>
        </w:rPr>
        <w:t>管联在一起了。</w:t>
      </w:r>
    </w:p>
    <w:p>
      <w:pPr>
        <w:pStyle w:val="3"/>
        <w:tabs>
          <w:tab w:val="left" w:pos="9049"/>
        </w:tabs>
        <w:spacing w:before="38" w:line="240" w:lineRule="auto"/>
        <w:ind w:right="217"/>
        <w:jc w:val="left"/>
        <w:rPr>
          <w:b w:val="0"/>
          <w:bCs w:val="0"/>
        </w:rPr>
      </w:pPr>
      <w:bookmarkStart w:id="172" w:name="service的域名解析格式、pod的域名解析格式"/>
      <w:bookmarkEnd w:id="172"/>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service</w:t>
      </w:r>
      <w:r>
        <w:rPr>
          <w:color w:val="333333"/>
          <w:u w:val="single" w:color="EDEDED"/>
        </w:rPr>
        <w:t>的域名解析格式、</w:t>
      </w:r>
      <w:r>
        <w:rPr>
          <w:rFonts w:hint="default" w:ascii="Arial Black" w:hAnsi="Arial Black" w:eastAsia="Arial Black" w:cs="Arial Black"/>
          <w:b/>
          <w:bCs/>
          <w:color w:val="333333"/>
          <w:u w:val="single" w:color="EDEDED"/>
        </w:rPr>
        <w:t>pod</w:t>
      </w:r>
      <w:r>
        <w:rPr>
          <w:color w:val="333333"/>
          <w:u w:val="single" w:color="EDEDED"/>
        </w:rPr>
        <w:t>的域名解析格式</w:t>
      </w:r>
      <w:r>
        <w:rPr>
          <w:color w:val="333333"/>
          <w:u w:val="single" w:color="EDEDED"/>
        </w:rPr>
        <w:tab/>
      </w:r>
    </w:p>
    <w:p>
      <w:pPr>
        <w:pStyle w:val="4"/>
        <w:spacing w:before="167" w:line="316" w:lineRule="exact"/>
        <w:ind w:right="217"/>
        <w:jc w:val="left"/>
      </w:pPr>
      <w:r>
        <w:rPr>
          <w:rFonts w:hint="default" w:ascii="Noto Sans" w:hAnsi="Noto Sans" w:eastAsia="Noto Sans" w:cs="Noto Sans"/>
          <w:color w:val="333333"/>
        </w:rPr>
        <w:t>service</w:t>
      </w:r>
      <w:r>
        <w:rPr>
          <w:color w:val="333333"/>
        </w:rPr>
        <w:t>的</w:t>
      </w:r>
      <w:r>
        <w:rPr>
          <w:rFonts w:hint="default" w:ascii="Noto Sans" w:hAnsi="Noto Sans" w:eastAsia="Noto Sans" w:cs="Noto Sans"/>
          <w:color w:val="333333"/>
        </w:rPr>
        <w:t>DNS</w:t>
      </w:r>
      <w:r>
        <w:rPr>
          <w:color w:val="333333"/>
        </w:rPr>
        <w:t>域名表示格式为</w:t>
      </w:r>
      <w:r>
        <w:rPr>
          <w:rFonts w:hint="default" w:ascii="Noto Sans" w:hAnsi="Noto Sans" w:eastAsia="Noto Sans" w:cs="Noto Sans"/>
          <w:color w:val="333333"/>
        </w:rPr>
        <w:t>..svc.</w:t>
      </w:r>
      <w:r>
        <w:rPr>
          <w:color w:val="333333"/>
        </w:rPr>
        <w:t>，</w:t>
      </w:r>
      <w:r>
        <w:rPr>
          <w:rFonts w:hint="default" w:ascii="Noto Sans" w:hAnsi="Noto Sans" w:eastAsia="Noto Sans" w:cs="Noto Sans"/>
          <w:color w:val="333333"/>
        </w:rPr>
        <w:t>servicename</w:t>
      </w:r>
      <w:r>
        <w:rPr>
          <w:color w:val="333333"/>
        </w:rPr>
        <w:t>是</w:t>
      </w:r>
      <w:r>
        <w:rPr>
          <w:rFonts w:hint="default" w:ascii="Noto Sans" w:hAnsi="Noto Sans" w:eastAsia="Noto Sans" w:cs="Noto Sans"/>
          <w:color w:val="333333"/>
        </w:rPr>
        <w:t>service</w:t>
      </w:r>
      <w:r>
        <w:rPr>
          <w:color w:val="333333"/>
        </w:rPr>
        <w:t>的名称，</w:t>
      </w:r>
      <w:r>
        <w:rPr>
          <w:rFonts w:hint="default" w:ascii="Noto Sans" w:hAnsi="Noto Sans" w:eastAsia="Noto Sans" w:cs="Noto Sans"/>
          <w:color w:val="333333"/>
        </w:rPr>
        <w:t>namespace</w:t>
      </w:r>
      <w:r>
        <w:rPr>
          <w:color w:val="333333"/>
        </w:rPr>
        <w:t>是</w:t>
      </w:r>
      <w:r>
        <w:rPr>
          <w:rFonts w:hint="default" w:ascii="Noto Sans" w:hAnsi="Noto Sans" w:eastAsia="Noto Sans" w:cs="Noto Sans"/>
          <w:color w:val="333333"/>
        </w:rPr>
        <w:t>service</w:t>
      </w:r>
      <w:r>
        <w:rPr>
          <w:color w:val="333333"/>
        </w:rPr>
        <w:t>所处的命名</w:t>
      </w:r>
      <w:r>
        <w:rPr>
          <w:color w:val="333333"/>
          <w:spacing w:val="21"/>
        </w:rPr>
        <w:t xml:space="preserve"> </w:t>
      </w:r>
      <w:r>
        <w:rPr>
          <w:color w:val="333333"/>
        </w:rPr>
        <w:t>空间，</w:t>
      </w:r>
      <w:r>
        <w:rPr>
          <w:rFonts w:hint="default" w:ascii="Noto Sans" w:hAnsi="Noto Sans" w:eastAsia="Noto Sans" w:cs="Noto Sans"/>
          <w:color w:val="333333"/>
        </w:rPr>
        <w:t>clusterdomain</w:t>
      </w:r>
      <w:r>
        <w:rPr>
          <w:color w:val="333333"/>
        </w:rPr>
        <w:t>是</w:t>
      </w:r>
      <w:r>
        <w:rPr>
          <w:rFonts w:hint="default" w:ascii="Noto Sans" w:hAnsi="Noto Sans" w:eastAsia="Noto Sans" w:cs="Noto Sans"/>
          <w:color w:val="333333"/>
        </w:rPr>
        <w:t>k8s</w:t>
      </w:r>
      <w:r>
        <w:rPr>
          <w:color w:val="333333"/>
        </w:rPr>
        <w:t xml:space="preserve">集群设置的域名后缀，一般默认为 </w:t>
      </w:r>
      <w:r>
        <w:rPr>
          <w:rFonts w:hint="default" w:ascii="Noto Sans" w:hAnsi="Noto Sans" w:eastAsia="Noto Sans" w:cs="Noto Sans"/>
          <w:color w:val="333333"/>
        </w:rPr>
        <w:t>cluster.local</w:t>
      </w:r>
      <w:r>
        <w:rPr>
          <w:color w:val="333333"/>
        </w:rPr>
        <w:t>，一般的，我们不会去改</w:t>
      </w:r>
      <w:r>
        <w:rPr>
          <w:rFonts w:hint="default" w:ascii="Noto Sans" w:hAnsi="Noto Sans" w:eastAsia="Noto Sans" w:cs="Noto Sans"/>
          <w:color w:val="333333"/>
        </w:rPr>
        <w:t>k8s</w:t>
      </w:r>
      <w:r>
        <w:rPr>
          <w:rFonts w:hint="default" w:ascii="Noto Sans" w:hAnsi="Noto Sans" w:eastAsia="Noto Sans" w:cs="Noto Sans"/>
          <w:color w:val="333333"/>
          <w:spacing w:val="-14"/>
        </w:rPr>
        <w:t xml:space="preserve"> </w:t>
      </w:r>
      <w:r>
        <w:rPr>
          <w:color w:val="333333"/>
        </w:rPr>
        <w:t>集群设置的域名后缀，同时，当</w:t>
      </w:r>
      <w:r>
        <w:rPr>
          <w:rFonts w:hint="default" w:ascii="Noto Sans" w:hAnsi="Noto Sans" w:eastAsia="Noto Sans" w:cs="Noto Sans"/>
          <w:color w:val="333333"/>
        </w:rPr>
        <w:t>pod</w:t>
      </w:r>
      <w:r>
        <w:rPr>
          <w:color w:val="333333"/>
        </w:rPr>
        <w:t>要链接的</w:t>
      </w:r>
      <w:r>
        <w:rPr>
          <w:rFonts w:hint="default" w:ascii="Noto Sans" w:hAnsi="Noto Sans" w:eastAsia="Noto Sans" w:cs="Noto Sans"/>
          <w:color w:val="333333"/>
        </w:rPr>
        <w:t>svc</w:t>
      </w:r>
      <w:r>
        <w:rPr>
          <w:color w:val="333333"/>
        </w:rPr>
        <w:t>处于同一个命名空间时，可以省略以及后面的</w:t>
      </w:r>
      <w:r>
        <w:rPr>
          <w:rFonts w:hint="default" w:ascii="Noto Sans" w:hAnsi="Noto Sans" w:eastAsia="Noto Sans" w:cs="Noto Sans"/>
          <w:color w:val="333333"/>
        </w:rPr>
        <w:t>.svc</w:t>
      </w:r>
      <w:r>
        <w:rPr>
          <w:color w:val="333333"/>
        </w:rPr>
        <w:t>不</w:t>
      </w:r>
      <w:r>
        <w:rPr>
          <w:color w:val="333333"/>
          <w:spacing w:val="45"/>
        </w:rPr>
        <w:t xml:space="preserve"> </w:t>
      </w:r>
      <w:r>
        <w:rPr>
          <w:color w:val="333333"/>
        </w:rPr>
        <w:t>写，这样，就可以有下面三种方式来表示</w:t>
      </w:r>
      <w:r>
        <w:rPr>
          <w:rFonts w:hint="default" w:ascii="Noto Sans" w:hAnsi="Noto Sans" w:eastAsia="Noto Sans" w:cs="Noto Sans"/>
          <w:color w:val="333333"/>
        </w:rPr>
        <w:t>svc</w:t>
      </w:r>
      <w:r>
        <w:rPr>
          <w:color w:val="333333"/>
        </w:rPr>
        <w:t>的域名</w:t>
      </w:r>
    </w:p>
    <w:p>
      <w:pPr>
        <w:spacing w:before="10" w:line="240" w:lineRule="auto"/>
        <w:rPr>
          <w:rFonts w:hint="default" w:ascii="微软雅黑" w:hAnsi="微软雅黑" w:eastAsia="微软雅黑" w:cs="微软雅黑"/>
          <w:sz w:val="14"/>
          <w:szCs w:val="14"/>
        </w:rPr>
      </w:pPr>
    </w:p>
    <w:p>
      <w:pPr>
        <w:spacing w:line="163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32"/>
          <w:sz w:val="20"/>
          <w:szCs w:val="20"/>
        </w:rPr>
        <w:pict>
          <v:group id="_x0000_s1526" o:spid="_x0000_s1526" o:spt="203" style="height:81.75pt;width:447pt;" coordsize="8940,1635">
            <o:lock v:ext="edit"/>
            <v:group id="_x0000_s1527" o:spid="_x0000_s1527" o:spt="203" style="position:absolute;left:8;top:8;height:1620;width:8925;" coordorigin="8,8" coordsize="8925,1620">
              <o:lock v:ext="edit"/>
              <v:shape id="_x0000_s1528" o:spid="_x0000_s1528" style="position:absolute;left:8;top:8;height:1620;width:8925;" filled="f" stroked="t" coordorigin="8,8" coordsize="8925,1620" path="m8,1590l8,45,8,40,8,35,10,31,12,26,15,22,18,18,22,15,26,12,31,10,35,8,40,8,45,8,8895,8,8900,8,8905,8,8909,10,8914,12,8918,15,8922,18,8925,22,8928,26,8930,31,8932,35,8932,40,8933,45,8933,1590,8909,1625,8905,1626,8900,1627,8895,1628,45,1628,8,1595,8,1590xe">
                <v:path arrowok="t"/>
                <v:fill on="f" focussize="0,0"/>
                <v:stroke color="#E7E9EC"/>
                <v:imagedata o:title=""/>
                <o:lock v:ext="edit"/>
              </v:shape>
            </v:group>
            <v:group id="_x0000_s1529" o:spid="_x0000_s1529" o:spt="203" style="position:absolute;left:75;top:135;height:1395;width:2;" coordorigin="75,135" coordsize="2,1395">
              <o:lock v:ext="edit"/>
              <v:shape id="_x0000_s1530" o:spid="_x0000_s1530" style="position:absolute;left:75;top:135;height:1395;width:2;" fillcolor="#F7F7F7" filled="t" stroked="f" coordorigin="75,135" coordsize="0,1395" path="m75,135l75,1530,75,135xe">
                <v:path arrowok="t"/>
                <v:fill on="t" focussize="0,0"/>
                <v:stroke on="f"/>
                <v:imagedata o:title=""/>
                <o:lock v:ext="edit"/>
              </v:shape>
            </v:group>
            <v:group id="_x0000_s1531" o:spid="_x0000_s1531" o:spt="203" style="position:absolute;left:75;top:135;height:1395;width:8790;" coordorigin="75,135" coordsize="8790,1395">
              <o:lock v:ext="edit"/>
              <v:shape id="_x0000_s1532" o:spid="_x0000_s1532" style="position:absolute;left:75;top:135;height:1395;width:8790;" fillcolor="#F7F7F7" filled="t" stroked="f" coordorigin="75,135" coordsize="8790,1395" path="m75,135l8865,135,8865,1530,75,1530,75,135xe">
                <v:path arrowok="t"/>
                <v:fill on="t" focussize="0,0"/>
                <v:stroke on="f"/>
                <v:imagedata o:title=""/>
                <o:lock v:ext="edit"/>
              </v:shape>
              <v:shape id="_x0000_s1533" o:spid="_x0000_s1533" o:spt="202" type="#_x0000_t202" style="position:absolute;left:195;top:177;height:1274;width:3702;" filled="f" stroked="f" coordsize="21600,21600">
                <v:path/>
                <v:fill on="f" focussize="0,0"/>
                <v:stroke on="f" joinstyle="miter"/>
                <v:imagedata o:title=""/>
                <o:lock v:ext="edit"/>
                <v:textbox inset="0mm,0mm,0mm,0mm">
                  <w:txbxContent>
                    <w:p>
                      <w:pPr>
                        <w:spacing w:before="4" w:line="381" w:lineRule="auto"/>
                        <w:ind w:left="0" w:right="0" w:firstLine="0"/>
                        <w:jc w:val="left"/>
                        <w:rPr>
                          <w:rFonts w:hint="default" w:ascii="Lucida Console" w:hAnsi="Lucida Console" w:eastAsia="Lucida Console" w:cs="Lucida Console"/>
                          <w:sz w:val="17"/>
                          <w:szCs w:val="17"/>
                        </w:rPr>
                      </w:pPr>
                      <w:r>
                        <w:rPr>
                          <w:rFonts w:ascii="Lucida Console"/>
                          <w:color w:val="333333"/>
                          <w:sz w:val="17"/>
                        </w:rPr>
                        <w:t>svc-nginx.default.svc.cluster.local</w:t>
                      </w:r>
                      <w:r>
                        <w:rPr>
                          <w:rFonts w:ascii="Lucida Console"/>
                          <w:color w:val="333333"/>
                          <w:spacing w:val="13"/>
                          <w:sz w:val="17"/>
                        </w:rPr>
                        <w:t xml:space="preserve"> </w:t>
                      </w:r>
                      <w:r>
                        <w:rPr>
                          <w:rFonts w:ascii="Lucida Console"/>
                          <w:color w:val="333333"/>
                          <w:w w:val="105"/>
                          <w:sz w:val="17"/>
                        </w:rPr>
                        <w:t>svc-nginx.default</w:t>
                      </w:r>
                    </w:p>
                    <w:p>
                      <w:pPr>
                        <w:spacing w:before="14" w:line="403" w:lineRule="auto"/>
                        <w:ind w:left="0" w:right="2112" w:firstLine="0"/>
                        <w:jc w:val="left"/>
                        <w:rPr>
                          <w:rFonts w:hint="default" w:ascii="Lucida Console" w:hAnsi="Lucida Console" w:eastAsia="Lucida Console" w:cs="Lucida Console"/>
                          <w:sz w:val="17"/>
                          <w:szCs w:val="17"/>
                        </w:rPr>
                      </w:pPr>
                      <w:r>
                        <w:rPr>
                          <w:rFonts w:ascii="Lucida Console"/>
                          <w:color w:val="333333"/>
                          <w:sz w:val="17"/>
                        </w:rPr>
                        <w:t>&lt;clusterdomain&gt;</w:t>
                      </w:r>
                      <w:r>
                        <w:rPr>
                          <w:rFonts w:ascii="Lucida Console"/>
                          <w:color w:val="333333"/>
                          <w:spacing w:val="-53"/>
                          <w:sz w:val="17"/>
                        </w:rPr>
                        <w:t xml:space="preserve"> </w:t>
                      </w:r>
                      <w:r>
                        <w:rPr>
                          <w:rFonts w:ascii="Lucida Console"/>
                          <w:color w:val="333333"/>
                          <w:w w:val="105"/>
                          <w:sz w:val="17"/>
                        </w:rPr>
                        <w:t>svc-nginx</w:t>
                      </w:r>
                    </w:p>
                    <w:p>
                      <w:pPr>
                        <w:spacing w:before="0" w:line="142" w:lineRule="exact"/>
                        <w:ind w:left="0" w:right="0" w:firstLine="0"/>
                        <w:jc w:val="left"/>
                        <w:rPr>
                          <w:rFonts w:hint="default" w:ascii="新宋体" w:hAnsi="新宋体" w:eastAsia="新宋体" w:cs="新宋体"/>
                          <w:sz w:val="17"/>
                          <w:szCs w:val="17"/>
                        </w:rPr>
                      </w:pPr>
                      <w:r>
                        <w:rPr>
                          <w:rFonts w:hint="default" w:ascii="新宋体" w:hAnsi="新宋体" w:eastAsia="新宋体" w:cs="新宋体"/>
                          <w:color w:val="333333"/>
                          <w:w w:val="105"/>
                          <w:sz w:val="17"/>
                          <w:szCs w:val="17"/>
                        </w:rPr>
                        <w:t>命名空间省略不写</w:t>
                      </w:r>
                    </w:p>
                  </w:txbxContent>
                </v:textbox>
              </v:shape>
              <v:shape id="_x0000_s1534" o:spid="_x0000_s1534" o:spt="202" type="#_x0000_t202" style="position:absolute;left:5271;top:164;height:458;width:3022;" filled="f" stroked="f" coordsize="21600,21600">
                <v:path/>
                <v:fill on="f" focussize="0,0"/>
                <v:stroke on="f" joinstyle="miter"/>
                <v:imagedata o:title=""/>
                <o:lock v:ext="edit"/>
                <v:textbox inset="0mm,0mm,0mm,0mm">
                  <w:txbxContent>
                    <w:p>
                      <w:pPr>
                        <w:spacing w:before="0" w:line="187" w:lineRule="exact"/>
                        <w:ind w:left="0"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w w:val="105"/>
                          <w:sz w:val="17"/>
                          <w:szCs w:val="17"/>
                        </w:rPr>
                        <w:t>#</w:t>
                      </w:r>
                      <w:r>
                        <w:rPr>
                          <w:rFonts w:hint="default" w:ascii="新宋体" w:hAnsi="新宋体" w:eastAsia="新宋体" w:cs="新宋体"/>
                          <w:color w:val="333333"/>
                          <w:w w:val="105"/>
                          <w:sz w:val="17"/>
                          <w:szCs w:val="17"/>
                        </w:rPr>
                        <w:t>完整的写法</w:t>
                      </w:r>
                    </w:p>
                    <w:p>
                      <w:pPr>
                        <w:spacing w:before="35"/>
                        <w:ind w:left="0" w:right="0" w:firstLine="0"/>
                        <w:jc w:val="left"/>
                        <w:rPr>
                          <w:rFonts w:hint="default" w:ascii="Lucida Console" w:hAnsi="Lucida Console" w:eastAsia="Lucida Console" w:cs="Lucida Console"/>
                          <w:sz w:val="17"/>
                          <w:szCs w:val="17"/>
                        </w:rPr>
                      </w:pPr>
                      <w:r>
                        <w:rPr>
                          <w:rFonts w:hint="default" w:ascii="Lucida Console" w:hAnsi="Lucida Console" w:eastAsia="Lucida Console" w:cs="Lucida Console"/>
                          <w:color w:val="333333"/>
                          <w:sz w:val="17"/>
                          <w:szCs w:val="17"/>
                        </w:rPr>
                        <w:t>#</w:t>
                      </w:r>
                      <w:r>
                        <w:rPr>
                          <w:rFonts w:hint="default" w:ascii="新宋体" w:hAnsi="新宋体" w:eastAsia="新宋体" w:cs="新宋体"/>
                          <w:color w:val="333333"/>
                          <w:sz w:val="17"/>
                          <w:szCs w:val="17"/>
                        </w:rPr>
                        <w:t>带命名空间写法</w:t>
                      </w:r>
                      <w:r>
                        <w:rPr>
                          <w:rFonts w:hint="default" w:ascii="Lucida Console" w:hAnsi="Lucida Console" w:eastAsia="Lucida Console" w:cs="Lucida Console"/>
                          <w:color w:val="333333"/>
                          <w:sz w:val="17"/>
                          <w:szCs w:val="17"/>
                        </w:rPr>
                        <w:t>,</w:t>
                      </w:r>
                      <w:r>
                        <w:rPr>
                          <w:rFonts w:hint="default" w:ascii="新宋体" w:hAnsi="新宋体" w:eastAsia="新宋体" w:cs="新宋体"/>
                          <w:color w:val="333333"/>
                          <w:sz w:val="17"/>
                          <w:szCs w:val="17"/>
                        </w:rPr>
                        <w:t>省略了后面的</w:t>
                      </w:r>
                      <w:r>
                        <w:rPr>
                          <w:rFonts w:hint="default" w:ascii="Lucida Console" w:hAnsi="Lucida Console" w:eastAsia="Lucida Console" w:cs="Lucida Console"/>
                          <w:color w:val="333333"/>
                          <w:sz w:val="17"/>
                          <w:szCs w:val="17"/>
                        </w:rPr>
                        <w:t>.svc.</w:t>
                      </w:r>
                    </w:p>
                  </w:txbxContent>
                </v:textbox>
              </v:shape>
              <v:shape id="_x0000_s1535" o:spid="_x0000_s1535" o:spt="202" type="#_x0000_t202" style="position:absolute;left:5272;top:1004;height:188;width:3373;" filled="f" stroked="f" coordsize="21600,21600">
                <v:path/>
                <v:fill on="f" focussize="0,0"/>
                <v:stroke on="f" joinstyle="miter"/>
                <v:imagedata o:title=""/>
                <o:lock v:ext="edit"/>
                <v:textbox inset="0mm,0mm,0mm,0mm">
                  <w:txbxContent>
                    <w:p>
                      <w:pPr>
                        <w:spacing w:before="0" w:line="187" w:lineRule="exact"/>
                        <w:ind w:left="0"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sz w:val="17"/>
                          <w:szCs w:val="17"/>
                        </w:rPr>
                        <w:t>#</w:t>
                      </w:r>
                      <w:r>
                        <w:rPr>
                          <w:rFonts w:hint="default" w:ascii="新宋体" w:hAnsi="新宋体" w:eastAsia="新宋体" w:cs="新宋体"/>
                          <w:color w:val="333333"/>
                          <w:sz w:val="17"/>
                          <w:szCs w:val="17"/>
                        </w:rPr>
                        <w:t>如果</w:t>
                      </w:r>
                      <w:r>
                        <w:rPr>
                          <w:rFonts w:hint="default" w:ascii="Lucida Console" w:hAnsi="Lucida Console" w:eastAsia="Lucida Console" w:cs="Lucida Console"/>
                          <w:color w:val="333333"/>
                          <w:sz w:val="17"/>
                          <w:szCs w:val="17"/>
                        </w:rPr>
                        <w:t>pod</w:t>
                      </w:r>
                      <w:r>
                        <w:rPr>
                          <w:rFonts w:hint="default" w:ascii="新宋体" w:hAnsi="新宋体" w:eastAsia="新宋体" w:cs="新宋体"/>
                          <w:color w:val="333333"/>
                          <w:sz w:val="17"/>
                          <w:szCs w:val="17"/>
                        </w:rPr>
                        <w:t>与</w:t>
                      </w:r>
                      <w:r>
                        <w:rPr>
                          <w:rFonts w:hint="default" w:ascii="Lucida Console" w:hAnsi="Lucida Console" w:eastAsia="Lucida Console" w:cs="Lucida Console"/>
                          <w:color w:val="333333"/>
                          <w:sz w:val="17"/>
                          <w:szCs w:val="17"/>
                        </w:rPr>
                        <w:t>svc</w:t>
                      </w:r>
                      <w:r>
                        <w:rPr>
                          <w:rFonts w:hint="default" w:ascii="新宋体" w:hAnsi="新宋体" w:eastAsia="新宋体" w:cs="新宋体"/>
                          <w:color w:val="333333"/>
                          <w:sz w:val="17"/>
                          <w:szCs w:val="17"/>
                        </w:rPr>
                        <w:t>在同一个命名空间，可以将</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line="223" w:lineRule="auto"/>
        <w:ind w:right="183"/>
        <w:jc w:val="both"/>
      </w:pPr>
      <w:r>
        <w:rPr>
          <w:rFonts w:hint="default" w:ascii="Noto Sans" w:hAnsi="Noto Sans" w:eastAsia="Noto Sans" w:cs="Noto Sans"/>
          <w:color w:val="333333"/>
        </w:rPr>
        <w:t>pod</w:t>
      </w:r>
      <w:r>
        <w:rPr>
          <w:color w:val="333333"/>
        </w:rPr>
        <w:t>的</w:t>
      </w:r>
      <w:r>
        <w:rPr>
          <w:rFonts w:hint="default" w:ascii="Noto Sans" w:hAnsi="Noto Sans" w:eastAsia="Noto Sans" w:cs="Noto Sans"/>
          <w:color w:val="333333"/>
        </w:rPr>
        <w:t>DNS</w:t>
      </w:r>
      <w:r>
        <w:rPr>
          <w:color w:val="333333"/>
        </w:rPr>
        <w:t>域名格式为：</w:t>
      </w:r>
      <w:r>
        <w:rPr>
          <w:rFonts w:hint="default" w:ascii="Noto Sans" w:hAnsi="Noto Sans" w:eastAsia="Noto Sans" w:cs="Noto Sans"/>
          <w:color w:val="333333"/>
        </w:rPr>
        <w:t xml:space="preserve">..pod. </w:t>
      </w:r>
      <w:r>
        <w:rPr>
          <w:color w:val="333333"/>
        </w:rPr>
        <w:t>，其中，</w:t>
      </w:r>
      <w:r>
        <w:rPr>
          <w:rFonts w:hint="default" w:ascii="Noto Sans" w:hAnsi="Noto Sans" w:eastAsia="Noto Sans" w:cs="Noto Sans"/>
          <w:color w:val="333333"/>
        </w:rPr>
        <w:t>pod-ip</w:t>
      </w:r>
      <w:r>
        <w:rPr>
          <w:color w:val="333333"/>
        </w:rPr>
        <w:t>需要使用</w:t>
      </w:r>
      <w:r>
        <w:rPr>
          <w:rFonts w:hint="default" w:ascii="Noto Sans" w:hAnsi="Noto Sans" w:eastAsia="Noto Sans" w:cs="Noto Sans"/>
          <w:color w:val="333333"/>
        </w:rPr>
        <w:t>-</w:t>
      </w:r>
      <w:r>
        <w:rPr>
          <w:color w:val="333333"/>
        </w:rPr>
        <w:t>将</w:t>
      </w:r>
      <w:r>
        <w:rPr>
          <w:rFonts w:hint="default" w:ascii="Noto Sans" w:hAnsi="Noto Sans" w:eastAsia="Noto Sans" w:cs="Noto Sans"/>
          <w:color w:val="333333"/>
        </w:rPr>
        <w:t>ip</w:t>
      </w:r>
      <w:r>
        <w:rPr>
          <w:color w:val="333333"/>
        </w:rPr>
        <w:t>直接的点替换掉，</w:t>
      </w:r>
      <w:r>
        <w:rPr>
          <w:rFonts w:hint="default" w:ascii="Noto Sans" w:hAnsi="Noto Sans" w:eastAsia="Noto Sans" w:cs="Noto Sans"/>
          <w:color w:val="333333"/>
        </w:rPr>
        <w:t>namespace</w:t>
      </w:r>
      <w:r>
        <w:rPr>
          <w:color w:val="333333"/>
        </w:rPr>
        <w:t>为</w:t>
      </w:r>
      <w:r>
        <w:rPr>
          <w:rFonts w:hint="default" w:ascii="Noto Sans" w:hAnsi="Noto Sans" w:eastAsia="Noto Sans" w:cs="Noto Sans"/>
          <w:color w:val="333333"/>
        </w:rPr>
        <w:t>pod</w:t>
      </w:r>
      <w:r>
        <w:rPr>
          <w:color w:val="333333"/>
        </w:rPr>
        <w:t>所在</w:t>
      </w:r>
      <w:r>
        <w:rPr>
          <w:color w:val="333333"/>
          <w:spacing w:val="47"/>
        </w:rPr>
        <w:t xml:space="preserve"> </w:t>
      </w:r>
      <w:r>
        <w:rPr>
          <w:color w:val="333333"/>
        </w:rPr>
        <w:t>的命名空间，</w:t>
      </w:r>
      <w:r>
        <w:rPr>
          <w:rFonts w:hint="default" w:ascii="Noto Sans" w:hAnsi="Noto Sans" w:eastAsia="Noto Sans" w:cs="Noto Sans"/>
          <w:color w:val="333333"/>
        </w:rPr>
        <w:t>clusterdomain</w:t>
      </w:r>
      <w:r>
        <w:rPr>
          <w:color w:val="333333"/>
        </w:rPr>
        <w:t>是</w:t>
      </w:r>
      <w:r>
        <w:rPr>
          <w:rFonts w:hint="default" w:ascii="Noto Sans" w:hAnsi="Noto Sans" w:eastAsia="Noto Sans" w:cs="Noto Sans"/>
          <w:color w:val="333333"/>
        </w:rPr>
        <w:t>k8s</w:t>
      </w:r>
      <w:r>
        <w:rPr>
          <w:color w:val="333333"/>
        </w:rPr>
        <w:t xml:space="preserve">集群设置的域名后缀，一般默认为 </w:t>
      </w:r>
      <w:r>
        <w:rPr>
          <w:rFonts w:hint="default" w:ascii="Noto Sans" w:hAnsi="Noto Sans" w:eastAsia="Noto Sans" w:cs="Noto Sans"/>
          <w:color w:val="333333"/>
        </w:rPr>
        <w:t xml:space="preserve">cluster.local </w:t>
      </w:r>
      <w:r>
        <w:rPr>
          <w:color w:val="333333"/>
        </w:rPr>
        <w:t>，如果没有改变</w:t>
      </w:r>
      <w:r>
        <w:rPr>
          <w:rFonts w:hint="default" w:ascii="Noto Sans" w:hAnsi="Noto Sans" w:eastAsia="Noto Sans" w:cs="Noto Sans"/>
          <w:color w:val="333333"/>
        </w:rPr>
        <w:t>k8s</w:t>
      </w:r>
      <w:r>
        <w:rPr>
          <w:rFonts w:hint="default" w:ascii="Noto Sans" w:hAnsi="Noto Sans" w:eastAsia="Noto Sans" w:cs="Noto Sans"/>
          <w:color w:val="333333"/>
          <w:spacing w:val="45"/>
        </w:rPr>
        <w:t xml:space="preserve"> </w:t>
      </w:r>
      <w:r>
        <w:rPr>
          <w:color w:val="333333"/>
        </w:rPr>
        <w:t>集群默认的域名后缀，则可以省略该后缀不写。除此之外，其他的均不可省略，这一点与</w:t>
      </w:r>
      <w:r>
        <w:rPr>
          <w:rFonts w:hint="default" w:ascii="Noto Sans" w:hAnsi="Noto Sans" w:eastAsia="Noto Sans" w:cs="Noto Sans"/>
          <w:color w:val="333333"/>
        </w:rPr>
        <w:t>svc</w:t>
      </w:r>
      <w:r>
        <w:rPr>
          <w:color w:val="333333"/>
        </w:rPr>
        <w:t>域名有所不</w:t>
      </w:r>
      <w:r>
        <w:rPr>
          <w:color w:val="333333"/>
          <w:spacing w:val="56"/>
        </w:rPr>
        <w:t xml:space="preserve"> </w:t>
      </w:r>
      <w:r>
        <w:rPr>
          <w:color w:val="333333"/>
        </w:rPr>
        <w:t>同。</w:t>
      </w:r>
    </w:p>
    <w:p>
      <w:pPr>
        <w:spacing w:before="10" w:line="240" w:lineRule="auto"/>
        <w:rPr>
          <w:rFonts w:hint="default" w:ascii="微软雅黑" w:hAnsi="微软雅黑" w:eastAsia="微软雅黑" w:cs="微软雅黑"/>
          <w:sz w:val="15"/>
          <w:szCs w:val="15"/>
        </w:rPr>
      </w:pPr>
    </w:p>
    <w:p>
      <w:pPr>
        <w:spacing w:line="361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71"/>
          <w:sz w:val="20"/>
          <w:szCs w:val="20"/>
        </w:rPr>
        <w:pict>
          <v:group id="_x0000_s1536" o:spid="_x0000_s1536" o:spt="203" style="height:180.75pt;width:447pt;" coordsize="8940,3615">
            <o:lock v:ext="edit"/>
            <v:group id="_x0000_s1537" o:spid="_x0000_s1537" o:spt="203" style="position:absolute;left:8;top:8;height:3600;width:8925;" coordorigin="8,8" coordsize="8925,3600">
              <o:lock v:ext="edit"/>
              <v:shape id="_x0000_s1538" o:spid="_x0000_s1538" style="position:absolute;left:8;top:8;height:3600;width:8925;" filled="f" stroked="t" coordorigin="8,8" coordsize="8925,3600" path="m8,3570l8,45,8,40,8,35,10,31,12,26,15,22,18,18,22,15,26,12,31,10,35,8,40,8,45,8,8895,8,8900,8,8905,8,8909,10,8914,12,8918,15,8922,18,8925,22,8933,45,8933,3570,8932,3575,8932,3580,8930,3584,8928,3589,8895,3608,45,3608,10,3584,8,3580,8,3575,8,3570xe">
                <v:path arrowok="t"/>
                <v:fill on="f" focussize="0,0"/>
                <v:stroke color="#E7E9EC"/>
                <v:imagedata o:title=""/>
                <o:lock v:ext="edit"/>
              </v:shape>
            </v:group>
            <v:group id="_x0000_s1539" o:spid="_x0000_s1539" o:spt="203" style="position:absolute;left:75;top:135;height:3375;width:2;" coordorigin="75,135" coordsize="2,3375">
              <o:lock v:ext="edit"/>
              <v:shape id="_x0000_s1540" o:spid="_x0000_s1540" style="position:absolute;left:75;top:135;height:3375;width:2;" fillcolor="#F7F7F7" filled="t" stroked="f" coordorigin="75,135" coordsize="0,3375" path="m75,135l75,3510,75,135xe">
                <v:path arrowok="t"/>
                <v:fill on="t" focussize="0,0"/>
                <v:stroke on="f"/>
                <v:imagedata o:title=""/>
                <o:lock v:ext="edit"/>
              </v:shape>
            </v:group>
            <v:group id="_x0000_s1541" o:spid="_x0000_s1541" o:spt="203" style="position:absolute;left:75;top:135;height:3375;width:8790;" coordorigin="75,135" coordsize="8790,3375">
              <o:lock v:ext="edit"/>
              <v:shape id="_x0000_s1542" o:spid="_x0000_s1542" style="position:absolute;left:75;top:135;height:3375;width:8790;" fillcolor="#F7F7F7" filled="t" stroked="f" coordorigin="75,135" coordsize="8790,3375" path="m75,135l8865,135,8865,3510,75,3510,75,135xe">
                <v:path arrowok="t"/>
                <v:fill on="t" focussize="0,0"/>
                <v:stroke on="f"/>
                <v:imagedata o:title=""/>
                <o:lock v:ext="edit"/>
              </v:shape>
              <v:shape id="_x0000_s1543" o:spid="_x0000_s1543" o:spt="202" type="#_x0000_t202" style="position:absolute;left:195;top:164;height:473;width:7297;" filled="f" stroked="f" coordsize="21600,21600">
                <v:path/>
                <v:fill on="f" focussize="0,0"/>
                <v:stroke on="f" joinstyle="miter"/>
                <v:imagedata o:title=""/>
                <o:lock v:ext="edit"/>
                <v:textbox inset="0mm,0mm,0mm,0mm">
                  <w:txbxContent>
                    <w:p>
                      <w:pPr>
                        <w:spacing w:before="0" w:line="187" w:lineRule="exact"/>
                        <w:ind w:left="0"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sz w:val="17"/>
                          <w:szCs w:val="17"/>
                        </w:rPr>
                        <w:t>#</w:t>
                      </w:r>
                      <w:r>
                        <w:rPr>
                          <w:rFonts w:hint="default" w:ascii="新宋体" w:hAnsi="新宋体" w:eastAsia="新宋体" w:cs="新宋体"/>
                          <w:color w:val="333333"/>
                          <w:sz w:val="17"/>
                          <w:szCs w:val="17"/>
                        </w:rPr>
                        <w:t>进入</w:t>
                      </w:r>
                      <w:r>
                        <w:rPr>
                          <w:rFonts w:hint="default" w:ascii="Lucida Console" w:hAnsi="Lucida Console" w:eastAsia="Lucida Console" w:cs="Lucida Console"/>
                          <w:color w:val="333333"/>
                          <w:sz w:val="17"/>
                          <w:szCs w:val="17"/>
                        </w:rPr>
                        <w:t>default</w:t>
                      </w:r>
                      <w:r>
                        <w:rPr>
                          <w:rFonts w:hint="default" w:ascii="新宋体" w:hAnsi="新宋体" w:eastAsia="新宋体" w:cs="新宋体"/>
                          <w:color w:val="333333"/>
                          <w:sz w:val="17"/>
                          <w:szCs w:val="17"/>
                        </w:rPr>
                        <w:t>命名空间的</w:t>
                      </w:r>
                      <w:r>
                        <w:rPr>
                          <w:rFonts w:hint="default" w:ascii="Lucida Console" w:hAnsi="Lucida Console" w:eastAsia="Lucida Console" w:cs="Lucida Console"/>
                          <w:color w:val="333333"/>
                          <w:sz w:val="17"/>
                          <w:szCs w:val="17"/>
                        </w:rPr>
                        <w:t xml:space="preserve">busybox </w:t>
                      </w:r>
                      <w:r>
                        <w:rPr>
                          <w:rFonts w:hint="default" w:ascii="Lucida Console" w:hAnsi="Lucida Console" w:eastAsia="Lucida Console" w:cs="Lucida Console"/>
                          <w:color w:val="333333"/>
                          <w:spacing w:val="48"/>
                          <w:sz w:val="17"/>
                          <w:szCs w:val="17"/>
                        </w:rPr>
                        <w:t xml:space="preserve"> </w:t>
                      </w:r>
                      <w:r>
                        <w:rPr>
                          <w:rFonts w:hint="default" w:ascii="Lucida Console" w:hAnsi="Lucida Console" w:eastAsia="Lucida Console" w:cs="Lucida Console"/>
                          <w:color w:val="333333"/>
                          <w:sz w:val="17"/>
                          <w:szCs w:val="17"/>
                        </w:rPr>
                        <w:t>pod</w:t>
                      </w:r>
                      <w:r>
                        <w:rPr>
                          <w:rFonts w:hint="default" w:ascii="新宋体" w:hAnsi="新宋体" w:eastAsia="新宋体" w:cs="新宋体"/>
                          <w:color w:val="333333"/>
                          <w:sz w:val="17"/>
                          <w:szCs w:val="17"/>
                        </w:rPr>
                        <w:t>里面，测试下载文件</w:t>
                      </w:r>
                    </w:p>
                    <w:p>
                      <w:pPr>
                        <w:spacing w:before="115"/>
                        <w:ind w:left="0" w:right="0" w:firstLine="0"/>
                        <w:jc w:val="left"/>
                        <w:rPr>
                          <w:rFonts w:hint="default" w:ascii="Lucida Console" w:hAnsi="Lucida Console" w:eastAsia="Lucida Console" w:cs="Lucida Console"/>
                          <w:sz w:val="17"/>
                          <w:szCs w:val="17"/>
                        </w:rPr>
                      </w:pPr>
                      <w:r>
                        <w:rPr>
                          <w:rFonts w:ascii="Lucida Console"/>
                          <w:color w:val="333333"/>
                          <w:w w:val="105"/>
                          <w:sz w:val="17"/>
                        </w:rPr>
                        <w:t>kubectl</w:t>
                      </w:r>
                      <w:r>
                        <w:rPr>
                          <w:rFonts w:ascii="Lucida Console"/>
                          <w:color w:val="333333"/>
                          <w:spacing w:val="-19"/>
                          <w:w w:val="105"/>
                          <w:sz w:val="17"/>
                        </w:rPr>
                        <w:t xml:space="preserve"> </w:t>
                      </w:r>
                      <w:r>
                        <w:rPr>
                          <w:rFonts w:ascii="Lucida Console"/>
                          <w:color w:val="333333"/>
                          <w:w w:val="105"/>
                          <w:sz w:val="17"/>
                        </w:rPr>
                        <w:t>-n</w:t>
                      </w:r>
                      <w:r>
                        <w:rPr>
                          <w:rFonts w:ascii="Lucida Console"/>
                          <w:color w:val="333333"/>
                          <w:spacing w:val="-19"/>
                          <w:w w:val="105"/>
                          <w:sz w:val="17"/>
                        </w:rPr>
                        <w:t xml:space="preserve"> </w:t>
                      </w:r>
                      <w:r>
                        <w:rPr>
                          <w:rFonts w:ascii="Lucida Console"/>
                          <w:color w:val="333333"/>
                          <w:w w:val="105"/>
                          <w:sz w:val="17"/>
                        </w:rPr>
                        <w:t>default</w:t>
                      </w:r>
                      <w:r>
                        <w:rPr>
                          <w:rFonts w:ascii="Lucida Console"/>
                          <w:color w:val="333333"/>
                          <w:spacing w:val="-19"/>
                          <w:w w:val="105"/>
                          <w:sz w:val="17"/>
                        </w:rPr>
                        <w:t xml:space="preserve"> </w:t>
                      </w:r>
                      <w:r>
                        <w:rPr>
                          <w:rFonts w:ascii="Lucida Console"/>
                          <w:color w:val="333333"/>
                          <w:w w:val="105"/>
                          <w:sz w:val="17"/>
                        </w:rPr>
                        <w:t>exec</w:t>
                      </w:r>
                      <w:r>
                        <w:rPr>
                          <w:rFonts w:ascii="Lucida Console"/>
                          <w:color w:val="333333"/>
                          <w:spacing w:val="-19"/>
                          <w:w w:val="105"/>
                          <w:sz w:val="17"/>
                        </w:rPr>
                        <w:t xml:space="preserve"> </w:t>
                      </w:r>
                      <w:r>
                        <w:rPr>
                          <w:rFonts w:ascii="Lucida Console"/>
                          <w:color w:val="333333"/>
                          <w:w w:val="105"/>
                          <w:sz w:val="17"/>
                        </w:rPr>
                        <w:t>-it</w:t>
                      </w:r>
                      <w:r>
                        <w:rPr>
                          <w:rFonts w:ascii="Lucida Console"/>
                          <w:color w:val="333333"/>
                          <w:spacing w:val="-19"/>
                          <w:w w:val="105"/>
                          <w:sz w:val="17"/>
                        </w:rPr>
                        <w:t xml:space="preserve"> </w:t>
                      </w:r>
                      <w:r>
                        <w:rPr>
                          <w:rFonts w:ascii="Lucida Console"/>
                          <w:color w:val="333333"/>
                          <w:w w:val="105"/>
                          <w:sz w:val="17"/>
                        </w:rPr>
                        <w:t>deployment-busybox-567674bd67-lmrgw</w:t>
                      </w:r>
                      <w:r>
                        <w:rPr>
                          <w:rFonts w:ascii="Lucida Console"/>
                          <w:color w:val="333333"/>
                          <w:spacing w:val="-19"/>
                          <w:w w:val="105"/>
                          <w:sz w:val="17"/>
                        </w:rPr>
                        <w:t xml:space="preserve"> </w:t>
                      </w:r>
                      <w:r>
                        <w:rPr>
                          <w:rFonts w:ascii="Lucida Console"/>
                          <w:color w:val="333333"/>
                          <w:w w:val="105"/>
                          <w:sz w:val="17"/>
                        </w:rPr>
                        <w:t>--</w:t>
                      </w:r>
                      <w:r>
                        <w:rPr>
                          <w:rFonts w:ascii="Lucida Console"/>
                          <w:color w:val="333333"/>
                          <w:spacing w:val="-19"/>
                          <w:w w:val="105"/>
                          <w:sz w:val="17"/>
                        </w:rPr>
                        <w:t xml:space="preserve"> </w:t>
                      </w:r>
                      <w:r>
                        <w:rPr>
                          <w:rFonts w:ascii="Lucida Console"/>
                          <w:color w:val="333333"/>
                          <w:w w:val="105"/>
                          <w:sz w:val="17"/>
                        </w:rPr>
                        <w:t>sh</w:t>
                      </w:r>
                    </w:p>
                  </w:txbxContent>
                </v:textbox>
              </v:shape>
              <v:shape id="_x0000_s1544" o:spid="_x0000_s1544" o:spt="202" type="#_x0000_t202" style="position:absolute;left:195;top:747;height:2696;width:4759;" filled="f" stroked="f" coordsize="21600,21600">
                <v:path/>
                <v:fill on="f" focussize="0,0"/>
                <v:stroke on="f" joinstyle="miter"/>
                <v:imagedata o:title=""/>
                <o:lock v:ext="edit"/>
                <v:textbox inset="0mm,0mm,0mm,0mm">
                  <w:txbxContent>
                    <w:p>
                      <w:pPr>
                        <w:spacing w:before="4"/>
                        <w:ind w:left="0" w:right="0" w:firstLine="0"/>
                        <w:jc w:val="both"/>
                        <w:rPr>
                          <w:rFonts w:hint="default" w:ascii="Lucida Console" w:hAnsi="Lucida Console" w:eastAsia="Lucida Console" w:cs="Lucida Console"/>
                          <w:sz w:val="17"/>
                          <w:szCs w:val="17"/>
                        </w:rPr>
                      </w:pPr>
                      <w:r>
                        <w:rPr>
                          <w:rFonts w:ascii="Lucida Console"/>
                          <w:color w:val="333333"/>
                          <w:sz w:val="17"/>
                        </w:rPr>
                        <w:t xml:space="preserve">wget </w:t>
                      </w:r>
                      <w:r>
                        <w:rPr>
                          <w:rFonts w:ascii="Lucida Console"/>
                          <w:color w:val="333333"/>
                          <w:spacing w:val="46"/>
                          <w:sz w:val="17"/>
                        </w:rPr>
                        <w:t xml:space="preserve"> </w:t>
                      </w:r>
                      <w:r>
                        <w:rPr>
                          <w:rFonts w:ascii="Lucida Console"/>
                          <w:color w:val="333333"/>
                          <w:sz w:val="17"/>
                        </w:rPr>
                        <w:t>10-244-166-167.helm.pod.cluster.local:80</w:t>
                      </w:r>
                    </w:p>
                    <w:p>
                      <w:pPr>
                        <w:spacing w:before="35" w:line="333" w:lineRule="auto"/>
                        <w:ind w:left="0" w:right="1478" w:firstLine="0"/>
                        <w:jc w:val="both"/>
                        <w:rPr>
                          <w:rFonts w:hint="default" w:ascii="新宋体" w:hAnsi="新宋体" w:eastAsia="新宋体" w:cs="新宋体"/>
                          <w:sz w:val="17"/>
                          <w:szCs w:val="17"/>
                        </w:rPr>
                      </w:pPr>
                      <w:r>
                        <w:rPr>
                          <w:rFonts w:hint="default" w:ascii="新宋体" w:hAnsi="新宋体" w:eastAsia="新宋体" w:cs="新宋体"/>
                          <w:color w:val="333333"/>
                          <w:sz w:val="17"/>
                          <w:szCs w:val="17"/>
                        </w:rPr>
                        <w:t>名空间里的</w:t>
                      </w:r>
                      <w:r>
                        <w:rPr>
                          <w:rFonts w:hint="default" w:ascii="Lucida Console" w:hAnsi="Lucida Console" w:eastAsia="Lucida Console" w:cs="Lucida Console"/>
                          <w:color w:val="333333"/>
                          <w:sz w:val="17"/>
                          <w:szCs w:val="17"/>
                        </w:rPr>
                        <w:t>IP</w:t>
                      </w:r>
                      <w:r>
                        <w:rPr>
                          <w:rFonts w:hint="default" w:ascii="新宋体" w:hAnsi="新宋体" w:eastAsia="新宋体" w:cs="新宋体"/>
                          <w:color w:val="333333"/>
                          <w:sz w:val="17"/>
                          <w:szCs w:val="17"/>
                        </w:rPr>
                        <w:t>为</w:t>
                      </w:r>
                      <w:r>
                        <w:rPr>
                          <w:rFonts w:hint="default" w:ascii="Lucida Console" w:hAnsi="Lucida Console" w:eastAsia="Lucida Console" w:cs="Lucida Console"/>
                          <w:color w:val="333333"/>
                          <w:sz w:val="17"/>
                          <w:szCs w:val="17"/>
                        </w:rPr>
                        <w:t>10.244.166.167</w:t>
                      </w:r>
                      <w:r>
                        <w:rPr>
                          <w:rFonts w:hint="default" w:ascii="新宋体" w:hAnsi="新宋体" w:eastAsia="新宋体" w:cs="新宋体"/>
                          <w:color w:val="333333"/>
                          <w:sz w:val="17"/>
                          <w:szCs w:val="17"/>
                        </w:rPr>
                        <w:t>的</w:t>
                      </w:r>
                      <w:r>
                        <w:rPr>
                          <w:rFonts w:hint="default" w:ascii="Lucida Console" w:hAnsi="Lucida Console" w:eastAsia="Lucida Console" w:cs="Lucida Console"/>
                          <w:color w:val="333333"/>
                          <w:sz w:val="17"/>
                          <w:szCs w:val="17"/>
                        </w:rPr>
                        <w:t>pod</w:t>
                      </w:r>
                      <w:r>
                        <w:rPr>
                          <w:rFonts w:hint="default" w:ascii="Lucida Console" w:hAnsi="Lucida Console" w:eastAsia="Lucida Console" w:cs="Lucida Console"/>
                          <w:color w:val="333333"/>
                          <w:spacing w:val="-1"/>
                          <w:sz w:val="17"/>
                          <w:szCs w:val="17"/>
                        </w:rPr>
                        <w:t xml:space="preserve"> </w:t>
                      </w:r>
                      <w:r>
                        <w:rPr>
                          <w:rFonts w:hint="default" w:ascii="Lucida Console" w:hAnsi="Lucida Console" w:eastAsia="Lucida Console" w:cs="Lucida Console"/>
                          <w:color w:val="333333"/>
                          <w:w w:val="105"/>
                          <w:sz w:val="17"/>
                          <w:szCs w:val="17"/>
                        </w:rPr>
                        <w:t>wget</w:t>
                      </w:r>
                      <w:r>
                        <w:rPr>
                          <w:rFonts w:hint="default" w:ascii="Lucida Console" w:hAnsi="Lucida Console" w:eastAsia="Lucida Console" w:cs="Lucida Console"/>
                          <w:color w:val="333333"/>
                          <w:spacing w:val="-55"/>
                          <w:w w:val="105"/>
                          <w:sz w:val="17"/>
                          <w:szCs w:val="17"/>
                        </w:rPr>
                        <w:t xml:space="preserve"> </w:t>
                      </w:r>
                      <w:r>
                        <w:rPr>
                          <w:rFonts w:hint="default" w:ascii="Lucida Console" w:hAnsi="Lucida Console" w:eastAsia="Lucida Console" w:cs="Lucida Console"/>
                          <w:color w:val="333333"/>
                          <w:w w:val="105"/>
                          <w:sz w:val="17"/>
                          <w:szCs w:val="17"/>
                        </w:rPr>
                        <w:t>10-244-166-167.helm.pod:80</w:t>
                      </w:r>
                      <w:r>
                        <w:rPr>
                          <w:rFonts w:hint="default" w:ascii="Lucida Console" w:hAnsi="Lucida Console" w:eastAsia="Lucida Console" w:cs="Lucida Console"/>
                          <w:color w:val="333333"/>
                          <w:w w:val="103"/>
                          <w:sz w:val="17"/>
                          <w:szCs w:val="17"/>
                        </w:rPr>
                        <w:t xml:space="preserve"> </w:t>
                      </w:r>
                      <w:r>
                        <w:rPr>
                          <w:rFonts w:hint="default" w:ascii="新宋体" w:hAnsi="新宋体" w:eastAsia="新宋体" w:cs="新宋体"/>
                          <w:color w:val="333333"/>
                          <w:w w:val="105"/>
                          <w:sz w:val="17"/>
                          <w:szCs w:val="17"/>
                        </w:rPr>
                        <w:t>域名后缀默认省略了</w:t>
                      </w:r>
                    </w:p>
                    <w:p>
                      <w:pPr>
                        <w:spacing w:before="60" w:line="290" w:lineRule="auto"/>
                        <w:ind w:left="0" w:right="603" w:firstLine="0"/>
                        <w:jc w:val="left"/>
                        <w:rPr>
                          <w:rFonts w:hint="default" w:ascii="Lucida Console" w:hAnsi="Lucida Console" w:eastAsia="Lucida Console" w:cs="Lucida Console"/>
                          <w:sz w:val="17"/>
                          <w:szCs w:val="17"/>
                        </w:rPr>
                      </w:pPr>
                      <w:r>
                        <w:rPr>
                          <w:rFonts w:hint="default" w:ascii="Lucida Console" w:hAnsi="Lucida Console" w:eastAsia="Lucida Console" w:cs="Lucida Console"/>
                          <w:color w:val="333333"/>
                          <w:w w:val="105"/>
                          <w:sz w:val="17"/>
                          <w:szCs w:val="17"/>
                        </w:rPr>
                        <w:t>wget</w:t>
                      </w:r>
                      <w:r>
                        <w:rPr>
                          <w:rFonts w:hint="default" w:ascii="Lucida Console" w:hAnsi="Lucida Console" w:eastAsia="Lucida Console" w:cs="Lucida Console"/>
                          <w:color w:val="333333"/>
                          <w:spacing w:val="-12"/>
                          <w:w w:val="105"/>
                          <w:sz w:val="17"/>
                          <w:szCs w:val="17"/>
                        </w:rPr>
                        <w:t xml:space="preserve"> </w:t>
                      </w:r>
                      <w:r>
                        <w:rPr>
                          <w:rFonts w:hint="default" w:ascii="Lucida Console" w:hAnsi="Lucida Console" w:eastAsia="Lucida Console" w:cs="Lucida Console"/>
                          <w:color w:val="333333"/>
                          <w:w w:val="105"/>
                          <w:sz w:val="17"/>
                          <w:szCs w:val="17"/>
                        </w:rPr>
                        <w:t>10-244-166-143.default.pod:80</w:t>
                      </w:r>
                      <w:r>
                        <w:rPr>
                          <w:rFonts w:hint="default" w:ascii="Lucida Console" w:hAnsi="Lucida Console" w:eastAsia="Lucida Console" w:cs="Lucida Console"/>
                          <w:color w:val="333333"/>
                          <w:w w:val="103"/>
                          <w:sz w:val="17"/>
                          <w:szCs w:val="17"/>
                        </w:rPr>
                        <w:t xml:space="preserve"> </w:t>
                      </w:r>
                      <w:r>
                        <w:rPr>
                          <w:rFonts w:hint="default" w:ascii="Lucida Console" w:hAnsi="Lucida Console" w:eastAsia="Lucida Console" w:cs="Lucida Console"/>
                          <w:color w:val="333333"/>
                          <w:sz w:val="17"/>
                          <w:szCs w:val="17"/>
                        </w:rPr>
                        <w:t>default</w:t>
                      </w:r>
                      <w:r>
                        <w:rPr>
                          <w:rFonts w:hint="default" w:ascii="新宋体" w:hAnsi="新宋体" w:eastAsia="新宋体" w:cs="新宋体"/>
                          <w:color w:val="333333"/>
                          <w:sz w:val="17"/>
                          <w:szCs w:val="17"/>
                        </w:rPr>
                        <w:t>命名空间里的</w:t>
                      </w:r>
                      <w:r>
                        <w:rPr>
                          <w:rFonts w:hint="default" w:ascii="Lucida Console" w:hAnsi="Lucida Console" w:eastAsia="Lucida Console" w:cs="Lucida Console"/>
                          <w:color w:val="333333"/>
                          <w:sz w:val="17"/>
                          <w:szCs w:val="17"/>
                        </w:rPr>
                        <w:t>IP</w:t>
                      </w:r>
                      <w:r>
                        <w:rPr>
                          <w:rFonts w:hint="default" w:ascii="新宋体" w:hAnsi="新宋体" w:eastAsia="新宋体" w:cs="新宋体"/>
                          <w:color w:val="333333"/>
                          <w:sz w:val="17"/>
                          <w:szCs w:val="17"/>
                        </w:rPr>
                        <w:t>为</w:t>
                      </w:r>
                      <w:r>
                        <w:rPr>
                          <w:rFonts w:hint="default" w:ascii="Lucida Console" w:hAnsi="Lucida Console" w:eastAsia="Lucida Console" w:cs="Lucida Console"/>
                          <w:color w:val="333333"/>
                          <w:sz w:val="17"/>
                          <w:szCs w:val="17"/>
                        </w:rPr>
                        <w:t>10.244.166.143</w:t>
                      </w:r>
                      <w:r>
                        <w:rPr>
                          <w:rFonts w:hint="default" w:ascii="新宋体" w:hAnsi="新宋体" w:eastAsia="新宋体" w:cs="新宋体"/>
                          <w:color w:val="333333"/>
                          <w:sz w:val="17"/>
                          <w:szCs w:val="17"/>
                        </w:rPr>
                        <w:t>的</w:t>
                      </w:r>
                      <w:r>
                        <w:rPr>
                          <w:rFonts w:hint="default" w:ascii="Lucida Console" w:hAnsi="Lucida Console" w:eastAsia="Lucida Console" w:cs="Lucida Console"/>
                          <w:color w:val="333333"/>
                          <w:sz w:val="17"/>
                          <w:szCs w:val="17"/>
                        </w:rPr>
                        <w:t>pod</w:t>
                      </w:r>
                    </w:p>
                    <w:p>
                      <w:pPr>
                        <w:spacing w:before="76"/>
                        <w:ind w:left="0" w:right="0" w:firstLine="0"/>
                        <w:jc w:val="both"/>
                        <w:rPr>
                          <w:rFonts w:hint="default" w:ascii="Lucida Console" w:hAnsi="Lucida Console" w:eastAsia="Lucida Console" w:cs="Lucida Console"/>
                          <w:sz w:val="17"/>
                          <w:szCs w:val="17"/>
                        </w:rPr>
                      </w:pPr>
                      <w:r>
                        <w:rPr>
                          <w:rFonts w:ascii="Lucida Console"/>
                          <w:color w:val="333333"/>
                          <w:w w:val="105"/>
                          <w:sz w:val="17"/>
                        </w:rPr>
                        <w:t>wget</w:t>
                      </w:r>
                      <w:r>
                        <w:rPr>
                          <w:rFonts w:ascii="Lucida Console"/>
                          <w:color w:val="333333"/>
                          <w:spacing w:val="-55"/>
                          <w:w w:val="105"/>
                          <w:sz w:val="17"/>
                        </w:rPr>
                        <w:t xml:space="preserve"> </w:t>
                      </w:r>
                      <w:r>
                        <w:rPr>
                          <w:rFonts w:ascii="Lucida Console"/>
                          <w:color w:val="333333"/>
                          <w:w w:val="105"/>
                          <w:sz w:val="17"/>
                        </w:rPr>
                        <w:t>10-244-166-143.default:80</w:t>
                      </w:r>
                    </w:p>
                    <w:p>
                      <w:pPr>
                        <w:spacing w:before="50"/>
                        <w:ind w:left="0" w:right="0" w:firstLine="0"/>
                        <w:jc w:val="both"/>
                        <w:rPr>
                          <w:rFonts w:hint="default" w:ascii="新宋体" w:hAnsi="新宋体" w:eastAsia="新宋体" w:cs="新宋体"/>
                          <w:sz w:val="17"/>
                          <w:szCs w:val="17"/>
                        </w:rPr>
                      </w:pPr>
                      <w:r>
                        <w:rPr>
                          <w:rFonts w:hint="default" w:ascii="新宋体" w:hAnsi="新宋体" w:eastAsia="新宋体" w:cs="新宋体"/>
                          <w:color w:val="333333"/>
                          <w:w w:val="105"/>
                          <w:sz w:val="17"/>
                          <w:szCs w:val="17"/>
                        </w:rPr>
                        <w:t>关键字</w:t>
                      </w:r>
                    </w:p>
                    <w:p>
                      <w:pPr>
                        <w:spacing w:before="112"/>
                        <w:ind w:left="0" w:right="0" w:firstLine="0"/>
                        <w:jc w:val="both"/>
                        <w:rPr>
                          <w:rFonts w:hint="default" w:ascii="Lucida Console" w:hAnsi="Lucida Console" w:eastAsia="Lucida Console" w:cs="Lucida Console"/>
                          <w:sz w:val="17"/>
                          <w:szCs w:val="17"/>
                        </w:rPr>
                      </w:pPr>
                      <w:r>
                        <w:rPr>
                          <w:rFonts w:ascii="Lucida Console"/>
                          <w:color w:val="333333"/>
                          <w:w w:val="105"/>
                          <w:sz w:val="17"/>
                        </w:rPr>
                        <w:t>wget</w:t>
                      </w:r>
                      <w:r>
                        <w:rPr>
                          <w:rFonts w:ascii="Lucida Console"/>
                          <w:color w:val="333333"/>
                          <w:spacing w:val="-41"/>
                          <w:w w:val="105"/>
                          <w:sz w:val="17"/>
                        </w:rPr>
                        <w:t xml:space="preserve"> </w:t>
                      </w:r>
                      <w:r>
                        <w:rPr>
                          <w:rFonts w:ascii="Lucida Console"/>
                          <w:color w:val="333333"/>
                          <w:w w:val="105"/>
                          <w:sz w:val="17"/>
                        </w:rPr>
                        <w:t>10-244-166-143:80</w:t>
                      </w:r>
                    </w:p>
                    <w:p>
                      <w:pPr>
                        <w:spacing w:before="50"/>
                        <w:ind w:left="0" w:right="0" w:firstLine="0"/>
                        <w:jc w:val="both"/>
                        <w:rPr>
                          <w:rFonts w:hint="default" w:ascii="新宋体" w:hAnsi="新宋体" w:eastAsia="新宋体" w:cs="新宋体"/>
                          <w:sz w:val="17"/>
                          <w:szCs w:val="17"/>
                        </w:rPr>
                      </w:pPr>
                      <w:r>
                        <w:rPr>
                          <w:rFonts w:hint="default" w:ascii="新宋体" w:hAnsi="新宋体" w:eastAsia="新宋体" w:cs="新宋体"/>
                          <w:color w:val="333333"/>
                          <w:w w:val="105"/>
                          <w:sz w:val="17"/>
                          <w:szCs w:val="17"/>
                        </w:rPr>
                        <w:t>空间和</w:t>
                      </w:r>
                      <w:r>
                        <w:rPr>
                          <w:rFonts w:hint="default" w:ascii="Lucida Console" w:hAnsi="Lucida Console" w:eastAsia="Lucida Console" w:cs="Lucida Console"/>
                          <w:color w:val="333333"/>
                          <w:w w:val="105"/>
                          <w:sz w:val="17"/>
                          <w:szCs w:val="17"/>
                        </w:rPr>
                        <w:t>pod</w:t>
                      </w:r>
                      <w:r>
                        <w:rPr>
                          <w:rFonts w:hint="default" w:ascii="新宋体" w:hAnsi="新宋体" w:eastAsia="新宋体" w:cs="新宋体"/>
                          <w:color w:val="333333"/>
                          <w:w w:val="105"/>
                          <w:sz w:val="17"/>
                          <w:szCs w:val="17"/>
                        </w:rPr>
                        <w:t>关键字</w:t>
                      </w:r>
                    </w:p>
                  </w:txbxContent>
                </v:textbox>
              </v:shape>
              <v:shape id="_x0000_s1545" o:spid="_x0000_s1545" o:spt="202" type="#_x0000_t202" style="position:absolute;left:5694;top:734;height:188;width:2986;" filled="f" stroked="f" coordsize="21600,21600">
                <v:path/>
                <v:fill on="f" focussize="0,0"/>
                <v:stroke on="f" joinstyle="miter"/>
                <v:imagedata o:title=""/>
                <o:lock v:ext="edit"/>
                <v:textbox inset="0mm,0mm,0mm,0mm">
                  <w:txbxContent>
                    <w:p>
                      <w:pPr>
                        <w:spacing w:before="0" w:line="187" w:lineRule="exact"/>
                        <w:ind w:left="0"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sz w:val="17"/>
                          <w:szCs w:val="17"/>
                        </w:rPr>
                        <w:t>#</w:t>
                      </w:r>
                      <w:r>
                        <w:rPr>
                          <w:rFonts w:hint="default" w:ascii="新宋体" w:hAnsi="新宋体" w:eastAsia="新宋体" w:cs="新宋体"/>
                          <w:color w:val="333333"/>
                          <w:sz w:val="17"/>
                          <w:szCs w:val="17"/>
                        </w:rPr>
                        <w:t>可以正常下载，这里下载的是</w:t>
                      </w:r>
                      <w:r>
                        <w:rPr>
                          <w:rFonts w:hint="default" w:ascii="Lucida Console" w:hAnsi="Lucida Console" w:eastAsia="Lucida Console" w:cs="Lucida Console"/>
                          <w:color w:val="333333"/>
                          <w:sz w:val="17"/>
                          <w:szCs w:val="17"/>
                        </w:rPr>
                        <w:t>helm</w:t>
                      </w:r>
                      <w:r>
                        <w:rPr>
                          <w:rFonts w:hint="default" w:ascii="新宋体" w:hAnsi="新宋体" w:eastAsia="新宋体" w:cs="新宋体"/>
                          <w:color w:val="333333"/>
                          <w:sz w:val="17"/>
                          <w:szCs w:val="17"/>
                        </w:rPr>
                        <w:t>命</w:t>
                      </w:r>
                    </w:p>
                  </w:txbxContent>
                </v:textbox>
              </v:shape>
              <v:shape id="_x0000_s1546" o:spid="_x0000_s1546" o:spt="202" type="#_x0000_t202" style="position:absolute;left:5694;top:1289;height:1868;width:3090;" filled="f" stroked="f" coordsize="21600,21600">
                <v:path/>
                <v:fill on="f" focussize="0,0"/>
                <v:stroke on="f" joinstyle="miter"/>
                <v:imagedata o:title=""/>
                <o:lock v:ext="edit"/>
                <v:textbox inset="0mm,0mm,0mm,0mm">
                  <w:txbxContent>
                    <w:p>
                      <w:pPr>
                        <w:spacing w:before="0" w:line="187" w:lineRule="exact"/>
                        <w:ind w:left="0"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sz w:val="17"/>
                          <w:szCs w:val="17"/>
                        </w:rPr>
                        <w:t>#</w:t>
                      </w:r>
                      <w:r>
                        <w:rPr>
                          <w:rFonts w:hint="default" w:ascii="新宋体" w:hAnsi="新宋体" w:eastAsia="新宋体" w:cs="新宋体"/>
                          <w:color w:val="333333"/>
                          <w:sz w:val="17"/>
                          <w:szCs w:val="17"/>
                        </w:rPr>
                        <w:t>可以正常下载，这里把</w:t>
                      </w:r>
                      <w:r>
                        <w:rPr>
                          <w:rFonts w:hint="default" w:ascii="Lucida Console" w:hAnsi="Lucida Console" w:eastAsia="Lucida Console" w:cs="Lucida Console"/>
                          <w:color w:val="333333"/>
                          <w:sz w:val="17"/>
                          <w:szCs w:val="17"/>
                        </w:rPr>
                        <w:t>k8s</w:t>
                      </w:r>
                      <w:r>
                        <w:rPr>
                          <w:rFonts w:hint="default" w:ascii="新宋体" w:hAnsi="新宋体" w:eastAsia="新宋体" w:cs="新宋体"/>
                          <w:color w:val="333333"/>
                          <w:sz w:val="17"/>
                          <w:szCs w:val="17"/>
                        </w:rPr>
                        <w:t>集群设置的</w:t>
                      </w:r>
                    </w:p>
                    <w:p>
                      <w:pPr>
                        <w:spacing w:before="7" w:line="240" w:lineRule="auto"/>
                        <w:rPr>
                          <w:rFonts w:hint="default" w:ascii="微软雅黑" w:hAnsi="微软雅黑" w:eastAsia="微软雅黑" w:cs="微软雅黑"/>
                          <w:sz w:val="19"/>
                          <w:szCs w:val="19"/>
                        </w:rPr>
                      </w:pPr>
                    </w:p>
                    <w:p>
                      <w:pPr>
                        <w:spacing w:before="0"/>
                        <w:ind w:left="0"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w w:val="105"/>
                          <w:sz w:val="17"/>
                          <w:szCs w:val="17"/>
                        </w:rPr>
                        <w:t>#</w:t>
                      </w:r>
                      <w:r>
                        <w:rPr>
                          <w:rFonts w:hint="default" w:ascii="新宋体" w:hAnsi="新宋体" w:eastAsia="新宋体" w:cs="新宋体"/>
                          <w:color w:val="333333"/>
                          <w:w w:val="105"/>
                          <w:sz w:val="17"/>
                          <w:szCs w:val="17"/>
                        </w:rPr>
                        <w:t>可以正常下载，这里下载的是</w:t>
                      </w:r>
                    </w:p>
                    <w:p>
                      <w:pPr>
                        <w:spacing w:before="10" w:line="240" w:lineRule="auto"/>
                        <w:rPr>
                          <w:rFonts w:hint="default" w:ascii="微软雅黑" w:hAnsi="微软雅黑" w:eastAsia="微软雅黑" w:cs="微软雅黑"/>
                          <w:sz w:val="18"/>
                          <w:szCs w:val="18"/>
                        </w:rPr>
                      </w:pPr>
                    </w:p>
                    <w:p>
                      <w:pPr>
                        <w:spacing w:before="0"/>
                        <w:ind w:left="0" w:right="0" w:firstLine="0"/>
                        <w:jc w:val="left"/>
                        <w:rPr>
                          <w:rFonts w:hint="default" w:ascii="Lucida Console" w:hAnsi="Lucida Console" w:eastAsia="Lucida Console" w:cs="Lucida Console"/>
                          <w:sz w:val="17"/>
                          <w:szCs w:val="17"/>
                        </w:rPr>
                      </w:pPr>
                      <w:r>
                        <w:rPr>
                          <w:rFonts w:hint="default" w:ascii="Lucida Console" w:hAnsi="Lucida Console" w:eastAsia="Lucida Console" w:cs="Lucida Console"/>
                          <w:color w:val="333333"/>
                          <w:sz w:val="17"/>
                          <w:szCs w:val="17"/>
                        </w:rPr>
                        <w:t>#</w:t>
                      </w:r>
                      <w:r>
                        <w:rPr>
                          <w:rFonts w:hint="default" w:ascii="新宋体" w:hAnsi="新宋体" w:eastAsia="新宋体" w:cs="新宋体"/>
                          <w:color w:val="333333"/>
                          <w:sz w:val="17"/>
                          <w:szCs w:val="17"/>
                        </w:rPr>
                        <w:t>报错了，错误写法，说明不能省略</w:t>
                      </w:r>
                      <w:r>
                        <w:rPr>
                          <w:rFonts w:hint="default" w:ascii="Lucida Console" w:hAnsi="Lucida Console" w:eastAsia="Lucida Console" w:cs="Lucida Console"/>
                          <w:color w:val="333333"/>
                          <w:sz w:val="17"/>
                          <w:szCs w:val="17"/>
                        </w:rPr>
                        <w:t>pod</w:t>
                      </w:r>
                    </w:p>
                    <w:p>
                      <w:pPr>
                        <w:spacing w:before="10" w:line="240" w:lineRule="auto"/>
                        <w:rPr>
                          <w:rFonts w:hint="default" w:ascii="微软雅黑" w:hAnsi="微软雅黑" w:eastAsia="微软雅黑" w:cs="微软雅黑"/>
                          <w:sz w:val="18"/>
                          <w:szCs w:val="18"/>
                        </w:rPr>
                      </w:pPr>
                    </w:p>
                    <w:p>
                      <w:pPr>
                        <w:spacing w:before="0"/>
                        <w:ind w:left="0" w:right="0" w:firstLine="0"/>
                        <w:jc w:val="left"/>
                        <w:rPr>
                          <w:rFonts w:hint="default" w:ascii="新宋体" w:hAnsi="新宋体" w:eastAsia="新宋体" w:cs="新宋体"/>
                          <w:sz w:val="17"/>
                          <w:szCs w:val="17"/>
                        </w:rPr>
                      </w:pPr>
                      <w:r>
                        <w:rPr>
                          <w:rFonts w:hint="default" w:ascii="Lucida Console" w:hAnsi="Lucida Console" w:eastAsia="Lucida Console" w:cs="Lucida Console"/>
                          <w:color w:val="333333"/>
                          <w:sz w:val="17"/>
                          <w:szCs w:val="17"/>
                        </w:rPr>
                        <w:t>#</w:t>
                      </w:r>
                      <w:r>
                        <w:rPr>
                          <w:rFonts w:hint="default" w:ascii="新宋体" w:hAnsi="新宋体" w:eastAsia="新宋体" w:cs="新宋体"/>
                          <w:color w:val="333333"/>
                          <w:sz w:val="17"/>
                          <w:szCs w:val="17"/>
                        </w:rPr>
                        <w:t>报错了，错误写法，说明不能省略命名</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line="223" w:lineRule="auto"/>
        <w:ind w:right="723"/>
        <w:jc w:val="left"/>
        <w:rPr>
          <w:rFonts w:hint="default" w:ascii="Noto Sans" w:hAnsi="Noto Sans" w:eastAsia="Noto Sans" w:cs="Noto Sans"/>
        </w:rPr>
      </w:pPr>
      <w:r>
        <w:rPr>
          <w:color w:val="333333"/>
        </w:rPr>
        <w:t>对于</w:t>
      </w:r>
      <w:r>
        <w:rPr>
          <w:rFonts w:hint="default" w:ascii="Noto Sans" w:hAnsi="Noto Sans" w:eastAsia="Noto Sans" w:cs="Noto Sans"/>
          <w:color w:val="333333"/>
        </w:rPr>
        <w:t>StatefulSet</w:t>
      </w:r>
      <w:r>
        <w:rPr>
          <w:color w:val="333333"/>
        </w:rPr>
        <w:t>创建的</w:t>
      </w:r>
      <w:r>
        <w:rPr>
          <w:rFonts w:hint="default" w:ascii="Noto Sans" w:hAnsi="Noto Sans" w:eastAsia="Noto Sans" w:cs="Noto Sans"/>
          <w:color w:val="333333"/>
        </w:rPr>
        <w:t>pod</w:t>
      </w:r>
      <w:r>
        <w:rPr>
          <w:color w:val="333333"/>
        </w:rPr>
        <w:t>，</w:t>
      </w:r>
      <w:r>
        <w:rPr>
          <w:rFonts w:hint="default" w:ascii="Noto Sans" w:hAnsi="Noto Sans" w:eastAsia="Noto Sans" w:cs="Noto Sans"/>
          <w:color w:val="333333"/>
        </w:rPr>
        <w:t>statefulset.spec.serviceName</w:t>
      </w:r>
      <w:r>
        <w:rPr>
          <w:color w:val="333333"/>
        </w:rPr>
        <w:t>字段解释如下：</w:t>
      </w:r>
      <w:r>
        <w:rPr>
          <w:color w:val="333333"/>
          <w:spacing w:val="22"/>
        </w:rPr>
        <w:t xml:space="preserve"> </w:t>
      </w:r>
      <w:r>
        <w:rPr>
          <w:color w:val="333333"/>
        </w:rPr>
        <w:t>也就是说</w:t>
      </w:r>
      <w:r>
        <w:rPr>
          <w:rFonts w:hint="default" w:ascii="Noto Sans" w:hAnsi="Noto Sans" w:eastAsia="Noto Sans" w:cs="Noto Sans"/>
          <w:color w:val="333333"/>
        </w:rPr>
        <w:t>StatefulSet</w:t>
      </w:r>
      <w:r>
        <w:rPr>
          <w:color w:val="333333"/>
        </w:rPr>
        <w:t>创建的</w:t>
      </w:r>
      <w:r>
        <w:rPr>
          <w:rFonts w:hint="default" w:ascii="Noto Sans" w:hAnsi="Noto Sans" w:eastAsia="Noto Sans" w:cs="Noto Sans"/>
          <w:color w:val="333333"/>
        </w:rPr>
        <w:t>pod</w:t>
      </w:r>
      <w:r>
        <w:rPr>
          <w:color w:val="333333"/>
        </w:rPr>
        <w:t>，其</w:t>
      </w:r>
      <w:r>
        <w:rPr>
          <w:rFonts w:hint="default" w:ascii="Noto Sans" w:hAnsi="Noto Sans" w:eastAsia="Noto Sans" w:cs="Noto Sans"/>
          <w:color w:val="333333"/>
        </w:rPr>
        <w:t>pod</w:t>
      </w:r>
      <w:r>
        <w:rPr>
          <w:color w:val="333333"/>
        </w:rPr>
        <w:t>的域名为：</w:t>
      </w:r>
      <w:r>
        <w:rPr>
          <w:rFonts w:hint="default" w:ascii="Noto Sans" w:hAnsi="Noto Sans" w:eastAsia="Noto Sans" w:cs="Noto Sans"/>
          <w:color w:val="333333"/>
        </w:rPr>
        <w:t>pod-specific-</w:t>
      </w:r>
      <w:r>
        <w:rPr>
          <w:rFonts w:hint="default" w:ascii="Noto Sans" w:hAnsi="Noto Sans" w:eastAsia="Noto Sans" w:cs="Noto Sans"/>
          <w:color w:val="333333"/>
          <w:spacing w:val="19"/>
        </w:rPr>
        <w:t xml:space="preserve"> </w:t>
      </w:r>
      <w:r>
        <w:rPr>
          <w:rFonts w:hint="default" w:ascii="Noto Sans" w:hAnsi="Noto Sans" w:eastAsia="Noto Sans" w:cs="Noto Sans"/>
          <w:color w:val="333333"/>
        </w:rPr>
        <w:t>string.serviceName.default.svc.cluster.local</w:t>
      </w:r>
      <w:r>
        <w:rPr>
          <w:color w:val="333333"/>
        </w:rPr>
        <w:t>，而</w:t>
      </w:r>
      <w:r>
        <w:rPr>
          <w:rFonts w:hint="default" w:ascii="Noto Sans" w:hAnsi="Noto Sans" w:eastAsia="Noto Sans" w:cs="Noto Sans"/>
          <w:color w:val="333333"/>
        </w:rPr>
        <w:t>pod-specific-string</w:t>
      </w:r>
      <w:r>
        <w:rPr>
          <w:color w:val="333333"/>
        </w:rPr>
        <w:t>就是</w:t>
      </w:r>
      <w:r>
        <w:rPr>
          <w:rFonts w:hint="default" w:ascii="Noto Sans" w:hAnsi="Noto Sans" w:eastAsia="Noto Sans" w:cs="Noto Sans"/>
          <w:color w:val="333333"/>
        </w:rPr>
        <w:t>pod</w:t>
      </w:r>
      <w:r>
        <w:rPr>
          <w:color w:val="333333"/>
        </w:rPr>
        <w:t>的名称。</w:t>
      </w:r>
      <w:r>
        <w:rPr>
          <w:color w:val="333333"/>
          <w:spacing w:val="1"/>
        </w:rPr>
        <w:t xml:space="preserve"> </w:t>
      </w:r>
      <w:r>
        <w:rPr>
          <w:color w:val="333333"/>
        </w:rPr>
        <w:t>例如：</w:t>
      </w:r>
      <w:r>
        <w:rPr>
          <w:rFonts w:hint="default" w:ascii="Noto Sans" w:hAnsi="Noto Sans" w:eastAsia="Noto Sans" w:cs="Noto Sans"/>
          <w:color w:val="333333"/>
        </w:rPr>
        <w:t>redis-sts-0.redis-svc.default.svc.cluster.local:6379,redis-sts-1.redis-</w:t>
      </w:r>
    </w:p>
    <w:p>
      <w:pPr>
        <w:pStyle w:val="4"/>
        <w:spacing w:before="10" w:line="316" w:lineRule="exact"/>
        <w:ind w:right="164"/>
        <w:jc w:val="left"/>
      </w:pPr>
      <w:r>
        <w:rPr>
          <w:rFonts w:hint="default" w:ascii="Noto Sans" w:hAnsi="Noto Sans" w:eastAsia="Noto Sans" w:cs="Noto Sans"/>
          <w:color w:val="333333"/>
        </w:rPr>
        <w:t>svc.default.svc.cluster.local:6379,redis-sts-2.redis-svc.default.svc.cluster.local:6379,redis-sts-</w:t>
      </w:r>
      <w:r>
        <w:rPr>
          <w:rFonts w:hint="default" w:ascii="Noto Sans" w:hAnsi="Noto Sans" w:eastAsia="Noto Sans" w:cs="Noto Sans"/>
          <w:color w:val="333333"/>
          <w:spacing w:val="12"/>
        </w:rPr>
        <w:t xml:space="preserve"> </w:t>
      </w:r>
      <w:r>
        <w:rPr>
          <w:rFonts w:hint="default" w:ascii="Noto Sans" w:hAnsi="Noto Sans" w:eastAsia="Noto Sans" w:cs="Noto Sans"/>
          <w:color w:val="333333"/>
        </w:rPr>
        <w:t>3.redis-svc.default.svc.cluster.local:6379,redis-sts-4.redis-svc.default.svc.cluster.local:6379,redis-</w:t>
      </w:r>
      <w:r>
        <w:rPr>
          <w:rFonts w:hint="default" w:ascii="Noto Sans" w:hAnsi="Noto Sans" w:eastAsia="Noto Sans" w:cs="Noto Sans"/>
          <w:color w:val="333333"/>
          <w:spacing w:val="24"/>
        </w:rPr>
        <w:t xml:space="preserve"> </w:t>
      </w:r>
      <w:r>
        <w:rPr>
          <w:rFonts w:hint="default" w:ascii="Noto Sans" w:hAnsi="Noto Sans" w:eastAsia="Noto Sans" w:cs="Noto Sans"/>
          <w:color w:val="333333"/>
        </w:rPr>
        <w:t>sts-5.redis-svc.default.svc.cluster.local:6379</w:t>
      </w:r>
      <w:r>
        <w:rPr>
          <w:color w:val="333333"/>
        </w:rPr>
        <w:t>，</w:t>
      </w:r>
      <w:r>
        <w:rPr>
          <w:rFonts w:hint="default" w:ascii="Noto Sans" w:hAnsi="Noto Sans" w:eastAsia="Noto Sans" w:cs="Noto Sans"/>
          <w:color w:val="333333"/>
        </w:rPr>
        <w:t>pod</w:t>
      </w:r>
      <w:r>
        <w:rPr>
          <w:color w:val="333333"/>
        </w:rPr>
        <w:t>里面的应用程序就可以拿这串字符串去连接</w:t>
      </w:r>
      <w:r>
        <w:rPr>
          <w:rFonts w:hint="default" w:ascii="Noto Sans" w:hAnsi="Noto Sans" w:eastAsia="Noto Sans" w:cs="Noto Sans"/>
          <w:color w:val="333333"/>
        </w:rPr>
        <w:t>Redis</w:t>
      </w:r>
      <w:r>
        <w:rPr>
          <w:color w:val="333333"/>
        </w:rPr>
        <w:t>集</w:t>
      </w:r>
    </w:p>
    <w:p>
      <w:pPr>
        <w:pStyle w:val="4"/>
        <w:spacing w:line="287" w:lineRule="exact"/>
        <w:ind w:right="217"/>
        <w:jc w:val="left"/>
      </w:pPr>
      <w:r>
        <w:rPr>
          <w:color w:val="333333"/>
          <w:w w:val="105"/>
        </w:rPr>
        <w:t>群了</w:t>
      </w:r>
    </w:p>
    <w:p>
      <w:pPr>
        <w:pStyle w:val="3"/>
        <w:tabs>
          <w:tab w:val="left" w:pos="9049"/>
        </w:tabs>
        <w:spacing w:before="67" w:line="240" w:lineRule="auto"/>
        <w:ind w:right="217"/>
        <w:jc w:val="left"/>
        <w:rPr>
          <w:b w:val="0"/>
          <w:bCs w:val="0"/>
        </w:rPr>
      </w:pPr>
      <w:bookmarkStart w:id="173" w:name="service的类型有哪几种"/>
      <w:bookmarkEnd w:id="173"/>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service</w:t>
      </w:r>
      <w:r>
        <w:rPr>
          <w:color w:val="333333"/>
          <w:u w:val="single" w:color="EDEDED"/>
        </w:rPr>
        <w:t>的类型有哪几种</w:t>
      </w:r>
      <w:r>
        <w:rPr>
          <w:color w:val="333333"/>
          <w:u w:val="single" w:color="EDEDED"/>
        </w:rPr>
        <w:tab/>
      </w:r>
    </w:p>
    <w:p>
      <w:pPr>
        <w:pStyle w:val="4"/>
        <w:spacing w:before="161" w:line="223" w:lineRule="auto"/>
        <w:ind w:right="217"/>
        <w:jc w:val="left"/>
      </w:pPr>
      <w:r>
        <w:rPr>
          <w:rFonts w:hint="default" w:ascii="Noto Sans" w:hAnsi="Noto Sans" w:eastAsia="Noto Sans" w:cs="Noto Sans"/>
          <w:color w:val="333333"/>
        </w:rPr>
        <w:t>ClusterIP</w:t>
      </w:r>
      <w:r>
        <w:rPr>
          <w:color w:val="333333"/>
        </w:rPr>
        <w:t>：表示</w:t>
      </w:r>
      <w:r>
        <w:rPr>
          <w:rFonts w:hint="default" w:ascii="Noto Sans" w:hAnsi="Noto Sans" w:eastAsia="Noto Sans" w:cs="Noto Sans"/>
          <w:color w:val="333333"/>
        </w:rPr>
        <w:t>service</w:t>
      </w:r>
      <w:r>
        <w:rPr>
          <w:color w:val="333333"/>
        </w:rPr>
        <w:t>仅供集群内部使用，默认值就是</w:t>
      </w:r>
      <w:r>
        <w:rPr>
          <w:rFonts w:hint="default" w:ascii="Noto Sans" w:hAnsi="Noto Sans" w:eastAsia="Noto Sans" w:cs="Noto Sans"/>
          <w:color w:val="333333"/>
        </w:rPr>
        <w:t>ClusterIP</w:t>
      </w:r>
      <w:r>
        <w:rPr>
          <w:color w:val="333333"/>
        </w:rPr>
        <w:t xml:space="preserve">类型 </w:t>
      </w:r>
      <w:r>
        <w:rPr>
          <w:rFonts w:hint="default" w:ascii="Noto Sans" w:hAnsi="Noto Sans" w:eastAsia="Noto Sans" w:cs="Noto Sans"/>
          <w:color w:val="333333"/>
        </w:rPr>
        <w:t>NodePort</w:t>
      </w:r>
      <w:r>
        <w:rPr>
          <w:color w:val="333333"/>
        </w:rPr>
        <w:t>：表示</w:t>
      </w:r>
      <w:r>
        <w:rPr>
          <w:rFonts w:hint="default" w:ascii="Noto Sans" w:hAnsi="Noto Sans" w:eastAsia="Noto Sans" w:cs="Noto Sans"/>
          <w:color w:val="333333"/>
        </w:rPr>
        <w:t>service</w:t>
      </w:r>
      <w:r>
        <w:rPr>
          <w:color w:val="333333"/>
        </w:rPr>
        <w:t>可以对外访问应用，会在每个节点上暴露一个端口，这样外部浏览器访问地址</w:t>
      </w:r>
      <w:r>
        <w:rPr>
          <w:color w:val="333333"/>
          <w:spacing w:val="44"/>
        </w:rPr>
        <w:t xml:space="preserve"> </w:t>
      </w:r>
      <w:r>
        <w:rPr>
          <w:color w:val="333333"/>
        </w:rPr>
        <w:t>为：任意节点的</w:t>
      </w:r>
      <w:r>
        <w:rPr>
          <w:rFonts w:hint="default" w:ascii="Noto Sans" w:hAnsi="Noto Sans" w:eastAsia="Noto Sans" w:cs="Noto Sans"/>
          <w:color w:val="333333"/>
        </w:rPr>
        <w:t>IP</w:t>
      </w:r>
      <w:r>
        <w:rPr>
          <w:color w:val="333333"/>
        </w:rPr>
        <w:t>：</w:t>
      </w:r>
      <w:r>
        <w:rPr>
          <w:rFonts w:hint="default" w:ascii="Noto Sans" w:hAnsi="Noto Sans" w:eastAsia="Noto Sans" w:cs="Noto Sans"/>
          <w:color w:val="333333"/>
        </w:rPr>
        <w:t>NodePort</w:t>
      </w:r>
      <w:r>
        <w:rPr>
          <w:color w:val="333333"/>
        </w:rPr>
        <w:t>就能连上</w:t>
      </w:r>
      <w:r>
        <w:rPr>
          <w:rFonts w:hint="default" w:ascii="Noto Sans" w:hAnsi="Noto Sans" w:eastAsia="Noto Sans" w:cs="Noto Sans"/>
          <w:color w:val="333333"/>
        </w:rPr>
        <w:t>service</w:t>
      </w:r>
      <w:r>
        <w:rPr>
          <w:color w:val="333333"/>
        </w:rPr>
        <w:t>了</w:t>
      </w:r>
      <w:r>
        <w:rPr>
          <w:color w:val="333333"/>
          <w:spacing w:val="29"/>
        </w:rPr>
        <w:t xml:space="preserve"> </w:t>
      </w:r>
      <w:r>
        <w:rPr>
          <w:rFonts w:hint="default" w:ascii="Noto Sans" w:hAnsi="Noto Sans" w:eastAsia="Noto Sans" w:cs="Noto Sans"/>
          <w:color w:val="333333"/>
        </w:rPr>
        <w:t>LoadBalancer</w:t>
      </w:r>
      <w:r>
        <w:rPr>
          <w:color w:val="333333"/>
        </w:rPr>
        <w:t>：表示</w:t>
      </w:r>
      <w:r>
        <w:rPr>
          <w:rFonts w:hint="default" w:ascii="Noto Sans" w:hAnsi="Noto Sans" w:eastAsia="Noto Sans" w:cs="Noto Sans"/>
          <w:color w:val="333333"/>
        </w:rPr>
        <w:t>service</w:t>
      </w:r>
      <w:r>
        <w:rPr>
          <w:color w:val="333333"/>
        </w:rPr>
        <w:t>对外访问应用，这种类型的</w:t>
      </w:r>
      <w:r>
        <w:rPr>
          <w:rFonts w:hint="default" w:ascii="Noto Sans" w:hAnsi="Noto Sans" w:eastAsia="Noto Sans" w:cs="Noto Sans"/>
          <w:color w:val="333333"/>
        </w:rPr>
        <w:t>service</w:t>
      </w:r>
      <w:r>
        <w:rPr>
          <w:color w:val="333333"/>
        </w:rPr>
        <w:t>是公有云环境下的</w:t>
      </w:r>
      <w:r>
        <w:rPr>
          <w:rFonts w:hint="default" w:ascii="Noto Sans" w:hAnsi="Noto Sans" w:eastAsia="Noto Sans" w:cs="Noto Sans"/>
          <w:color w:val="333333"/>
        </w:rPr>
        <w:t>service</w:t>
      </w:r>
      <w:r>
        <w:rPr>
          <w:color w:val="333333"/>
        </w:rPr>
        <w:t>，此模式需要</w:t>
      </w:r>
      <w:r>
        <w:rPr>
          <w:color w:val="333333"/>
          <w:spacing w:val="31"/>
        </w:rPr>
        <w:t xml:space="preserve"> </w:t>
      </w:r>
      <w:r>
        <w:rPr>
          <w:color w:val="333333"/>
        </w:rPr>
        <w:t>外部云厂商的支持，需要有一个公网</w:t>
      </w:r>
      <w:r>
        <w:rPr>
          <w:rFonts w:hint="default" w:ascii="Noto Sans" w:hAnsi="Noto Sans" w:eastAsia="Noto Sans" w:cs="Noto Sans"/>
          <w:color w:val="333333"/>
        </w:rPr>
        <w:t>IP</w:t>
      </w:r>
      <w:r>
        <w:rPr>
          <w:color w:val="333333"/>
        </w:rPr>
        <w:t>地址</w:t>
      </w:r>
    </w:p>
    <w:p>
      <w:pPr>
        <w:spacing w:after="0" w:line="223" w:lineRule="auto"/>
        <w:jc w:val="left"/>
        <w:sectPr>
          <w:pgSz w:w="11900" w:h="16840"/>
          <w:pgMar w:top="520" w:right="1360" w:bottom="280" w:left="1380" w:header="720" w:footer="720" w:gutter="0"/>
          <w:cols w:space="720" w:num="1"/>
        </w:sectPr>
      </w:pPr>
    </w:p>
    <w:p>
      <w:pPr>
        <w:pStyle w:val="4"/>
        <w:spacing w:line="273" w:lineRule="exact"/>
        <w:ind w:right="217"/>
        <w:jc w:val="left"/>
      </w:pPr>
      <w:r>
        <w:rPr>
          <w:rFonts w:hint="default" w:ascii="Noto Sans" w:hAnsi="Noto Sans" w:eastAsia="Noto Sans" w:cs="Noto Sans"/>
          <w:color w:val="333333"/>
        </w:rPr>
        <w:t>ExternalName</w:t>
      </w:r>
      <w:r>
        <w:rPr>
          <w:color w:val="333333"/>
        </w:rPr>
        <w:t>：这种类型的</w:t>
      </w:r>
      <w:r>
        <w:rPr>
          <w:rFonts w:hint="default" w:ascii="Noto Sans" w:hAnsi="Noto Sans" w:eastAsia="Noto Sans" w:cs="Noto Sans"/>
          <w:color w:val="333333"/>
        </w:rPr>
        <w:t>service</w:t>
      </w:r>
      <w:r>
        <w:rPr>
          <w:color w:val="333333"/>
        </w:rPr>
        <w:t>会把集群外部的服务引入集群内部，这样集群内直接访问</w:t>
      </w:r>
      <w:r>
        <w:rPr>
          <w:rFonts w:hint="default" w:ascii="Noto Sans" w:hAnsi="Noto Sans" w:eastAsia="Noto Sans" w:cs="Noto Sans"/>
          <w:color w:val="333333"/>
        </w:rPr>
        <w:t>service</w:t>
      </w:r>
      <w:r>
        <w:rPr>
          <w:color w:val="333333"/>
        </w:rPr>
        <w:t>就</w:t>
      </w:r>
    </w:p>
    <w:p>
      <w:pPr>
        <w:pStyle w:val="4"/>
        <w:spacing w:before="16" w:line="316" w:lineRule="exact"/>
        <w:ind w:right="217"/>
        <w:jc w:val="left"/>
      </w:pPr>
      <w:r>
        <w:rPr>
          <w:color w:val="333333"/>
        </w:rPr>
        <w:t>可以间接的使用集群外部服务了</w:t>
      </w:r>
      <w:r>
        <w:rPr>
          <w:color w:val="333333"/>
          <w:spacing w:val="13"/>
        </w:rPr>
        <w:t xml:space="preserve"> </w:t>
      </w:r>
      <w:r>
        <w:rPr>
          <w:color w:val="333333"/>
        </w:rPr>
        <w:t>一般情况下，</w:t>
      </w:r>
      <w:r>
        <w:rPr>
          <w:rFonts w:hint="default" w:ascii="Noto Sans" w:hAnsi="Noto Sans" w:eastAsia="Noto Sans" w:cs="Noto Sans"/>
          <w:color w:val="333333"/>
        </w:rPr>
        <w:t>service</w:t>
      </w:r>
      <w:r>
        <w:rPr>
          <w:color w:val="333333"/>
        </w:rPr>
        <w:t>都是</w:t>
      </w:r>
      <w:r>
        <w:rPr>
          <w:rFonts w:hint="default" w:ascii="Noto Sans" w:hAnsi="Noto Sans" w:eastAsia="Noto Sans" w:cs="Noto Sans"/>
          <w:color w:val="333333"/>
        </w:rPr>
        <w:t>ClusterIP</w:t>
      </w:r>
      <w:r>
        <w:rPr>
          <w:color w:val="333333"/>
        </w:rPr>
        <w:t>类型的，通过</w:t>
      </w:r>
      <w:r>
        <w:rPr>
          <w:rFonts w:hint="default" w:ascii="Noto Sans" w:hAnsi="Noto Sans" w:eastAsia="Noto Sans" w:cs="Noto Sans"/>
          <w:color w:val="333333"/>
        </w:rPr>
        <w:t>ingress</w:t>
      </w:r>
      <w:r>
        <w:rPr>
          <w:color w:val="333333"/>
        </w:rPr>
        <w:t>接入的外部流量。</w:t>
      </w:r>
    </w:p>
    <w:p>
      <w:pPr>
        <w:pStyle w:val="3"/>
        <w:spacing w:before="38" w:line="512" w:lineRule="exact"/>
        <w:ind w:right="15"/>
        <w:jc w:val="left"/>
        <w:rPr>
          <w:b w:val="0"/>
          <w:bCs w:val="0"/>
        </w:rPr>
      </w:pPr>
      <w:bookmarkStart w:id="174" w:name="一个应用pod是如何发现service的，或者说，pod里面的容器用于是如何连接"/>
      <w:bookmarkEnd w:id="174"/>
      <w:r>
        <w:rPr>
          <w:color w:val="333333"/>
        </w:rPr>
        <w:t>一个应用</w:t>
      </w:r>
      <w:r>
        <w:rPr>
          <w:rFonts w:hint="default" w:ascii="Arial Black" w:hAnsi="Arial Black" w:eastAsia="Arial Black" w:cs="Arial Black"/>
          <w:b/>
          <w:bCs/>
          <w:color w:val="333333"/>
        </w:rPr>
        <w:t>pod</w:t>
      </w:r>
      <w:r>
        <w:rPr>
          <w:color w:val="333333"/>
        </w:rPr>
        <w:t>是如何发现</w:t>
      </w:r>
      <w:r>
        <w:rPr>
          <w:rFonts w:hint="default" w:ascii="Arial Black" w:hAnsi="Arial Black" w:eastAsia="Arial Black" w:cs="Arial Black"/>
          <w:b/>
          <w:bCs/>
          <w:color w:val="333333"/>
        </w:rPr>
        <w:t>service</w:t>
      </w:r>
      <w:r>
        <w:rPr>
          <w:color w:val="333333"/>
        </w:rPr>
        <w:t>的，或者说，</w:t>
      </w:r>
      <w:r>
        <w:rPr>
          <w:rFonts w:hint="default" w:ascii="Arial Black" w:hAnsi="Arial Black" w:eastAsia="Arial Black" w:cs="Arial Black"/>
          <w:b/>
          <w:bCs/>
          <w:color w:val="333333"/>
        </w:rPr>
        <w:t>pod</w:t>
      </w:r>
      <w:r>
        <w:rPr>
          <w:color w:val="333333"/>
        </w:rPr>
        <w:t>里面的</w:t>
      </w:r>
    </w:p>
    <w:p>
      <w:pPr>
        <w:tabs>
          <w:tab w:val="left" w:pos="9049"/>
        </w:tabs>
        <w:spacing w:before="0" w:line="512"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容器用于是如何连接</w:t>
      </w:r>
      <w:r>
        <w:rPr>
          <w:rFonts w:hint="default" w:ascii="Arial Black" w:hAnsi="Arial Black" w:eastAsia="Arial Black" w:cs="Arial Black"/>
          <w:b/>
          <w:bCs/>
          <w:color w:val="333333"/>
          <w:sz w:val="34"/>
          <w:szCs w:val="34"/>
          <w:u w:val="single" w:color="EDEDED"/>
        </w:rPr>
        <w:t>service</w:t>
      </w:r>
      <w:r>
        <w:rPr>
          <w:rFonts w:hint="default" w:ascii="微软雅黑" w:hAnsi="微软雅黑" w:eastAsia="微软雅黑" w:cs="微软雅黑"/>
          <w:b/>
          <w:bCs/>
          <w:color w:val="333333"/>
          <w:sz w:val="34"/>
          <w:szCs w:val="34"/>
          <w:u w:val="single" w:color="EDEDED"/>
        </w:rPr>
        <w:t>的？</w:t>
      </w:r>
      <w:r>
        <w:rPr>
          <w:rFonts w:hint="default" w:ascii="微软雅黑" w:hAnsi="微软雅黑" w:eastAsia="微软雅黑" w:cs="微软雅黑"/>
          <w:b/>
          <w:bCs/>
          <w:color w:val="333333"/>
          <w:sz w:val="34"/>
          <w:szCs w:val="34"/>
          <w:u w:val="single" w:color="EDEDED"/>
        </w:rPr>
        <w:tab/>
      </w:r>
    </w:p>
    <w:p>
      <w:pPr>
        <w:pStyle w:val="4"/>
        <w:spacing w:before="167" w:line="316" w:lineRule="exact"/>
        <w:ind w:right="217"/>
        <w:jc w:val="left"/>
        <w:rPr>
          <w:rFonts w:hint="default" w:ascii="Noto Sans" w:hAnsi="Noto Sans" w:eastAsia="Noto Sans" w:cs="Noto Sans"/>
        </w:rPr>
      </w:pPr>
      <w:r>
        <w:rPr>
          <w:color w:val="333333"/>
        </w:rPr>
        <w:t>有两种方式，一种是通过环境变量，另一种是通过</w:t>
      </w:r>
      <w:r>
        <w:rPr>
          <w:rFonts w:hint="default" w:ascii="Noto Sans" w:hAnsi="Noto Sans" w:eastAsia="Noto Sans" w:cs="Noto Sans"/>
          <w:color w:val="333333"/>
        </w:rPr>
        <w:t>service</w:t>
      </w:r>
      <w:r>
        <w:rPr>
          <w:color w:val="333333"/>
        </w:rPr>
        <w:t>的</w:t>
      </w:r>
      <w:r>
        <w:rPr>
          <w:rFonts w:hint="default" w:ascii="Noto Sans" w:hAnsi="Noto Sans" w:eastAsia="Noto Sans" w:cs="Noto Sans"/>
          <w:color w:val="333333"/>
        </w:rPr>
        <w:t>dns</w:t>
      </w:r>
      <w:r>
        <w:rPr>
          <w:color w:val="333333"/>
        </w:rPr>
        <w:t>域名方式。</w:t>
      </w:r>
      <w:r>
        <w:rPr>
          <w:color w:val="333333"/>
          <w:spacing w:val="45"/>
        </w:rPr>
        <w:t xml:space="preserve"> </w:t>
      </w:r>
      <w:r>
        <w:rPr>
          <w:rFonts w:hint="default" w:ascii="Noto Sans" w:hAnsi="Noto Sans" w:eastAsia="Noto Sans" w:cs="Noto Sans"/>
          <w:color w:val="333333"/>
        </w:rPr>
        <w:t>1</w:t>
      </w:r>
      <w:r>
        <w:rPr>
          <w:color w:val="333333"/>
        </w:rPr>
        <w:t>、环境变量：当</w:t>
      </w:r>
      <w:r>
        <w:rPr>
          <w:rFonts w:hint="default" w:ascii="Noto Sans" w:hAnsi="Noto Sans" w:eastAsia="Noto Sans" w:cs="Noto Sans"/>
          <w:color w:val="333333"/>
        </w:rPr>
        <w:t>pod</w:t>
      </w:r>
      <w:r>
        <w:rPr>
          <w:color w:val="333333"/>
        </w:rPr>
        <w:t>被创建之后，</w:t>
      </w:r>
      <w:r>
        <w:rPr>
          <w:rFonts w:hint="default" w:ascii="Noto Sans" w:hAnsi="Noto Sans" w:eastAsia="Noto Sans" w:cs="Noto Sans"/>
          <w:color w:val="333333"/>
        </w:rPr>
        <w:t>k8s</w:t>
      </w:r>
      <w:r>
        <w:rPr>
          <w:color w:val="333333"/>
        </w:rPr>
        <w:t>系统会自动为容器注入集群内有效的</w:t>
      </w:r>
      <w:r>
        <w:rPr>
          <w:rFonts w:hint="default" w:ascii="Noto Sans" w:hAnsi="Noto Sans" w:eastAsia="Noto Sans" w:cs="Noto Sans"/>
          <w:color w:val="333333"/>
        </w:rPr>
        <w:t>service</w:t>
      </w:r>
      <w:r>
        <w:rPr>
          <w:color w:val="333333"/>
        </w:rPr>
        <w:t>名称和端口号等信息 为环境变量的形式，这样容器应用直接通过取环境变量值就能访问</w:t>
      </w:r>
      <w:r>
        <w:rPr>
          <w:rFonts w:hint="default" w:ascii="Noto Sans" w:hAnsi="Noto Sans" w:eastAsia="Noto Sans" w:cs="Noto Sans"/>
          <w:color w:val="333333"/>
        </w:rPr>
        <w:t>service</w:t>
      </w:r>
      <w:r>
        <w:rPr>
          <w:color w:val="333333"/>
        </w:rPr>
        <w:t>了，如</w:t>
      </w:r>
      <w:r>
        <w:rPr>
          <w:rFonts w:hint="default" w:ascii="Noto Sans" w:hAnsi="Noto Sans" w:eastAsia="Noto Sans" w:cs="Noto Sans"/>
          <w:color w:val="333333"/>
        </w:rPr>
        <w:t>curl</w:t>
      </w:r>
      <w:r>
        <w:rPr>
          <w:rFonts w:hint="default" w:ascii="Noto Sans" w:hAnsi="Noto Sans" w:eastAsia="Noto Sans" w:cs="Noto Sans"/>
          <w:color w:val="333333"/>
          <w:spacing w:val="28"/>
        </w:rPr>
        <w:t xml:space="preserve"> </w:t>
      </w:r>
      <w:r>
        <w:rPr>
          <w:rFonts w:hint="default" w:ascii="Noto Sans" w:hAnsi="Noto Sans" w:eastAsia="Noto Sans" w:cs="Noto Sans"/>
          <w:color w:val="333333"/>
        </w:rPr>
        <w:t>http://${WEBAPP_SERVICE_HOST}:{WEBAPP_SERVICE_PORT}</w:t>
      </w:r>
    </w:p>
    <w:p>
      <w:pPr>
        <w:pStyle w:val="4"/>
        <w:spacing w:line="283" w:lineRule="exact"/>
        <w:ind w:right="217"/>
        <w:jc w:val="left"/>
      </w:pPr>
      <w:r>
        <w:rPr>
          <w:rFonts w:hint="default" w:ascii="Noto Sans" w:hAnsi="Noto Sans" w:eastAsia="Noto Sans" w:cs="Noto Sans"/>
          <w:color w:val="333333"/>
          <w:w w:val="105"/>
        </w:rPr>
        <w:t>2</w:t>
      </w:r>
      <w:r>
        <w:rPr>
          <w:color w:val="333333"/>
          <w:w w:val="105"/>
        </w:rPr>
        <w:t>、</w:t>
      </w:r>
      <w:r>
        <w:rPr>
          <w:rFonts w:hint="default" w:ascii="Noto Sans" w:hAnsi="Noto Sans" w:eastAsia="Noto Sans" w:cs="Noto Sans"/>
          <w:color w:val="333333"/>
          <w:w w:val="105"/>
        </w:rPr>
        <w:t>DNS</w:t>
      </w:r>
      <w:r>
        <w:rPr>
          <w:color w:val="333333"/>
          <w:w w:val="105"/>
        </w:rPr>
        <w:t>方式：使用</w:t>
      </w:r>
      <w:r>
        <w:rPr>
          <w:rFonts w:hint="default" w:ascii="Noto Sans" w:hAnsi="Noto Sans" w:eastAsia="Noto Sans" w:cs="Noto Sans"/>
          <w:color w:val="333333"/>
          <w:w w:val="105"/>
        </w:rPr>
        <w:t>dns</w:t>
      </w:r>
      <w:r>
        <w:rPr>
          <w:color w:val="333333"/>
          <w:w w:val="105"/>
        </w:rPr>
        <w:t>域名解析的前提是</w:t>
      </w:r>
      <w:r>
        <w:rPr>
          <w:rFonts w:hint="default" w:ascii="Noto Sans" w:hAnsi="Noto Sans" w:eastAsia="Noto Sans" w:cs="Noto Sans"/>
          <w:color w:val="333333"/>
          <w:w w:val="105"/>
        </w:rPr>
        <w:t>k8s</w:t>
      </w:r>
      <w:r>
        <w:rPr>
          <w:color w:val="333333"/>
          <w:w w:val="105"/>
        </w:rPr>
        <w:t>集群内有</w:t>
      </w:r>
      <w:r>
        <w:rPr>
          <w:rFonts w:hint="default" w:ascii="Noto Sans" w:hAnsi="Noto Sans" w:eastAsia="Noto Sans" w:cs="Noto Sans"/>
          <w:color w:val="333333"/>
          <w:w w:val="105"/>
        </w:rPr>
        <w:t>DNS</w:t>
      </w:r>
      <w:r>
        <w:rPr>
          <w:color w:val="333333"/>
          <w:w w:val="105"/>
        </w:rPr>
        <w:t>域名解析服务器，默认</w:t>
      </w:r>
      <w:r>
        <w:rPr>
          <w:rFonts w:hint="default" w:ascii="Noto Sans" w:hAnsi="Noto Sans" w:eastAsia="Noto Sans" w:cs="Noto Sans"/>
          <w:color w:val="333333"/>
          <w:w w:val="105"/>
        </w:rPr>
        <w:t>k8s</w:t>
      </w:r>
      <w:r>
        <w:rPr>
          <w:color w:val="333333"/>
          <w:w w:val="105"/>
        </w:rPr>
        <w:t>中会有一个</w:t>
      </w:r>
    </w:p>
    <w:p>
      <w:pPr>
        <w:pStyle w:val="4"/>
        <w:spacing w:before="10" w:line="223" w:lineRule="auto"/>
        <w:ind w:right="119"/>
        <w:jc w:val="left"/>
        <w:rPr>
          <w:rFonts w:hint="default" w:ascii="Noto Sans" w:hAnsi="Noto Sans" w:eastAsia="Noto Sans" w:cs="Noto Sans"/>
        </w:rPr>
      </w:pPr>
      <w:r>
        <w:rPr>
          <w:rFonts w:hint="default" w:ascii="Noto Sans" w:hAnsi="Noto Sans" w:eastAsia="Noto Sans" w:cs="Noto Sans"/>
          <w:color w:val="333333"/>
        </w:rPr>
        <w:t>CoreDNS</w:t>
      </w:r>
      <w:r>
        <w:rPr>
          <w:color w:val="333333"/>
        </w:rPr>
        <w:t>作为</w:t>
      </w:r>
      <w:r>
        <w:rPr>
          <w:rFonts w:hint="default" w:ascii="Noto Sans" w:hAnsi="Noto Sans" w:eastAsia="Noto Sans" w:cs="Noto Sans"/>
          <w:color w:val="333333"/>
        </w:rPr>
        <w:t>k8s</w:t>
      </w:r>
      <w:r>
        <w:rPr>
          <w:color w:val="333333"/>
        </w:rPr>
        <w:t>集群的默认</w:t>
      </w:r>
      <w:r>
        <w:rPr>
          <w:rFonts w:hint="default" w:ascii="Noto Sans" w:hAnsi="Noto Sans" w:eastAsia="Noto Sans" w:cs="Noto Sans"/>
          <w:color w:val="333333"/>
        </w:rPr>
        <w:t>DNS</w:t>
      </w:r>
      <w:r>
        <w:rPr>
          <w:color w:val="333333"/>
        </w:rPr>
        <w:t>服务器提供域名解析服务器；</w:t>
      </w:r>
      <w:r>
        <w:rPr>
          <w:rFonts w:hint="default" w:ascii="Noto Sans" w:hAnsi="Noto Sans" w:eastAsia="Noto Sans" w:cs="Noto Sans"/>
          <w:color w:val="333333"/>
        </w:rPr>
        <w:t>service</w:t>
      </w:r>
      <w:r>
        <w:rPr>
          <w:color w:val="333333"/>
        </w:rPr>
        <w:t>的</w:t>
      </w:r>
      <w:r>
        <w:rPr>
          <w:rFonts w:hint="default" w:ascii="Noto Sans" w:hAnsi="Noto Sans" w:eastAsia="Noto Sans" w:cs="Noto Sans"/>
          <w:color w:val="333333"/>
        </w:rPr>
        <w:t>DNS</w:t>
      </w:r>
      <w:r>
        <w:rPr>
          <w:color w:val="333333"/>
        </w:rPr>
        <w:t>域名表示格式为</w:t>
      </w:r>
      <w:r>
        <w:rPr>
          <w:rFonts w:hint="default" w:ascii="Noto Sans" w:hAnsi="Noto Sans" w:eastAsia="Noto Sans" w:cs="Noto Sans"/>
          <w:color w:val="333333"/>
        </w:rPr>
        <w:t>..svc.</w:t>
      </w:r>
      <w:r>
        <w:rPr>
          <w:color w:val="333333"/>
        </w:rPr>
        <w:t>，</w:t>
      </w:r>
      <w:r>
        <w:rPr>
          <w:color w:val="333333"/>
          <w:spacing w:val="40"/>
        </w:rPr>
        <w:t xml:space="preserve"> </w:t>
      </w:r>
      <w:r>
        <w:rPr>
          <w:rFonts w:hint="default" w:ascii="Noto Sans" w:hAnsi="Noto Sans" w:eastAsia="Noto Sans" w:cs="Noto Sans"/>
          <w:color w:val="333333"/>
        </w:rPr>
        <w:t>servicename</w:t>
      </w:r>
      <w:r>
        <w:rPr>
          <w:color w:val="333333"/>
        </w:rPr>
        <w:t>是</w:t>
      </w:r>
      <w:r>
        <w:rPr>
          <w:rFonts w:hint="default" w:ascii="Noto Sans" w:hAnsi="Noto Sans" w:eastAsia="Noto Sans" w:cs="Noto Sans"/>
          <w:color w:val="333333"/>
        </w:rPr>
        <w:t>service</w:t>
      </w:r>
      <w:r>
        <w:rPr>
          <w:color w:val="333333"/>
        </w:rPr>
        <w:t>的名称，</w:t>
      </w:r>
      <w:r>
        <w:rPr>
          <w:rFonts w:hint="default" w:ascii="Noto Sans" w:hAnsi="Noto Sans" w:eastAsia="Noto Sans" w:cs="Noto Sans"/>
          <w:color w:val="333333"/>
        </w:rPr>
        <w:t>namespace</w:t>
      </w:r>
      <w:r>
        <w:rPr>
          <w:color w:val="333333"/>
        </w:rPr>
        <w:t>是</w:t>
      </w:r>
      <w:r>
        <w:rPr>
          <w:rFonts w:hint="default" w:ascii="Noto Sans" w:hAnsi="Noto Sans" w:eastAsia="Noto Sans" w:cs="Noto Sans"/>
          <w:color w:val="333333"/>
        </w:rPr>
        <w:t>service</w:t>
      </w:r>
      <w:r>
        <w:rPr>
          <w:color w:val="333333"/>
        </w:rPr>
        <w:t>所处的命名空间，</w:t>
      </w:r>
      <w:r>
        <w:rPr>
          <w:rFonts w:hint="default" w:ascii="Noto Sans" w:hAnsi="Noto Sans" w:eastAsia="Noto Sans" w:cs="Noto Sans"/>
          <w:color w:val="333333"/>
        </w:rPr>
        <w:t>clusterdomain</w:t>
      </w:r>
      <w:r>
        <w:rPr>
          <w:color w:val="333333"/>
        </w:rPr>
        <w:t>是</w:t>
      </w:r>
      <w:r>
        <w:rPr>
          <w:rFonts w:hint="default" w:ascii="Noto Sans" w:hAnsi="Noto Sans" w:eastAsia="Noto Sans" w:cs="Noto Sans"/>
          <w:color w:val="333333"/>
        </w:rPr>
        <w:t>k8s</w:t>
      </w:r>
      <w:r>
        <w:rPr>
          <w:color w:val="333333"/>
        </w:rPr>
        <w:t>集群设置</w:t>
      </w:r>
      <w:r>
        <w:rPr>
          <w:color w:val="333333"/>
          <w:spacing w:val="22"/>
        </w:rPr>
        <w:t xml:space="preserve"> </w:t>
      </w:r>
      <w:r>
        <w:rPr>
          <w:color w:val="333333"/>
        </w:rPr>
        <w:t>的域名后缀，一般默认为</w:t>
      </w:r>
      <w:r>
        <w:rPr>
          <w:color w:val="333333"/>
          <w:spacing w:val="28"/>
        </w:rPr>
        <w:t xml:space="preserve"> </w:t>
      </w:r>
      <w:r>
        <w:rPr>
          <w:rFonts w:hint="default" w:ascii="Noto Sans" w:hAnsi="Noto Sans" w:eastAsia="Noto Sans" w:cs="Noto Sans"/>
          <w:color w:val="333333"/>
        </w:rPr>
        <w:t>cluster.local</w:t>
      </w:r>
      <w:r>
        <w:rPr>
          <w:rFonts w:hint="default" w:ascii="Noto Sans" w:hAnsi="Noto Sans" w:eastAsia="Noto Sans" w:cs="Noto Sans"/>
          <w:color w:val="333333"/>
          <w:spacing w:val="42"/>
        </w:rPr>
        <w:t xml:space="preserve"> </w:t>
      </w:r>
      <w:r>
        <w:rPr>
          <w:color w:val="333333"/>
        </w:rPr>
        <w:t>，这样容器应用直接通过</w:t>
      </w:r>
      <w:r>
        <w:rPr>
          <w:rFonts w:hint="default" w:ascii="Noto Sans" w:hAnsi="Noto Sans" w:eastAsia="Noto Sans" w:cs="Noto Sans"/>
          <w:color w:val="333333"/>
        </w:rPr>
        <w:t>service</w:t>
      </w:r>
      <w:r>
        <w:rPr>
          <w:color w:val="333333"/>
        </w:rPr>
        <w:t>域名就能访问</w:t>
      </w:r>
      <w:r>
        <w:rPr>
          <w:rFonts w:hint="default" w:ascii="Noto Sans" w:hAnsi="Noto Sans" w:eastAsia="Noto Sans" w:cs="Noto Sans"/>
          <w:color w:val="333333"/>
        </w:rPr>
        <w:t>service</w:t>
      </w:r>
      <w:r>
        <w:rPr>
          <w:color w:val="333333"/>
        </w:rPr>
        <w:t>了，如</w:t>
      </w:r>
      <w:r>
        <w:rPr>
          <w:rFonts w:hint="default" w:ascii="Noto Sans" w:hAnsi="Noto Sans" w:eastAsia="Noto Sans" w:cs="Noto Sans"/>
          <w:color w:val="333333"/>
        </w:rPr>
        <w:t>wget</w:t>
      </w:r>
      <w:r>
        <w:rPr>
          <w:rFonts w:hint="default" w:ascii="Noto Sans" w:hAnsi="Noto Sans" w:eastAsia="Noto Sans" w:cs="Noto Sans"/>
          <w:color w:val="333333"/>
          <w:spacing w:val="-43"/>
        </w:rPr>
        <w:t xml:space="preserve"> </w:t>
      </w:r>
      <w:r>
        <w:fldChar w:fldCharType="begin"/>
      </w:r>
      <w:r>
        <w:instrText xml:space="preserve"> HYPERLINK "http://svc-deployment-nginx.default.svc.cluster.local/" \h </w:instrText>
      </w:r>
      <w:r>
        <w:fldChar w:fldCharType="separate"/>
      </w:r>
      <w:r>
        <w:rPr>
          <w:rFonts w:hint="default" w:ascii="Noto Sans" w:hAnsi="Noto Sans" w:eastAsia="Noto Sans" w:cs="Noto Sans"/>
          <w:color w:val="4082C3"/>
        </w:rPr>
        <w:t>http://svc-deployment-nginx.default.svc.cluster.local:80</w:t>
      </w:r>
      <w:r>
        <w:rPr>
          <w:rFonts w:hint="default" w:ascii="Noto Sans" w:hAnsi="Noto Sans" w:eastAsia="Noto Sans" w:cs="Noto Sans"/>
          <w:color w:val="4082C3"/>
        </w:rPr>
        <w:fldChar w:fldCharType="end"/>
      </w:r>
      <w:r>
        <w:rPr>
          <w:color w:val="333333"/>
        </w:rPr>
        <w:t>，另外，</w:t>
      </w:r>
      <w:r>
        <w:rPr>
          <w:rFonts w:hint="default" w:ascii="Noto Sans" w:hAnsi="Noto Sans" w:eastAsia="Noto Sans" w:cs="Noto Sans"/>
          <w:color w:val="333333"/>
        </w:rPr>
        <w:t>service</w:t>
      </w:r>
      <w:r>
        <w:rPr>
          <w:color w:val="333333"/>
        </w:rPr>
        <w:t>的</w:t>
      </w:r>
      <w:r>
        <w:rPr>
          <w:rFonts w:hint="default" w:ascii="Noto Sans" w:hAnsi="Noto Sans" w:eastAsia="Noto Sans" w:cs="Noto Sans"/>
          <w:color w:val="333333"/>
        </w:rPr>
        <w:t>port</w:t>
      </w:r>
      <w:r>
        <w:rPr>
          <w:color w:val="333333"/>
        </w:rPr>
        <w:t>端口如果定义了名</w:t>
      </w:r>
      <w:r>
        <w:rPr>
          <w:color w:val="333333"/>
          <w:spacing w:val="15"/>
        </w:rPr>
        <w:t xml:space="preserve"> </w:t>
      </w:r>
      <w:r>
        <w:rPr>
          <w:color w:val="333333"/>
        </w:rPr>
        <w:t>称，那么</w:t>
      </w:r>
      <w:r>
        <w:rPr>
          <w:rFonts w:hint="default" w:ascii="Noto Sans" w:hAnsi="Noto Sans" w:eastAsia="Noto Sans" w:cs="Noto Sans"/>
          <w:color w:val="333333"/>
        </w:rPr>
        <w:t>port</w:t>
      </w:r>
      <w:r>
        <w:rPr>
          <w:color w:val="333333"/>
        </w:rPr>
        <w:t>也可以通过</w:t>
      </w:r>
      <w:r>
        <w:rPr>
          <w:rFonts w:hint="default" w:ascii="Noto Sans" w:hAnsi="Noto Sans" w:eastAsia="Noto Sans" w:cs="Noto Sans"/>
          <w:color w:val="333333"/>
        </w:rPr>
        <w:t>DNS</w:t>
      </w:r>
      <w:r>
        <w:rPr>
          <w:color w:val="333333"/>
        </w:rPr>
        <w:t>进行解析，格式为：</w:t>
      </w:r>
      <w:r>
        <w:rPr>
          <w:rFonts w:hint="default" w:ascii="Calibri" w:hAnsi="Calibri" w:eastAsia="Calibri" w:cs="Calibri"/>
          <w:i/>
          <w:color w:val="333333"/>
        </w:rPr>
        <w:t>.</w:t>
      </w:r>
      <w:r>
        <w:rPr>
          <w:rFonts w:hint="default" w:ascii="Noto Sans" w:hAnsi="Noto Sans" w:eastAsia="Noto Sans" w:cs="Noto Sans"/>
          <w:color w:val="333333"/>
        </w:rPr>
        <w:t>...svc.</w:t>
      </w:r>
    </w:p>
    <w:p>
      <w:pPr>
        <w:spacing w:before="10" w:line="240" w:lineRule="auto"/>
        <w:rPr>
          <w:rFonts w:hint="default" w:ascii="Noto Sans" w:hAnsi="Noto Sans" w:eastAsia="Noto Sans" w:cs="Noto Sans"/>
          <w:sz w:val="15"/>
          <w:szCs w:val="15"/>
        </w:rPr>
      </w:pPr>
    </w:p>
    <w:p>
      <w:pPr>
        <w:pStyle w:val="3"/>
        <w:spacing w:line="168" w:lineRule="auto"/>
        <w:ind w:right="217"/>
        <w:jc w:val="left"/>
        <w:rPr>
          <w:b w:val="0"/>
          <w:bCs w:val="0"/>
        </w:rPr>
      </w:pPr>
      <w:bookmarkStart w:id="175" w:name="如何创建一个service代理外部的服务，或者换句话来说，在k8s集群内的应用如"/>
      <w:bookmarkEnd w:id="175"/>
      <w:r>
        <w:rPr>
          <w:color w:val="333333"/>
          <w:w w:val="95"/>
        </w:rPr>
        <w:t>如何创建一个</w:t>
      </w:r>
      <w:r>
        <w:rPr>
          <w:rFonts w:hint="default" w:ascii="Arial Black" w:hAnsi="Arial Black" w:eastAsia="Arial Black" w:cs="Arial Black"/>
          <w:b/>
          <w:bCs/>
          <w:color w:val="333333"/>
          <w:w w:val="95"/>
        </w:rPr>
        <w:t>service</w:t>
      </w:r>
      <w:r>
        <w:rPr>
          <w:color w:val="333333"/>
          <w:w w:val="95"/>
        </w:rPr>
        <w:t>代理外部的服务，或者换句话来说，</w:t>
      </w:r>
      <w:r>
        <w:rPr>
          <w:color w:val="333333"/>
          <w:spacing w:val="22"/>
          <w:w w:val="95"/>
        </w:rPr>
        <w:t xml:space="preserve"> </w:t>
      </w:r>
      <w:r>
        <w:rPr>
          <w:color w:val="333333"/>
          <w:w w:val="95"/>
        </w:rPr>
        <w:t>在</w:t>
      </w:r>
      <w:r>
        <w:rPr>
          <w:rFonts w:hint="default" w:ascii="Arial Black" w:hAnsi="Arial Black" w:eastAsia="Arial Black" w:cs="Arial Black"/>
          <w:b/>
          <w:bCs/>
          <w:color w:val="333333"/>
          <w:w w:val="95"/>
        </w:rPr>
        <w:t>k8s</w:t>
      </w:r>
      <w:r>
        <w:rPr>
          <w:color w:val="333333"/>
          <w:w w:val="95"/>
        </w:rPr>
        <w:t>集群内的应用如何访问外部的服务，如数据库服务，</w:t>
      </w:r>
    </w:p>
    <w:p>
      <w:pPr>
        <w:tabs>
          <w:tab w:val="left" w:pos="9049"/>
        </w:tabs>
        <w:spacing w:before="0" w:line="452" w:lineRule="exact"/>
        <w:ind w:left="110" w:right="217" w:firstLine="0"/>
        <w:jc w:val="left"/>
        <w:rPr>
          <w:rFonts w:hint="default" w:ascii="Arial Black" w:hAnsi="Arial Black" w:eastAsia="Arial Black" w:cs="Arial Black"/>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缓存服务等</w:t>
      </w:r>
      <w:r>
        <w:rPr>
          <w:rFonts w:hint="default" w:ascii="Arial Black" w:hAnsi="Arial Black" w:eastAsia="Arial Black" w:cs="Arial Black"/>
          <w:b/>
          <w:bCs/>
          <w:color w:val="333333"/>
          <w:sz w:val="34"/>
          <w:szCs w:val="34"/>
          <w:u w:val="single" w:color="EDEDED"/>
        </w:rPr>
        <w:t>?</w:t>
      </w:r>
      <w:r>
        <w:rPr>
          <w:rFonts w:hint="default" w:ascii="Arial Black" w:hAnsi="Arial Black" w:eastAsia="Arial Black" w:cs="Arial Black"/>
          <w:b/>
          <w:bCs/>
          <w:color w:val="333333"/>
          <w:sz w:val="34"/>
          <w:szCs w:val="34"/>
          <w:u w:val="single" w:color="EDEDED"/>
        </w:rPr>
        <w:tab/>
      </w:r>
    </w:p>
    <w:p>
      <w:pPr>
        <w:pStyle w:val="4"/>
        <w:spacing w:before="161" w:line="223" w:lineRule="auto"/>
        <w:ind w:right="217"/>
        <w:jc w:val="left"/>
      </w:pPr>
      <w:r>
        <w:rPr>
          <w:color w:val="333333"/>
        </w:rPr>
        <w:t>可以通过创建一个没有标签选择器的</w:t>
      </w:r>
      <w:r>
        <w:rPr>
          <w:rFonts w:hint="default" w:ascii="Noto Sans" w:hAnsi="Noto Sans" w:eastAsia="Noto Sans" w:cs="Noto Sans"/>
          <w:color w:val="333333"/>
        </w:rPr>
        <w:t>service</w:t>
      </w:r>
      <w:r>
        <w:rPr>
          <w:color w:val="333333"/>
        </w:rPr>
        <w:t>来代理集群外部的服务。</w:t>
      </w:r>
      <w:r>
        <w:rPr>
          <w:color w:val="333333"/>
          <w:spacing w:val="33"/>
        </w:rPr>
        <w:t xml:space="preserve"> </w:t>
      </w:r>
      <w:r>
        <w:rPr>
          <w:rFonts w:hint="default" w:ascii="Noto Sans" w:hAnsi="Noto Sans" w:eastAsia="Noto Sans" w:cs="Noto Sans"/>
          <w:color w:val="333333"/>
        </w:rPr>
        <w:t>1</w:t>
      </w:r>
      <w:r>
        <w:rPr>
          <w:color w:val="333333"/>
        </w:rPr>
        <w:t>、创建</w:t>
      </w:r>
      <w:r>
        <w:rPr>
          <w:rFonts w:hint="default" w:ascii="Noto Sans" w:hAnsi="Noto Sans" w:eastAsia="Noto Sans" w:cs="Noto Sans"/>
          <w:color w:val="333333"/>
        </w:rPr>
        <w:t>service</w:t>
      </w:r>
      <w:r>
        <w:rPr>
          <w:color w:val="333333"/>
        </w:rPr>
        <w:t>时不指定</w:t>
      </w:r>
      <w:r>
        <w:rPr>
          <w:rFonts w:hint="default" w:ascii="Noto Sans" w:hAnsi="Noto Sans" w:eastAsia="Noto Sans" w:cs="Noto Sans"/>
          <w:color w:val="333333"/>
        </w:rPr>
        <w:t>selector</w:t>
      </w:r>
      <w:r>
        <w:rPr>
          <w:color w:val="333333"/>
        </w:rPr>
        <w:t>标签选择器，但需要指定</w:t>
      </w:r>
      <w:r>
        <w:rPr>
          <w:rFonts w:hint="default" w:ascii="Noto Sans" w:hAnsi="Noto Sans" w:eastAsia="Noto Sans" w:cs="Noto Sans"/>
          <w:color w:val="333333"/>
        </w:rPr>
        <w:t>service</w:t>
      </w:r>
      <w:r>
        <w:rPr>
          <w:color w:val="333333"/>
        </w:rPr>
        <w:t>的</w:t>
      </w:r>
      <w:r>
        <w:rPr>
          <w:rFonts w:hint="default" w:ascii="Noto Sans" w:hAnsi="Noto Sans" w:eastAsia="Noto Sans" w:cs="Noto Sans"/>
          <w:color w:val="333333"/>
        </w:rPr>
        <w:t>port</w:t>
      </w:r>
      <w:r>
        <w:rPr>
          <w:color w:val="333333"/>
        </w:rPr>
        <w:t>端口、端口的</w:t>
      </w:r>
      <w:r>
        <w:rPr>
          <w:rFonts w:hint="default" w:ascii="Noto Sans" w:hAnsi="Noto Sans" w:eastAsia="Noto Sans" w:cs="Noto Sans"/>
          <w:color w:val="333333"/>
        </w:rPr>
        <w:t>name</w:t>
      </w:r>
      <w:r>
        <w:rPr>
          <w:color w:val="333333"/>
        </w:rPr>
        <w:t>、端口协议</w:t>
      </w:r>
      <w:r>
        <w:rPr>
          <w:color w:val="333333"/>
          <w:spacing w:val="39"/>
        </w:rPr>
        <w:t xml:space="preserve"> </w:t>
      </w:r>
      <w:r>
        <w:rPr>
          <w:color w:val="333333"/>
        </w:rPr>
        <w:t>等，这样创建出来的</w:t>
      </w:r>
      <w:r>
        <w:rPr>
          <w:rFonts w:hint="default" w:ascii="Noto Sans" w:hAnsi="Noto Sans" w:eastAsia="Noto Sans" w:cs="Noto Sans"/>
          <w:color w:val="333333"/>
        </w:rPr>
        <w:t>service</w:t>
      </w:r>
      <w:r>
        <w:rPr>
          <w:color w:val="333333"/>
        </w:rPr>
        <w:t>因为没有指定标签选择器就不会自动创建</w:t>
      </w:r>
      <w:r>
        <w:rPr>
          <w:rFonts w:hint="default" w:ascii="Noto Sans" w:hAnsi="Noto Sans" w:eastAsia="Noto Sans" w:cs="Noto Sans"/>
          <w:color w:val="333333"/>
        </w:rPr>
        <w:t>endpoint</w:t>
      </w:r>
      <w:r>
        <w:rPr>
          <w:color w:val="333333"/>
        </w:rPr>
        <w:t>；</w:t>
      </w:r>
      <w:r>
        <w:rPr>
          <w:color w:val="333333"/>
          <w:spacing w:val="53"/>
        </w:rPr>
        <w:t xml:space="preserve"> </w:t>
      </w:r>
      <w:r>
        <w:rPr>
          <w:rFonts w:hint="default" w:ascii="Noto Sans" w:hAnsi="Noto Sans" w:eastAsia="Noto Sans" w:cs="Noto Sans"/>
          <w:color w:val="333333"/>
        </w:rPr>
        <w:t>2</w:t>
      </w:r>
      <w:r>
        <w:rPr>
          <w:color w:val="333333"/>
        </w:rPr>
        <w:t>、手动创建一个与</w:t>
      </w:r>
      <w:r>
        <w:rPr>
          <w:rFonts w:hint="default" w:ascii="Noto Sans" w:hAnsi="Noto Sans" w:eastAsia="Noto Sans" w:cs="Noto Sans"/>
          <w:color w:val="333333"/>
        </w:rPr>
        <w:t>service</w:t>
      </w:r>
      <w:r>
        <w:rPr>
          <w:color w:val="333333"/>
        </w:rPr>
        <w:t>同名的</w:t>
      </w:r>
      <w:r>
        <w:rPr>
          <w:rFonts w:hint="default" w:ascii="Noto Sans" w:hAnsi="Noto Sans" w:eastAsia="Noto Sans" w:cs="Noto Sans"/>
          <w:color w:val="333333"/>
        </w:rPr>
        <w:t>endpoint</w:t>
      </w:r>
      <w:r>
        <w:rPr>
          <w:color w:val="333333"/>
        </w:rPr>
        <w:t>，</w:t>
      </w:r>
      <w:r>
        <w:rPr>
          <w:rFonts w:hint="default" w:ascii="Noto Sans" w:hAnsi="Noto Sans" w:eastAsia="Noto Sans" w:cs="Noto Sans"/>
          <w:color w:val="333333"/>
        </w:rPr>
        <w:t>endpoint</w:t>
      </w:r>
      <w:r>
        <w:rPr>
          <w:color w:val="333333"/>
        </w:rPr>
        <w:t>中定义外部服务的</w:t>
      </w:r>
      <w:r>
        <w:rPr>
          <w:rFonts w:hint="default" w:ascii="Noto Sans" w:hAnsi="Noto Sans" w:eastAsia="Noto Sans" w:cs="Noto Sans"/>
          <w:color w:val="333333"/>
        </w:rPr>
        <w:t>IP</w:t>
      </w:r>
      <w:r>
        <w:rPr>
          <w:color w:val="333333"/>
        </w:rPr>
        <w:t>和端口，</w:t>
      </w:r>
      <w:r>
        <w:rPr>
          <w:rFonts w:hint="default" w:ascii="Noto Sans" w:hAnsi="Noto Sans" w:eastAsia="Noto Sans" w:cs="Noto Sans"/>
          <w:color w:val="333333"/>
        </w:rPr>
        <w:t>endpoint</w:t>
      </w:r>
      <w:r>
        <w:rPr>
          <w:color w:val="333333"/>
        </w:rPr>
        <w:t>的名称一</w:t>
      </w:r>
      <w:r>
        <w:rPr>
          <w:color w:val="333333"/>
          <w:spacing w:val="27"/>
        </w:rPr>
        <w:t xml:space="preserve"> </w:t>
      </w:r>
      <w:r>
        <w:rPr>
          <w:color w:val="333333"/>
        </w:rPr>
        <w:t>定要与</w:t>
      </w:r>
      <w:r>
        <w:rPr>
          <w:rFonts w:hint="default" w:ascii="Noto Sans" w:hAnsi="Noto Sans" w:eastAsia="Noto Sans" w:cs="Noto Sans"/>
          <w:color w:val="333333"/>
        </w:rPr>
        <w:t>service</w:t>
      </w:r>
      <w:r>
        <w:rPr>
          <w:color w:val="333333"/>
        </w:rPr>
        <w:t>的名称一样，端口协议也要一样，端口的</w:t>
      </w:r>
      <w:r>
        <w:rPr>
          <w:rFonts w:hint="default" w:ascii="Noto Sans" w:hAnsi="Noto Sans" w:eastAsia="Noto Sans" w:cs="Noto Sans"/>
          <w:color w:val="333333"/>
        </w:rPr>
        <w:t>name</w:t>
      </w:r>
      <w:r>
        <w:rPr>
          <w:color w:val="333333"/>
        </w:rPr>
        <w:t>也要与</w:t>
      </w:r>
      <w:r>
        <w:rPr>
          <w:rFonts w:hint="default" w:ascii="Noto Sans" w:hAnsi="Noto Sans" w:eastAsia="Noto Sans" w:cs="Noto Sans"/>
          <w:color w:val="333333"/>
        </w:rPr>
        <w:t>service</w:t>
      </w:r>
      <w:r>
        <w:rPr>
          <w:color w:val="333333"/>
        </w:rPr>
        <w:t>的端口的</w:t>
      </w:r>
      <w:r>
        <w:rPr>
          <w:rFonts w:hint="default" w:ascii="Noto Sans" w:hAnsi="Noto Sans" w:eastAsia="Noto Sans" w:cs="Noto Sans"/>
          <w:color w:val="333333"/>
        </w:rPr>
        <w:t>name</w:t>
      </w:r>
      <w:r>
        <w:rPr>
          <w:color w:val="333333"/>
        </w:rPr>
        <w:t>一样，不然</w:t>
      </w:r>
      <w:r>
        <w:rPr>
          <w:color w:val="333333"/>
          <w:spacing w:val="38"/>
        </w:rPr>
        <w:t xml:space="preserve"> </w:t>
      </w:r>
      <w:r>
        <w:rPr>
          <w:rFonts w:hint="default" w:ascii="Noto Sans" w:hAnsi="Noto Sans" w:eastAsia="Noto Sans" w:cs="Noto Sans"/>
          <w:color w:val="333333"/>
        </w:rPr>
        <w:t>endpoint</w:t>
      </w:r>
      <w:r>
        <w:rPr>
          <w:color w:val="333333"/>
        </w:rPr>
        <w:t>不能与</w:t>
      </w:r>
      <w:r>
        <w:rPr>
          <w:rFonts w:hint="default" w:ascii="Noto Sans" w:hAnsi="Noto Sans" w:eastAsia="Noto Sans" w:cs="Noto Sans"/>
          <w:color w:val="333333"/>
        </w:rPr>
        <w:t>service</w:t>
      </w:r>
      <w:r>
        <w:rPr>
          <w:color w:val="333333"/>
        </w:rPr>
        <w:t>进行关联。</w:t>
      </w:r>
      <w:r>
        <w:rPr>
          <w:color w:val="333333"/>
          <w:spacing w:val="9"/>
        </w:rPr>
        <w:t xml:space="preserve"> </w:t>
      </w:r>
      <w:r>
        <w:rPr>
          <w:color w:val="333333"/>
        </w:rPr>
        <w:t>完成以上两步，</w:t>
      </w:r>
      <w:r>
        <w:rPr>
          <w:rFonts w:hint="default" w:ascii="Noto Sans" w:hAnsi="Noto Sans" w:eastAsia="Noto Sans" w:cs="Noto Sans"/>
          <w:color w:val="333333"/>
        </w:rPr>
        <w:t>k8s</w:t>
      </w:r>
      <w:r>
        <w:rPr>
          <w:color w:val="333333"/>
        </w:rPr>
        <w:t>会自动将</w:t>
      </w:r>
      <w:r>
        <w:rPr>
          <w:rFonts w:hint="default" w:ascii="Noto Sans" w:hAnsi="Noto Sans" w:eastAsia="Noto Sans" w:cs="Noto Sans"/>
          <w:color w:val="333333"/>
        </w:rPr>
        <w:t>service</w:t>
      </w:r>
      <w:r>
        <w:rPr>
          <w:color w:val="333333"/>
        </w:rPr>
        <w:t>和同名的</w:t>
      </w:r>
      <w:r>
        <w:rPr>
          <w:rFonts w:hint="default" w:ascii="Noto Sans" w:hAnsi="Noto Sans" w:eastAsia="Noto Sans" w:cs="Noto Sans"/>
          <w:color w:val="333333"/>
        </w:rPr>
        <w:t>endpoint</w:t>
      </w:r>
      <w:r>
        <w:rPr>
          <w:color w:val="333333"/>
        </w:rPr>
        <w:t>进行关联，这样，</w:t>
      </w:r>
      <w:r>
        <w:rPr>
          <w:rFonts w:hint="default" w:ascii="Noto Sans" w:hAnsi="Noto Sans" w:eastAsia="Noto Sans" w:cs="Noto Sans"/>
          <w:color w:val="333333"/>
        </w:rPr>
        <w:t>k8s</w:t>
      </w:r>
      <w:r>
        <w:rPr>
          <w:color w:val="333333"/>
        </w:rPr>
        <w:t>集群内的应用服务直接访问</w:t>
      </w:r>
      <w:r>
        <w:rPr>
          <w:color w:val="333333"/>
          <w:spacing w:val="51"/>
        </w:rPr>
        <w:t xml:space="preserve"> </w:t>
      </w:r>
      <w:r>
        <w:rPr>
          <w:color w:val="333333"/>
        </w:rPr>
        <w:t>这个</w:t>
      </w:r>
      <w:r>
        <w:rPr>
          <w:rFonts w:hint="default" w:ascii="Noto Sans" w:hAnsi="Noto Sans" w:eastAsia="Noto Sans" w:cs="Noto Sans"/>
          <w:color w:val="333333"/>
        </w:rPr>
        <w:t>service</w:t>
      </w:r>
      <w:r>
        <w:rPr>
          <w:color w:val="333333"/>
        </w:rPr>
        <w:t>就可以相当于访问外部的服务了。</w:t>
      </w:r>
    </w:p>
    <w:p>
      <w:pPr>
        <w:pStyle w:val="3"/>
        <w:tabs>
          <w:tab w:val="left" w:pos="9049"/>
        </w:tabs>
        <w:spacing w:before="65" w:line="240" w:lineRule="auto"/>
        <w:ind w:right="217"/>
        <w:jc w:val="left"/>
        <w:rPr>
          <w:b w:val="0"/>
          <w:bCs w:val="0"/>
        </w:rPr>
      </w:pPr>
      <w:bookmarkStart w:id="176" w:name="service、endpoint、kube-proxys三种的关系是什么？"/>
      <w:bookmarkEnd w:id="17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service</w:t>
      </w:r>
      <w:r>
        <w:rPr>
          <w:color w:val="333333"/>
          <w:w w:val="95"/>
          <w:u w:val="single" w:color="EDEDED"/>
        </w:rPr>
        <w:t>、</w:t>
      </w:r>
      <w:r>
        <w:rPr>
          <w:rFonts w:hint="default" w:ascii="Arial Black" w:hAnsi="Arial Black" w:eastAsia="Arial Black" w:cs="Arial Black"/>
          <w:b/>
          <w:bCs/>
          <w:color w:val="333333"/>
          <w:w w:val="95"/>
          <w:u w:val="single" w:color="EDEDED"/>
        </w:rPr>
        <w:t>endpoint</w:t>
      </w:r>
      <w:r>
        <w:rPr>
          <w:color w:val="333333"/>
          <w:w w:val="95"/>
          <w:u w:val="single" w:color="EDEDED"/>
        </w:rPr>
        <w:t>、</w:t>
      </w:r>
      <w:r>
        <w:rPr>
          <w:rFonts w:hint="default" w:ascii="Arial Black" w:hAnsi="Arial Black" w:eastAsia="Arial Black" w:cs="Arial Black"/>
          <w:b/>
          <w:bCs/>
          <w:color w:val="333333"/>
          <w:w w:val="95"/>
          <w:u w:val="single" w:color="EDEDED"/>
        </w:rPr>
        <w:t>kube-proxys</w:t>
      </w:r>
      <w:r>
        <w:rPr>
          <w:color w:val="333333"/>
          <w:w w:val="95"/>
          <w:u w:val="single" w:color="EDEDED"/>
        </w:rPr>
        <w:t>三种的关系是什么？</w:t>
      </w:r>
      <w:r>
        <w:rPr>
          <w:color w:val="333333"/>
          <w:u w:val="single" w:color="EDEDED"/>
        </w:rPr>
        <w:tab/>
      </w:r>
    </w:p>
    <w:p>
      <w:pPr>
        <w:pStyle w:val="4"/>
        <w:spacing w:before="161" w:line="223" w:lineRule="auto"/>
        <w:ind w:right="217"/>
        <w:jc w:val="left"/>
      </w:pPr>
      <w:r>
        <w:rPr>
          <w:rFonts w:hint="default" w:ascii="Noto Sans" w:hAnsi="Noto Sans" w:eastAsia="Noto Sans" w:cs="Noto Sans"/>
          <w:color w:val="333333"/>
        </w:rPr>
        <w:t>service</w:t>
      </w:r>
      <w:r>
        <w:rPr>
          <w:color w:val="333333"/>
        </w:rPr>
        <w:t>：在</w:t>
      </w:r>
      <w:r>
        <w:rPr>
          <w:rFonts w:hint="default" w:ascii="Noto Sans" w:hAnsi="Noto Sans" w:eastAsia="Noto Sans" w:cs="Noto Sans"/>
          <w:color w:val="333333"/>
        </w:rPr>
        <w:t>kubernetes</w:t>
      </w:r>
      <w:r>
        <w:rPr>
          <w:color w:val="333333"/>
        </w:rPr>
        <w:t>中，</w:t>
      </w:r>
      <w:r>
        <w:rPr>
          <w:rFonts w:hint="default" w:ascii="Noto Sans" w:hAnsi="Noto Sans" w:eastAsia="Noto Sans" w:cs="Noto Sans"/>
          <w:color w:val="333333"/>
        </w:rPr>
        <w:t>service</w:t>
      </w:r>
      <w:r>
        <w:rPr>
          <w:color w:val="333333"/>
        </w:rPr>
        <w:t>是一种为一组功能相同的</w:t>
      </w:r>
      <w:r>
        <w:rPr>
          <w:rFonts w:hint="default" w:ascii="Noto Sans" w:hAnsi="Noto Sans" w:eastAsia="Noto Sans" w:cs="Noto Sans"/>
          <w:color w:val="333333"/>
        </w:rPr>
        <w:t>pod</w:t>
      </w:r>
      <w:r>
        <w:rPr>
          <w:color w:val="333333"/>
        </w:rPr>
        <w:t>提供单一不变的接入点的资源。当</w:t>
      </w:r>
      <w:r>
        <w:rPr>
          <w:color w:val="333333"/>
          <w:spacing w:val="29"/>
        </w:rPr>
        <w:t xml:space="preserve"> </w:t>
      </w:r>
      <w:r>
        <w:rPr>
          <w:rFonts w:hint="default" w:ascii="Noto Sans" w:hAnsi="Noto Sans" w:eastAsia="Noto Sans" w:cs="Noto Sans"/>
          <w:color w:val="333333"/>
        </w:rPr>
        <w:t>service</w:t>
      </w:r>
      <w:r>
        <w:rPr>
          <w:color w:val="333333"/>
        </w:rPr>
        <w:t>被建立时，</w:t>
      </w:r>
      <w:r>
        <w:rPr>
          <w:rFonts w:hint="default" w:ascii="Noto Sans" w:hAnsi="Noto Sans" w:eastAsia="Noto Sans" w:cs="Noto Sans"/>
          <w:color w:val="333333"/>
        </w:rPr>
        <w:t>service</w:t>
      </w:r>
      <w:r>
        <w:rPr>
          <w:color w:val="333333"/>
        </w:rPr>
        <w:t>的</w:t>
      </w:r>
      <w:r>
        <w:rPr>
          <w:rFonts w:hint="default" w:ascii="Noto Sans" w:hAnsi="Noto Sans" w:eastAsia="Noto Sans" w:cs="Noto Sans"/>
          <w:color w:val="333333"/>
        </w:rPr>
        <w:t>IP</w:t>
      </w:r>
      <w:r>
        <w:rPr>
          <w:color w:val="333333"/>
        </w:rPr>
        <w:t>和端口不会改变，这样外部的客户端（也可以是集群内部的客户端）通过</w:t>
      </w:r>
      <w:r>
        <w:rPr>
          <w:color w:val="333333"/>
          <w:spacing w:val="35"/>
        </w:rPr>
        <w:t xml:space="preserve"> </w:t>
      </w:r>
      <w:r>
        <w:rPr>
          <w:rFonts w:hint="default" w:ascii="Noto Sans" w:hAnsi="Noto Sans" w:eastAsia="Noto Sans" w:cs="Noto Sans"/>
          <w:color w:val="333333"/>
        </w:rPr>
        <w:t>service</w:t>
      </w:r>
      <w:r>
        <w:rPr>
          <w:color w:val="333333"/>
        </w:rPr>
        <w:t>的</w:t>
      </w:r>
      <w:r>
        <w:rPr>
          <w:rFonts w:hint="default" w:ascii="Noto Sans" w:hAnsi="Noto Sans" w:eastAsia="Noto Sans" w:cs="Noto Sans"/>
          <w:color w:val="333333"/>
        </w:rPr>
        <w:t>IP</w:t>
      </w:r>
      <w:r>
        <w:rPr>
          <w:color w:val="333333"/>
        </w:rPr>
        <w:t>和端口来建立链接，这些链接会被路由到提供该服务的任意一个</w:t>
      </w:r>
      <w:r>
        <w:rPr>
          <w:rFonts w:hint="default" w:ascii="Noto Sans" w:hAnsi="Noto Sans" w:eastAsia="Noto Sans" w:cs="Noto Sans"/>
          <w:color w:val="333333"/>
        </w:rPr>
        <w:t>pod</w:t>
      </w:r>
      <w:r>
        <w:rPr>
          <w:color w:val="333333"/>
        </w:rPr>
        <w:t>上。通过这样的方式，</w:t>
      </w:r>
      <w:r>
        <w:rPr>
          <w:color w:val="333333"/>
          <w:spacing w:val="37"/>
        </w:rPr>
        <w:t xml:space="preserve"> </w:t>
      </w:r>
      <w:r>
        <w:rPr>
          <w:color w:val="333333"/>
        </w:rPr>
        <w:t>客户端不需要知道每个单独提供服务的</w:t>
      </w:r>
      <w:r>
        <w:rPr>
          <w:rFonts w:hint="default" w:ascii="Noto Sans" w:hAnsi="Noto Sans" w:eastAsia="Noto Sans" w:cs="Noto Sans"/>
          <w:color w:val="333333"/>
        </w:rPr>
        <w:t>pod</w:t>
      </w:r>
      <w:r>
        <w:rPr>
          <w:color w:val="333333"/>
        </w:rPr>
        <w:t>地址，这样</w:t>
      </w:r>
      <w:r>
        <w:rPr>
          <w:rFonts w:hint="default" w:ascii="Noto Sans" w:hAnsi="Noto Sans" w:eastAsia="Noto Sans" w:cs="Noto Sans"/>
          <w:color w:val="333333"/>
        </w:rPr>
        <w:t>pod</w:t>
      </w:r>
      <w:r>
        <w:rPr>
          <w:color w:val="333333"/>
        </w:rPr>
        <w:t>就可以在集群中随时被创建或销毁。</w:t>
      </w:r>
      <w:r>
        <w:rPr>
          <w:color w:val="333333"/>
          <w:spacing w:val="37"/>
        </w:rPr>
        <w:t xml:space="preserve"> </w:t>
      </w:r>
      <w:r>
        <w:rPr>
          <w:rFonts w:hint="default" w:ascii="Noto Sans" w:hAnsi="Noto Sans" w:eastAsia="Noto Sans" w:cs="Noto Sans"/>
          <w:color w:val="333333"/>
        </w:rPr>
        <w:t>endpoint</w:t>
      </w:r>
      <w:r>
        <w:rPr>
          <w:color w:val="333333"/>
        </w:rPr>
        <w:t>：</w:t>
      </w:r>
      <w:r>
        <w:rPr>
          <w:rFonts w:hint="default" w:ascii="Noto Sans" w:hAnsi="Noto Sans" w:eastAsia="Noto Sans" w:cs="Noto Sans"/>
          <w:color w:val="333333"/>
        </w:rPr>
        <w:t>service</w:t>
      </w:r>
      <w:r>
        <w:rPr>
          <w:color w:val="333333"/>
        </w:rPr>
        <w:t>维护一个叫</w:t>
      </w:r>
      <w:r>
        <w:rPr>
          <w:rFonts w:hint="default" w:ascii="Noto Sans" w:hAnsi="Noto Sans" w:eastAsia="Noto Sans" w:cs="Noto Sans"/>
          <w:color w:val="333333"/>
        </w:rPr>
        <w:t>endpoint</w:t>
      </w:r>
      <w:r>
        <w:rPr>
          <w:color w:val="333333"/>
        </w:rPr>
        <w:t>的资源列表，</w:t>
      </w:r>
      <w:r>
        <w:rPr>
          <w:rFonts w:hint="default" w:ascii="Noto Sans" w:hAnsi="Noto Sans" w:eastAsia="Noto Sans" w:cs="Noto Sans"/>
          <w:color w:val="333333"/>
        </w:rPr>
        <w:t>endpoint</w:t>
      </w:r>
      <w:r>
        <w:rPr>
          <w:color w:val="333333"/>
        </w:rPr>
        <w:t>资源对象保存着</w:t>
      </w:r>
      <w:r>
        <w:rPr>
          <w:rFonts w:hint="default" w:ascii="Noto Sans" w:hAnsi="Noto Sans" w:eastAsia="Noto Sans" w:cs="Noto Sans"/>
          <w:color w:val="333333"/>
        </w:rPr>
        <w:t>service</w:t>
      </w:r>
      <w:r>
        <w:rPr>
          <w:color w:val="333333"/>
        </w:rPr>
        <w:t>关联的</w:t>
      </w:r>
      <w:r>
        <w:rPr>
          <w:rFonts w:hint="default" w:ascii="Noto Sans" w:hAnsi="Noto Sans" w:eastAsia="Noto Sans" w:cs="Noto Sans"/>
          <w:color w:val="333333"/>
        </w:rPr>
        <w:t>pod</w:t>
      </w:r>
      <w:r>
        <w:rPr>
          <w:color w:val="333333"/>
        </w:rPr>
        <w:t>的</w:t>
      </w:r>
      <w:r>
        <w:rPr>
          <w:rFonts w:hint="default" w:ascii="Noto Sans" w:hAnsi="Noto Sans" w:eastAsia="Noto Sans" w:cs="Noto Sans"/>
          <w:color w:val="333333"/>
        </w:rPr>
        <w:t>ip</w:t>
      </w:r>
      <w:r>
        <w:rPr>
          <w:color w:val="333333"/>
        </w:rPr>
        <w:t>和</w:t>
      </w:r>
      <w:r>
        <w:rPr>
          <w:color w:val="333333"/>
          <w:spacing w:val="29"/>
        </w:rPr>
        <w:t xml:space="preserve"> </w:t>
      </w:r>
      <w:r>
        <w:rPr>
          <w:color w:val="333333"/>
        </w:rPr>
        <w:t>端口。从表面上看，当</w:t>
      </w:r>
      <w:r>
        <w:rPr>
          <w:rFonts w:hint="default" w:ascii="Noto Sans" w:hAnsi="Noto Sans" w:eastAsia="Noto Sans" w:cs="Noto Sans"/>
          <w:color w:val="333333"/>
        </w:rPr>
        <w:t>pod</w:t>
      </w:r>
      <w:r>
        <w:rPr>
          <w:color w:val="333333"/>
        </w:rPr>
        <w:t>消失，</w:t>
      </w:r>
      <w:r>
        <w:rPr>
          <w:rFonts w:hint="default" w:ascii="Noto Sans" w:hAnsi="Noto Sans" w:eastAsia="Noto Sans" w:cs="Noto Sans"/>
          <w:color w:val="333333"/>
        </w:rPr>
        <w:t>service</w:t>
      </w:r>
      <w:r>
        <w:rPr>
          <w:color w:val="333333"/>
        </w:rPr>
        <w:t>会在</w:t>
      </w:r>
      <w:r>
        <w:rPr>
          <w:rFonts w:hint="default" w:ascii="Noto Sans" w:hAnsi="Noto Sans" w:eastAsia="Noto Sans" w:cs="Noto Sans"/>
          <w:color w:val="333333"/>
        </w:rPr>
        <w:t>endpoint</w:t>
      </w:r>
      <w:r>
        <w:rPr>
          <w:color w:val="333333"/>
        </w:rPr>
        <w:t>列表中剔除</w:t>
      </w:r>
      <w:r>
        <w:rPr>
          <w:rFonts w:hint="default" w:ascii="Noto Sans" w:hAnsi="Noto Sans" w:eastAsia="Noto Sans" w:cs="Noto Sans"/>
          <w:color w:val="333333"/>
        </w:rPr>
        <w:t>pod</w:t>
      </w:r>
      <w:r>
        <w:rPr>
          <w:color w:val="333333"/>
        </w:rPr>
        <w:t>，当有新的</w:t>
      </w:r>
      <w:r>
        <w:rPr>
          <w:rFonts w:hint="default" w:ascii="Noto Sans" w:hAnsi="Noto Sans" w:eastAsia="Noto Sans" w:cs="Noto Sans"/>
          <w:color w:val="333333"/>
        </w:rPr>
        <w:t>pod</w:t>
      </w:r>
      <w:r>
        <w:rPr>
          <w:color w:val="333333"/>
        </w:rPr>
        <w:t>加入，</w:t>
      </w:r>
      <w:r>
        <w:rPr>
          <w:rFonts w:hint="default" w:ascii="Noto Sans" w:hAnsi="Noto Sans" w:eastAsia="Noto Sans" w:cs="Noto Sans"/>
          <w:color w:val="333333"/>
        </w:rPr>
        <w:t>service</w:t>
      </w:r>
      <w:r>
        <w:rPr>
          <w:color w:val="333333"/>
        </w:rPr>
        <w:t>就</w:t>
      </w:r>
      <w:r>
        <w:rPr>
          <w:color w:val="333333"/>
          <w:spacing w:val="37"/>
        </w:rPr>
        <w:t xml:space="preserve"> </w:t>
      </w:r>
      <w:r>
        <w:rPr>
          <w:color w:val="333333"/>
        </w:rPr>
        <w:t>会将</w:t>
      </w:r>
      <w:r>
        <w:rPr>
          <w:rFonts w:hint="default" w:ascii="Noto Sans" w:hAnsi="Noto Sans" w:eastAsia="Noto Sans" w:cs="Noto Sans"/>
          <w:color w:val="333333"/>
        </w:rPr>
        <w:t>pod ip</w:t>
      </w:r>
      <w:r>
        <w:rPr>
          <w:color w:val="333333"/>
        </w:rPr>
        <w:t>加入</w:t>
      </w:r>
      <w:r>
        <w:rPr>
          <w:rFonts w:hint="default" w:ascii="Noto Sans" w:hAnsi="Noto Sans" w:eastAsia="Noto Sans" w:cs="Noto Sans"/>
          <w:color w:val="333333"/>
        </w:rPr>
        <w:t>endpoint</w:t>
      </w:r>
      <w:r>
        <w:rPr>
          <w:color w:val="333333"/>
        </w:rPr>
        <w:t>列表；但是正在底层的逻辑是，</w:t>
      </w:r>
      <w:r>
        <w:rPr>
          <w:rFonts w:hint="default" w:ascii="Noto Sans" w:hAnsi="Noto Sans" w:eastAsia="Noto Sans" w:cs="Noto Sans"/>
          <w:color w:val="333333"/>
        </w:rPr>
        <w:t>endpoint</w:t>
      </w:r>
      <w:r>
        <w:rPr>
          <w:color w:val="333333"/>
        </w:rPr>
        <w:t>的这种自动剔除、添加、更新</w:t>
      </w:r>
      <w:r>
        <w:rPr>
          <w:rFonts w:hint="default" w:ascii="Noto Sans" w:hAnsi="Noto Sans" w:eastAsia="Noto Sans" w:cs="Noto Sans"/>
          <w:color w:val="333333"/>
        </w:rPr>
        <w:t>pod</w:t>
      </w:r>
      <w:r>
        <w:rPr>
          <w:color w:val="333333"/>
        </w:rPr>
        <w:t>的</w:t>
      </w:r>
      <w:r>
        <w:rPr>
          <w:color w:val="333333"/>
          <w:spacing w:val="48"/>
        </w:rPr>
        <w:t xml:space="preserve"> </w:t>
      </w:r>
      <w:r>
        <w:rPr>
          <w:color w:val="333333"/>
        </w:rPr>
        <w:t>地址其实底层是由</w:t>
      </w:r>
      <w:r>
        <w:rPr>
          <w:rFonts w:hint="default" w:ascii="Noto Sans" w:hAnsi="Noto Sans" w:eastAsia="Noto Sans" w:cs="Noto Sans"/>
          <w:color w:val="333333"/>
        </w:rPr>
        <w:t>endpoint controller</w:t>
      </w:r>
      <w:r>
        <w:rPr>
          <w:color w:val="333333"/>
        </w:rPr>
        <w:t>控制的，</w:t>
      </w:r>
      <w:r>
        <w:rPr>
          <w:rFonts w:hint="default" w:ascii="Noto Sans" w:hAnsi="Noto Sans" w:eastAsia="Noto Sans" w:cs="Noto Sans"/>
          <w:color w:val="333333"/>
        </w:rPr>
        <w:t>endpoint controller</w:t>
      </w:r>
      <w:r>
        <w:rPr>
          <w:color w:val="333333"/>
        </w:rPr>
        <w:t>负责监听</w:t>
      </w:r>
      <w:r>
        <w:rPr>
          <w:rFonts w:hint="default" w:ascii="Noto Sans" w:hAnsi="Noto Sans" w:eastAsia="Noto Sans" w:cs="Noto Sans"/>
          <w:color w:val="333333"/>
        </w:rPr>
        <w:t>service</w:t>
      </w:r>
      <w:r>
        <w:rPr>
          <w:color w:val="333333"/>
        </w:rPr>
        <w:t>和对应的</w:t>
      </w:r>
      <w:r>
        <w:rPr>
          <w:rFonts w:hint="default" w:ascii="Noto Sans" w:hAnsi="Noto Sans" w:eastAsia="Noto Sans" w:cs="Noto Sans"/>
          <w:color w:val="333333"/>
        </w:rPr>
        <w:t>pod</w:t>
      </w:r>
      <w:r>
        <w:rPr>
          <w:color w:val="333333"/>
        </w:rPr>
        <w:t>副本</w:t>
      </w:r>
      <w:r>
        <w:rPr>
          <w:color w:val="333333"/>
          <w:spacing w:val="36"/>
        </w:rPr>
        <w:t xml:space="preserve"> </w:t>
      </w:r>
      <w:r>
        <w:rPr>
          <w:color w:val="333333"/>
        </w:rPr>
        <w:t>的变化，如果监听到</w:t>
      </w:r>
      <w:r>
        <w:rPr>
          <w:rFonts w:hint="default" w:ascii="Noto Sans" w:hAnsi="Noto Sans" w:eastAsia="Noto Sans" w:cs="Noto Sans"/>
          <w:color w:val="333333"/>
        </w:rPr>
        <w:t>service</w:t>
      </w:r>
      <w:r>
        <w:rPr>
          <w:color w:val="333333"/>
        </w:rPr>
        <w:t>被删除，则删除和该</w:t>
      </w:r>
      <w:r>
        <w:rPr>
          <w:rFonts w:hint="default" w:ascii="Noto Sans" w:hAnsi="Noto Sans" w:eastAsia="Noto Sans" w:cs="Noto Sans"/>
          <w:color w:val="333333"/>
        </w:rPr>
        <w:t>service</w:t>
      </w:r>
      <w:r>
        <w:rPr>
          <w:color w:val="333333"/>
        </w:rPr>
        <w:t>同名的</w:t>
      </w:r>
      <w:r>
        <w:rPr>
          <w:rFonts w:hint="default" w:ascii="Noto Sans" w:hAnsi="Noto Sans" w:eastAsia="Noto Sans" w:cs="Noto Sans"/>
          <w:color w:val="333333"/>
        </w:rPr>
        <w:t>endpoint</w:t>
      </w:r>
      <w:r>
        <w:rPr>
          <w:color w:val="333333"/>
        </w:rPr>
        <w:t>对象，如果监听到新的</w:t>
      </w:r>
      <w:r>
        <w:rPr>
          <w:rFonts w:hint="default" w:ascii="Noto Sans" w:hAnsi="Noto Sans" w:eastAsia="Noto Sans" w:cs="Noto Sans"/>
          <w:color w:val="333333"/>
        </w:rPr>
        <w:t>service</w:t>
      </w:r>
      <w:r>
        <w:rPr>
          <w:rFonts w:hint="default" w:ascii="Noto Sans" w:hAnsi="Noto Sans" w:eastAsia="Noto Sans" w:cs="Noto Sans"/>
          <w:color w:val="333333"/>
          <w:spacing w:val="5"/>
        </w:rPr>
        <w:t xml:space="preserve"> </w:t>
      </w:r>
      <w:r>
        <w:rPr>
          <w:color w:val="333333"/>
        </w:rPr>
        <w:t>被创建或者修改，则根据该</w:t>
      </w:r>
      <w:r>
        <w:rPr>
          <w:rFonts w:hint="default" w:ascii="Noto Sans" w:hAnsi="Noto Sans" w:eastAsia="Noto Sans" w:cs="Noto Sans"/>
          <w:color w:val="333333"/>
        </w:rPr>
        <w:t>service</w:t>
      </w:r>
      <w:r>
        <w:rPr>
          <w:color w:val="333333"/>
        </w:rPr>
        <w:t>信息获取得相关</w:t>
      </w:r>
      <w:r>
        <w:rPr>
          <w:rFonts w:hint="default" w:ascii="Noto Sans" w:hAnsi="Noto Sans" w:eastAsia="Noto Sans" w:cs="Noto Sans"/>
          <w:color w:val="333333"/>
        </w:rPr>
        <w:t>pod</w:t>
      </w:r>
      <w:r>
        <w:rPr>
          <w:color w:val="333333"/>
        </w:rPr>
        <w:t>列表，然后创建或更新</w:t>
      </w:r>
      <w:r>
        <w:rPr>
          <w:rFonts w:hint="default" w:ascii="Noto Sans" w:hAnsi="Noto Sans" w:eastAsia="Noto Sans" w:cs="Noto Sans"/>
          <w:color w:val="333333"/>
        </w:rPr>
        <w:t>service</w:t>
      </w:r>
      <w:r>
        <w:rPr>
          <w:color w:val="333333"/>
        </w:rPr>
        <w:t>对应的</w:t>
      </w:r>
      <w:r>
        <w:rPr>
          <w:rFonts w:hint="default" w:ascii="Noto Sans" w:hAnsi="Noto Sans" w:eastAsia="Noto Sans" w:cs="Noto Sans"/>
          <w:color w:val="333333"/>
        </w:rPr>
        <w:t>endpoint</w:t>
      </w:r>
      <w:r>
        <w:rPr>
          <w:color w:val="333333"/>
        </w:rPr>
        <w:t>对</w:t>
      </w:r>
      <w:r>
        <w:rPr>
          <w:color w:val="333333"/>
          <w:spacing w:val="41"/>
        </w:rPr>
        <w:t xml:space="preserve"> </w:t>
      </w:r>
      <w:r>
        <w:rPr>
          <w:color w:val="333333"/>
        </w:rPr>
        <w:t>象，如果监听到</w:t>
      </w:r>
      <w:r>
        <w:rPr>
          <w:rFonts w:hint="default" w:ascii="Noto Sans" w:hAnsi="Noto Sans" w:eastAsia="Noto Sans" w:cs="Noto Sans"/>
          <w:color w:val="333333"/>
        </w:rPr>
        <w:t>pod</w:t>
      </w:r>
      <w:r>
        <w:rPr>
          <w:color w:val="333333"/>
        </w:rPr>
        <w:t>事件，则更新它所对应的</w:t>
      </w:r>
      <w:r>
        <w:rPr>
          <w:rFonts w:hint="default" w:ascii="Noto Sans" w:hAnsi="Noto Sans" w:eastAsia="Noto Sans" w:cs="Noto Sans"/>
          <w:color w:val="333333"/>
        </w:rPr>
        <w:t>service</w:t>
      </w:r>
      <w:r>
        <w:rPr>
          <w:color w:val="333333"/>
        </w:rPr>
        <w:t>的</w:t>
      </w:r>
      <w:r>
        <w:rPr>
          <w:rFonts w:hint="default" w:ascii="Noto Sans" w:hAnsi="Noto Sans" w:eastAsia="Noto Sans" w:cs="Noto Sans"/>
          <w:color w:val="333333"/>
        </w:rPr>
        <w:t>endpoint</w:t>
      </w:r>
      <w:r>
        <w:rPr>
          <w:color w:val="333333"/>
        </w:rPr>
        <w:t>对象。</w:t>
      </w:r>
    </w:p>
    <w:p>
      <w:pPr>
        <w:pStyle w:val="4"/>
        <w:spacing w:before="4" w:line="223" w:lineRule="auto"/>
        <w:ind w:right="192"/>
        <w:jc w:val="both"/>
      </w:pPr>
      <w:r>
        <w:rPr>
          <w:rFonts w:hint="default" w:ascii="Noto Sans" w:hAnsi="Noto Sans" w:eastAsia="Noto Sans" w:cs="Noto Sans"/>
          <w:color w:val="333333"/>
        </w:rPr>
        <w:t>kube-proxy</w:t>
      </w:r>
      <w:r>
        <w:rPr>
          <w:color w:val="333333"/>
        </w:rPr>
        <w:t>：</w:t>
      </w:r>
      <w:r>
        <w:rPr>
          <w:rFonts w:hint="default" w:ascii="Noto Sans" w:hAnsi="Noto Sans" w:eastAsia="Noto Sans" w:cs="Noto Sans"/>
          <w:color w:val="333333"/>
        </w:rPr>
        <w:t>kube-proxy</w:t>
      </w:r>
      <w:r>
        <w:rPr>
          <w:color w:val="333333"/>
        </w:rPr>
        <w:t>运行在</w:t>
      </w:r>
      <w:r>
        <w:rPr>
          <w:rFonts w:hint="default" w:ascii="Noto Sans" w:hAnsi="Noto Sans" w:eastAsia="Noto Sans" w:cs="Noto Sans"/>
          <w:color w:val="333333"/>
        </w:rPr>
        <w:t>node</w:t>
      </w:r>
      <w:r>
        <w:rPr>
          <w:color w:val="333333"/>
        </w:rPr>
        <w:t>节点上，在</w:t>
      </w:r>
      <w:r>
        <w:rPr>
          <w:rFonts w:hint="default" w:ascii="Noto Sans" w:hAnsi="Noto Sans" w:eastAsia="Noto Sans" w:cs="Noto Sans"/>
          <w:color w:val="333333"/>
        </w:rPr>
        <w:t>Node</w:t>
      </w:r>
      <w:r>
        <w:rPr>
          <w:color w:val="333333"/>
        </w:rPr>
        <w:t>节点上实现</w:t>
      </w:r>
      <w:r>
        <w:rPr>
          <w:rFonts w:hint="default" w:ascii="Noto Sans" w:hAnsi="Noto Sans" w:eastAsia="Noto Sans" w:cs="Noto Sans"/>
          <w:color w:val="333333"/>
        </w:rPr>
        <w:t>Pod</w:t>
      </w:r>
      <w:r>
        <w:rPr>
          <w:color w:val="333333"/>
        </w:rPr>
        <w:t>网络代理，维护网络规则和四层</w:t>
      </w:r>
      <w:r>
        <w:rPr>
          <w:color w:val="333333"/>
          <w:spacing w:val="30"/>
        </w:rPr>
        <w:t xml:space="preserve"> </w:t>
      </w:r>
      <w:r>
        <w:rPr>
          <w:color w:val="333333"/>
        </w:rPr>
        <w:t>负载均衡工作，</w:t>
      </w:r>
      <w:r>
        <w:rPr>
          <w:rFonts w:hint="default" w:ascii="Noto Sans" w:hAnsi="Noto Sans" w:eastAsia="Noto Sans" w:cs="Noto Sans"/>
          <w:color w:val="333333"/>
        </w:rPr>
        <w:t>kube-proxy</w:t>
      </w:r>
      <w:r>
        <w:rPr>
          <w:color w:val="333333"/>
        </w:rPr>
        <w:t>会监听</w:t>
      </w:r>
      <w:r>
        <w:rPr>
          <w:rFonts w:hint="default" w:ascii="Noto Sans" w:hAnsi="Noto Sans" w:eastAsia="Noto Sans" w:cs="Noto Sans"/>
          <w:color w:val="333333"/>
        </w:rPr>
        <w:t>api-server</w:t>
      </w:r>
      <w:r>
        <w:rPr>
          <w:color w:val="333333"/>
        </w:rPr>
        <w:t>中从而获取</w:t>
      </w:r>
      <w:r>
        <w:rPr>
          <w:rFonts w:hint="default" w:ascii="Noto Sans" w:hAnsi="Noto Sans" w:eastAsia="Noto Sans" w:cs="Noto Sans"/>
          <w:color w:val="333333"/>
        </w:rPr>
        <w:t>service</w:t>
      </w:r>
      <w:r>
        <w:rPr>
          <w:color w:val="333333"/>
        </w:rPr>
        <w:t>和</w:t>
      </w:r>
      <w:r>
        <w:rPr>
          <w:rFonts w:hint="default" w:ascii="Noto Sans" w:hAnsi="Noto Sans" w:eastAsia="Noto Sans" w:cs="Noto Sans"/>
          <w:color w:val="333333"/>
        </w:rPr>
        <w:t>endpoint</w:t>
      </w:r>
      <w:r>
        <w:rPr>
          <w:color w:val="333333"/>
        </w:rPr>
        <w:t>的变化情况，创建并维护路</w:t>
      </w:r>
      <w:r>
        <w:rPr>
          <w:color w:val="333333"/>
          <w:spacing w:val="26"/>
        </w:rPr>
        <w:t xml:space="preserve"> </w:t>
      </w:r>
      <w:r>
        <w:rPr>
          <w:color w:val="333333"/>
        </w:rPr>
        <w:t>由规则以提供服务</w:t>
      </w:r>
      <w:r>
        <w:rPr>
          <w:rFonts w:hint="default" w:ascii="Noto Sans" w:hAnsi="Noto Sans" w:eastAsia="Noto Sans" w:cs="Noto Sans"/>
          <w:color w:val="333333"/>
        </w:rPr>
        <w:t>IP</w:t>
      </w:r>
      <w:r>
        <w:rPr>
          <w:color w:val="333333"/>
        </w:rPr>
        <w:t>和负载均衡功能。简单理解此进程是</w:t>
      </w:r>
      <w:r>
        <w:rPr>
          <w:rFonts w:hint="default" w:ascii="Noto Sans" w:hAnsi="Noto Sans" w:eastAsia="Noto Sans" w:cs="Noto Sans"/>
          <w:color w:val="333333"/>
        </w:rPr>
        <w:t>Service</w:t>
      </w:r>
      <w:r>
        <w:rPr>
          <w:color w:val="333333"/>
        </w:rPr>
        <w:t>的透明代理兼负载均衡器，其核心功能</w:t>
      </w:r>
      <w:r>
        <w:rPr>
          <w:color w:val="333333"/>
          <w:spacing w:val="40"/>
        </w:rPr>
        <w:t xml:space="preserve"> </w:t>
      </w:r>
      <w:r>
        <w:rPr>
          <w:color w:val="333333"/>
        </w:rPr>
        <w:t>是将到某个</w:t>
      </w:r>
      <w:r>
        <w:rPr>
          <w:rFonts w:hint="default" w:ascii="Noto Sans" w:hAnsi="Noto Sans" w:eastAsia="Noto Sans" w:cs="Noto Sans"/>
          <w:color w:val="333333"/>
        </w:rPr>
        <w:t>Service</w:t>
      </w:r>
      <w:r>
        <w:rPr>
          <w:color w:val="333333"/>
        </w:rPr>
        <w:t>的访问请求转发到后端的多个</w:t>
      </w:r>
      <w:r>
        <w:rPr>
          <w:rFonts w:hint="default" w:ascii="Noto Sans" w:hAnsi="Noto Sans" w:eastAsia="Noto Sans" w:cs="Noto Sans"/>
          <w:color w:val="333333"/>
        </w:rPr>
        <w:t>Pod</w:t>
      </w:r>
      <w:r>
        <w:rPr>
          <w:color w:val="333333"/>
        </w:rPr>
        <w:t>实例上</w:t>
      </w:r>
    </w:p>
    <w:p>
      <w:pPr>
        <w:spacing w:after="0" w:line="223" w:lineRule="auto"/>
        <w:jc w:val="both"/>
        <w:sectPr>
          <w:pgSz w:w="11900" w:h="16840"/>
          <w:pgMar w:top="540" w:right="1360" w:bottom="280" w:left="1380" w:header="720" w:footer="720" w:gutter="0"/>
          <w:cols w:space="720" w:num="1"/>
        </w:sectPr>
      </w:pPr>
    </w:p>
    <w:p>
      <w:pPr>
        <w:pStyle w:val="3"/>
        <w:spacing w:line="365" w:lineRule="exact"/>
        <w:ind w:right="217"/>
        <w:jc w:val="left"/>
        <w:rPr>
          <w:b w:val="0"/>
          <w:bCs w:val="0"/>
        </w:rPr>
      </w:pPr>
      <w:bookmarkStart w:id="177" w:name="无头service和普通的service有什么区别，无头service使用场景是"/>
      <w:bookmarkEnd w:id="177"/>
      <w:r>
        <w:rPr>
          <w:color w:val="333333"/>
          <w:w w:val="95"/>
        </w:rPr>
        <w:t>无头</w:t>
      </w:r>
      <w:r>
        <w:rPr>
          <w:rFonts w:hint="default" w:ascii="Arial Black" w:hAnsi="Arial Black" w:eastAsia="Arial Black" w:cs="Arial Black"/>
          <w:b/>
          <w:bCs/>
          <w:color w:val="333333"/>
          <w:w w:val="95"/>
        </w:rPr>
        <w:t>service</w:t>
      </w:r>
      <w:r>
        <w:rPr>
          <w:color w:val="333333"/>
          <w:w w:val="95"/>
        </w:rPr>
        <w:t>和普通的</w:t>
      </w:r>
      <w:r>
        <w:rPr>
          <w:rFonts w:hint="default" w:ascii="Arial Black" w:hAnsi="Arial Black" w:eastAsia="Arial Black" w:cs="Arial Black"/>
          <w:b/>
          <w:bCs/>
          <w:color w:val="333333"/>
          <w:w w:val="95"/>
        </w:rPr>
        <w:t>service</w:t>
      </w:r>
      <w:r>
        <w:rPr>
          <w:color w:val="333333"/>
          <w:w w:val="95"/>
        </w:rPr>
        <w:t>有什么区别，无头</w:t>
      </w:r>
      <w:r>
        <w:rPr>
          <w:rFonts w:hint="default" w:ascii="Arial Black" w:hAnsi="Arial Black" w:eastAsia="Arial Black" w:cs="Arial Black"/>
          <w:b/>
          <w:bCs/>
          <w:color w:val="333333"/>
          <w:w w:val="95"/>
        </w:rPr>
        <w:t>service</w:t>
      </w:r>
      <w:r>
        <w:rPr>
          <w:color w:val="333333"/>
          <w:w w:val="95"/>
        </w:rPr>
        <w:t>使</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用场景是什么</w:t>
      </w:r>
      <w:r>
        <w:rPr>
          <w:rFonts w:hint="default" w:ascii="微软雅黑" w:hAnsi="微软雅黑" w:eastAsia="微软雅黑" w:cs="微软雅黑"/>
          <w:b/>
          <w:bCs/>
          <w:color w:val="333333"/>
          <w:sz w:val="34"/>
          <w:szCs w:val="34"/>
          <w:u w:val="single" w:color="EDEDED"/>
        </w:rPr>
        <w:tab/>
      </w:r>
    </w:p>
    <w:p>
      <w:pPr>
        <w:pStyle w:val="4"/>
        <w:spacing w:before="177" w:line="223" w:lineRule="auto"/>
        <w:ind w:right="217"/>
        <w:jc w:val="left"/>
      </w:pPr>
      <w:r>
        <w:rPr>
          <w:color w:val="333333"/>
        </w:rPr>
        <w:t>无头</w:t>
      </w:r>
      <w:r>
        <w:rPr>
          <w:rFonts w:hint="default" w:ascii="Noto Sans" w:hAnsi="Noto Sans" w:eastAsia="Noto Sans" w:cs="Noto Sans"/>
          <w:color w:val="333333"/>
        </w:rPr>
        <w:t>service</w:t>
      </w:r>
      <w:r>
        <w:rPr>
          <w:color w:val="333333"/>
        </w:rPr>
        <w:t>没有</w:t>
      </w:r>
      <w:r>
        <w:rPr>
          <w:rFonts w:hint="default" w:ascii="Noto Sans" w:hAnsi="Noto Sans" w:eastAsia="Noto Sans" w:cs="Noto Sans"/>
          <w:color w:val="333333"/>
        </w:rPr>
        <w:t>cluster ip</w:t>
      </w:r>
      <w:r>
        <w:rPr>
          <w:color w:val="333333"/>
        </w:rPr>
        <w:t>，在定义</w:t>
      </w:r>
      <w:r>
        <w:rPr>
          <w:rFonts w:hint="default" w:ascii="Noto Sans" w:hAnsi="Noto Sans" w:eastAsia="Noto Sans" w:cs="Noto Sans"/>
          <w:color w:val="333333"/>
        </w:rPr>
        <w:t>service</w:t>
      </w:r>
      <w:r>
        <w:rPr>
          <w:color w:val="333333"/>
        </w:rPr>
        <w:t xml:space="preserve">时将 </w:t>
      </w:r>
      <w:r>
        <w:rPr>
          <w:rFonts w:hint="default" w:ascii="Noto Sans" w:hAnsi="Noto Sans" w:eastAsia="Noto Sans" w:cs="Noto Sans"/>
          <w:color w:val="333333"/>
        </w:rPr>
        <w:t>service.spec.clusterIP</w:t>
      </w:r>
      <w:r>
        <w:rPr>
          <w:color w:val="333333"/>
        </w:rPr>
        <w:t>：</w:t>
      </w:r>
      <w:r>
        <w:rPr>
          <w:rFonts w:hint="default" w:ascii="Noto Sans" w:hAnsi="Noto Sans" w:eastAsia="Noto Sans" w:cs="Noto Sans"/>
          <w:color w:val="333333"/>
        </w:rPr>
        <w:t>None</w:t>
      </w:r>
      <w:r>
        <w:rPr>
          <w:color w:val="333333"/>
        </w:rPr>
        <w:t>，就表示创建的是无头</w:t>
      </w:r>
      <w:r>
        <w:rPr>
          <w:color w:val="333333"/>
          <w:spacing w:val="6"/>
        </w:rPr>
        <w:t xml:space="preserve"> </w:t>
      </w:r>
      <w:r>
        <w:rPr>
          <w:rFonts w:hint="default" w:ascii="Noto Sans" w:hAnsi="Noto Sans" w:eastAsia="Noto Sans" w:cs="Noto Sans"/>
          <w:color w:val="333333"/>
        </w:rPr>
        <w:t>service</w:t>
      </w:r>
      <w:r>
        <w:rPr>
          <w:color w:val="333333"/>
        </w:rPr>
        <w:t>。</w:t>
      </w:r>
      <w:r>
        <w:rPr>
          <w:color w:val="333333"/>
          <w:spacing w:val="-41"/>
        </w:rPr>
        <w:t xml:space="preserve"> </w:t>
      </w:r>
      <w:r>
        <w:rPr>
          <w:color w:val="333333"/>
        </w:rPr>
        <w:t>普通的</w:t>
      </w:r>
      <w:r>
        <w:rPr>
          <w:rFonts w:hint="default" w:ascii="Noto Sans" w:hAnsi="Noto Sans" w:eastAsia="Noto Sans" w:cs="Noto Sans"/>
          <w:color w:val="333333"/>
        </w:rPr>
        <w:t>service</w:t>
      </w:r>
      <w:r>
        <w:rPr>
          <w:color w:val="333333"/>
        </w:rPr>
        <w:t>是用于为一组后端</w:t>
      </w:r>
      <w:r>
        <w:rPr>
          <w:rFonts w:hint="default" w:ascii="Noto Sans" w:hAnsi="Noto Sans" w:eastAsia="Noto Sans" w:cs="Noto Sans"/>
          <w:color w:val="333333"/>
        </w:rPr>
        <w:t>pod</w:t>
      </w:r>
      <w:r>
        <w:rPr>
          <w:color w:val="333333"/>
        </w:rPr>
        <w:t>提供请求连接的负载均衡，让客户端能通过固定的</w:t>
      </w:r>
      <w:r>
        <w:rPr>
          <w:rFonts w:hint="default" w:ascii="Noto Sans" w:hAnsi="Noto Sans" w:eastAsia="Noto Sans" w:cs="Noto Sans"/>
          <w:color w:val="333333"/>
        </w:rPr>
        <w:t>service ip</w:t>
      </w:r>
      <w:r>
        <w:rPr>
          <w:color w:val="333333"/>
        </w:rPr>
        <w:t>地址来</w:t>
      </w:r>
      <w:r>
        <w:rPr>
          <w:color w:val="333333"/>
          <w:spacing w:val="-41"/>
        </w:rPr>
        <w:t xml:space="preserve"> </w:t>
      </w:r>
      <w:r>
        <w:rPr>
          <w:color w:val="333333"/>
        </w:rPr>
        <w:t>访问</w:t>
      </w:r>
      <w:r>
        <w:rPr>
          <w:rFonts w:hint="default" w:ascii="Noto Sans" w:hAnsi="Noto Sans" w:eastAsia="Noto Sans" w:cs="Noto Sans"/>
          <w:color w:val="333333"/>
        </w:rPr>
        <w:t>pod</w:t>
      </w:r>
      <w:r>
        <w:rPr>
          <w:color w:val="333333"/>
        </w:rPr>
        <w:t>，这类的</w:t>
      </w:r>
      <w:r>
        <w:rPr>
          <w:rFonts w:hint="default" w:ascii="Noto Sans" w:hAnsi="Noto Sans" w:eastAsia="Noto Sans" w:cs="Noto Sans"/>
          <w:color w:val="333333"/>
        </w:rPr>
        <w:t>pod</w:t>
      </w:r>
      <w:r>
        <w:rPr>
          <w:color w:val="333333"/>
        </w:rPr>
        <w:t>是没有状态的，同时</w:t>
      </w:r>
      <w:r>
        <w:rPr>
          <w:rFonts w:hint="default" w:ascii="Noto Sans" w:hAnsi="Noto Sans" w:eastAsia="Noto Sans" w:cs="Noto Sans"/>
          <w:color w:val="333333"/>
        </w:rPr>
        <w:t>service</w:t>
      </w:r>
      <w:r>
        <w:rPr>
          <w:color w:val="333333"/>
        </w:rPr>
        <w:t>还具有负载均衡和服务发现的功能。普通</w:t>
      </w:r>
      <w:r>
        <w:rPr>
          <w:rFonts w:hint="default" w:ascii="Noto Sans" w:hAnsi="Noto Sans" w:eastAsia="Noto Sans" w:cs="Noto Sans"/>
          <w:color w:val="333333"/>
        </w:rPr>
        <w:t>service</w:t>
      </w:r>
      <w:r>
        <w:rPr>
          <w:color w:val="333333"/>
        </w:rPr>
        <w:t>跟我</w:t>
      </w:r>
      <w:r>
        <w:rPr>
          <w:color w:val="333333"/>
          <w:spacing w:val="44"/>
        </w:rPr>
        <w:t xml:space="preserve"> </w:t>
      </w:r>
      <w:r>
        <w:rPr>
          <w:color w:val="333333"/>
        </w:rPr>
        <w:t>们平时使用的</w:t>
      </w:r>
      <w:r>
        <w:rPr>
          <w:rFonts w:hint="default" w:ascii="Noto Sans" w:hAnsi="Noto Sans" w:eastAsia="Noto Sans" w:cs="Noto Sans"/>
          <w:color w:val="333333"/>
        </w:rPr>
        <w:t>nginx</w:t>
      </w:r>
      <w:r>
        <w:rPr>
          <w:color w:val="333333"/>
        </w:rPr>
        <w:t>反向代理很相识。</w:t>
      </w:r>
    </w:p>
    <w:p>
      <w:pPr>
        <w:pStyle w:val="4"/>
        <w:spacing w:before="4" w:line="223" w:lineRule="auto"/>
        <w:ind w:right="217"/>
        <w:jc w:val="left"/>
      </w:pPr>
      <w:r>
        <w:rPr>
          <w:color w:val="333333"/>
        </w:rPr>
        <w:t>但是，试想这样一种情况，有</w:t>
      </w:r>
      <w:r>
        <w:rPr>
          <w:rFonts w:hint="default" w:ascii="Noto Sans" w:hAnsi="Noto Sans" w:eastAsia="Noto Sans" w:cs="Noto Sans"/>
          <w:color w:val="333333"/>
        </w:rPr>
        <w:t>6</w:t>
      </w:r>
      <w:r>
        <w:rPr>
          <w:color w:val="333333"/>
        </w:rPr>
        <w:t>个</w:t>
      </w:r>
      <w:r>
        <w:rPr>
          <w:rFonts w:hint="default" w:ascii="Noto Sans" w:hAnsi="Noto Sans" w:eastAsia="Noto Sans" w:cs="Noto Sans"/>
          <w:color w:val="333333"/>
        </w:rPr>
        <w:t>redis pod ,</w:t>
      </w:r>
      <w:r>
        <w:rPr>
          <w:color w:val="333333"/>
        </w:rPr>
        <w:t>它们相互之间要通信并要组成一个</w:t>
      </w:r>
      <w:r>
        <w:rPr>
          <w:rFonts w:hint="default" w:ascii="Noto Sans" w:hAnsi="Noto Sans" w:eastAsia="Noto Sans" w:cs="Noto Sans"/>
          <w:color w:val="333333"/>
        </w:rPr>
        <w:t>redis</w:t>
      </w:r>
      <w:r>
        <w:rPr>
          <w:color w:val="333333"/>
        </w:rPr>
        <w:t>集群，不在需要所谓</w:t>
      </w:r>
      <w:r>
        <w:rPr>
          <w:color w:val="333333"/>
          <w:spacing w:val="-30"/>
        </w:rPr>
        <w:t xml:space="preserve"> </w:t>
      </w:r>
      <w:r>
        <w:rPr>
          <w:color w:val="333333"/>
        </w:rPr>
        <w:t>的</w:t>
      </w:r>
      <w:r>
        <w:rPr>
          <w:rFonts w:hint="default" w:ascii="Noto Sans" w:hAnsi="Noto Sans" w:eastAsia="Noto Sans" w:cs="Noto Sans"/>
          <w:color w:val="333333"/>
        </w:rPr>
        <w:t>service</w:t>
      </w:r>
      <w:r>
        <w:rPr>
          <w:color w:val="333333"/>
        </w:rPr>
        <w:t>负载均衡，这时无头</w:t>
      </w:r>
      <w:r>
        <w:rPr>
          <w:rFonts w:hint="default" w:ascii="Noto Sans" w:hAnsi="Noto Sans" w:eastAsia="Noto Sans" w:cs="Noto Sans"/>
          <w:color w:val="333333"/>
        </w:rPr>
        <w:t>service</w:t>
      </w:r>
      <w:r>
        <w:rPr>
          <w:color w:val="333333"/>
        </w:rPr>
        <w:t>就是派上用场了，无头</w:t>
      </w:r>
      <w:r>
        <w:rPr>
          <w:rFonts w:hint="default" w:ascii="Noto Sans" w:hAnsi="Noto Sans" w:eastAsia="Noto Sans" w:cs="Noto Sans"/>
          <w:color w:val="333333"/>
        </w:rPr>
        <w:t>service</w:t>
      </w:r>
      <w:r>
        <w:rPr>
          <w:color w:val="333333"/>
        </w:rPr>
        <w:t>由于没有</w:t>
      </w:r>
      <w:r>
        <w:rPr>
          <w:rFonts w:hint="default" w:ascii="Noto Sans" w:hAnsi="Noto Sans" w:eastAsia="Noto Sans" w:cs="Noto Sans"/>
          <w:color w:val="333333"/>
        </w:rPr>
        <w:t>cluster ip</w:t>
      </w:r>
      <w:r>
        <w:rPr>
          <w:color w:val="333333"/>
        </w:rPr>
        <w:t>，</w:t>
      </w:r>
      <w:r>
        <w:rPr>
          <w:rFonts w:hint="default" w:ascii="Noto Sans" w:hAnsi="Noto Sans" w:eastAsia="Noto Sans" w:cs="Noto Sans"/>
          <w:color w:val="333333"/>
        </w:rPr>
        <w:t>kube-proxy</w:t>
      </w:r>
      <w:r>
        <w:rPr>
          <w:color w:val="333333"/>
        </w:rPr>
        <w:t>就</w:t>
      </w:r>
      <w:r>
        <w:rPr>
          <w:color w:val="333333"/>
          <w:spacing w:val="30"/>
        </w:rPr>
        <w:t xml:space="preserve"> </w:t>
      </w:r>
      <w:r>
        <w:rPr>
          <w:color w:val="333333"/>
        </w:rPr>
        <w:t>不会处理它也就不会对它生成规则负载均衡，无头</w:t>
      </w:r>
      <w:r>
        <w:rPr>
          <w:rFonts w:hint="default" w:ascii="Noto Sans" w:hAnsi="Noto Sans" w:eastAsia="Noto Sans" w:cs="Noto Sans"/>
          <w:color w:val="333333"/>
        </w:rPr>
        <w:t>service</w:t>
      </w:r>
      <w:r>
        <w:rPr>
          <w:color w:val="333333"/>
        </w:rPr>
        <w:t>直接绑定的是</w:t>
      </w:r>
      <w:r>
        <w:rPr>
          <w:rFonts w:hint="default" w:ascii="Noto Sans" w:hAnsi="Noto Sans" w:eastAsia="Noto Sans" w:cs="Noto Sans"/>
          <w:color w:val="333333"/>
        </w:rPr>
        <w:t xml:space="preserve">pod </w:t>
      </w:r>
      <w:r>
        <w:rPr>
          <w:color w:val="333333"/>
        </w:rPr>
        <w:t>的</w:t>
      </w:r>
      <w:r>
        <w:rPr>
          <w:rFonts w:hint="default" w:ascii="Noto Sans" w:hAnsi="Noto Sans" w:eastAsia="Noto Sans" w:cs="Noto Sans"/>
          <w:color w:val="333333"/>
        </w:rPr>
        <w:t>ip</w:t>
      </w:r>
      <w:r>
        <w:rPr>
          <w:color w:val="333333"/>
        </w:rPr>
        <w:t>。无头</w:t>
      </w:r>
      <w:r>
        <w:rPr>
          <w:rFonts w:hint="default" w:ascii="Noto Sans" w:hAnsi="Noto Sans" w:eastAsia="Noto Sans" w:cs="Noto Sans"/>
          <w:color w:val="333333"/>
        </w:rPr>
        <w:t>service</w:t>
      </w:r>
      <w:r>
        <w:rPr>
          <w:color w:val="333333"/>
        </w:rPr>
        <w:t>仍会有标</w:t>
      </w:r>
      <w:r>
        <w:rPr>
          <w:color w:val="333333"/>
          <w:spacing w:val="2"/>
        </w:rPr>
        <w:t xml:space="preserve"> </w:t>
      </w:r>
      <w:r>
        <w:rPr>
          <w:color w:val="333333"/>
        </w:rPr>
        <w:t>签选择器，有标签选择器就会有</w:t>
      </w:r>
      <w:r>
        <w:rPr>
          <w:rFonts w:hint="default" w:ascii="Noto Sans" w:hAnsi="Noto Sans" w:eastAsia="Noto Sans" w:cs="Noto Sans"/>
          <w:color w:val="333333"/>
        </w:rPr>
        <w:t>endpoint</w:t>
      </w:r>
      <w:r>
        <w:rPr>
          <w:color w:val="333333"/>
        </w:rPr>
        <w:t>资源。</w:t>
      </w:r>
      <w:r>
        <w:rPr>
          <w:color w:val="333333"/>
          <w:spacing w:val="44"/>
        </w:rPr>
        <w:t xml:space="preserve"> </w:t>
      </w:r>
      <w:r>
        <w:rPr>
          <w:color w:val="333333"/>
        </w:rPr>
        <w:t>使用场景：无头</w:t>
      </w:r>
      <w:r>
        <w:rPr>
          <w:rFonts w:hint="default" w:ascii="Noto Sans" w:hAnsi="Noto Sans" w:eastAsia="Noto Sans" w:cs="Noto Sans"/>
          <w:color w:val="333333"/>
        </w:rPr>
        <w:t>service</w:t>
      </w:r>
      <w:r>
        <w:rPr>
          <w:color w:val="333333"/>
        </w:rPr>
        <w:t>一般用于有状态的应用场景，如</w:t>
      </w:r>
      <w:r>
        <w:rPr>
          <w:rFonts w:hint="default" w:ascii="Noto Sans" w:hAnsi="Noto Sans" w:eastAsia="Noto Sans" w:cs="Noto Sans"/>
          <w:color w:val="333333"/>
        </w:rPr>
        <w:t>Kaka</w:t>
      </w:r>
      <w:r>
        <w:rPr>
          <w:color w:val="333333"/>
        </w:rPr>
        <w:t>集群、</w:t>
      </w:r>
      <w:r>
        <w:rPr>
          <w:rFonts w:hint="default" w:ascii="Noto Sans" w:hAnsi="Noto Sans" w:eastAsia="Noto Sans" w:cs="Noto Sans"/>
          <w:color w:val="333333"/>
        </w:rPr>
        <w:t>Redis</w:t>
      </w:r>
      <w:r>
        <w:rPr>
          <w:color w:val="333333"/>
        </w:rPr>
        <w:t>集群等，这类</w:t>
      </w:r>
      <w:r>
        <w:rPr>
          <w:rFonts w:hint="default" w:ascii="Noto Sans" w:hAnsi="Noto Sans" w:eastAsia="Noto Sans" w:cs="Noto Sans"/>
          <w:color w:val="333333"/>
        </w:rPr>
        <w:t>pod</w:t>
      </w:r>
      <w:r>
        <w:rPr>
          <w:color w:val="333333"/>
        </w:rPr>
        <w:t>之间需要相互</w:t>
      </w:r>
      <w:r>
        <w:rPr>
          <w:color w:val="333333"/>
          <w:spacing w:val="46"/>
        </w:rPr>
        <w:t xml:space="preserve"> </w:t>
      </w:r>
      <w:r>
        <w:rPr>
          <w:color w:val="333333"/>
        </w:rPr>
        <w:t>通信相互组成集群，不在需要所谓的</w:t>
      </w:r>
      <w:r>
        <w:rPr>
          <w:rFonts w:hint="default" w:ascii="Noto Sans" w:hAnsi="Noto Sans" w:eastAsia="Noto Sans" w:cs="Noto Sans"/>
          <w:color w:val="333333"/>
        </w:rPr>
        <w:t>service</w:t>
      </w:r>
      <w:r>
        <w:rPr>
          <w:color w:val="333333"/>
        </w:rPr>
        <w:t>负载均衡。</w:t>
      </w:r>
    </w:p>
    <w:p>
      <w:pPr>
        <w:pStyle w:val="3"/>
        <w:tabs>
          <w:tab w:val="left" w:pos="9049"/>
        </w:tabs>
        <w:spacing w:before="50" w:line="240" w:lineRule="auto"/>
        <w:ind w:right="217"/>
        <w:jc w:val="left"/>
        <w:rPr>
          <w:b w:val="0"/>
          <w:bCs w:val="0"/>
        </w:rPr>
      </w:pPr>
      <w:bookmarkStart w:id="178" w:name="deployment怎么扩容或缩容？"/>
      <w:bookmarkEnd w:id="17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deployment</w:t>
      </w:r>
      <w:r>
        <w:rPr>
          <w:color w:val="333333"/>
          <w:u w:val="single" w:color="EDEDED"/>
        </w:rPr>
        <w:t>怎么扩容或缩容？</w:t>
      </w:r>
      <w:r>
        <w:rPr>
          <w:color w:val="333333"/>
          <w:u w:val="single" w:color="EDEDED"/>
        </w:rPr>
        <w:tab/>
      </w:r>
    </w:p>
    <w:p>
      <w:pPr>
        <w:pStyle w:val="4"/>
        <w:spacing w:before="168" w:line="314" w:lineRule="exact"/>
        <w:ind w:right="325"/>
        <w:jc w:val="left"/>
      </w:pPr>
      <w:r>
        <w:rPr>
          <w:color w:val="333333"/>
        </w:rPr>
        <w:t>直接修改</w:t>
      </w:r>
      <w:r>
        <w:rPr>
          <w:rFonts w:hint="default" w:ascii="Noto Sans" w:hAnsi="Noto Sans" w:eastAsia="Noto Sans" w:cs="Noto Sans"/>
          <w:color w:val="333333"/>
        </w:rPr>
        <w:t>pod</w:t>
      </w:r>
      <w:r>
        <w:rPr>
          <w:color w:val="333333"/>
        </w:rPr>
        <w:t>副本数即可，可以通过下面的方式来修改</w:t>
      </w:r>
      <w:r>
        <w:rPr>
          <w:rFonts w:hint="default" w:ascii="Noto Sans" w:hAnsi="Noto Sans" w:eastAsia="Noto Sans" w:cs="Noto Sans"/>
          <w:color w:val="333333"/>
        </w:rPr>
        <w:t>pod</w:t>
      </w:r>
      <w:r>
        <w:rPr>
          <w:color w:val="333333"/>
        </w:rPr>
        <w:t>副本数：</w:t>
      </w:r>
      <w:r>
        <w:rPr>
          <w:color w:val="333333"/>
          <w:spacing w:val="33"/>
        </w:rPr>
        <w:t xml:space="preserve"> </w:t>
      </w:r>
      <w:r>
        <w:rPr>
          <w:rFonts w:hint="default" w:ascii="Noto Sans" w:hAnsi="Noto Sans" w:eastAsia="Noto Sans" w:cs="Noto Sans"/>
          <w:color w:val="333333"/>
        </w:rPr>
        <w:t>1</w:t>
      </w:r>
      <w:r>
        <w:rPr>
          <w:color w:val="333333"/>
        </w:rPr>
        <w:t>、直接修改</w:t>
      </w:r>
      <w:r>
        <w:rPr>
          <w:rFonts w:hint="default" w:ascii="Noto Sans" w:hAnsi="Noto Sans" w:eastAsia="Noto Sans" w:cs="Noto Sans"/>
          <w:color w:val="333333"/>
        </w:rPr>
        <w:t>yaml</w:t>
      </w:r>
      <w:r>
        <w:rPr>
          <w:color w:val="333333"/>
        </w:rPr>
        <w:t>文件的</w:t>
      </w:r>
      <w:r>
        <w:rPr>
          <w:rFonts w:hint="default" w:ascii="Noto Sans" w:hAnsi="Noto Sans" w:eastAsia="Noto Sans" w:cs="Noto Sans"/>
          <w:color w:val="333333"/>
        </w:rPr>
        <w:t>replicas</w:t>
      </w:r>
      <w:r>
        <w:rPr>
          <w:color w:val="333333"/>
        </w:rPr>
        <w:t>字段数值，然后</w:t>
      </w:r>
      <w:r>
        <w:rPr>
          <w:rFonts w:hint="default" w:ascii="Noto Sans" w:hAnsi="Noto Sans" w:eastAsia="Noto Sans" w:cs="Noto Sans"/>
          <w:color w:val="333333"/>
        </w:rPr>
        <w:t>kubectl</w:t>
      </w:r>
      <w:r>
        <w:rPr>
          <w:rFonts w:hint="default" w:ascii="Noto Sans" w:hAnsi="Noto Sans" w:eastAsia="Noto Sans" w:cs="Noto Sans"/>
          <w:color w:val="333333"/>
          <w:spacing w:val="4"/>
        </w:rPr>
        <w:t xml:space="preserve"> </w:t>
      </w:r>
      <w:r>
        <w:rPr>
          <w:rFonts w:hint="default" w:ascii="Noto Sans" w:hAnsi="Noto Sans" w:eastAsia="Noto Sans" w:cs="Noto Sans"/>
          <w:color w:val="333333"/>
        </w:rPr>
        <w:t>apply</w:t>
      </w:r>
      <w:r>
        <w:rPr>
          <w:rFonts w:hint="default" w:ascii="Noto Sans" w:hAnsi="Noto Sans" w:eastAsia="Noto Sans" w:cs="Noto Sans"/>
          <w:color w:val="333333"/>
          <w:spacing w:val="4"/>
        </w:rPr>
        <w:t xml:space="preserve"> </w:t>
      </w:r>
      <w:r>
        <w:rPr>
          <w:rFonts w:hint="default" w:ascii="Noto Sans" w:hAnsi="Noto Sans" w:eastAsia="Noto Sans" w:cs="Noto Sans"/>
          <w:color w:val="333333"/>
        </w:rPr>
        <w:t>-f</w:t>
      </w:r>
      <w:r>
        <w:rPr>
          <w:rFonts w:hint="default" w:ascii="Noto Sans" w:hAnsi="Noto Sans" w:eastAsia="Noto Sans" w:cs="Noto Sans"/>
          <w:color w:val="333333"/>
          <w:spacing w:val="4"/>
        </w:rPr>
        <w:t xml:space="preserve"> </w:t>
      </w:r>
      <w:r>
        <w:rPr>
          <w:rFonts w:hint="default" w:ascii="Noto Sans" w:hAnsi="Noto Sans" w:eastAsia="Noto Sans" w:cs="Noto Sans"/>
          <w:color w:val="333333"/>
        </w:rPr>
        <w:t>xxx.yaml</w:t>
      </w:r>
      <w:r>
        <w:rPr>
          <w:color w:val="333333"/>
        </w:rPr>
        <w:t>来实现更新；</w:t>
      </w:r>
      <w:r>
        <w:rPr>
          <w:color w:val="333333"/>
          <w:spacing w:val="-53"/>
        </w:rPr>
        <w:t xml:space="preserve"> </w:t>
      </w:r>
      <w:r>
        <w:rPr>
          <w:rFonts w:hint="default" w:ascii="Noto Sans" w:hAnsi="Noto Sans" w:eastAsia="Noto Sans" w:cs="Noto Sans"/>
          <w:color w:val="333333"/>
        </w:rPr>
        <w:t>2</w:t>
      </w:r>
      <w:r>
        <w:rPr>
          <w:color w:val="333333"/>
        </w:rPr>
        <w:t>、使用</w:t>
      </w:r>
      <w:r>
        <w:rPr>
          <w:rFonts w:hint="default" w:ascii="Noto Sans" w:hAnsi="Noto Sans" w:eastAsia="Noto Sans" w:cs="Noto Sans"/>
          <w:color w:val="333333"/>
        </w:rPr>
        <w:t>kubectl  edit  deployment  xxx</w:t>
      </w:r>
      <w:r>
        <w:rPr>
          <w:rFonts w:hint="default" w:ascii="Noto Sans" w:hAnsi="Noto Sans" w:eastAsia="Noto Sans" w:cs="Noto Sans"/>
          <w:color w:val="333333"/>
          <w:spacing w:val="-19"/>
        </w:rPr>
        <w:t xml:space="preserve"> </w:t>
      </w:r>
      <w:r>
        <w:rPr>
          <w:color w:val="333333"/>
        </w:rPr>
        <w:t>修改</w:t>
      </w:r>
      <w:r>
        <w:rPr>
          <w:rFonts w:hint="default" w:ascii="Noto Sans" w:hAnsi="Noto Sans" w:eastAsia="Noto Sans" w:cs="Noto Sans"/>
          <w:color w:val="333333"/>
        </w:rPr>
        <w:t>replicas</w:t>
      </w:r>
      <w:r>
        <w:rPr>
          <w:color w:val="333333"/>
        </w:rPr>
        <w:t>来实现在线更新；</w:t>
      </w:r>
    </w:p>
    <w:p>
      <w:pPr>
        <w:pStyle w:val="4"/>
        <w:spacing w:line="308" w:lineRule="exact"/>
        <w:ind w:right="217"/>
        <w:jc w:val="left"/>
      </w:pPr>
      <w:r>
        <w:rPr>
          <w:rFonts w:hint="default" w:ascii="Noto Sans" w:hAnsi="Noto Sans" w:eastAsia="Noto Sans" w:cs="Noto Sans"/>
          <w:color w:val="333333"/>
        </w:rPr>
        <w:t>3</w:t>
      </w:r>
      <w:r>
        <w:rPr>
          <w:color w:val="333333"/>
        </w:rPr>
        <w:t>、使用</w:t>
      </w:r>
      <w:r>
        <w:rPr>
          <w:rFonts w:hint="default" w:ascii="Noto Sans" w:hAnsi="Noto Sans" w:eastAsia="Noto Sans" w:cs="Noto Sans"/>
          <w:color w:val="333333"/>
        </w:rPr>
        <w:t>kubectl  scale  --replicas=5</w:t>
      </w:r>
      <w:r>
        <w:rPr>
          <w:rFonts w:hint="default" w:ascii="Noto Sans" w:hAnsi="Noto Sans" w:eastAsia="Noto Sans" w:cs="Noto Sans"/>
          <w:color w:val="333333"/>
          <w:spacing w:val="32"/>
        </w:rPr>
        <w:t xml:space="preserve"> </w:t>
      </w:r>
      <w:r>
        <w:rPr>
          <w:rFonts w:hint="default" w:ascii="Noto Sans" w:hAnsi="Noto Sans" w:eastAsia="Noto Sans" w:cs="Noto Sans"/>
          <w:color w:val="333333"/>
        </w:rPr>
        <w:t>deployment/deployment-nginx</w:t>
      </w:r>
      <w:r>
        <w:rPr>
          <w:color w:val="333333"/>
        </w:rPr>
        <w:t>命令来扩容缩容。</w:t>
      </w:r>
    </w:p>
    <w:p>
      <w:pPr>
        <w:pStyle w:val="3"/>
        <w:tabs>
          <w:tab w:val="left" w:pos="9049"/>
        </w:tabs>
        <w:spacing w:before="61" w:line="240" w:lineRule="auto"/>
        <w:ind w:right="217"/>
        <w:jc w:val="left"/>
        <w:rPr>
          <w:b w:val="0"/>
          <w:bCs w:val="0"/>
        </w:rPr>
      </w:pPr>
      <w:bookmarkStart w:id="179" w:name="deployment的更新升级策略有哪些？"/>
      <w:bookmarkEnd w:id="179"/>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deployment</w:t>
      </w:r>
      <w:r>
        <w:rPr>
          <w:color w:val="333333"/>
          <w:u w:val="single" w:color="EDEDED"/>
        </w:rPr>
        <w:t>的更新升级策略有哪些？</w:t>
      </w:r>
      <w:r>
        <w:rPr>
          <w:color w:val="333333"/>
          <w:u w:val="single" w:color="EDEDED"/>
        </w:rPr>
        <w:tab/>
      </w:r>
    </w:p>
    <w:p>
      <w:pPr>
        <w:pStyle w:val="4"/>
        <w:spacing w:before="126" w:line="325" w:lineRule="exact"/>
        <w:ind w:right="217"/>
        <w:jc w:val="left"/>
      </w:pPr>
      <w:r>
        <w:rPr>
          <w:rFonts w:hint="default" w:ascii="Noto Sans" w:hAnsi="Noto Sans" w:eastAsia="Noto Sans" w:cs="Noto Sans"/>
          <w:color w:val="333333"/>
        </w:rPr>
        <w:t>deployment</w:t>
      </w:r>
      <w:r>
        <w:rPr>
          <w:color w:val="333333"/>
        </w:rPr>
        <w:t>的升级策略主要有两种。</w:t>
      </w:r>
    </w:p>
    <w:p>
      <w:pPr>
        <w:pStyle w:val="4"/>
        <w:spacing w:before="16" w:line="316" w:lineRule="exact"/>
        <w:ind w:right="217"/>
        <w:jc w:val="left"/>
      </w:pPr>
      <w:r>
        <w:rPr>
          <w:rFonts w:hint="default" w:ascii="Noto Sans" w:hAnsi="Noto Sans" w:eastAsia="Noto Sans" w:cs="Noto Sans"/>
          <w:color w:val="333333"/>
        </w:rPr>
        <w:t>1</w:t>
      </w:r>
      <w:r>
        <w:rPr>
          <w:color w:val="333333"/>
        </w:rPr>
        <w:t>、</w:t>
      </w:r>
      <w:r>
        <w:rPr>
          <w:rFonts w:hint="default" w:ascii="Noto Sans" w:hAnsi="Noto Sans" w:eastAsia="Noto Sans" w:cs="Noto Sans"/>
          <w:color w:val="333333"/>
        </w:rPr>
        <w:t xml:space="preserve">Recreate </w:t>
      </w:r>
      <w:r>
        <w:rPr>
          <w:color w:val="333333"/>
        </w:rPr>
        <w:t>重建更新：这种更新策略会杀掉所有正在运行的</w:t>
      </w:r>
      <w:r>
        <w:rPr>
          <w:rFonts w:hint="default" w:ascii="Noto Sans" w:hAnsi="Noto Sans" w:eastAsia="Noto Sans" w:cs="Noto Sans"/>
          <w:color w:val="333333"/>
        </w:rPr>
        <w:t>pod</w:t>
      </w:r>
      <w:r>
        <w:rPr>
          <w:color w:val="333333"/>
        </w:rPr>
        <w:t>，然后再重新创建的</w:t>
      </w:r>
      <w:r>
        <w:rPr>
          <w:rFonts w:hint="default" w:ascii="Noto Sans" w:hAnsi="Noto Sans" w:eastAsia="Noto Sans" w:cs="Noto Sans"/>
          <w:color w:val="333333"/>
        </w:rPr>
        <w:t>pod</w:t>
      </w:r>
      <w:r>
        <w:rPr>
          <w:color w:val="333333"/>
        </w:rPr>
        <w:t>；</w:t>
      </w:r>
      <w:r>
        <w:rPr>
          <w:color w:val="333333"/>
          <w:spacing w:val="29"/>
        </w:rPr>
        <w:t xml:space="preserve"> </w:t>
      </w:r>
      <w:r>
        <w:rPr>
          <w:rFonts w:hint="default" w:ascii="Noto Sans" w:hAnsi="Noto Sans" w:eastAsia="Noto Sans" w:cs="Noto Sans"/>
          <w:color w:val="333333"/>
        </w:rPr>
        <w:t>2</w:t>
      </w:r>
      <w:r>
        <w:rPr>
          <w:color w:val="333333"/>
        </w:rPr>
        <w:t>、</w:t>
      </w:r>
      <w:r>
        <w:rPr>
          <w:rFonts w:hint="default" w:ascii="Noto Sans" w:hAnsi="Noto Sans" w:eastAsia="Noto Sans" w:cs="Noto Sans"/>
          <w:color w:val="333333"/>
        </w:rPr>
        <w:t>rollingUpdate</w:t>
      </w:r>
      <w:r>
        <w:rPr>
          <w:rFonts w:hint="default" w:ascii="Noto Sans" w:hAnsi="Noto Sans" w:eastAsia="Noto Sans" w:cs="Noto Sans"/>
          <w:color w:val="333333"/>
          <w:spacing w:val="38"/>
        </w:rPr>
        <w:t xml:space="preserve"> </w:t>
      </w:r>
      <w:r>
        <w:rPr>
          <w:color w:val="333333"/>
        </w:rPr>
        <w:t>滚动更新：这种更新策略，</w:t>
      </w:r>
      <w:r>
        <w:rPr>
          <w:rFonts w:hint="default" w:ascii="Noto Sans" w:hAnsi="Noto Sans" w:eastAsia="Noto Sans" w:cs="Noto Sans"/>
          <w:color w:val="333333"/>
        </w:rPr>
        <w:t>deployment</w:t>
      </w:r>
      <w:r>
        <w:rPr>
          <w:color w:val="333333"/>
        </w:rPr>
        <w:t>会以滚动更新的方式来逐个更新</w:t>
      </w:r>
      <w:r>
        <w:rPr>
          <w:rFonts w:hint="default" w:ascii="Noto Sans" w:hAnsi="Noto Sans" w:eastAsia="Noto Sans" w:cs="Noto Sans"/>
          <w:color w:val="333333"/>
        </w:rPr>
        <w:t>pod</w:t>
      </w:r>
      <w:r>
        <w:rPr>
          <w:color w:val="333333"/>
        </w:rPr>
        <w:t>，同时通</w:t>
      </w:r>
      <w:r>
        <w:rPr>
          <w:color w:val="333333"/>
          <w:spacing w:val="-42"/>
        </w:rPr>
        <w:t xml:space="preserve"> </w:t>
      </w:r>
      <w:r>
        <w:rPr>
          <w:color w:val="333333"/>
        </w:rPr>
        <w:t>过设置滚动更新的两个参数</w:t>
      </w:r>
      <w:r>
        <w:rPr>
          <w:rFonts w:hint="default" w:ascii="Noto Sans" w:hAnsi="Noto Sans" w:eastAsia="Noto Sans" w:cs="Noto Sans"/>
          <w:color w:val="333333"/>
        </w:rPr>
        <w:t>maxUnavailable</w:t>
      </w:r>
      <w:r>
        <w:rPr>
          <w:color w:val="333333"/>
        </w:rPr>
        <w:t>、</w:t>
      </w:r>
      <w:r>
        <w:rPr>
          <w:rFonts w:hint="default" w:ascii="Noto Sans" w:hAnsi="Noto Sans" w:eastAsia="Noto Sans" w:cs="Noto Sans"/>
          <w:color w:val="333333"/>
        </w:rPr>
        <w:t>maxSurge</w:t>
      </w:r>
      <w:r>
        <w:rPr>
          <w:color w:val="333333"/>
        </w:rPr>
        <w:t>来控制更新的过程。</w:t>
      </w:r>
    </w:p>
    <w:p>
      <w:pPr>
        <w:pStyle w:val="3"/>
        <w:spacing w:before="53" w:line="504" w:lineRule="exact"/>
        <w:ind w:right="15"/>
        <w:jc w:val="left"/>
        <w:rPr>
          <w:b w:val="0"/>
          <w:bCs w:val="0"/>
        </w:rPr>
      </w:pPr>
      <w:bookmarkStart w:id="180" w:name="deployment的滚动更新策略有两个特别主要的参数，解释一下它们是什么意思"/>
      <w:bookmarkEnd w:id="180"/>
      <w:r>
        <w:rPr>
          <w:rFonts w:hint="default" w:ascii="Arial Black" w:hAnsi="Arial Black" w:eastAsia="Arial Black" w:cs="Arial Black"/>
          <w:b/>
          <w:bCs/>
          <w:color w:val="333333"/>
        </w:rPr>
        <w:t>deployment</w:t>
      </w:r>
      <w:r>
        <w:rPr>
          <w:color w:val="333333"/>
        </w:rPr>
        <w:t>的滚动更新策略有两个特别主要的参数，解释</w:t>
      </w:r>
    </w:p>
    <w:p>
      <w:pPr>
        <w:tabs>
          <w:tab w:val="left" w:pos="9049"/>
        </w:tabs>
        <w:spacing w:before="0" w:line="488"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一下它们是什么意思</w:t>
      </w:r>
      <w:r>
        <w:rPr>
          <w:rFonts w:hint="default" w:ascii="微软雅黑" w:hAnsi="微软雅黑" w:eastAsia="微软雅黑" w:cs="微软雅黑"/>
          <w:b/>
          <w:bCs/>
          <w:color w:val="333333"/>
          <w:sz w:val="34"/>
          <w:szCs w:val="34"/>
          <w:u w:val="single" w:color="EDEDED"/>
        </w:rPr>
        <w:tab/>
      </w:r>
    </w:p>
    <w:p>
      <w:pPr>
        <w:pStyle w:val="4"/>
        <w:spacing w:before="174" w:line="225" w:lineRule="auto"/>
        <w:ind w:right="217"/>
        <w:jc w:val="left"/>
      </w:pPr>
      <w:r>
        <w:rPr>
          <w:rFonts w:hint="default" w:ascii="Noto Sans" w:hAnsi="Noto Sans" w:eastAsia="Noto Sans" w:cs="Noto Sans"/>
          <w:color w:val="333333"/>
        </w:rPr>
        <w:t>maxUnavailable</w:t>
      </w:r>
      <w:r>
        <w:rPr>
          <w:color w:val="333333"/>
        </w:rPr>
        <w:t>：最大不可用数，</w:t>
      </w:r>
      <w:r>
        <w:rPr>
          <w:rFonts w:hint="default" w:ascii="Noto Sans" w:hAnsi="Noto Sans" w:eastAsia="Noto Sans" w:cs="Noto Sans"/>
          <w:color w:val="333333"/>
        </w:rPr>
        <w:t>maxUnavailable</w:t>
      </w:r>
      <w:r>
        <w:rPr>
          <w:color w:val="333333"/>
        </w:rPr>
        <w:t>用于指定</w:t>
      </w:r>
      <w:r>
        <w:rPr>
          <w:rFonts w:hint="default" w:ascii="Noto Sans" w:hAnsi="Noto Sans" w:eastAsia="Noto Sans" w:cs="Noto Sans"/>
          <w:color w:val="333333"/>
        </w:rPr>
        <w:t>deployment</w:t>
      </w:r>
      <w:r>
        <w:rPr>
          <w:color w:val="333333"/>
        </w:rPr>
        <w:t>在更新的过程中不可用状态的</w:t>
      </w:r>
      <w:r>
        <w:rPr>
          <w:color w:val="333333"/>
          <w:spacing w:val="27"/>
        </w:rPr>
        <w:t xml:space="preserve"> </w:t>
      </w:r>
      <w:r>
        <w:rPr>
          <w:rFonts w:hint="default" w:ascii="Noto Sans" w:hAnsi="Noto Sans" w:eastAsia="Noto Sans" w:cs="Noto Sans"/>
          <w:color w:val="333333"/>
        </w:rPr>
        <w:t>pod</w:t>
      </w:r>
      <w:r>
        <w:rPr>
          <w:color w:val="333333"/>
        </w:rPr>
        <w:t>的最大数量，</w:t>
      </w:r>
      <w:r>
        <w:rPr>
          <w:rFonts w:hint="default" w:ascii="Noto Sans" w:hAnsi="Noto Sans" w:eastAsia="Noto Sans" w:cs="Noto Sans"/>
          <w:color w:val="333333"/>
        </w:rPr>
        <w:t>maxUnavailable</w:t>
      </w:r>
      <w:r>
        <w:rPr>
          <w:color w:val="333333"/>
        </w:rPr>
        <w:t>的值可以是一个整数值，也可以是</w:t>
      </w:r>
      <w:r>
        <w:rPr>
          <w:rFonts w:hint="default" w:ascii="Noto Sans" w:hAnsi="Noto Sans" w:eastAsia="Noto Sans" w:cs="Noto Sans"/>
          <w:color w:val="333333"/>
        </w:rPr>
        <w:t>pod</w:t>
      </w:r>
      <w:r>
        <w:rPr>
          <w:color w:val="333333"/>
        </w:rPr>
        <w:t>期望副本的百分比，如</w:t>
      </w:r>
      <w:r>
        <w:rPr>
          <w:rFonts w:hint="default" w:ascii="Noto Sans" w:hAnsi="Noto Sans" w:eastAsia="Noto Sans" w:cs="Noto Sans"/>
          <w:color w:val="333333"/>
        </w:rPr>
        <w:t>25%</w:t>
      </w:r>
      <w:r>
        <w:rPr>
          <w:color w:val="333333"/>
        </w:rPr>
        <w:t>，</w:t>
      </w:r>
      <w:r>
        <w:rPr>
          <w:color w:val="333333"/>
          <w:spacing w:val="49"/>
        </w:rPr>
        <w:t xml:space="preserve"> </w:t>
      </w:r>
      <w:r>
        <w:rPr>
          <w:color w:val="333333"/>
        </w:rPr>
        <w:t>计算时向下取整。</w:t>
      </w:r>
      <w:r>
        <w:rPr>
          <w:color w:val="333333"/>
          <w:spacing w:val="-17"/>
        </w:rPr>
        <w:t xml:space="preserve"> </w:t>
      </w:r>
      <w:r>
        <w:rPr>
          <w:rFonts w:hint="default" w:ascii="Noto Sans" w:hAnsi="Noto Sans" w:eastAsia="Noto Sans" w:cs="Noto Sans"/>
          <w:color w:val="333333"/>
        </w:rPr>
        <w:t>maxSurge</w:t>
      </w:r>
      <w:r>
        <w:rPr>
          <w:color w:val="333333"/>
        </w:rPr>
        <w:t>：最大激增数，</w:t>
      </w:r>
      <w:r>
        <w:rPr>
          <w:rFonts w:hint="default" w:ascii="Noto Sans" w:hAnsi="Noto Sans" w:eastAsia="Noto Sans" w:cs="Noto Sans"/>
          <w:color w:val="333333"/>
        </w:rPr>
        <w:t>maxSurge</w:t>
      </w:r>
      <w:r>
        <w:rPr>
          <w:color w:val="333333"/>
        </w:rPr>
        <w:t>指定</w:t>
      </w:r>
      <w:r>
        <w:rPr>
          <w:rFonts w:hint="default" w:ascii="Noto Sans" w:hAnsi="Noto Sans" w:eastAsia="Noto Sans" w:cs="Noto Sans"/>
          <w:color w:val="333333"/>
        </w:rPr>
        <w:t>deployment</w:t>
      </w:r>
      <w:r>
        <w:rPr>
          <w:color w:val="333333"/>
        </w:rPr>
        <w:t>在更新的过程中</w:t>
      </w:r>
      <w:r>
        <w:rPr>
          <w:rFonts w:hint="default" w:ascii="Noto Sans" w:hAnsi="Noto Sans" w:eastAsia="Noto Sans" w:cs="Noto Sans"/>
          <w:color w:val="333333"/>
        </w:rPr>
        <w:t>pod</w:t>
      </w:r>
      <w:r>
        <w:rPr>
          <w:color w:val="333333"/>
        </w:rPr>
        <w:t>的总数量最大能超过</w:t>
      </w:r>
      <w:r>
        <w:rPr>
          <w:rFonts w:hint="default" w:ascii="Noto Sans" w:hAnsi="Noto Sans" w:eastAsia="Noto Sans" w:cs="Noto Sans"/>
          <w:color w:val="333333"/>
        </w:rPr>
        <w:t>pod</w:t>
      </w:r>
      <w:r>
        <w:rPr>
          <w:color w:val="333333"/>
        </w:rPr>
        <w:t>副本</w:t>
      </w:r>
      <w:r>
        <w:rPr>
          <w:color w:val="333333"/>
          <w:spacing w:val="13"/>
        </w:rPr>
        <w:t xml:space="preserve"> </w:t>
      </w:r>
      <w:r>
        <w:rPr>
          <w:color w:val="333333"/>
        </w:rPr>
        <w:t>数多少个，</w:t>
      </w:r>
      <w:r>
        <w:rPr>
          <w:rFonts w:hint="default" w:ascii="Noto Sans" w:hAnsi="Noto Sans" w:eastAsia="Noto Sans" w:cs="Noto Sans"/>
          <w:color w:val="333333"/>
        </w:rPr>
        <w:t>maxUnavailable</w:t>
      </w:r>
      <w:r>
        <w:rPr>
          <w:color w:val="333333"/>
        </w:rPr>
        <w:t>的值可以是一个整数值，也可以是</w:t>
      </w:r>
      <w:r>
        <w:rPr>
          <w:rFonts w:hint="default" w:ascii="Noto Sans" w:hAnsi="Noto Sans" w:eastAsia="Noto Sans" w:cs="Noto Sans"/>
          <w:color w:val="333333"/>
        </w:rPr>
        <w:t>pod</w:t>
      </w:r>
      <w:r>
        <w:rPr>
          <w:color w:val="333333"/>
        </w:rPr>
        <w:t>期望副本的百分比，如</w:t>
      </w:r>
      <w:r>
        <w:rPr>
          <w:rFonts w:hint="default" w:ascii="Noto Sans" w:hAnsi="Noto Sans" w:eastAsia="Noto Sans" w:cs="Noto Sans"/>
          <w:color w:val="333333"/>
        </w:rPr>
        <w:t>25%</w:t>
      </w:r>
      <w:r>
        <w:rPr>
          <w:color w:val="333333"/>
        </w:rPr>
        <w:t>，计算时</w:t>
      </w:r>
      <w:r>
        <w:rPr>
          <w:color w:val="333333"/>
          <w:spacing w:val="51"/>
        </w:rPr>
        <w:t xml:space="preserve"> </w:t>
      </w:r>
      <w:r>
        <w:rPr>
          <w:color w:val="333333"/>
        </w:rPr>
        <w:t>向上取整。</w:t>
      </w:r>
    </w:p>
    <w:p>
      <w:pPr>
        <w:pStyle w:val="3"/>
        <w:tabs>
          <w:tab w:val="left" w:pos="9049"/>
        </w:tabs>
        <w:spacing w:before="70" w:line="240" w:lineRule="auto"/>
        <w:ind w:right="217"/>
        <w:jc w:val="left"/>
        <w:rPr>
          <w:b w:val="0"/>
          <w:bCs w:val="0"/>
        </w:rPr>
      </w:pPr>
      <w:bookmarkStart w:id="181" w:name="deployment更新的命令有哪些"/>
      <w:bookmarkEnd w:id="181"/>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deployment</w:t>
      </w:r>
      <w:r>
        <w:rPr>
          <w:color w:val="333333"/>
          <w:u w:val="single" w:color="EDEDED"/>
        </w:rPr>
        <w:t>更新的命令有哪些</w:t>
      </w:r>
      <w:r>
        <w:rPr>
          <w:color w:val="333333"/>
          <w:u w:val="single" w:color="EDEDED"/>
        </w:rPr>
        <w:tab/>
      </w:r>
    </w:p>
    <w:p>
      <w:pPr>
        <w:pStyle w:val="4"/>
        <w:spacing w:before="167" w:line="316" w:lineRule="exact"/>
        <w:ind w:right="1301"/>
        <w:jc w:val="left"/>
      </w:pPr>
      <w:r>
        <w:rPr>
          <w:color w:val="333333"/>
        </w:rPr>
        <w:t>可以通过三种方式来实现更新</w:t>
      </w:r>
      <w:r>
        <w:rPr>
          <w:rFonts w:hint="default" w:ascii="Noto Sans" w:hAnsi="Noto Sans" w:eastAsia="Noto Sans" w:cs="Noto Sans"/>
          <w:color w:val="333333"/>
        </w:rPr>
        <w:t>deployment</w:t>
      </w:r>
      <w:r>
        <w:rPr>
          <w:color w:val="333333"/>
        </w:rPr>
        <w:t>。</w:t>
      </w:r>
      <w:r>
        <w:rPr>
          <w:color w:val="333333"/>
          <w:spacing w:val="34"/>
        </w:rPr>
        <w:t xml:space="preserve"> </w:t>
      </w:r>
      <w:r>
        <w:rPr>
          <w:rFonts w:hint="default" w:ascii="Noto Sans" w:hAnsi="Noto Sans" w:eastAsia="Noto Sans" w:cs="Noto Sans"/>
          <w:color w:val="333333"/>
        </w:rPr>
        <w:t>1</w:t>
      </w:r>
      <w:r>
        <w:rPr>
          <w:color w:val="333333"/>
        </w:rPr>
        <w:t>、直接修改</w:t>
      </w:r>
      <w:r>
        <w:rPr>
          <w:rFonts w:hint="default" w:ascii="Noto Sans" w:hAnsi="Noto Sans" w:eastAsia="Noto Sans" w:cs="Noto Sans"/>
          <w:color w:val="333333"/>
        </w:rPr>
        <w:t>yaml</w:t>
      </w:r>
      <w:r>
        <w:rPr>
          <w:color w:val="333333"/>
        </w:rPr>
        <w:t>文件的镜像版本，然后</w:t>
      </w:r>
      <w:r>
        <w:rPr>
          <w:rFonts w:hint="default" w:ascii="Noto Sans" w:hAnsi="Noto Sans" w:eastAsia="Noto Sans" w:cs="Noto Sans"/>
          <w:color w:val="333333"/>
        </w:rPr>
        <w:t>kubectl apply -f xxx.yaml</w:t>
      </w:r>
      <w:r>
        <w:rPr>
          <w:color w:val="333333"/>
        </w:rPr>
        <w:t>来实现更新；</w:t>
      </w:r>
      <w:r>
        <w:rPr>
          <w:color w:val="333333"/>
          <w:spacing w:val="-51"/>
        </w:rPr>
        <w:t xml:space="preserve"> </w:t>
      </w:r>
      <w:r>
        <w:rPr>
          <w:rFonts w:hint="default" w:ascii="Noto Sans" w:hAnsi="Noto Sans" w:eastAsia="Noto Sans" w:cs="Noto Sans"/>
          <w:color w:val="333333"/>
        </w:rPr>
        <w:t>2</w:t>
      </w:r>
      <w:r>
        <w:rPr>
          <w:color w:val="333333"/>
        </w:rPr>
        <w:t>、使用</w:t>
      </w:r>
      <w:r>
        <w:rPr>
          <w:rFonts w:hint="default" w:ascii="Noto Sans" w:hAnsi="Noto Sans" w:eastAsia="Noto Sans" w:cs="Noto Sans"/>
          <w:color w:val="333333"/>
        </w:rPr>
        <w:t xml:space="preserve">kubectl edit deployment xxx  </w:t>
      </w:r>
      <w:r>
        <w:rPr>
          <w:rFonts w:hint="default" w:ascii="Noto Sans" w:hAnsi="Noto Sans" w:eastAsia="Noto Sans" w:cs="Noto Sans"/>
          <w:color w:val="333333"/>
          <w:spacing w:val="3"/>
        </w:rPr>
        <w:t xml:space="preserve"> </w:t>
      </w:r>
      <w:r>
        <w:rPr>
          <w:color w:val="333333"/>
        </w:rPr>
        <w:t>实现在线更新；</w:t>
      </w:r>
    </w:p>
    <w:p>
      <w:pPr>
        <w:pStyle w:val="4"/>
        <w:spacing w:line="292" w:lineRule="exact"/>
        <w:ind w:right="217"/>
        <w:jc w:val="left"/>
      </w:pPr>
      <w:r>
        <w:rPr>
          <w:rFonts w:hint="default" w:ascii="Noto Sans" w:hAnsi="Noto Sans" w:eastAsia="Noto Sans" w:cs="Noto Sans"/>
          <w:color w:val="333333"/>
        </w:rPr>
        <w:t>3</w:t>
      </w:r>
      <w:r>
        <w:rPr>
          <w:color w:val="333333"/>
        </w:rPr>
        <w:t>、使用</w:t>
      </w:r>
      <w:r>
        <w:rPr>
          <w:rFonts w:hint="default" w:ascii="Noto Sans" w:hAnsi="Noto Sans" w:eastAsia="Noto Sans" w:cs="Noto Sans"/>
          <w:color w:val="333333"/>
        </w:rPr>
        <w:t xml:space="preserve">kubectl set image deployment/nginx busybox=busybox nginx=nginx:1.9.1  </w:t>
      </w:r>
      <w:r>
        <w:rPr>
          <w:rFonts w:hint="default" w:ascii="Noto Sans" w:hAnsi="Noto Sans" w:eastAsia="Noto Sans" w:cs="Noto Sans"/>
          <w:color w:val="333333"/>
          <w:spacing w:val="29"/>
        </w:rPr>
        <w:t xml:space="preserve"> </w:t>
      </w:r>
      <w:r>
        <w:rPr>
          <w:color w:val="333333"/>
        </w:rPr>
        <w:t>命令来更新</w:t>
      </w:r>
    </w:p>
    <w:p>
      <w:pPr>
        <w:pStyle w:val="3"/>
        <w:tabs>
          <w:tab w:val="left" w:pos="9049"/>
        </w:tabs>
        <w:spacing w:before="61" w:line="240" w:lineRule="auto"/>
        <w:ind w:right="217"/>
        <w:jc w:val="left"/>
        <w:rPr>
          <w:b w:val="0"/>
          <w:bCs w:val="0"/>
        </w:rPr>
      </w:pPr>
      <w:bookmarkStart w:id="182" w:name="简述一下deployment的更新过程"/>
      <w:bookmarkEnd w:id="18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简述一下</w:t>
      </w:r>
      <w:r>
        <w:rPr>
          <w:rFonts w:hint="default" w:ascii="Arial Black" w:hAnsi="Arial Black" w:eastAsia="Arial Black" w:cs="Arial Black"/>
          <w:b/>
          <w:bCs/>
          <w:color w:val="333333"/>
          <w:u w:val="single" w:color="EDEDED"/>
        </w:rPr>
        <w:t>deployment</w:t>
      </w:r>
      <w:r>
        <w:rPr>
          <w:color w:val="333333"/>
          <w:u w:val="single" w:color="EDEDED"/>
        </w:rPr>
        <w:t>的更新过程</w:t>
      </w:r>
      <w:r>
        <w:rPr>
          <w:color w:val="333333"/>
          <w:u w:val="single" w:color="EDEDED"/>
        </w:rPr>
        <w:tab/>
      </w:r>
    </w:p>
    <w:p>
      <w:pPr>
        <w:pStyle w:val="4"/>
        <w:spacing w:before="167" w:line="316" w:lineRule="exact"/>
        <w:ind w:right="217"/>
        <w:jc w:val="left"/>
      </w:pPr>
      <w:r>
        <w:rPr>
          <w:rFonts w:hint="default" w:ascii="Noto Sans" w:hAnsi="Noto Sans" w:eastAsia="Noto Sans" w:cs="Noto Sans"/>
          <w:color w:val="333333"/>
        </w:rPr>
        <w:t>eployment</w:t>
      </w:r>
      <w:r>
        <w:rPr>
          <w:color w:val="333333"/>
        </w:rPr>
        <w:t>是通过控制</w:t>
      </w:r>
      <w:r>
        <w:rPr>
          <w:rFonts w:hint="default" w:ascii="Noto Sans" w:hAnsi="Noto Sans" w:eastAsia="Noto Sans" w:cs="Noto Sans"/>
          <w:color w:val="333333"/>
        </w:rPr>
        <w:t>replicaset</w:t>
      </w:r>
      <w:r>
        <w:rPr>
          <w:color w:val="333333"/>
        </w:rPr>
        <w:t>来实现，由</w:t>
      </w:r>
      <w:r>
        <w:rPr>
          <w:rFonts w:hint="default" w:ascii="Noto Sans" w:hAnsi="Noto Sans" w:eastAsia="Noto Sans" w:cs="Noto Sans"/>
          <w:color w:val="333333"/>
        </w:rPr>
        <w:t>replicaset</w:t>
      </w:r>
      <w:r>
        <w:rPr>
          <w:color w:val="333333"/>
        </w:rPr>
        <w:t>真正创建</w:t>
      </w:r>
      <w:r>
        <w:rPr>
          <w:rFonts w:hint="default" w:ascii="Noto Sans" w:hAnsi="Noto Sans" w:eastAsia="Noto Sans" w:cs="Noto Sans"/>
          <w:color w:val="333333"/>
        </w:rPr>
        <w:t>pod</w:t>
      </w:r>
      <w:r>
        <w:rPr>
          <w:color w:val="333333"/>
        </w:rPr>
        <w:t>副本，每更新一次</w:t>
      </w:r>
      <w:r>
        <w:rPr>
          <w:rFonts w:hint="default" w:ascii="Noto Sans" w:hAnsi="Noto Sans" w:eastAsia="Noto Sans" w:cs="Noto Sans"/>
          <w:color w:val="333333"/>
        </w:rPr>
        <w:t>deployment</w:t>
      </w:r>
      <w:r>
        <w:rPr>
          <w:color w:val="333333"/>
        </w:rPr>
        <w:t>，都</w:t>
      </w:r>
      <w:r>
        <w:rPr>
          <w:color w:val="333333"/>
          <w:spacing w:val="27"/>
        </w:rPr>
        <w:t xml:space="preserve"> </w:t>
      </w:r>
      <w:r>
        <w:rPr>
          <w:color w:val="333333"/>
        </w:rPr>
        <w:t>会创建新的</w:t>
      </w:r>
      <w:r>
        <w:rPr>
          <w:rFonts w:hint="default" w:ascii="Noto Sans" w:hAnsi="Noto Sans" w:eastAsia="Noto Sans" w:cs="Noto Sans"/>
          <w:color w:val="333333"/>
        </w:rPr>
        <w:t>replicaset</w:t>
      </w:r>
      <w:r>
        <w:rPr>
          <w:color w:val="333333"/>
        </w:rPr>
        <w:t>，下面来举例</w:t>
      </w:r>
      <w:r>
        <w:rPr>
          <w:rFonts w:hint="default" w:ascii="Noto Sans" w:hAnsi="Noto Sans" w:eastAsia="Noto Sans" w:cs="Noto Sans"/>
          <w:color w:val="333333"/>
        </w:rPr>
        <w:t>deployment</w:t>
      </w:r>
      <w:r>
        <w:rPr>
          <w:color w:val="333333"/>
        </w:rPr>
        <w:t>的更新过程：</w:t>
      </w:r>
    </w:p>
    <w:p>
      <w:pPr>
        <w:pStyle w:val="4"/>
        <w:spacing w:line="307" w:lineRule="exact"/>
        <w:ind w:right="217"/>
        <w:jc w:val="left"/>
      </w:pPr>
      <w:r>
        <w:rPr>
          <w:color w:val="333333"/>
        </w:rPr>
        <w:t>假设要升级一个</w:t>
      </w:r>
      <w:r>
        <w:rPr>
          <w:rFonts w:hint="default" w:ascii="Noto Sans" w:hAnsi="Noto Sans" w:eastAsia="Noto Sans" w:cs="Noto Sans"/>
          <w:color w:val="333333"/>
        </w:rPr>
        <w:t>nginx-deployment</w:t>
      </w:r>
      <w:r>
        <w:rPr>
          <w:color w:val="333333"/>
        </w:rPr>
        <w:t>的版本镜像为</w:t>
      </w:r>
      <w:r>
        <w:rPr>
          <w:rFonts w:hint="default" w:ascii="Noto Sans" w:hAnsi="Noto Sans" w:eastAsia="Noto Sans" w:cs="Noto Sans"/>
          <w:color w:val="333333"/>
        </w:rPr>
        <w:t>nginx:1.9</w:t>
      </w:r>
      <w:r>
        <w:rPr>
          <w:color w:val="333333"/>
        </w:rPr>
        <w:t>，</w:t>
      </w:r>
      <w:r>
        <w:rPr>
          <w:rFonts w:hint="default" w:ascii="Noto Sans" w:hAnsi="Noto Sans" w:eastAsia="Noto Sans" w:cs="Noto Sans"/>
          <w:color w:val="333333"/>
        </w:rPr>
        <w:t>deployment</w:t>
      </w:r>
      <w:r>
        <w:rPr>
          <w:color w:val="333333"/>
        </w:rPr>
        <w:t>的定义滚动更新参数如下：</w:t>
      </w:r>
    </w:p>
    <w:p>
      <w:pPr>
        <w:spacing w:after="0" w:line="307" w:lineRule="exact"/>
        <w:jc w:val="left"/>
        <w:sectPr>
          <w:pgSz w:w="11900" w:h="16840"/>
          <w:pgMar w:top="520" w:right="1360" w:bottom="280" w:left="1380" w:header="720" w:footer="720" w:gutter="0"/>
          <w:cols w:space="720" w:num="1"/>
        </w:sectPr>
      </w:pPr>
    </w:p>
    <w:p>
      <w:pPr>
        <w:spacing w:before="13" w:line="240" w:lineRule="auto"/>
        <w:rPr>
          <w:rFonts w:hint="default" w:ascii="微软雅黑" w:hAnsi="微软雅黑" w:eastAsia="微软雅黑" w:cs="微软雅黑"/>
          <w:sz w:val="4"/>
          <w:szCs w:val="4"/>
        </w:rPr>
      </w:pPr>
    </w:p>
    <w:p>
      <w:pPr>
        <w:spacing w:line="1365"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26"/>
          <w:sz w:val="20"/>
          <w:szCs w:val="20"/>
        </w:rPr>
        <w:pict>
          <v:group id="_x0000_s1547" o:spid="_x0000_s1547" o:spt="203" style="height:68.25pt;width:447pt;" coordsize="8940,1365">
            <o:lock v:ext="edit"/>
            <v:group id="_x0000_s1548" o:spid="_x0000_s1548" o:spt="203" style="position:absolute;left:8;top:8;height:1350;width:8925;" coordorigin="8,8" coordsize="8925,1350">
              <o:lock v:ext="edit"/>
              <v:shape id="_x0000_s1549" o:spid="_x0000_s1549" style="position:absolute;left:8;top:8;height:1350;width:8925;" filled="f" stroked="t" coordorigin="8,8" coordsize="8925,1350" path="m8,1320l8,45,8,40,8,35,10,31,12,26,15,22,18,18,22,15,26,12,31,10,35,8,40,8,45,8,8895,8,8900,8,8905,8,8909,10,8914,12,8918,15,8922,18,8925,22,8933,45,8933,1320,8909,1355,8905,1356,8900,1357,8895,1358,45,1358,8,1325,8,1320xe">
                <v:path arrowok="t"/>
                <v:fill on="f" focussize="0,0"/>
                <v:stroke color="#E7E9EC"/>
                <v:imagedata o:title=""/>
                <o:lock v:ext="edit"/>
              </v:shape>
              <v:shape id="_x0000_s1550" o:spid="_x0000_s1550" o:spt="202" type="#_x0000_t202" style="position:absolute;left:75;top:135;height:1125;width:8790;" fillcolor="#F7F7F7" filled="t" stroked="f" coordsize="21600,21600">
                <v:path/>
                <v:fill on="t" focussize="0,0"/>
                <v:stroke on="f" joinstyle="miter"/>
                <v:imagedata o:title=""/>
                <o:lock v:ext="edit"/>
                <v:textbox inset="0mm,0mm,0mm,0mm">
                  <w:txbxContent>
                    <w:p>
                      <w:pPr>
                        <w:spacing w:before="46"/>
                        <w:ind w:left="120" w:right="0" w:firstLine="0"/>
                        <w:jc w:val="left"/>
                        <w:rPr>
                          <w:rFonts w:hint="default" w:ascii="Lucida Console" w:hAnsi="Lucida Console" w:eastAsia="Lucida Console" w:cs="Lucida Console"/>
                          <w:sz w:val="17"/>
                          <w:szCs w:val="17"/>
                        </w:rPr>
                      </w:pPr>
                      <w:r>
                        <w:rPr>
                          <w:rFonts w:ascii="Lucida Console"/>
                          <w:color w:val="333333"/>
                          <w:w w:val="105"/>
                          <w:sz w:val="17"/>
                        </w:rPr>
                        <w:t>replicas:</w:t>
                      </w:r>
                      <w:r>
                        <w:rPr>
                          <w:rFonts w:ascii="Lucida Console"/>
                          <w:color w:val="333333"/>
                          <w:spacing w:val="-21"/>
                          <w:w w:val="105"/>
                          <w:sz w:val="17"/>
                        </w:rPr>
                        <w:t xml:space="preserve"> </w:t>
                      </w:r>
                      <w:r>
                        <w:rPr>
                          <w:rFonts w:ascii="Lucida Console"/>
                          <w:color w:val="333333"/>
                          <w:w w:val="105"/>
                          <w:sz w:val="17"/>
                        </w:rPr>
                        <w:t>3</w:t>
                      </w:r>
                    </w:p>
                    <w:p>
                      <w:pPr>
                        <w:spacing w:before="115" w:line="290" w:lineRule="auto"/>
                        <w:ind w:left="120" w:right="4015" w:firstLine="0"/>
                        <w:jc w:val="left"/>
                        <w:rPr>
                          <w:rFonts w:hint="default" w:ascii="Lucida Console" w:hAnsi="Lucida Console" w:eastAsia="Lucida Console" w:cs="Lucida Console"/>
                          <w:sz w:val="17"/>
                          <w:szCs w:val="17"/>
                        </w:rPr>
                      </w:pPr>
                      <w:r>
                        <w:rPr>
                          <w:rFonts w:hint="default" w:ascii="Lucida Console" w:hAnsi="Lucida Console" w:eastAsia="Lucida Console" w:cs="Lucida Console"/>
                          <w:color w:val="333333"/>
                          <w:sz w:val="17"/>
                          <w:szCs w:val="17"/>
                        </w:rPr>
                        <w:t>deployment.spec.strategy.type:</w:t>
                      </w:r>
                      <w:r>
                        <w:rPr>
                          <w:rFonts w:hint="default" w:ascii="Lucida Console" w:hAnsi="Lucida Console" w:eastAsia="Lucida Console" w:cs="Lucida Console"/>
                          <w:color w:val="333333"/>
                          <w:spacing w:val="39"/>
                          <w:sz w:val="17"/>
                          <w:szCs w:val="17"/>
                        </w:rPr>
                        <w:t xml:space="preserve"> </w:t>
                      </w:r>
                      <w:r>
                        <w:rPr>
                          <w:rFonts w:hint="default" w:ascii="Lucida Console" w:hAnsi="Lucida Console" w:eastAsia="Lucida Console" w:cs="Lucida Console"/>
                          <w:color w:val="333333"/>
                          <w:sz w:val="17"/>
                          <w:szCs w:val="17"/>
                        </w:rPr>
                        <w:t>RollingUpdate</w:t>
                      </w:r>
                      <w:r>
                        <w:rPr>
                          <w:rFonts w:hint="default" w:ascii="Lucida Console" w:hAnsi="Lucida Console" w:eastAsia="Lucida Console" w:cs="Lucida Console"/>
                          <w:color w:val="333333"/>
                          <w:spacing w:val="-100"/>
                          <w:sz w:val="17"/>
                          <w:szCs w:val="17"/>
                        </w:rPr>
                        <w:t xml:space="preserve"> </w:t>
                      </w:r>
                      <w:r>
                        <w:rPr>
                          <w:rFonts w:hint="default" w:ascii="Lucida Console" w:hAnsi="Lucida Console" w:eastAsia="Lucida Console" w:cs="Lucida Console"/>
                          <w:color w:val="333333"/>
                          <w:sz w:val="17"/>
                          <w:szCs w:val="17"/>
                        </w:rPr>
                        <w:t>maxUnavailable</w:t>
                      </w:r>
                      <w:r>
                        <w:rPr>
                          <w:rFonts w:hint="default" w:ascii="新宋体" w:hAnsi="新宋体" w:eastAsia="新宋体" w:cs="新宋体"/>
                          <w:color w:val="333333"/>
                          <w:sz w:val="17"/>
                          <w:szCs w:val="17"/>
                        </w:rPr>
                        <w:t>：</w:t>
                      </w:r>
                      <w:r>
                        <w:rPr>
                          <w:rFonts w:hint="default" w:ascii="Lucida Console" w:hAnsi="Lucida Console" w:eastAsia="Lucida Console" w:cs="Lucida Console"/>
                          <w:color w:val="333333"/>
                          <w:sz w:val="17"/>
                          <w:szCs w:val="17"/>
                        </w:rPr>
                        <w:t>25%</w:t>
                      </w:r>
                    </w:p>
                    <w:p>
                      <w:pPr>
                        <w:spacing w:before="12"/>
                        <w:ind w:left="120" w:right="0" w:firstLine="0"/>
                        <w:jc w:val="left"/>
                        <w:rPr>
                          <w:rFonts w:hint="default" w:ascii="Lucida Console" w:hAnsi="Lucida Console" w:eastAsia="Lucida Console" w:cs="Lucida Console"/>
                          <w:sz w:val="17"/>
                          <w:szCs w:val="17"/>
                        </w:rPr>
                      </w:pPr>
                      <w:r>
                        <w:rPr>
                          <w:rFonts w:hint="default" w:ascii="Lucida Console" w:hAnsi="Lucida Console" w:eastAsia="Lucida Console" w:cs="Lucida Console"/>
                          <w:color w:val="333333"/>
                          <w:w w:val="105"/>
                          <w:sz w:val="17"/>
                          <w:szCs w:val="17"/>
                        </w:rPr>
                        <w:t>maxSurge</w:t>
                      </w:r>
                      <w:r>
                        <w:rPr>
                          <w:rFonts w:hint="default" w:ascii="新宋体" w:hAnsi="新宋体" w:eastAsia="新宋体" w:cs="新宋体"/>
                          <w:color w:val="333333"/>
                          <w:w w:val="105"/>
                          <w:sz w:val="17"/>
                          <w:szCs w:val="17"/>
                        </w:rPr>
                        <w:t>：</w:t>
                      </w:r>
                      <w:r>
                        <w:rPr>
                          <w:rFonts w:hint="default" w:ascii="Lucida Console" w:hAnsi="Lucida Console" w:eastAsia="Lucida Console" w:cs="Lucida Console"/>
                          <w:color w:val="333333"/>
                          <w:w w:val="105"/>
                          <w:sz w:val="17"/>
                          <w:szCs w:val="17"/>
                        </w:rPr>
                        <w:t>25%</w:t>
                      </w:r>
                    </w:p>
                  </w:txbxContent>
                </v:textbox>
              </v:shape>
            </v:group>
            <w10:wrap type="none"/>
            <w10:anchorlock/>
          </v:group>
        </w:pict>
      </w:r>
    </w:p>
    <w:p>
      <w:pPr>
        <w:spacing w:before="4" w:line="240" w:lineRule="auto"/>
        <w:rPr>
          <w:rFonts w:hint="default" w:ascii="微软雅黑" w:hAnsi="微软雅黑" w:eastAsia="微软雅黑" w:cs="微软雅黑"/>
          <w:sz w:val="11"/>
          <w:szCs w:val="11"/>
        </w:rPr>
      </w:pPr>
    </w:p>
    <w:p>
      <w:pPr>
        <w:pStyle w:val="4"/>
        <w:spacing w:line="223" w:lineRule="auto"/>
        <w:ind w:right="217"/>
        <w:jc w:val="left"/>
      </w:pPr>
      <w:r>
        <w:rPr>
          <w:color w:val="333333"/>
        </w:rPr>
        <w:t>通过计算我们得出，</w:t>
      </w:r>
      <w:r>
        <w:rPr>
          <w:rFonts w:hint="default" w:ascii="Noto Sans" w:hAnsi="Noto Sans" w:eastAsia="Noto Sans" w:cs="Noto Sans"/>
          <w:color w:val="333333"/>
        </w:rPr>
        <w:t>3*25%=0.75</w:t>
      </w:r>
      <w:r>
        <w:rPr>
          <w:color w:val="333333"/>
        </w:rPr>
        <w:t>，</w:t>
      </w:r>
      <w:r>
        <w:rPr>
          <w:rFonts w:hint="default" w:ascii="Noto Sans" w:hAnsi="Noto Sans" w:eastAsia="Noto Sans" w:cs="Noto Sans"/>
          <w:color w:val="333333"/>
        </w:rPr>
        <w:t>maxUnavailable</w:t>
      </w:r>
      <w:r>
        <w:rPr>
          <w:color w:val="333333"/>
        </w:rPr>
        <w:t>是向下取整，则</w:t>
      </w:r>
      <w:r>
        <w:rPr>
          <w:rFonts w:hint="default" w:ascii="Noto Sans" w:hAnsi="Noto Sans" w:eastAsia="Noto Sans" w:cs="Noto Sans"/>
          <w:color w:val="333333"/>
        </w:rPr>
        <w:t>maxUnavailable=0</w:t>
      </w:r>
      <w:r>
        <w:rPr>
          <w:color w:val="333333"/>
        </w:rPr>
        <w:t>，</w:t>
      </w:r>
      <w:r>
        <w:rPr>
          <w:rFonts w:hint="default" w:ascii="Noto Sans" w:hAnsi="Noto Sans" w:eastAsia="Noto Sans" w:cs="Noto Sans"/>
          <w:color w:val="333333"/>
        </w:rPr>
        <w:t>maxSurge</w:t>
      </w:r>
      <w:r>
        <w:rPr>
          <w:color w:val="333333"/>
        </w:rPr>
        <w:t>是</w:t>
      </w:r>
      <w:r>
        <w:rPr>
          <w:color w:val="333333"/>
          <w:spacing w:val="40"/>
        </w:rPr>
        <w:t xml:space="preserve"> </w:t>
      </w:r>
      <w:r>
        <w:rPr>
          <w:color w:val="333333"/>
        </w:rPr>
        <w:t>向上取整，则</w:t>
      </w:r>
      <w:r>
        <w:rPr>
          <w:rFonts w:hint="default" w:ascii="Noto Sans" w:hAnsi="Noto Sans" w:eastAsia="Noto Sans" w:cs="Noto Sans"/>
          <w:color w:val="333333"/>
        </w:rPr>
        <w:t>maxSurge=1</w:t>
      </w:r>
      <w:r>
        <w:rPr>
          <w:color w:val="333333"/>
        </w:rPr>
        <w:t>，所以我们得出在整个</w:t>
      </w:r>
      <w:r>
        <w:rPr>
          <w:rFonts w:hint="default" w:ascii="Noto Sans" w:hAnsi="Noto Sans" w:eastAsia="Noto Sans" w:cs="Noto Sans"/>
          <w:color w:val="333333"/>
        </w:rPr>
        <w:t>deployment</w:t>
      </w:r>
      <w:r>
        <w:rPr>
          <w:color w:val="333333"/>
        </w:rPr>
        <w:t>升级镜像过程中，不管旧的</w:t>
      </w:r>
      <w:r>
        <w:rPr>
          <w:rFonts w:hint="default" w:ascii="Noto Sans" w:hAnsi="Noto Sans" w:eastAsia="Noto Sans" w:cs="Noto Sans"/>
          <w:color w:val="333333"/>
        </w:rPr>
        <w:t>pod</w:t>
      </w:r>
      <w:r>
        <w:rPr>
          <w:color w:val="333333"/>
        </w:rPr>
        <w:t>和新的</w:t>
      </w:r>
      <w:r>
        <w:rPr>
          <w:color w:val="333333"/>
          <w:spacing w:val="34"/>
        </w:rPr>
        <w:t xml:space="preserve"> </w:t>
      </w:r>
      <w:r>
        <w:rPr>
          <w:rFonts w:hint="default" w:ascii="Noto Sans" w:hAnsi="Noto Sans" w:eastAsia="Noto Sans" w:cs="Noto Sans"/>
          <w:color w:val="333333"/>
        </w:rPr>
        <w:t>pod</w:t>
      </w:r>
      <w:r>
        <w:rPr>
          <w:color w:val="333333"/>
        </w:rPr>
        <w:t>是如何创建消亡的，</w:t>
      </w:r>
      <w:r>
        <w:rPr>
          <w:rFonts w:hint="default" w:ascii="Noto Sans" w:hAnsi="Noto Sans" w:eastAsia="Noto Sans" w:cs="Noto Sans"/>
          <w:color w:val="333333"/>
        </w:rPr>
        <w:t>pod</w:t>
      </w:r>
      <w:r>
        <w:rPr>
          <w:color w:val="333333"/>
        </w:rPr>
        <w:t>总数最大不能超过</w:t>
      </w:r>
      <w:r>
        <w:rPr>
          <w:rFonts w:hint="default" w:ascii="Noto Sans" w:hAnsi="Noto Sans" w:eastAsia="Noto Sans" w:cs="Noto Sans"/>
          <w:color w:val="333333"/>
        </w:rPr>
        <w:t>3+maxSurge=4</w:t>
      </w:r>
      <w:r>
        <w:rPr>
          <w:color w:val="333333"/>
        </w:rPr>
        <w:t>个，最大</w:t>
      </w:r>
      <w:r>
        <w:rPr>
          <w:rFonts w:hint="default" w:ascii="Noto Sans" w:hAnsi="Noto Sans" w:eastAsia="Noto Sans" w:cs="Noto Sans"/>
          <w:color w:val="333333"/>
        </w:rPr>
        <w:t>pod</w:t>
      </w:r>
      <w:r>
        <w:rPr>
          <w:color w:val="333333"/>
        </w:rPr>
        <w:t>不可用数</w:t>
      </w:r>
      <w:r>
        <w:rPr>
          <w:rFonts w:hint="default" w:ascii="Noto Sans" w:hAnsi="Noto Sans" w:eastAsia="Noto Sans" w:cs="Noto Sans"/>
          <w:color w:val="333333"/>
        </w:rPr>
        <w:t>3-</w:t>
      </w:r>
      <w:r>
        <w:rPr>
          <w:rFonts w:hint="default" w:ascii="Noto Sans" w:hAnsi="Noto Sans" w:eastAsia="Noto Sans" w:cs="Noto Sans"/>
          <w:color w:val="333333"/>
          <w:spacing w:val="38"/>
        </w:rPr>
        <w:t xml:space="preserve"> </w:t>
      </w:r>
      <w:r>
        <w:rPr>
          <w:rFonts w:hint="default" w:ascii="Noto Sans" w:hAnsi="Noto Sans" w:eastAsia="Noto Sans" w:cs="Noto Sans"/>
          <w:color w:val="333333"/>
        </w:rPr>
        <w:t>maxUnavailable=3</w:t>
      </w:r>
      <w:r>
        <w:rPr>
          <w:color w:val="333333"/>
        </w:rPr>
        <w:t>个。</w:t>
      </w:r>
    </w:p>
    <w:p>
      <w:pPr>
        <w:pStyle w:val="4"/>
        <w:spacing w:before="135" w:line="325" w:lineRule="exact"/>
        <w:ind w:right="217"/>
        <w:jc w:val="left"/>
      </w:pPr>
      <w:r>
        <w:rPr>
          <w:color w:val="333333"/>
        </w:rPr>
        <w:t>现在具体讲一下</w:t>
      </w:r>
      <w:r>
        <w:rPr>
          <w:rFonts w:hint="default" w:ascii="Noto Sans" w:hAnsi="Noto Sans" w:eastAsia="Noto Sans" w:cs="Noto Sans"/>
          <w:color w:val="333333"/>
        </w:rPr>
        <w:t>deployment</w:t>
      </w:r>
      <w:r>
        <w:rPr>
          <w:color w:val="333333"/>
        </w:rPr>
        <w:t>的更新升级过程：</w:t>
      </w:r>
    </w:p>
    <w:p>
      <w:pPr>
        <w:pStyle w:val="4"/>
        <w:spacing w:before="16" w:line="316" w:lineRule="exact"/>
        <w:ind w:right="217"/>
        <w:jc w:val="left"/>
      </w:pPr>
      <w:r>
        <w:rPr>
          <w:color w:val="333333"/>
        </w:rPr>
        <w:t>使用</w:t>
      </w:r>
      <w:r>
        <w:rPr>
          <w:rFonts w:hint="default" w:ascii="Noto Sans" w:hAnsi="Noto Sans" w:eastAsia="Noto Sans" w:cs="Noto Sans"/>
          <w:color w:val="333333"/>
        </w:rPr>
        <w:t xml:space="preserve">kubectl set image deployment/nginx nginx=nginx:1.9 --record </w:t>
      </w:r>
      <w:r>
        <w:rPr>
          <w:color w:val="333333"/>
        </w:rPr>
        <w:t>命令来更新；</w:t>
      </w:r>
      <w:r>
        <w:rPr>
          <w:color w:val="333333"/>
          <w:spacing w:val="27"/>
        </w:rPr>
        <w:t xml:space="preserve"> </w:t>
      </w:r>
      <w:r>
        <w:rPr>
          <w:rFonts w:hint="default" w:ascii="Noto Sans" w:hAnsi="Noto Sans" w:eastAsia="Noto Sans" w:cs="Noto Sans"/>
          <w:color w:val="333333"/>
        </w:rPr>
        <w:t>1</w:t>
      </w:r>
      <w:r>
        <w:rPr>
          <w:color w:val="333333"/>
        </w:rPr>
        <w:t>、</w:t>
      </w:r>
      <w:r>
        <w:rPr>
          <w:rFonts w:hint="default" w:ascii="Noto Sans" w:hAnsi="Noto Sans" w:eastAsia="Noto Sans" w:cs="Noto Sans"/>
          <w:color w:val="333333"/>
        </w:rPr>
        <w:t>deployment</w:t>
      </w:r>
      <w:r>
        <w:rPr>
          <w:color w:val="333333"/>
        </w:rPr>
        <w:t>创建一个新的</w:t>
      </w:r>
      <w:r>
        <w:rPr>
          <w:rFonts w:hint="default" w:ascii="Noto Sans" w:hAnsi="Noto Sans" w:eastAsia="Noto Sans" w:cs="Noto Sans"/>
          <w:color w:val="333333"/>
        </w:rPr>
        <w:t>replaceset</w:t>
      </w:r>
      <w:r>
        <w:rPr>
          <w:color w:val="333333"/>
        </w:rPr>
        <w:t>，先新增</w:t>
      </w:r>
      <w:r>
        <w:rPr>
          <w:rFonts w:hint="default" w:ascii="Noto Sans" w:hAnsi="Noto Sans" w:eastAsia="Noto Sans" w:cs="Noto Sans"/>
          <w:color w:val="333333"/>
        </w:rPr>
        <w:t>1</w:t>
      </w:r>
      <w:r>
        <w:rPr>
          <w:color w:val="333333"/>
        </w:rPr>
        <w:t>个新版本</w:t>
      </w:r>
      <w:r>
        <w:rPr>
          <w:rFonts w:hint="default" w:ascii="Noto Sans" w:hAnsi="Noto Sans" w:eastAsia="Noto Sans" w:cs="Noto Sans"/>
          <w:color w:val="333333"/>
        </w:rPr>
        <w:t>pod</w:t>
      </w:r>
      <w:r>
        <w:rPr>
          <w:color w:val="333333"/>
        </w:rPr>
        <w:t>，此时</w:t>
      </w:r>
      <w:r>
        <w:rPr>
          <w:rFonts w:hint="default" w:ascii="Noto Sans" w:hAnsi="Noto Sans" w:eastAsia="Noto Sans" w:cs="Noto Sans"/>
          <w:color w:val="333333"/>
        </w:rPr>
        <w:t>pod</w:t>
      </w:r>
      <w:r>
        <w:rPr>
          <w:color w:val="333333"/>
        </w:rPr>
        <w:t>总数为</w:t>
      </w:r>
      <w:r>
        <w:rPr>
          <w:rFonts w:hint="default" w:ascii="Noto Sans" w:hAnsi="Noto Sans" w:eastAsia="Noto Sans" w:cs="Noto Sans"/>
          <w:color w:val="333333"/>
        </w:rPr>
        <w:t>4</w:t>
      </w:r>
      <w:r>
        <w:rPr>
          <w:color w:val="333333"/>
        </w:rPr>
        <w:t>个，不能再新增了，</w:t>
      </w:r>
      <w:r>
        <w:rPr>
          <w:color w:val="333333"/>
          <w:spacing w:val="55"/>
        </w:rPr>
        <w:t xml:space="preserve"> </w:t>
      </w:r>
      <w:r>
        <w:rPr>
          <w:color w:val="333333"/>
        </w:rPr>
        <w:t>再新增就超过</w:t>
      </w:r>
      <w:r>
        <w:rPr>
          <w:rFonts w:hint="default" w:ascii="Noto Sans" w:hAnsi="Noto Sans" w:eastAsia="Noto Sans" w:cs="Noto Sans"/>
          <w:color w:val="333333"/>
        </w:rPr>
        <w:t>pod</w:t>
      </w:r>
      <w:r>
        <w:rPr>
          <w:color w:val="333333"/>
        </w:rPr>
        <w:t>总数</w:t>
      </w:r>
      <w:r>
        <w:rPr>
          <w:rFonts w:hint="default" w:ascii="Noto Sans" w:hAnsi="Noto Sans" w:eastAsia="Noto Sans" w:cs="Noto Sans"/>
          <w:color w:val="333333"/>
        </w:rPr>
        <w:t>4</w:t>
      </w:r>
      <w:r>
        <w:rPr>
          <w:color w:val="333333"/>
        </w:rPr>
        <w:t>个了；旧</w:t>
      </w:r>
      <w:r>
        <w:rPr>
          <w:rFonts w:hint="default" w:ascii="Noto Sans" w:hAnsi="Noto Sans" w:eastAsia="Noto Sans" w:cs="Noto Sans"/>
          <w:color w:val="333333"/>
        </w:rPr>
        <w:t>=3</w:t>
      </w:r>
      <w:r>
        <w:rPr>
          <w:color w:val="333333"/>
        </w:rPr>
        <w:t>，新</w:t>
      </w:r>
      <w:r>
        <w:rPr>
          <w:rFonts w:hint="default" w:ascii="Noto Sans" w:hAnsi="Noto Sans" w:eastAsia="Noto Sans" w:cs="Noto Sans"/>
          <w:color w:val="333333"/>
        </w:rPr>
        <w:t>=1</w:t>
      </w:r>
      <w:r>
        <w:rPr>
          <w:color w:val="333333"/>
        </w:rPr>
        <w:t>，总</w:t>
      </w:r>
      <w:r>
        <w:rPr>
          <w:rFonts w:hint="default" w:ascii="Noto Sans" w:hAnsi="Noto Sans" w:eastAsia="Noto Sans" w:cs="Noto Sans"/>
          <w:color w:val="333333"/>
        </w:rPr>
        <w:t>=4</w:t>
      </w:r>
      <w:r>
        <w:rPr>
          <w:color w:val="333333"/>
        </w:rPr>
        <w:t>；</w:t>
      </w:r>
      <w:r>
        <w:rPr>
          <w:color w:val="333333"/>
          <w:spacing w:val="28"/>
        </w:rPr>
        <w:t xml:space="preserve"> </w:t>
      </w:r>
      <w:r>
        <w:rPr>
          <w:rFonts w:hint="default" w:ascii="Noto Sans" w:hAnsi="Noto Sans" w:eastAsia="Noto Sans" w:cs="Noto Sans"/>
          <w:color w:val="333333"/>
        </w:rPr>
        <w:t>2</w:t>
      </w:r>
      <w:r>
        <w:rPr>
          <w:color w:val="333333"/>
        </w:rPr>
        <w:t>、减少一个旧版本的</w:t>
      </w:r>
      <w:r>
        <w:rPr>
          <w:rFonts w:hint="default" w:ascii="Noto Sans" w:hAnsi="Noto Sans" w:eastAsia="Noto Sans" w:cs="Noto Sans"/>
          <w:color w:val="333333"/>
        </w:rPr>
        <w:t>pod</w:t>
      </w:r>
      <w:r>
        <w:rPr>
          <w:color w:val="333333"/>
        </w:rPr>
        <w:t>，此时</w:t>
      </w:r>
      <w:r>
        <w:rPr>
          <w:rFonts w:hint="default" w:ascii="Noto Sans" w:hAnsi="Noto Sans" w:eastAsia="Noto Sans" w:cs="Noto Sans"/>
          <w:color w:val="333333"/>
        </w:rPr>
        <w:t>pod</w:t>
      </w:r>
      <w:r>
        <w:rPr>
          <w:color w:val="333333"/>
        </w:rPr>
        <w:t>总数为</w:t>
      </w:r>
      <w:r>
        <w:rPr>
          <w:rFonts w:hint="default" w:ascii="Noto Sans" w:hAnsi="Noto Sans" w:eastAsia="Noto Sans" w:cs="Noto Sans"/>
          <w:color w:val="333333"/>
        </w:rPr>
        <w:t>3</w:t>
      </w:r>
      <w:r>
        <w:rPr>
          <w:color w:val="333333"/>
        </w:rPr>
        <w:t>个，这时不能再减少了，再减少就不满足最大</w:t>
      </w:r>
      <w:r>
        <w:rPr>
          <w:rFonts w:hint="default" w:ascii="Noto Sans" w:hAnsi="Noto Sans" w:eastAsia="Noto Sans" w:cs="Noto Sans"/>
          <w:color w:val="333333"/>
        </w:rPr>
        <w:t>pod</w:t>
      </w:r>
      <w:r>
        <w:rPr>
          <w:color w:val="333333"/>
        </w:rPr>
        <w:t>不可用数</w:t>
      </w:r>
    </w:p>
    <w:p>
      <w:pPr>
        <w:pStyle w:val="4"/>
        <w:spacing w:line="283" w:lineRule="exact"/>
        <w:ind w:right="217"/>
        <w:jc w:val="left"/>
      </w:pPr>
      <w:r>
        <w:rPr>
          <w:rFonts w:hint="default" w:ascii="Noto Sans" w:hAnsi="Noto Sans" w:eastAsia="Noto Sans" w:cs="Noto Sans"/>
          <w:color w:val="333333"/>
          <w:w w:val="105"/>
        </w:rPr>
        <w:t>3</w:t>
      </w:r>
      <w:r>
        <w:rPr>
          <w:color w:val="333333"/>
          <w:w w:val="105"/>
        </w:rPr>
        <w:t>个了；旧</w:t>
      </w:r>
      <w:r>
        <w:rPr>
          <w:rFonts w:hint="default" w:ascii="Noto Sans" w:hAnsi="Noto Sans" w:eastAsia="Noto Sans" w:cs="Noto Sans"/>
          <w:color w:val="333333"/>
          <w:w w:val="105"/>
        </w:rPr>
        <w:t>=2</w:t>
      </w:r>
      <w:r>
        <w:rPr>
          <w:color w:val="333333"/>
          <w:w w:val="105"/>
        </w:rPr>
        <w:t>，新</w:t>
      </w:r>
      <w:r>
        <w:rPr>
          <w:rFonts w:hint="default" w:ascii="Noto Sans" w:hAnsi="Noto Sans" w:eastAsia="Noto Sans" w:cs="Noto Sans"/>
          <w:color w:val="333333"/>
          <w:w w:val="105"/>
        </w:rPr>
        <w:t>=1</w:t>
      </w:r>
      <w:r>
        <w:rPr>
          <w:color w:val="333333"/>
          <w:w w:val="105"/>
        </w:rPr>
        <w:t>，总</w:t>
      </w:r>
      <w:r>
        <w:rPr>
          <w:rFonts w:hint="default" w:ascii="Noto Sans" w:hAnsi="Noto Sans" w:eastAsia="Noto Sans" w:cs="Noto Sans"/>
          <w:color w:val="333333"/>
          <w:w w:val="105"/>
        </w:rPr>
        <w:t>=3</w:t>
      </w:r>
      <w:r>
        <w:rPr>
          <w:color w:val="333333"/>
          <w:w w:val="105"/>
        </w:rPr>
        <w:t>；</w:t>
      </w:r>
    </w:p>
    <w:p>
      <w:pPr>
        <w:pStyle w:val="4"/>
        <w:spacing w:line="315" w:lineRule="exact"/>
        <w:ind w:right="217"/>
        <w:jc w:val="left"/>
      </w:pPr>
      <w:r>
        <w:rPr>
          <w:rFonts w:hint="default" w:ascii="Noto Sans" w:hAnsi="Noto Sans" w:eastAsia="Noto Sans" w:cs="Noto Sans"/>
          <w:color w:val="333333"/>
          <w:w w:val="105"/>
        </w:rPr>
        <w:t>3</w:t>
      </w:r>
      <w:r>
        <w:rPr>
          <w:color w:val="333333"/>
          <w:w w:val="105"/>
        </w:rPr>
        <w:t>、再新增一个新版本的</w:t>
      </w:r>
      <w:r>
        <w:rPr>
          <w:rFonts w:hint="default" w:ascii="Noto Sans" w:hAnsi="Noto Sans" w:eastAsia="Noto Sans" w:cs="Noto Sans"/>
          <w:color w:val="333333"/>
          <w:w w:val="105"/>
        </w:rPr>
        <w:t>pod</w:t>
      </w:r>
      <w:r>
        <w:rPr>
          <w:color w:val="333333"/>
          <w:w w:val="105"/>
        </w:rPr>
        <w:t>，此时</w:t>
      </w:r>
      <w:r>
        <w:rPr>
          <w:rFonts w:hint="default" w:ascii="Noto Sans" w:hAnsi="Noto Sans" w:eastAsia="Noto Sans" w:cs="Noto Sans"/>
          <w:color w:val="333333"/>
          <w:w w:val="105"/>
        </w:rPr>
        <w:t>pod</w:t>
      </w:r>
      <w:r>
        <w:rPr>
          <w:color w:val="333333"/>
          <w:w w:val="105"/>
        </w:rPr>
        <w:t>总数为</w:t>
      </w:r>
      <w:r>
        <w:rPr>
          <w:rFonts w:hint="default" w:ascii="Noto Sans" w:hAnsi="Noto Sans" w:eastAsia="Noto Sans" w:cs="Noto Sans"/>
          <w:color w:val="333333"/>
          <w:w w:val="105"/>
        </w:rPr>
        <w:t>4</w:t>
      </w:r>
      <w:r>
        <w:rPr>
          <w:color w:val="333333"/>
          <w:w w:val="105"/>
        </w:rPr>
        <w:t>个，不能再新增了；旧</w:t>
      </w:r>
      <w:r>
        <w:rPr>
          <w:rFonts w:hint="default" w:ascii="Noto Sans" w:hAnsi="Noto Sans" w:eastAsia="Noto Sans" w:cs="Noto Sans"/>
          <w:color w:val="333333"/>
          <w:w w:val="105"/>
        </w:rPr>
        <w:t>=2</w:t>
      </w:r>
      <w:r>
        <w:rPr>
          <w:color w:val="333333"/>
          <w:w w:val="105"/>
        </w:rPr>
        <w:t>，新</w:t>
      </w:r>
      <w:r>
        <w:rPr>
          <w:rFonts w:hint="default" w:ascii="Noto Sans" w:hAnsi="Noto Sans" w:eastAsia="Noto Sans" w:cs="Noto Sans"/>
          <w:color w:val="333333"/>
          <w:w w:val="105"/>
        </w:rPr>
        <w:t>=2</w:t>
      </w:r>
      <w:r>
        <w:rPr>
          <w:color w:val="333333"/>
          <w:w w:val="105"/>
        </w:rPr>
        <w:t>，总</w:t>
      </w:r>
      <w:r>
        <w:rPr>
          <w:rFonts w:hint="default" w:ascii="Noto Sans" w:hAnsi="Noto Sans" w:eastAsia="Noto Sans" w:cs="Noto Sans"/>
          <w:color w:val="333333"/>
          <w:w w:val="105"/>
        </w:rPr>
        <w:t>=4</w:t>
      </w:r>
      <w:r>
        <w:rPr>
          <w:color w:val="333333"/>
          <w:w w:val="105"/>
        </w:rPr>
        <w:t>；</w:t>
      </w:r>
    </w:p>
    <w:p>
      <w:pPr>
        <w:pStyle w:val="4"/>
        <w:spacing w:line="315" w:lineRule="exact"/>
        <w:ind w:right="217"/>
        <w:jc w:val="left"/>
      </w:pPr>
      <w:r>
        <w:rPr>
          <w:rFonts w:hint="default" w:ascii="Noto Sans" w:hAnsi="Noto Sans" w:eastAsia="Noto Sans" w:cs="Noto Sans"/>
          <w:color w:val="333333"/>
          <w:w w:val="105"/>
        </w:rPr>
        <w:t>4</w:t>
      </w:r>
      <w:r>
        <w:rPr>
          <w:color w:val="333333"/>
          <w:w w:val="105"/>
        </w:rPr>
        <w:t>、减少一个旧版本的</w:t>
      </w:r>
      <w:r>
        <w:rPr>
          <w:rFonts w:hint="default" w:ascii="Noto Sans" w:hAnsi="Noto Sans" w:eastAsia="Noto Sans" w:cs="Noto Sans"/>
          <w:color w:val="333333"/>
          <w:w w:val="105"/>
        </w:rPr>
        <w:t>pod</w:t>
      </w:r>
      <w:r>
        <w:rPr>
          <w:color w:val="333333"/>
          <w:w w:val="105"/>
        </w:rPr>
        <w:t>，此时</w:t>
      </w:r>
      <w:r>
        <w:rPr>
          <w:rFonts w:hint="default" w:ascii="Noto Sans" w:hAnsi="Noto Sans" w:eastAsia="Noto Sans" w:cs="Noto Sans"/>
          <w:color w:val="333333"/>
          <w:w w:val="105"/>
        </w:rPr>
        <w:t>pod</w:t>
      </w:r>
      <w:r>
        <w:rPr>
          <w:color w:val="333333"/>
          <w:w w:val="105"/>
        </w:rPr>
        <w:t>总数为</w:t>
      </w:r>
      <w:r>
        <w:rPr>
          <w:rFonts w:hint="default" w:ascii="Noto Sans" w:hAnsi="Noto Sans" w:eastAsia="Noto Sans" w:cs="Noto Sans"/>
          <w:color w:val="333333"/>
          <w:w w:val="105"/>
        </w:rPr>
        <w:t>3</w:t>
      </w:r>
      <w:r>
        <w:rPr>
          <w:color w:val="333333"/>
          <w:w w:val="105"/>
        </w:rPr>
        <w:t>个，这时不能再减少了；旧</w:t>
      </w:r>
      <w:r>
        <w:rPr>
          <w:rFonts w:hint="default" w:ascii="Noto Sans" w:hAnsi="Noto Sans" w:eastAsia="Noto Sans" w:cs="Noto Sans"/>
          <w:color w:val="333333"/>
          <w:w w:val="105"/>
        </w:rPr>
        <w:t>=1</w:t>
      </w:r>
      <w:r>
        <w:rPr>
          <w:color w:val="333333"/>
          <w:w w:val="105"/>
        </w:rPr>
        <w:t>，新</w:t>
      </w:r>
      <w:r>
        <w:rPr>
          <w:rFonts w:hint="default" w:ascii="Noto Sans" w:hAnsi="Noto Sans" w:eastAsia="Noto Sans" w:cs="Noto Sans"/>
          <w:color w:val="333333"/>
          <w:w w:val="105"/>
        </w:rPr>
        <w:t>=2</w:t>
      </w:r>
      <w:r>
        <w:rPr>
          <w:color w:val="333333"/>
          <w:w w:val="105"/>
        </w:rPr>
        <w:t>，总</w:t>
      </w:r>
      <w:r>
        <w:rPr>
          <w:rFonts w:hint="default" w:ascii="Noto Sans" w:hAnsi="Noto Sans" w:eastAsia="Noto Sans" w:cs="Noto Sans"/>
          <w:color w:val="333333"/>
          <w:w w:val="105"/>
        </w:rPr>
        <w:t>=3</w:t>
      </w:r>
      <w:r>
        <w:rPr>
          <w:color w:val="333333"/>
          <w:w w:val="105"/>
        </w:rPr>
        <w:t>；</w:t>
      </w:r>
    </w:p>
    <w:p>
      <w:pPr>
        <w:pStyle w:val="4"/>
        <w:spacing w:line="315" w:lineRule="exact"/>
        <w:ind w:right="217"/>
        <w:jc w:val="left"/>
      </w:pPr>
      <w:r>
        <w:rPr>
          <w:rFonts w:hint="default" w:ascii="Noto Sans" w:hAnsi="Noto Sans" w:eastAsia="Noto Sans" w:cs="Noto Sans"/>
          <w:color w:val="333333"/>
          <w:w w:val="105"/>
        </w:rPr>
        <w:t>5</w:t>
      </w:r>
      <w:r>
        <w:rPr>
          <w:color w:val="333333"/>
          <w:w w:val="105"/>
        </w:rPr>
        <w:t>、再新增一个新版本的</w:t>
      </w:r>
      <w:r>
        <w:rPr>
          <w:rFonts w:hint="default" w:ascii="Noto Sans" w:hAnsi="Noto Sans" w:eastAsia="Noto Sans" w:cs="Noto Sans"/>
          <w:color w:val="333333"/>
          <w:w w:val="105"/>
        </w:rPr>
        <w:t>pod</w:t>
      </w:r>
      <w:r>
        <w:rPr>
          <w:color w:val="333333"/>
          <w:w w:val="105"/>
        </w:rPr>
        <w:t>，此时</w:t>
      </w:r>
      <w:r>
        <w:rPr>
          <w:rFonts w:hint="default" w:ascii="Noto Sans" w:hAnsi="Noto Sans" w:eastAsia="Noto Sans" w:cs="Noto Sans"/>
          <w:color w:val="333333"/>
          <w:w w:val="105"/>
        </w:rPr>
        <w:t>pod</w:t>
      </w:r>
      <w:r>
        <w:rPr>
          <w:color w:val="333333"/>
          <w:w w:val="105"/>
        </w:rPr>
        <w:t>总数为</w:t>
      </w:r>
      <w:r>
        <w:rPr>
          <w:rFonts w:hint="default" w:ascii="Noto Sans" w:hAnsi="Noto Sans" w:eastAsia="Noto Sans" w:cs="Noto Sans"/>
          <w:color w:val="333333"/>
          <w:w w:val="105"/>
        </w:rPr>
        <w:t>4</w:t>
      </w:r>
      <w:r>
        <w:rPr>
          <w:color w:val="333333"/>
          <w:w w:val="105"/>
        </w:rPr>
        <w:t>个，不能再新增了；旧</w:t>
      </w:r>
      <w:r>
        <w:rPr>
          <w:rFonts w:hint="default" w:ascii="Noto Sans" w:hAnsi="Noto Sans" w:eastAsia="Noto Sans" w:cs="Noto Sans"/>
          <w:color w:val="333333"/>
          <w:w w:val="105"/>
        </w:rPr>
        <w:t>=1</w:t>
      </w:r>
      <w:r>
        <w:rPr>
          <w:color w:val="333333"/>
          <w:w w:val="105"/>
        </w:rPr>
        <w:t>，新</w:t>
      </w:r>
      <w:r>
        <w:rPr>
          <w:rFonts w:hint="default" w:ascii="Noto Sans" w:hAnsi="Noto Sans" w:eastAsia="Noto Sans" w:cs="Noto Sans"/>
          <w:color w:val="333333"/>
          <w:w w:val="105"/>
        </w:rPr>
        <w:t>=3</w:t>
      </w:r>
      <w:r>
        <w:rPr>
          <w:color w:val="333333"/>
          <w:w w:val="105"/>
        </w:rPr>
        <w:t>，总</w:t>
      </w:r>
      <w:r>
        <w:rPr>
          <w:rFonts w:hint="default" w:ascii="Noto Sans" w:hAnsi="Noto Sans" w:eastAsia="Noto Sans" w:cs="Noto Sans"/>
          <w:color w:val="333333"/>
          <w:w w:val="105"/>
        </w:rPr>
        <w:t>=4</w:t>
      </w:r>
      <w:r>
        <w:rPr>
          <w:color w:val="333333"/>
          <w:w w:val="105"/>
        </w:rPr>
        <w:t>；</w:t>
      </w:r>
    </w:p>
    <w:p>
      <w:pPr>
        <w:pStyle w:val="4"/>
        <w:spacing w:line="325" w:lineRule="exact"/>
        <w:ind w:right="15"/>
        <w:jc w:val="left"/>
      </w:pPr>
      <w:r>
        <w:rPr>
          <w:rFonts w:hint="default" w:ascii="Noto Sans" w:hAnsi="Noto Sans" w:eastAsia="Noto Sans" w:cs="Noto Sans"/>
          <w:color w:val="333333"/>
          <w:w w:val="105"/>
        </w:rPr>
        <w:t>6</w:t>
      </w:r>
      <w:r>
        <w:rPr>
          <w:color w:val="333333"/>
          <w:w w:val="105"/>
        </w:rPr>
        <w:t>、减少一个旧版本的</w:t>
      </w:r>
      <w:r>
        <w:rPr>
          <w:rFonts w:hint="default" w:ascii="Noto Sans" w:hAnsi="Noto Sans" w:eastAsia="Noto Sans" w:cs="Noto Sans"/>
          <w:color w:val="333333"/>
          <w:w w:val="105"/>
        </w:rPr>
        <w:t>pod</w:t>
      </w:r>
      <w:r>
        <w:rPr>
          <w:color w:val="333333"/>
          <w:w w:val="105"/>
        </w:rPr>
        <w:t>，此时</w:t>
      </w:r>
      <w:r>
        <w:rPr>
          <w:rFonts w:hint="default" w:ascii="Noto Sans" w:hAnsi="Noto Sans" w:eastAsia="Noto Sans" w:cs="Noto Sans"/>
          <w:color w:val="333333"/>
          <w:w w:val="105"/>
        </w:rPr>
        <w:t>pod</w:t>
      </w:r>
      <w:r>
        <w:rPr>
          <w:color w:val="333333"/>
          <w:w w:val="105"/>
        </w:rPr>
        <w:t>总数为</w:t>
      </w:r>
      <w:r>
        <w:rPr>
          <w:rFonts w:hint="default" w:ascii="Noto Sans" w:hAnsi="Noto Sans" w:eastAsia="Noto Sans" w:cs="Noto Sans"/>
          <w:color w:val="333333"/>
          <w:w w:val="105"/>
        </w:rPr>
        <w:t>3</w:t>
      </w:r>
      <w:r>
        <w:rPr>
          <w:color w:val="333333"/>
          <w:w w:val="105"/>
        </w:rPr>
        <w:t>个，更新完成，</w:t>
      </w:r>
      <w:r>
        <w:rPr>
          <w:rFonts w:hint="default" w:ascii="Noto Sans" w:hAnsi="Noto Sans" w:eastAsia="Noto Sans" w:cs="Noto Sans"/>
          <w:color w:val="333333"/>
          <w:w w:val="105"/>
        </w:rPr>
        <w:t>pod</w:t>
      </w:r>
      <w:r>
        <w:rPr>
          <w:color w:val="333333"/>
          <w:w w:val="105"/>
        </w:rPr>
        <w:t>都是新版本了；旧</w:t>
      </w:r>
      <w:r>
        <w:rPr>
          <w:rFonts w:hint="default" w:ascii="Noto Sans" w:hAnsi="Noto Sans" w:eastAsia="Noto Sans" w:cs="Noto Sans"/>
          <w:color w:val="333333"/>
          <w:w w:val="105"/>
        </w:rPr>
        <w:t>=0</w:t>
      </w:r>
      <w:r>
        <w:rPr>
          <w:color w:val="333333"/>
          <w:w w:val="105"/>
        </w:rPr>
        <w:t>，新</w:t>
      </w:r>
      <w:r>
        <w:rPr>
          <w:rFonts w:hint="default" w:ascii="Noto Sans" w:hAnsi="Noto Sans" w:eastAsia="Noto Sans" w:cs="Noto Sans"/>
          <w:color w:val="333333"/>
          <w:w w:val="105"/>
        </w:rPr>
        <w:t>=3</w:t>
      </w:r>
      <w:r>
        <w:rPr>
          <w:color w:val="333333"/>
          <w:w w:val="105"/>
        </w:rPr>
        <w:t>，总</w:t>
      </w:r>
      <w:r>
        <w:rPr>
          <w:rFonts w:hint="default" w:ascii="Noto Sans" w:hAnsi="Noto Sans" w:eastAsia="Noto Sans" w:cs="Noto Sans"/>
          <w:color w:val="333333"/>
          <w:w w:val="105"/>
        </w:rPr>
        <w:t>=3</w:t>
      </w:r>
      <w:r>
        <w:rPr>
          <w:color w:val="333333"/>
          <w:w w:val="105"/>
        </w:rPr>
        <w:t>；</w:t>
      </w:r>
    </w:p>
    <w:p>
      <w:pPr>
        <w:pStyle w:val="3"/>
        <w:tabs>
          <w:tab w:val="left" w:pos="9049"/>
        </w:tabs>
        <w:spacing w:before="46" w:line="240" w:lineRule="auto"/>
        <w:ind w:right="217"/>
        <w:jc w:val="left"/>
        <w:rPr>
          <w:b w:val="0"/>
          <w:bCs w:val="0"/>
        </w:rPr>
      </w:pPr>
      <w:bookmarkStart w:id="183" w:name="deployment的回滚使用什么命令"/>
      <w:bookmarkEnd w:id="183"/>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deployment</w:t>
      </w:r>
      <w:r>
        <w:rPr>
          <w:color w:val="333333"/>
          <w:u w:val="single" w:color="EDEDED"/>
        </w:rPr>
        <w:t>的回滚使用什么命令</w:t>
      </w:r>
      <w:r>
        <w:rPr>
          <w:color w:val="333333"/>
          <w:u w:val="single" w:color="EDEDED"/>
        </w:rPr>
        <w:tab/>
      </w:r>
    </w:p>
    <w:p>
      <w:pPr>
        <w:pStyle w:val="4"/>
        <w:spacing w:before="167" w:line="316" w:lineRule="exact"/>
        <w:ind w:right="104"/>
        <w:jc w:val="left"/>
      </w:pPr>
      <w:r>
        <w:rPr>
          <w:color w:val="333333"/>
        </w:rPr>
        <w:t>在升级</w:t>
      </w:r>
      <w:r>
        <w:rPr>
          <w:rFonts w:hint="default" w:ascii="Noto Sans" w:hAnsi="Noto Sans" w:eastAsia="Noto Sans" w:cs="Noto Sans"/>
          <w:color w:val="333333"/>
        </w:rPr>
        <w:t>deployment</w:t>
      </w:r>
      <w:r>
        <w:rPr>
          <w:color w:val="333333"/>
        </w:rPr>
        <w:t>时</w:t>
      </w:r>
      <w:r>
        <w:rPr>
          <w:rFonts w:hint="default" w:ascii="Noto Sans" w:hAnsi="Noto Sans" w:eastAsia="Noto Sans" w:cs="Noto Sans"/>
          <w:color w:val="333333"/>
        </w:rPr>
        <w:t xml:space="preserve">kubectl set image </w:t>
      </w:r>
      <w:r>
        <w:rPr>
          <w:color w:val="333333"/>
        </w:rPr>
        <w:t xml:space="preserve">命令加上 </w:t>
      </w:r>
      <w:r>
        <w:rPr>
          <w:rFonts w:hint="default" w:ascii="Noto Sans" w:hAnsi="Noto Sans" w:eastAsia="Noto Sans" w:cs="Noto Sans"/>
          <w:color w:val="333333"/>
        </w:rPr>
        <w:t xml:space="preserve">--record </w:t>
      </w:r>
      <w:r>
        <w:rPr>
          <w:color w:val="333333"/>
        </w:rPr>
        <w:t xml:space="preserve">参数可以记录具体的升级历史信息，使用 </w:t>
      </w:r>
      <w:r>
        <w:rPr>
          <w:rFonts w:hint="default" w:ascii="Noto Sans" w:hAnsi="Noto Sans" w:eastAsia="Noto Sans" w:cs="Noto Sans"/>
          <w:color w:val="333333"/>
        </w:rPr>
        <w:t>kubectl</w:t>
      </w:r>
      <w:r>
        <w:rPr>
          <w:rFonts w:hint="default" w:ascii="Noto Sans" w:hAnsi="Noto Sans" w:eastAsia="Noto Sans" w:cs="Noto Sans"/>
          <w:color w:val="333333"/>
          <w:spacing w:val="38"/>
        </w:rPr>
        <w:t xml:space="preserve"> </w:t>
      </w:r>
      <w:r>
        <w:rPr>
          <w:rFonts w:hint="default" w:ascii="Noto Sans" w:hAnsi="Noto Sans" w:eastAsia="Noto Sans" w:cs="Noto Sans"/>
          <w:color w:val="333333"/>
        </w:rPr>
        <w:t>rollout</w:t>
      </w:r>
      <w:r>
        <w:rPr>
          <w:rFonts w:hint="default" w:ascii="Noto Sans" w:hAnsi="Noto Sans" w:eastAsia="Noto Sans" w:cs="Noto Sans"/>
          <w:color w:val="333333"/>
          <w:spacing w:val="38"/>
        </w:rPr>
        <w:t xml:space="preserve"> </w:t>
      </w:r>
      <w:r>
        <w:rPr>
          <w:rFonts w:hint="default" w:ascii="Noto Sans" w:hAnsi="Noto Sans" w:eastAsia="Noto Sans" w:cs="Noto Sans"/>
          <w:color w:val="333333"/>
        </w:rPr>
        <w:t>history</w:t>
      </w:r>
      <w:r>
        <w:rPr>
          <w:rFonts w:hint="default" w:ascii="Noto Sans" w:hAnsi="Noto Sans" w:eastAsia="Noto Sans" w:cs="Noto Sans"/>
          <w:color w:val="333333"/>
          <w:spacing w:val="38"/>
        </w:rPr>
        <w:t xml:space="preserve"> </w:t>
      </w:r>
      <w:r>
        <w:rPr>
          <w:rFonts w:hint="default" w:ascii="Noto Sans" w:hAnsi="Noto Sans" w:eastAsia="Noto Sans" w:cs="Noto Sans"/>
          <w:color w:val="333333"/>
        </w:rPr>
        <w:t>deployment/deployment-nginx</w:t>
      </w:r>
      <w:r>
        <w:rPr>
          <w:rFonts w:hint="default" w:ascii="Noto Sans" w:hAnsi="Noto Sans" w:eastAsia="Noto Sans" w:cs="Noto Sans"/>
          <w:color w:val="333333"/>
          <w:spacing w:val="38"/>
        </w:rPr>
        <w:t xml:space="preserve"> </w:t>
      </w:r>
      <w:r>
        <w:rPr>
          <w:color w:val="333333"/>
        </w:rPr>
        <w:t>命令来查看指定的</w:t>
      </w:r>
      <w:r>
        <w:rPr>
          <w:rFonts w:hint="default" w:ascii="Noto Sans" w:hAnsi="Noto Sans" w:eastAsia="Noto Sans" w:cs="Noto Sans"/>
          <w:color w:val="333333"/>
        </w:rPr>
        <w:t>deployment</w:t>
      </w:r>
      <w:r>
        <w:rPr>
          <w:color w:val="333333"/>
        </w:rPr>
        <w:t>升级历史记录，</w:t>
      </w:r>
      <w:r>
        <w:rPr>
          <w:color w:val="333333"/>
          <w:spacing w:val="-53"/>
        </w:rPr>
        <w:t xml:space="preserve"> </w:t>
      </w:r>
      <w:r>
        <w:rPr>
          <w:color w:val="333333"/>
        </w:rPr>
        <w:t>如果需要回滚到某个指定的版本，可以使用</w:t>
      </w:r>
      <w:r>
        <w:rPr>
          <w:rFonts w:hint="default" w:ascii="Noto Sans" w:hAnsi="Noto Sans" w:eastAsia="Noto Sans" w:cs="Noto Sans"/>
          <w:color w:val="333333"/>
        </w:rPr>
        <w:t>kubectl rollout undo deployment/deployment-nginx --to-</w:t>
      </w:r>
      <w:r>
        <w:rPr>
          <w:rFonts w:hint="default" w:ascii="Noto Sans" w:hAnsi="Noto Sans" w:eastAsia="Noto Sans" w:cs="Noto Sans"/>
          <w:color w:val="333333"/>
          <w:spacing w:val="4"/>
        </w:rPr>
        <w:t xml:space="preserve"> </w:t>
      </w:r>
      <w:r>
        <w:rPr>
          <w:rFonts w:hint="default" w:ascii="Noto Sans" w:hAnsi="Noto Sans" w:eastAsia="Noto Sans" w:cs="Noto Sans"/>
          <w:color w:val="333333"/>
        </w:rPr>
        <w:t xml:space="preserve">revision=2 </w:t>
      </w:r>
      <w:r>
        <w:rPr>
          <w:rFonts w:hint="default" w:ascii="Noto Sans" w:hAnsi="Noto Sans" w:eastAsia="Noto Sans" w:cs="Noto Sans"/>
          <w:color w:val="333333"/>
          <w:spacing w:val="7"/>
        </w:rPr>
        <w:t xml:space="preserve"> </w:t>
      </w:r>
      <w:r>
        <w:rPr>
          <w:color w:val="333333"/>
        </w:rPr>
        <w:t>命令来实现。</w:t>
      </w:r>
    </w:p>
    <w:p>
      <w:pPr>
        <w:pStyle w:val="3"/>
        <w:tabs>
          <w:tab w:val="left" w:pos="9049"/>
        </w:tabs>
        <w:spacing w:before="38" w:line="240" w:lineRule="auto"/>
        <w:ind w:right="217"/>
        <w:jc w:val="left"/>
        <w:rPr>
          <w:rFonts w:hint="default" w:ascii="Arial Black" w:hAnsi="Arial Black" w:eastAsia="Arial Black" w:cs="Arial Black"/>
          <w:b w:val="0"/>
          <w:bCs w:val="0"/>
        </w:rPr>
      </w:pPr>
      <w:bookmarkStart w:id="184" w:name="讲一下都有哪些存储卷，作用分别是什么?"/>
      <w:bookmarkEnd w:id="184"/>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讲一下都有哪些存储卷，作用分别是什么</w:t>
      </w:r>
      <w:r>
        <w:rPr>
          <w:rFonts w:hint="default" w:ascii="Arial Black" w:hAnsi="Arial Black" w:eastAsia="Arial Black" w:cs="Arial Black"/>
          <w:b/>
          <w:bCs/>
          <w:color w:val="333333"/>
          <w:u w:val="single" w:color="EDEDED"/>
        </w:rPr>
        <w:t>?</w:t>
      </w:r>
      <w:r>
        <w:rPr>
          <w:rFonts w:hint="default" w:ascii="Arial Black" w:hAnsi="Arial Black" w:eastAsia="Arial Black" w:cs="Arial Black"/>
          <w:b/>
          <w:bCs/>
          <w:color w:val="333333"/>
          <w:u w:val="single" w:color="EDEDED"/>
        </w:rPr>
        <w:tab/>
      </w:r>
    </w:p>
    <w:p>
      <w:pPr>
        <w:spacing w:before="14" w:line="240" w:lineRule="auto"/>
        <w:rPr>
          <w:rFonts w:hint="default" w:ascii="Arial Black" w:hAnsi="Arial Black" w:eastAsia="Arial Black" w:cs="Arial Black"/>
          <w:b/>
          <w:bCs/>
          <w:sz w:val="16"/>
          <w:szCs w:val="16"/>
        </w:rPr>
      </w:pPr>
    </w:p>
    <w:tbl>
      <w:tblPr>
        <w:tblStyle w:val="5"/>
        <w:tblW w:w="0" w:type="auto"/>
        <w:tblInd w:w="110" w:type="dxa"/>
        <w:tblLayout w:type="fixed"/>
        <w:tblCellMar>
          <w:top w:w="0" w:type="dxa"/>
          <w:left w:w="0" w:type="dxa"/>
          <w:bottom w:w="0" w:type="dxa"/>
          <w:right w:w="0" w:type="dxa"/>
        </w:tblCellMar>
      </w:tblPr>
      <w:tblGrid>
        <w:gridCol w:w="1665"/>
        <w:gridCol w:w="3360"/>
        <w:gridCol w:w="3900"/>
      </w:tblGrid>
      <w:tr>
        <w:trPr>
          <w:trHeight w:val="510" w:hRule="exact"/>
        </w:trPr>
        <w:tc>
          <w:tcPr>
            <w:tcW w:w="1665"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before="36" w:line="240" w:lineRule="auto"/>
              <w:ind w:left="195" w:right="0"/>
              <w:jc w:val="left"/>
              <w:rPr>
                <w:rFonts w:hint="default" w:ascii="微软雅黑" w:hAnsi="微软雅黑" w:eastAsia="微软雅黑" w:cs="微软雅黑"/>
                <w:sz w:val="19"/>
                <w:szCs w:val="19"/>
              </w:rPr>
            </w:pPr>
            <w:r>
              <w:rPr>
                <w:rFonts w:hint="default" w:ascii="微软雅黑" w:hAnsi="微软雅黑" w:eastAsia="微软雅黑" w:cs="微软雅黑"/>
                <w:b/>
                <w:bCs/>
                <w:color w:val="333333"/>
                <w:w w:val="102"/>
                <w:sz w:val="19"/>
                <w:szCs w:val="19"/>
              </w:rPr>
              <w:t>卷</w:t>
            </w:r>
          </w:p>
        </w:tc>
        <w:tc>
          <w:tcPr>
            <w:tcW w:w="3360"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before="36" w:line="240" w:lineRule="auto"/>
              <w:ind w:left="195" w:right="0"/>
              <w:jc w:val="left"/>
              <w:rPr>
                <w:rFonts w:hint="default" w:ascii="微软雅黑" w:hAnsi="微软雅黑" w:eastAsia="微软雅黑" w:cs="微软雅黑"/>
                <w:sz w:val="19"/>
                <w:szCs w:val="19"/>
              </w:rPr>
            </w:pPr>
            <w:r>
              <w:rPr>
                <w:rFonts w:hint="default" w:ascii="微软雅黑" w:hAnsi="微软雅黑" w:eastAsia="微软雅黑" w:cs="微软雅黑"/>
                <w:b/>
                <w:bCs/>
                <w:color w:val="333333"/>
                <w:w w:val="105"/>
                <w:sz w:val="19"/>
                <w:szCs w:val="19"/>
              </w:rPr>
              <w:t>作用</w:t>
            </w:r>
          </w:p>
        </w:tc>
        <w:tc>
          <w:tcPr>
            <w:tcW w:w="3900"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before="36" w:line="240" w:lineRule="auto"/>
              <w:ind w:left="200" w:right="0"/>
              <w:jc w:val="left"/>
              <w:rPr>
                <w:rFonts w:hint="default" w:ascii="微软雅黑" w:hAnsi="微软雅黑" w:eastAsia="微软雅黑" w:cs="微软雅黑"/>
                <w:sz w:val="19"/>
                <w:szCs w:val="19"/>
              </w:rPr>
            </w:pPr>
            <w:r>
              <w:rPr>
                <w:rFonts w:hint="default" w:ascii="微软雅黑" w:hAnsi="微软雅黑" w:eastAsia="微软雅黑" w:cs="微软雅黑"/>
                <w:b/>
                <w:bCs/>
                <w:color w:val="333333"/>
                <w:w w:val="105"/>
                <w:sz w:val="19"/>
                <w:szCs w:val="19"/>
              </w:rPr>
              <w:t>常用场景</w:t>
            </w:r>
          </w:p>
        </w:tc>
      </w:tr>
      <w:tr>
        <w:tblPrEx>
          <w:tblCellMar>
            <w:top w:w="0" w:type="dxa"/>
            <w:left w:w="0" w:type="dxa"/>
            <w:bottom w:w="0" w:type="dxa"/>
            <w:right w:w="0" w:type="dxa"/>
          </w:tblCellMar>
        </w:tblPrEx>
        <w:trPr>
          <w:trHeight w:val="1125" w:hRule="exact"/>
        </w:trPr>
        <w:tc>
          <w:tcPr>
            <w:tcW w:w="1665" w:type="dxa"/>
            <w:tcBorders>
              <w:top w:val="single" w:color="DEE2E4" w:sz="6" w:space="0"/>
              <w:left w:val="single" w:color="DEE2E4" w:sz="6" w:space="0"/>
              <w:bottom w:val="single" w:color="DEE2E4" w:sz="6" w:space="0"/>
              <w:right w:val="single" w:color="DEE2E4" w:sz="6" w:space="0"/>
            </w:tcBorders>
          </w:tcPr>
          <w:p>
            <w:pPr>
              <w:pStyle w:val="9"/>
              <w:spacing w:line="240" w:lineRule="auto"/>
              <w:ind w:right="0"/>
              <w:jc w:val="left"/>
              <w:rPr>
                <w:rFonts w:hint="default" w:ascii="Arial Black" w:hAnsi="Arial Black" w:eastAsia="Arial Black" w:cs="Arial Black"/>
                <w:b/>
                <w:bCs/>
                <w:sz w:val="20"/>
                <w:szCs w:val="20"/>
              </w:rPr>
            </w:pPr>
          </w:p>
          <w:p>
            <w:pPr>
              <w:pStyle w:val="9"/>
              <w:spacing w:before="145" w:line="240" w:lineRule="auto"/>
              <w:ind w:left="195" w:right="0"/>
              <w:jc w:val="left"/>
              <w:rPr>
                <w:rFonts w:hint="default" w:ascii="Noto Sans" w:hAnsi="Noto Sans" w:eastAsia="Noto Sans" w:cs="Noto Sans"/>
                <w:sz w:val="19"/>
                <w:szCs w:val="19"/>
              </w:rPr>
            </w:pPr>
            <w:r>
              <w:rPr>
                <w:rFonts w:ascii="Noto Sans"/>
                <w:color w:val="333333"/>
                <w:sz w:val="19"/>
              </w:rPr>
              <w:t>emptyDir</w:t>
            </w:r>
          </w:p>
        </w:tc>
        <w:tc>
          <w:tcPr>
            <w:tcW w:w="3360" w:type="dxa"/>
            <w:tcBorders>
              <w:top w:val="single" w:color="DEE2E4" w:sz="6" w:space="0"/>
              <w:left w:val="single" w:color="DEE2E4" w:sz="6" w:space="0"/>
              <w:bottom w:val="single" w:color="DEE2E4" w:sz="6" w:space="0"/>
              <w:right w:val="single" w:color="DEE2E4" w:sz="6" w:space="0"/>
            </w:tcBorders>
          </w:tcPr>
          <w:p>
            <w:pPr>
              <w:pStyle w:val="9"/>
              <w:spacing w:before="13" w:line="240" w:lineRule="auto"/>
              <w:ind w:right="0"/>
              <w:jc w:val="left"/>
              <w:rPr>
                <w:rFonts w:hint="default" w:ascii="Arial Black" w:hAnsi="Arial Black" w:eastAsia="Arial Black" w:cs="Arial Black"/>
                <w:b/>
                <w:bCs/>
                <w:sz w:val="24"/>
                <w:szCs w:val="24"/>
              </w:rPr>
            </w:pPr>
          </w:p>
          <w:p>
            <w:pPr>
              <w:pStyle w:val="9"/>
              <w:spacing w:line="240" w:lineRule="auto"/>
              <w:ind w:left="195" w:right="0"/>
              <w:jc w:val="left"/>
              <w:rPr>
                <w:rFonts w:hint="default" w:ascii="微软雅黑" w:hAnsi="微软雅黑" w:eastAsia="微软雅黑" w:cs="微软雅黑"/>
                <w:sz w:val="19"/>
                <w:szCs w:val="19"/>
              </w:rPr>
            </w:pPr>
            <w:r>
              <w:rPr>
                <w:rFonts w:hint="default" w:ascii="微软雅黑" w:hAnsi="微软雅黑" w:eastAsia="微软雅黑" w:cs="微软雅黑"/>
                <w:color w:val="333333"/>
                <w:w w:val="105"/>
                <w:sz w:val="19"/>
                <w:szCs w:val="19"/>
              </w:rPr>
              <w:t>用于存储临时数据的简单空目录</w:t>
            </w:r>
          </w:p>
        </w:tc>
        <w:tc>
          <w:tcPr>
            <w:tcW w:w="3900" w:type="dxa"/>
            <w:tcBorders>
              <w:top w:val="single" w:color="DEE2E4" w:sz="6" w:space="0"/>
              <w:left w:val="single" w:color="DEE2E4" w:sz="6" w:space="0"/>
              <w:bottom w:val="single" w:color="DEE2E4" w:sz="6" w:space="0"/>
              <w:right w:val="single" w:color="DEE2E4" w:sz="6" w:space="0"/>
            </w:tcBorders>
          </w:tcPr>
          <w:p>
            <w:pPr>
              <w:pStyle w:val="9"/>
              <w:spacing w:before="59" w:line="220" w:lineRule="auto"/>
              <w:ind w:left="200" w:right="206"/>
              <w:jc w:val="both"/>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一个</w:t>
            </w:r>
            <w:r>
              <w:rPr>
                <w:rFonts w:hint="default" w:ascii="Noto Sans" w:hAnsi="Noto Sans" w:eastAsia="Noto Sans" w:cs="Noto Sans"/>
                <w:color w:val="333333"/>
                <w:sz w:val="19"/>
                <w:szCs w:val="19"/>
              </w:rPr>
              <w:t>pod</w:t>
            </w:r>
            <w:r>
              <w:rPr>
                <w:rFonts w:hint="default" w:ascii="微软雅黑" w:hAnsi="微软雅黑" w:eastAsia="微软雅黑" w:cs="微软雅黑"/>
                <w:color w:val="333333"/>
                <w:sz w:val="19"/>
                <w:szCs w:val="19"/>
              </w:rPr>
              <w:t>中的多个容器需要共享彼此的数</w:t>
            </w:r>
            <w:r>
              <w:rPr>
                <w:rFonts w:hint="default" w:ascii="微软雅黑" w:hAnsi="微软雅黑" w:eastAsia="微软雅黑" w:cs="微软雅黑"/>
                <w:color w:val="333333"/>
                <w:spacing w:val="31"/>
                <w:sz w:val="19"/>
                <w:szCs w:val="19"/>
              </w:rPr>
              <w:t xml:space="preserve"> </w:t>
            </w:r>
            <w:r>
              <w:rPr>
                <w:rFonts w:hint="default" w:ascii="微软雅黑" w:hAnsi="微软雅黑" w:eastAsia="微软雅黑" w:cs="微软雅黑"/>
                <w:color w:val="333333"/>
                <w:sz w:val="19"/>
                <w:szCs w:val="19"/>
              </w:rPr>
              <w:t>据 ，</w:t>
            </w:r>
            <w:r>
              <w:rPr>
                <w:rFonts w:hint="default" w:ascii="Noto Sans" w:hAnsi="Noto Sans" w:eastAsia="Noto Sans" w:cs="Noto Sans"/>
                <w:color w:val="333333"/>
                <w:sz w:val="19"/>
                <w:szCs w:val="19"/>
              </w:rPr>
              <w:t>emptyDir</w:t>
            </w:r>
            <w:r>
              <w:rPr>
                <w:rFonts w:hint="default" w:ascii="微软雅黑" w:hAnsi="微软雅黑" w:eastAsia="微软雅黑" w:cs="微软雅黑"/>
                <w:color w:val="333333"/>
                <w:sz w:val="19"/>
                <w:szCs w:val="19"/>
              </w:rPr>
              <w:t>的数据随着容器的消亡也</w:t>
            </w:r>
            <w:r>
              <w:rPr>
                <w:rFonts w:hint="default" w:ascii="微软雅黑" w:hAnsi="微软雅黑" w:eastAsia="微软雅黑" w:cs="微软雅黑"/>
                <w:color w:val="333333"/>
                <w:spacing w:val="-39"/>
                <w:sz w:val="19"/>
                <w:szCs w:val="19"/>
              </w:rPr>
              <w:t xml:space="preserve"> </w:t>
            </w:r>
            <w:r>
              <w:rPr>
                <w:rFonts w:hint="default" w:ascii="微软雅黑" w:hAnsi="微软雅黑" w:eastAsia="微软雅黑" w:cs="微软雅黑"/>
                <w:color w:val="333333"/>
                <w:w w:val="105"/>
                <w:sz w:val="19"/>
                <w:szCs w:val="19"/>
              </w:rPr>
              <w:t>会销毁</w:t>
            </w:r>
          </w:p>
        </w:tc>
      </w:tr>
      <w:tr>
        <w:tblPrEx>
          <w:tblCellMar>
            <w:top w:w="0" w:type="dxa"/>
            <w:left w:w="0" w:type="dxa"/>
            <w:bottom w:w="0" w:type="dxa"/>
            <w:right w:w="0" w:type="dxa"/>
          </w:tblCellMar>
        </w:tblPrEx>
        <w:trPr>
          <w:trHeight w:val="1755" w:hRule="exact"/>
        </w:trPr>
        <w:tc>
          <w:tcPr>
            <w:tcW w:w="1665"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line="240" w:lineRule="auto"/>
              <w:ind w:right="0"/>
              <w:jc w:val="left"/>
              <w:rPr>
                <w:rFonts w:hint="default" w:ascii="Arial Black" w:hAnsi="Arial Black" w:eastAsia="Arial Black" w:cs="Arial Black"/>
                <w:b/>
                <w:bCs/>
                <w:sz w:val="20"/>
                <w:szCs w:val="20"/>
              </w:rPr>
            </w:pPr>
          </w:p>
          <w:p>
            <w:pPr>
              <w:pStyle w:val="9"/>
              <w:spacing w:line="240" w:lineRule="auto"/>
              <w:ind w:right="0"/>
              <w:jc w:val="left"/>
              <w:rPr>
                <w:rFonts w:hint="default" w:ascii="Arial Black" w:hAnsi="Arial Black" w:eastAsia="Arial Black" w:cs="Arial Black"/>
                <w:b/>
                <w:bCs/>
                <w:sz w:val="20"/>
                <w:szCs w:val="20"/>
              </w:rPr>
            </w:pPr>
          </w:p>
          <w:p>
            <w:pPr>
              <w:pStyle w:val="9"/>
              <w:spacing w:before="178" w:line="240" w:lineRule="auto"/>
              <w:ind w:left="195" w:right="0"/>
              <w:jc w:val="left"/>
              <w:rPr>
                <w:rFonts w:hint="default" w:ascii="Noto Sans" w:hAnsi="Noto Sans" w:eastAsia="Noto Sans" w:cs="Noto Sans"/>
                <w:sz w:val="19"/>
                <w:szCs w:val="19"/>
              </w:rPr>
            </w:pPr>
            <w:r>
              <w:rPr>
                <w:rFonts w:ascii="Noto Sans"/>
                <w:color w:val="333333"/>
                <w:sz w:val="19"/>
              </w:rPr>
              <w:t>hostPath</w:t>
            </w:r>
          </w:p>
        </w:tc>
        <w:tc>
          <w:tcPr>
            <w:tcW w:w="3360"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line="240" w:lineRule="auto"/>
              <w:ind w:right="0"/>
              <w:jc w:val="left"/>
              <w:rPr>
                <w:rFonts w:hint="default" w:ascii="Arial Black" w:hAnsi="Arial Black" w:eastAsia="Arial Black" w:cs="Arial Black"/>
                <w:b/>
                <w:bCs/>
                <w:sz w:val="20"/>
                <w:szCs w:val="20"/>
              </w:rPr>
            </w:pPr>
          </w:p>
          <w:p>
            <w:pPr>
              <w:pStyle w:val="9"/>
              <w:spacing w:before="5" w:line="240" w:lineRule="auto"/>
              <w:ind w:right="0"/>
              <w:jc w:val="left"/>
              <w:rPr>
                <w:rFonts w:hint="default" w:ascii="Arial Black" w:hAnsi="Arial Black" w:eastAsia="Arial Black" w:cs="Arial Black"/>
                <w:b/>
                <w:bCs/>
                <w:sz w:val="17"/>
                <w:szCs w:val="17"/>
              </w:rPr>
            </w:pPr>
          </w:p>
          <w:p>
            <w:pPr>
              <w:pStyle w:val="9"/>
              <w:spacing w:line="316" w:lineRule="exact"/>
              <w:ind w:left="195" w:right="222"/>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用于将目录从工作节点的文件系统</w:t>
            </w:r>
            <w:r>
              <w:rPr>
                <w:rFonts w:hint="default" w:ascii="微软雅黑" w:hAnsi="微软雅黑" w:eastAsia="微软雅黑" w:cs="微软雅黑"/>
                <w:color w:val="333333"/>
                <w:spacing w:val="18"/>
                <w:sz w:val="19"/>
                <w:szCs w:val="19"/>
              </w:rPr>
              <w:t xml:space="preserve"> </w:t>
            </w:r>
            <w:r>
              <w:rPr>
                <w:rFonts w:hint="default" w:ascii="微软雅黑" w:hAnsi="微软雅黑" w:eastAsia="微软雅黑" w:cs="微软雅黑"/>
                <w:color w:val="333333"/>
                <w:w w:val="105"/>
                <w:sz w:val="19"/>
                <w:szCs w:val="19"/>
              </w:rPr>
              <w:t>挂载到</w:t>
            </w:r>
            <w:r>
              <w:rPr>
                <w:rFonts w:hint="default" w:ascii="Noto Sans" w:hAnsi="Noto Sans" w:eastAsia="Noto Sans" w:cs="Noto Sans"/>
                <w:color w:val="333333"/>
                <w:w w:val="105"/>
                <w:sz w:val="19"/>
                <w:szCs w:val="19"/>
              </w:rPr>
              <w:t>pod</w:t>
            </w:r>
            <w:r>
              <w:rPr>
                <w:rFonts w:hint="default" w:ascii="微软雅黑" w:hAnsi="微软雅黑" w:eastAsia="微软雅黑" w:cs="微软雅黑"/>
                <w:color w:val="333333"/>
                <w:w w:val="105"/>
                <w:sz w:val="19"/>
                <w:szCs w:val="19"/>
              </w:rPr>
              <w:t>中</w:t>
            </w:r>
          </w:p>
        </w:tc>
        <w:tc>
          <w:tcPr>
            <w:tcW w:w="3900"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before="56" w:line="223" w:lineRule="auto"/>
              <w:ind w:left="200" w:right="239"/>
              <w:jc w:val="left"/>
              <w:rPr>
                <w:rFonts w:hint="default" w:ascii="微软雅黑" w:hAnsi="微软雅黑" w:eastAsia="微软雅黑" w:cs="微软雅黑"/>
                <w:sz w:val="19"/>
                <w:szCs w:val="19"/>
              </w:rPr>
            </w:pPr>
            <w:r>
              <w:rPr>
                <w:rFonts w:hint="default" w:ascii="微软雅黑" w:hAnsi="微软雅黑" w:eastAsia="微软雅黑" w:cs="微软雅黑"/>
                <w:color w:val="333333"/>
                <w:w w:val="105"/>
                <w:sz w:val="19"/>
                <w:szCs w:val="19"/>
              </w:rPr>
              <w:t>不常用，缺点是，</w:t>
            </w:r>
            <w:r>
              <w:rPr>
                <w:rFonts w:hint="default" w:ascii="Noto Sans" w:hAnsi="Noto Sans" w:eastAsia="Noto Sans" w:cs="Noto Sans"/>
                <w:color w:val="333333"/>
                <w:w w:val="105"/>
                <w:sz w:val="19"/>
                <w:szCs w:val="19"/>
              </w:rPr>
              <w:t>pod</w:t>
            </w:r>
            <w:r>
              <w:rPr>
                <w:rFonts w:hint="default" w:ascii="微软雅黑" w:hAnsi="微软雅黑" w:eastAsia="微软雅黑" w:cs="微软雅黑"/>
                <w:color w:val="333333"/>
                <w:w w:val="105"/>
                <w:sz w:val="19"/>
                <w:szCs w:val="19"/>
              </w:rPr>
              <w:t>的调度不是固定</w:t>
            </w:r>
            <w:r>
              <w:rPr>
                <w:rFonts w:hint="default" w:ascii="微软雅黑" w:hAnsi="微软雅黑" w:eastAsia="微软雅黑" w:cs="微软雅黑"/>
                <w:color w:val="333333"/>
                <w:w w:val="102"/>
                <w:sz w:val="19"/>
                <w:szCs w:val="19"/>
              </w:rPr>
              <w:t xml:space="preserve"> </w:t>
            </w:r>
            <w:r>
              <w:rPr>
                <w:rFonts w:hint="default" w:ascii="微软雅黑" w:hAnsi="微软雅黑" w:eastAsia="微软雅黑" w:cs="微软雅黑"/>
                <w:color w:val="333333"/>
                <w:sz w:val="19"/>
                <w:szCs w:val="19"/>
              </w:rPr>
              <w:t>的，也就是当</w:t>
            </w:r>
            <w:r>
              <w:rPr>
                <w:rFonts w:hint="default" w:ascii="Noto Sans" w:hAnsi="Noto Sans" w:eastAsia="Noto Sans" w:cs="Noto Sans"/>
                <w:color w:val="333333"/>
                <w:sz w:val="19"/>
                <w:szCs w:val="19"/>
              </w:rPr>
              <w:t>pod</w:t>
            </w:r>
            <w:r>
              <w:rPr>
                <w:rFonts w:hint="default" w:ascii="微软雅黑" w:hAnsi="微软雅黑" w:eastAsia="微软雅黑" w:cs="微软雅黑"/>
                <w:color w:val="333333"/>
                <w:sz w:val="19"/>
                <w:szCs w:val="19"/>
              </w:rPr>
              <w:t>消失后</w:t>
            </w:r>
            <w:r>
              <w:rPr>
                <w:rFonts w:hint="default" w:ascii="Noto Sans" w:hAnsi="Noto Sans" w:eastAsia="Noto Sans" w:cs="Noto Sans"/>
                <w:color w:val="333333"/>
                <w:sz w:val="19"/>
                <w:szCs w:val="19"/>
              </w:rPr>
              <w:t>deployment</w:t>
            </w:r>
            <w:r>
              <w:rPr>
                <w:rFonts w:hint="default" w:ascii="微软雅黑" w:hAnsi="微软雅黑" w:eastAsia="微软雅黑" w:cs="微软雅黑"/>
                <w:color w:val="333333"/>
                <w:sz w:val="19"/>
                <w:szCs w:val="19"/>
              </w:rPr>
              <w:t>重</w:t>
            </w:r>
            <w:r>
              <w:rPr>
                <w:rFonts w:hint="default" w:ascii="微软雅黑" w:hAnsi="微软雅黑" w:eastAsia="微软雅黑" w:cs="微软雅黑"/>
                <w:color w:val="333333"/>
                <w:spacing w:val="22"/>
                <w:sz w:val="19"/>
                <w:szCs w:val="19"/>
              </w:rPr>
              <w:t xml:space="preserve"> </w:t>
            </w:r>
            <w:r>
              <w:rPr>
                <w:rFonts w:hint="default" w:ascii="微软雅黑" w:hAnsi="微软雅黑" w:eastAsia="微软雅黑" w:cs="微软雅黑"/>
                <w:color w:val="333333"/>
                <w:sz w:val="19"/>
                <w:szCs w:val="19"/>
              </w:rPr>
              <w:t>新创建一个</w:t>
            </w:r>
            <w:r>
              <w:rPr>
                <w:rFonts w:hint="default" w:ascii="Noto Sans" w:hAnsi="Noto Sans" w:eastAsia="Noto Sans" w:cs="Noto Sans"/>
                <w:color w:val="333333"/>
                <w:sz w:val="19"/>
                <w:szCs w:val="19"/>
              </w:rPr>
              <w:t>pod</w:t>
            </w:r>
            <w:r>
              <w:rPr>
                <w:rFonts w:hint="default" w:ascii="微软雅黑" w:hAnsi="微软雅黑" w:eastAsia="微软雅黑" w:cs="微软雅黑"/>
                <w:color w:val="333333"/>
                <w:sz w:val="19"/>
                <w:szCs w:val="19"/>
              </w:rPr>
              <w:t>，而这</w:t>
            </w:r>
            <w:r>
              <w:rPr>
                <w:rFonts w:hint="default" w:ascii="Noto Sans" w:hAnsi="Noto Sans" w:eastAsia="Noto Sans" w:cs="Noto Sans"/>
                <w:color w:val="333333"/>
                <w:sz w:val="19"/>
                <w:szCs w:val="19"/>
              </w:rPr>
              <w:t>pod</w:t>
            </w:r>
            <w:r>
              <w:rPr>
                <w:rFonts w:hint="default" w:ascii="微软雅黑" w:hAnsi="微软雅黑" w:eastAsia="微软雅黑" w:cs="微软雅黑"/>
                <w:color w:val="333333"/>
                <w:sz w:val="19"/>
                <w:szCs w:val="19"/>
              </w:rPr>
              <w:t>如果不是被调</w:t>
            </w:r>
            <w:r>
              <w:rPr>
                <w:rFonts w:hint="default" w:ascii="微软雅黑" w:hAnsi="微软雅黑" w:eastAsia="微软雅黑" w:cs="微软雅黑"/>
                <w:color w:val="333333"/>
                <w:spacing w:val="29"/>
                <w:sz w:val="19"/>
                <w:szCs w:val="19"/>
              </w:rPr>
              <w:t xml:space="preserve"> </w:t>
            </w:r>
            <w:r>
              <w:rPr>
                <w:rFonts w:hint="default" w:ascii="微软雅黑" w:hAnsi="微软雅黑" w:eastAsia="微软雅黑" w:cs="微软雅黑"/>
                <w:color w:val="333333"/>
                <w:sz w:val="19"/>
                <w:szCs w:val="19"/>
              </w:rPr>
              <w:t>度到之前</w:t>
            </w:r>
            <w:r>
              <w:rPr>
                <w:rFonts w:hint="default" w:ascii="Noto Sans" w:hAnsi="Noto Sans" w:eastAsia="Noto Sans" w:cs="Noto Sans"/>
                <w:color w:val="333333"/>
                <w:sz w:val="19"/>
                <w:szCs w:val="19"/>
              </w:rPr>
              <w:t>pod</w:t>
            </w:r>
            <w:r>
              <w:rPr>
                <w:rFonts w:hint="default" w:ascii="微软雅黑" w:hAnsi="微软雅黑" w:eastAsia="微软雅黑" w:cs="微软雅黑"/>
                <w:color w:val="333333"/>
                <w:sz w:val="19"/>
                <w:szCs w:val="19"/>
              </w:rPr>
              <w:t>的节点，那么该</w:t>
            </w:r>
            <w:r>
              <w:rPr>
                <w:rFonts w:hint="default" w:ascii="Noto Sans" w:hAnsi="Noto Sans" w:eastAsia="Noto Sans" w:cs="Noto Sans"/>
                <w:color w:val="333333"/>
                <w:sz w:val="19"/>
                <w:szCs w:val="19"/>
              </w:rPr>
              <w:t>pod</w:t>
            </w:r>
            <w:r>
              <w:rPr>
                <w:rFonts w:hint="default" w:ascii="微软雅黑" w:hAnsi="微软雅黑" w:eastAsia="微软雅黑" w:cs="微软雅黑"/>
                <w:color w:val="333333"/>
                <w:sz w:val="19"/>
                <w:szCs w:val="19"/>
              </w:rPr>
              <w:t>就不能</w:t>
            </w:r>
            <w:r>
              <w:rPr>
                <w:rFonts w:hint="default" w:ascii="微软雅黑" w:hAnsi="微软雅黑" w:eastAsia="微软雅黑" w:cs="微软雅黑"/>
                <w:color w:val="333333"/>
                <w:spacing w:val="29"/>
                <w:sz w:val="19"/>
                <w:szCs w:val="19"/>
              </w:rPr>
              <w:t xml:space="preserve"> </w:t>
            </w:r>
            <w:r>
              <w:rPr>
                <w:rFonts w:hint="default" w:ascii="微软雅黑" w:hAnsi="微软雅黑" w:eastAsia="微软雅黑" w:cs="微软雅黑"/>
                <w:color w:val="333333"/>
                <w:w w:val="105"/>
                <w:sz w:val="19"/>
                <w:szCs w:val="19"/>
              </w:rPr>
              <w:t>访问之前的数据</w:t>
            </w:r>
          </w:p>
        </w:tc>
      </w:tr>
      <w:tr>
        <w:tblPrEx>
          <w:tblCellMar>
            <w:top w:w="0" w:type="dxa"/>
            <w:left w:w="0" w:type="dxa"/>
            <w:bottom w:w="0" w:type="dxa"/>
            <w:right w:w="0" w:type="dxa"/>
          </w:tblCellMar>
        </w:tblPrEx>
        <w:trPr>
          <w:trHeight w:val="1440" w:hRule="exact"/>
        </w:trPr>
        <w:tc>
          <w:tcPr>
            <w:tcW w:w="1665" w:type="dxa"/>
            <w:tcBorders>
              <w:top w:val="single" w:color="DEE2E4" w:sz="6" w:space="0"/>
              <w:left w:val="single" w:color="DEE2E4" w:sz="6" w:space="0"/>
              <w:bottom w:val="single" w:color="DEE2E4" w:sz="6" w:space="0"/>
              <w:right w:val="single" w:color="DEE2E4" w:sz="6" w:space="0"/>
            </w:tcBorders>
          </w:tcPr>
          <w:p>
            <w:pPr>
              <w:pStyle w:val="9"/>
              <w:spacing w:line="240" w:lineRule="auto"/>
              <w:ind w:right="0"/>
              <w:jc w:val="left"/>
              <w:rPr>
                <w:rFonts w:hint="default" w:ascii="Arial Black" w:hAnsi="Arial Black" w:eastAsia="Arial Black" w:cs="Arial Black"/>
                <w:b/>
                <w:bCs/>
                <w:sz w:val="20"/>
                <w:szCs w:val="20"/>
              </w:rPr>
            </w:pPr>
          </w:p>
          <w:p>
            <w:pPr>
              <w:pStyle w:val="9"/>
              <w:spacing w:before="13" w:line="240" w:lineRule="auto"/>
              <w:ind w:right="0"/>
              <w:jc w:val="left"/>
              <w:rPr>
                <w:rFonts w:hint="default" w:ascii="Arial Black" w:hAnsi="Arial Black" w:eastAsia="Arial Black" w:cs="Arial Black"/>
                <w:b/>
                <w:bCs/>
                <w:sz w:val="20"/>
                <w:szCs w:val="20"/>
              </w:rPr>
            </w:pPr>
          </w:p>
          <w:p>
            <w:pPr>
              <w:pStyle w:val="9"/>
              <w:spacing w:line="240" w:lineRule="auto"/>
              <w:ind w:left="195" w:right="0"/>
              <w:jc w:val="left"/>
              <w:rPr>
                <w:rFonts w:hint="default" w:ascii="Noto Sans" w:hAnsi="Noto Sans" w:eastAsia="Noto Sans" w:cs="Noto Sans"/>
                <w:sz w:val="19"/>
                <w:szCs w:val="19"/>
              </w:rPr>
            </w:pPr>
            <w:r>
              <w:rPr>
                <w:rFonts w:ascii="Noto Sans"/>
                <w:color w:val="333333"/>
                <w:sz w:val="19"/>
              </w:rPr>
              <w:t>configMap</w:t>
            </w:r>
          </w:p>
        </w:tc>
        <w:tc>
          <w:tcPr>
            <w:tcW w:w="3360" w:type="dxa"/>
            <w:tcBorders>
              <w:top w:val="single" w:color="DEE2E4" w:sz="6" w:space="0"/>
              <w:left w:val="single" w:color="DEE2E4" w:sz="6" w:space="0"/>
              <w:bottom w:val="single" w:color="DEE2E4" w:sz="6" w:space="0"/>
              <w:right w:val="single" w:color="DEE2E4" w:sz="6" w:space="0"/>
            </w:tcBorders>
          </w:tcPr>
          <w:p>
            <w:pPr>
              <w:pStyle w:val="9"/>
              <w:spacing w:before="53" w:line="225" w:lineRule="auto"/>
              <w:ind w:left="195" w:right="222"/>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用于将非敏感的数据保存到键值对</w:t>
            </w:r>
            <w:r>
              <w:rPr>
                <w:rFonts w:hint="default" w:ascii="微软雅黑" w:hAnsi="微软雅黑" w:eastAsia="微软雅黑" w:cs="微软雅黑"/>
                <w:color w:val="333333"/>
                <w:spacing w:val="18"/>
                <w:sz w:val="19"/>
                <w:szCs w:val="19"/>
              </w:rPr>
              <w:t xml:space="preserve"> </w:t>
            </w:r>
            <w:r>
              <w:rPr>
                <w:rFonts w:hint="default" w:ascii="微软雅黑" w:hAnsi="微软雅黑" w:eastAsia="微软雅黑" w:cs="微软雅黑"/>
                <w:color w:val="333333"/>
                <w:sz w:val="19"/>
                <w:szCs w:val="19"/>
              </w:rPr>
              <w:t>中，使用时可以使用作为环境变</w:t>
            </w:r>
            <w:r>
              <w:rPr>
                <w:rFonts w:hint="default" w:ascii="微软雅黑" w:hAnsi="微软雅黑" w:eastAsia="微软雅黑" w:cs="微软雅黑"/>
                <w:color w:val="333333"/>
                <w:spacing w:val="13"/>
                <w:sz w:val="19"/>
                <w:szCs w:val="19"/>
              </w:rPr>
              <w:t xml:space="preserve"> </w:t>
            </w:r>
            <w:r>
              <w:rPr>
                <w:rFonts w:hint="default" w:ascii="微软雅黑" w:hAnsi="微软雅黑" w:eastAsia="微软雅黑" w:cs="微软雅黑"/>
                <w:color w:val="333333"/>
                <w:sz w:val="19"/>
                <w:szCs w:val="19"/>
              </w:rPr>
              <w:t>量、命令行参数</w:t>
            </w:r>
            <w:r>
              <w:rPr>
                <w:rFonts w:hint="default" w:ascii="Noto Sans" w:hAnsi="Noto Sans" w:eastAsia="Noto Sans" w:cs="Noto Sans"/>
                <w:color w:val="333333"/>
                <w:sz w:val="19"/>
                <w:szCs w:val="19"/>
              </w:rPr>
              <w:t>arg</w:t>
            </w:r>
            <w:r>
              <w:rPr>
                <w:rFonts w:hint="default" w:ascii="微软雅黑" w:hAnsi="微软雅黑" w:eastAsia="微软雅黑" w:cs="微软雅黑"/>
                <w:color w:val="333333"/>
                <w:sz w:val="19"/>
                <w:szCs w:val="19"/>
              </w:rPr>
              <w:t>，存储卷被</w:t>
            </w:r>
            <w:r>
              <w:rPr>
                <w:rFonts w:hint="default" w:ascii="微软雅黑" w:hAnsi="微软雅黑" w:eastAsia="微软雅黑" w:cs="微软雅黑"/>
                <w:color w:val="333333"/>
                <w:spacing w:val="-4"/>
                <w:sz w:val="19"/>
                <w:szCs w:val="19"/>
              </w:rPr>
              <w:t xml:space="preserve"> </w:t>
            </w:r>
            <w:r>
              <w:rPr>
                <w:rFonts w:hint="default" w:ascii="Noto Sans" w:hAnsi="Noto Sans" w:eastAsia="Noto Sans" w:cs="Noto Sans"/>
                <w:color w:val="333333"/>
                <w:sz w:val="19"/>
                <w:szCs w:val="19"/>
              </w:rPr>
              <w:t>pods</w:t>
            </w:r>
            <w:r>
              <w:rPr>
                <w:rFonts w:hint="default" w:ascii="微软雅黑" w:hAnsi="微软雅黑" w:eastAsia="微软雅黑" w:cs="微软雅黑"/>
                <w:color w:val="333333"/>
                <w:sz w:val="19"/>
                <w:szCs w:val="19"/>
              </w:rPr>
              <w:t>挂载使用</w:t>
            </w:r>
          </w:p>
        </w:tc>
        <w:tc>
          <w:tcPr>
            <w:tcW w:w="3900" w:type="dxa"/>
            <w:tcBorders>
              <w:top w:val="single" w:color="DEE2E4" w:sz="6" w:space="0"/>
              <w:left w:val="single" w:color="DEE2E4" w:sz="6" w:space="0"/>
              <w:bottom w:val="single" w:color="DEE2E4" w:sz="6" w:space="0"/>
              <w:right w:val="single" w:color="DEE2E4" w:sz="6" w:space="0"/>
            </w:tcBorders>
          </w:tcPr>
          <w:p>
            <w:pPr>
              <w:pStyle w:val="9"/>
              <w:spacing w:before="1" w:line="240" w:lineRule="auto"/>
              <w:ind w:right="0"/>
              <w:jc w:val="left"/>
              <w:rPr>
                <w:rFonts w:hint="default" w:ascii="Arial Black" w:hAnsi="Arial Black" w:eastAsia="Arial Black" w:cs="Arial Black"/>
                <w:b/>
                <w:bCs/>
                <w:sz w:val="15"/>
                <w:szCs w:val="15"/>
              </w:rPr>
            </w:pPr>
          </w:p>
          <w:p>
            <w:pPr>
              <w:pStyle w:val="9"/>
              <w:spacing w:line="316" w:lineRule="exact"/>
              <w:ind w:left="200" w:right="232"/>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将应用程序的不敏感配置文件创建为</w:t>
            </w:r>
            <w:r>
              <w:rPr>
                <w:rFonts w:hint="default" w:ascii="微软雅黑" w:hAnsi="微软雅黑" w:eastAsia="微软雅黑" w:cs="微软雅黑"/>
                <w:color w:val="333333"/>
                <w:spacing w:val="23"/>
                <w:sz w:val="19"/>
                <w:szCs w:val="19"/>
              </w:rPr>
              <w:t xml:space="preserve"> </w:t>
            </w:r>
            <w:r>
              <w:rPr>
                <w:rFonts w:hint="default" w:ascii="Noto Sans" w:hAnsi="Noto Sans" w:eastAsia="Noto Sans" w:cs="Noto Sans"/>
                <w:color w:val="333333"/>
                <w:sz w:val="19"/>
                <w:szCs w:val="19"/>
              </w:rPr>
              <w:t>configmap</w:t>
            </w:r>
            <w:r>
              <w:rPr>
                <w:rFonts w:hint="default" w:ascii="微软雅黑" w:hAnsi="微软雅黑" w:eastAsia="微软雅黑" w:cs="微软雅黑"/>
                <w:color w:val="333333"/>
                <w:sz w:val="19"/>
                <w:szCs w:val="19"/>
              </w:rPr>
              <w:t>卷，在</w:t>
            </w:r>
            <w:r>
              <w:rPr>
                <w:rFonts w:hint="default" w:ascii="Noto Sans" w:hAnsi="Noto Sans" w:eastAsia="Noto Sans" w:cs="Noto Sans"/>
                <w:color w:val="333333"/>
                <w:sz w:val="19"/>
                <w:szCs w:val="19"/>
              </w:rPr>
              <w:t>pod</w:t>
            </w:r>
            <w:r>
              <w:rPr>
                <w:rFonts w:hint="default" w:ascii="微软雅黑" w:hAnsi="微软雅黑" w:eastAsia="微软雅黑" w:cs="微软雅黑"/>
                <w:color w:val="333333"/>
                <w:sz w:val="19"/>
                <w:szCs w:val="19"/>
              </w:rPr>
              <w:t>中挂载</w:t>
            </w:r>
            <w:r>
              <w:rPr>
                <w:rFonts w:hint="default" w:ascii="Noto Sans" w:hAnsi="Noto Sans" w:eastAsia="Noto Sans" w:cs="Noto Sans"/>
                <w:color w:val="333333"/>
                <w:sz w:val="19"/>
                <w:szCs w:val="19"/>
              </w:rPr>
              <w:t xml:space="preserve">configmap </w:t>
            </w:r>
            <w:r>
              <w:rPr>
                <w:rFonts w:hint="default" w:ascii="微软雅黑" w:hAnsi="微软雅黑" w:eastAsia="微软雅黑" w:cs="微软雅黑"/>
                <w:color w:val="333333"/>
                <w:sz w:val="19"/>
                <w:szCs w:val="19"/>
              </w:rPr>
              <w:t>卷，可是实现热更新</w:t>
            </w:r>
          </w:p>
        </w:tc>
      </w:tr>
    </w:tbl>
    <w:p>
      <w:pPr>
        <w:spacing w:after="0" w:line="316" w:lineRule="exact"/>
        <w:jc w:val="left"/>
        <w:rPr>
          <w:rFonts w:hint="default" w:ascii="微软雅黑" w:hAnsi="微软雅黑" w:eastAsia="微软雅黑" w:cs="微软雅黑"/>
          <w:sz w:val="19"/>
          <w:szCs w:val="19"/>
        </w:rPr>
        <w:sectPr>
          <w:pgSz w:w="11900" w:h="16840"/>
          <w:pgMar w:top="460" w:right="1360" w:bottom="280" w:left="1380" w:header="720" w:footer="720" w:gutter="0"/>
          <w:cols w:space="720" w:num="1"/>
        </w:sectPr>
      </w:pPr>
    </w:p>
    <w:p>
      <w:pPr>
        <w:spacing w:before="11" w:line="240" w:lineRule="auto"/>
        <w:rPr>
          <w:rFonts w:hint="default" w:ascii="Arial Black" w:hAnsi="Arial Black" w:eastAsia="Arial Black" w:cs="Arial Black"/>
          <w:b/>
          <w:bCs/>
          <w:sz w:val="5"/>
          <w:szCs w:val="5"/>
        </w:rPr>
      </w:pPr>
    </w:p>
    <w:tbl>
      <w:tblPr>
        <w:tblStyle w:val="5"/>
        <w:tblW w:w="0" w:type="auto"/>
        <w:tblInd w:w="110" w:type="dxa"/>
        <w:tblLayout w:type="fixed"/>
        <w:tblCellMar>
          <w:top w:w="0" w:type="dxa"/>
          <w:left w:w="0" w:type="dxa"/>
          <w:bottom w:w="0" w:type="dxa"/>
          <w:right w:w="0" w:type="dxa"/>
        </w:tblCellMar>
      </w:tblPr>
      <w:tblGrid>
        <w:gridCol w:w="1665"/>
        <w:gridCol w:w="3360"/>
        <w:gridCol w:w="3900"/>
      </w:tblGrid>
      <w:tr>
        <w:tblPrEx>
          <w:tblCellMar>
            <w:top w:w="0" w:type="dxa"/>
            <w:left w:w="0" w:type="dxa"/>
            <w:bottom w:w="0" w:type="dxa"/>
            <w:right w:w="0" w:type="dxa"/>
          </w:tblCellMar>
        </w:tblPrEx>
        <w:trPr>
          <w:trHeight w:val="510" w:hRule="exact"/>
        </w:trPr>
        <w:tc>
          <w:tcPr>
            <w:tcW w:w="1665"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before="36" w:line="240" w:lineRule="auto"/>
              <w:ind w:left="195" w:right="0"/>
              <w:jc w:val="left"/>
              <w:rPr>
                <w:rFonts w:hint="default" w:ascii="微软雅黑" w:hAnsi="微软雅黑" w:eastAsia="微软雅黑" w:cs="微软雅黑"/>
                <w:sz w:val="19"/>
                <w:szCs w:val="19"/>
              </w:rPr>
            </w:pPr>
            <w:r>
              <w:rPr>
                <w:rFonts w:hint="default" w:ascii="微软雅黑" w:hAnsi="微软雅黑" w:eastAsia="微软雅黑" w:cs="微软雅黑"/>
                <w:b/>
                <w:bCs/>
                <w:color w:val="333333"/>
                <w:w w:val="102"/>
                <w:sz w:val="19"/>
                <w:szCs w:val="19"/>
              </w:rPr>
              <w:t>卷</w:t>
            </w:r>
          </w:p>
        </w:tc>
        <w:tc>
          <w:tcPr>
            <w:tcW w:w="3360"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before="36" w:line="240" w:lineRule="auto"/>
              <w:ind w:left="195" w:right="0"/>
              <w:jc w:val="left"/>
              <w:rPr>
                <w:rFonts w:hint="default" w:ascii="微软雅黑" w:hAnsi="微软雅黑" w:eastAsia="微软雅黑" w:cs="微软雅黑"/>
                <w:sz w:val="19"/>
                <w:szCs w:val="19"/>
              </w:rPr>
            </w:pPr>
            <w:r>
              <w:rPr>
                <w:rFonts w:hint="default" w:ascii="微软雅黑" w:hAnsi="微软雅黑" w:eastAsia="微软雅黑" w:cs="微软雅黑"/>
                <w:b/>
                <w:bCs/>
                <w:color w:val="333333"/>
                <w:w w:val="105"/>
                <w:sz w:val="19"/>
                <w:szCs w:val="19"/>
              </w:rPr>
              <w:t>作用</w:t>
            </w:r>
          </w:p>
        </w:tc>
        <w:tc>
          <w:tcPr>
            <w:tcW w:w="3900"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before="36" w:line="240" w:lineRule="auto"/>
              <w:ind w:left="200" w:right="0"/>
              <w:jc w:val="left"/>
              <w:rPr>
                <w:rFonts w:hint="default" w:ascii="微软雅黑" w:hAnsi="微软雅黑" w:eastAsia="微软雅黑" w:cs="微软雅黑"/>
                <w:sz w:val="19"/>
                <w:szCs w:val="19"/>
              </w:rPr>
            </w:pPr>
            <w:r>
              <w:rPr>
                <w:rFonts w:hint="default" w:ascii="微软雅黑" w:hAnsi="微软雅黑" w:eastAsia="微软雅黑" w:cs="微软雅黑"/>
                <w:b/>
                <w:bCs/>
                <w:color w:val="333333"/>
                <w:w w:val="105"/>
                <w:sz w:val="19"/>
                <w:szCs w:val="19"/>
              </w:rPr>
              <w:t>常用场景</w:t>
            </w:r>
          </w:p>
        </w:tc>
      </w:tr>
      <w:tr>
        <w:tblPrEx>
          <w:tblCellMar>
            <w:top w:w="0" w:type="dxa"/>
            <w:left w:w="0" w:type="dxa"/>
            <w:bottom w:w="0" w:type="dxa"/>
            <w:right w:w="0" w:type="dxa"/>
          </w:tblCellMar>
        </w:tblPrEx>
        <w:trPr>
          <w:trHeight w:val="2070" w:hRule="exact"/>
        </w:trPr>
        <w:tc>
          <w:tcPr>
            <w:tcW w:w="1665"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line="240" w:lineRule="auto"/>
              <w:ind w:right="0"/>
              <w:jc w:val="left"/>
              <w:rPr>
                <w:rFonts w:hint="default" w:ascii="Arial Black" w:hAnsi="Arial Black" w:eastAsia="Arial Black" w:cs="Arial Black"/>
                <w:b/>
                <w:bCs/>
                <w:sz w:val="20"/>
                <w:szCs w:val="20"/>
              </w:rPr>
            </w:pPr>
          </w:p>
          <w:p>
            <w:pPr>
              <w:pStyle w:val="9"/>
              <w:spacing w:line="240" w:lineRule="auto"/>
              <w:ind w:right="0"/>
              <w:jc w:val="left"/>
              <w:rPr>
                <w:rFonts w:hint="default" w:ascii="Arial Black" w:hAnsi="Arial Black" w:eastAsia="Arial Black" w:cs="Arial Black"/>
                <w:b/>
                <w:bCs/>
                <w:sz w:val="20"/>
                <w:szCs w:val="20"/>
              </w:rPr>
            </w:pPr>
          </w:p>
          <w:p>
            <w:pPr>
              <w:pStyle w:val="9"/>
              <w:spacing w:before="4" w:line="240" w:lineRule="auto"/>
              <w:ind w:right="0"/>
              <w:jc w:val="left"/>
              <w:rPr>
                <w:rFonts w:hint="default" w:ascii="Arial Black" w:hAnsi="Arial Black" w:eastAsia="Arial Black" w:cs="Arial Black"/>
                <w:b/>
                <w:bCs/>
                <w:sz w:val="23"/>
                <w:szCs w:val="23"/>
              </w:rPr>
            </w:pPr>
          </w:p>
          <w:p>
            <w:pPr>
              <w:pStyle w:val="9"/>
              <w:spacing w:line="240" w:lineRule="auto"/>
              <w:ind w:left="195" w:right="0"/>
              <w:jc w:val="left"/>
              <w:rPr>
                <w:rFonts w:hint="default" w:ascii="Noto Sans" w:hAnsi="Noto Sans" w:eastAsia="Noto Sans" w:cs="Noto Sans"/>
                <w:sz w:val="19"/>
                <w:szCs w:val="19"/>
              </w:rPr>
            </w:pPr>
            <w:r>
              <w:rPr>
                <w:rFonts w:ascii="Noto Sans"/>
                <w:color w:val="333333"/>
                <w:sz w:val="19"/>
              </w:rPr>
              <w:t>secret</w:t>
            </w:r>
          </w:p>
        </w:tc>
        <w:tc>
          <w:tcPr>
            <w:tcW w:w="3360"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before="53" w:line="225" w:lineRule="auto"/>
              <w:ind w:left="195" w:right="207"/>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主要用于存储和管理一些敏感数</w:t>
            </w:r>
            <w:r>
              <w:rPr>
                <w:rFonts w:hint="default" w:ascii="微软雅黑" w:hAnsi="微软雅黑" w:eastAsia="微软雅黑" w:cs="微软雅黑"/>
                <w:color w:val="333333"/>
                <w:spacing w:val="13"/>
                <w:sz w:val="19"/>
                <w:szCs w:val="19"/>
              </w:rPr>
              <w:t xml:space="preserve"> </w:t>
            </w:r>
            <w:r>
              <w:rPr>
                <w:rFonts w:hint="default" w:ascii="微软雅黑" w:hAnsi="微软雅黑" w:eastAsia="微软雅黑" w:cs="微软雅黑"/>
                <w:color w:val="333333"/>
                <w:sz w:val="19"/>
                <w:szCs w:val="19"/>
              </w:rPr>
              <w:t xml:space="preserve">据，然后通过在 </w:t>
            </w:r>
            <w:r>
              <w:rPr>
                <w:rFonts w:hint="default" w:ascii="Noto Sans" w:hAnsi="Noto Sans" w:eastAsia="Noto Sans" w:cs="Noto Sans"/>
                <w:color w:val="333333"/>
                <w:sz w:val="19"/>
                <w:szCs w:val="19"/>
              </w:rPr>
              <w:t xml:space="preserve">Pod </w:t>
            </w:r>
            <w:r>
              <w:rPr>
                <w:rFonts w:hint="default" w:ascii="微软雅黑" w:hAnsi="微软雅黑" w:eastAsia="微软雅黑" w:cs="微软雅黑"/>
                <w:color w:val="333333"/>
                <w:sz w:val="19"/>
                <w:szCs w:val="19"/>
              </w:rPr>
              <w:t>的容器里挂</w:t>
            </w:r>
            <w:r>
              <w:rPr>
                <w:rFonts w:hint="default" w:ascii="微软雅黑" w:hAnsi="微软雅黑" w:eastAsia="微软雅黑" w:cs="微软雅黑"/>
                <w:color w:val="333333"/>
                <w:spacing w:val="6"/>
                <w:sz w:val="19"/>
                <w:szCs w:val="19"/>
              </w:rPr>
              <w:t xml:space="preserve"> </w:t>
            </w:r>
            <w:r>
              <w:rPr>
                <w:rFonts w:hint="default" w:ascii="微软雅黑" w:hAnsi="微软雅黑" w:eastAsia="微软雅黑" w:cs="微软雅黑"/>
                <w:color w:val="333333"/>
                <w:sz w:val="19"/>
                <w:szCs w:val="19"/>
              </w:rPr>
              <w:t xml:space="preserve">载 </w:t>
            </w:r>
            <w:r>
              <w:rPr>
                <w:rFonts w:hint="default" w:ascii="Noto Sans" w:hAnsi="Noto Sans" w:eastAsia="Noto Sans" w:cs="Noto Sans"/>
                <w:color w:val="333333"/>
                <w:sz w:val="19"/>
                <w:szCs w:val="19"/>
              </w:rPr>
              <w:t xml:space="preserve">Volume </w:t>
            </w:r>
            <w:r>
              <w:rPr>
                <w:rFonts w:hint="default" w:ascii="微软雅黑" w:hAnsi="微软雅黑" w:eastAsia="微软雅黑" w:cs="微软雅黑"/>
                <w:color w:val="333333"/>
                <w:sz w:val="19"/>
                <w:szCs w:val="19"/>
              </w:rPr>
              <w:t>的方式或者环境变量的</w:t>
            </w:r>
            <w:r>
              <w:rPr>
                <w:rFonts w:hint="default" w:ascii="微软雅黑" w:hAnsi="微软雅黑" w:eastAsia="微软雅黑" w:cs="微软雅黑"/>
                <w:color w:val="333333"/>
                <w:spacing w:val="-43"/>
                <w:sz w:val="19"/>
                <w:szCs w:val="19"/>
              </w:rPr>
              <w:t xml:space="preserve"> </w:t>
            </w:r>
            <w:r>
              <w:rPr>
                <w:rFonts w:hint="default" w:ascii="微软雅黑" w:hAnsi="微软雅黑" w:eastAsia="微软雅黑" w:cs="微软雅黑"/>
                <w:color w:val="333333"/>
                <w:sz w:val="19"/>
                <w:szCs w:val="19"/>
              </w:rPr>
              <w:t xml:space="preserve">方式访问到这些 </w:t>
            </w:r>
            <w:r>
              <w:rPr>
                <w:rFonts w:hint="default" w:ascii="Noto Sans" w:hAnsi="Noto Sans" w:eastAsia="Noto Sans" w:cs="Noto Sans"/>
                <w:color w:val="333333"/>
                <w:sz w:val="19"/>
                <w:szCs w:val="19"/>
              </w:rPr>
              <w:t xml:space="preserve">Secret </w:t>
            </w:r>
            <w:r>
              <w:rPr>
                <w:rFonts w:hint="default" w:ascii="微软雅黑" w:hAnsi="微软雅黑" w:eastAsia="微软雅黑" w:cs="微软雅黑"/>
                <w:color w:val="333333"/>
                <w:sz w:val="19"/>
                <w:szCs w:val="19"/>
              </w:rPr>
              <w:t>里保存的</w:t>
            </w:r>
            <w:r>
              <w:rPr>
                <w:rFonts w:hint="default" w:ascii="微软雅黑" w:hAnsi="微软雅黑" w:eastAsia="微软雅黑" w:cs="微软雅黑"/>
                <w:color w:val="333333"/>
                <w:spacing w:val="4"/>
                <w:sz w:val="19"/>
                <w:szCs w:val="19"/>
              </w:rPr>
              <w:t xml:space="preserve"> </w:t>
            </w:r>
            <w:r>
              <w:rPr>
                <w:rFonts w:hint="default" w:ascii="微软雅黑" w:hAnsi="微软雅黑" w:eastAsia="微软雅黑" w:cs="微软雅黑"/>
                <w:color w:val="333333"/>
                <w:sz w:val="19"/>
                <w:szCs w:val="19"/>
              </w:rPr>
              <w:t>信息了，</w:t>
            </w:r>
            <w:r>
              <w:rPr>
                <w:rFonts w:hint="default" w:ascii="Noto Sans" w:hAnsi="Noto Sans" w:eastAsia="Noto Sans" w:cs="Noto Sans"/>
                <w:color w:val="333333"/>
                <w:sz w:val="19"/>
                <w:szCs w:val="19"/>
              </w:rPr>
              <w:t>pod</w:t>
            </w:r>
            <w:r>
              <w:rPr>
                <w:rFonts w:hint="default" w:ascii="微软雅黑" w:hAnsi="微软雅黑" w:eastAsia="微软雅黑" w:cs="微软雅黑"/>
                <w:color w:val="333333"/>
                <w:sz w:val="19"/>
                <w:szCs w:val="19"/>
              </w:rPr>
              <w:t>会自动解密</w:t>
            </w:r>
            <w:r>
              <w:rPr>
                <w:rFonts w:hint="default" w:ascii="Noto Sans" w:hAnsi="Noto Sans" w:eastAsia="Noto Sans" w:cs="Noto Sans"/>
                <w:color w:val="333333"/>
                <w:sz w:val="19"/>
                <w:szCs w:val="19"/>
              </w:rPr>
              <w:t xml:space="preserve">Secret </w:t>
            </w:r>
            <w:r>
              <w:rPr>
                <w:rFonts w:hint="default" w:ascii="微软雅黑" w:hAnsi="微软雅黑" w:eastAsia="微软雅黑" w:cs="微软雅黑"/>
                <w:color w:val="333333"/>
                <w:sz w:val="19"/>
                <w:szCs w:val="19"/>
              </w:rPr>
              <w:t>的</w:t>
            </w:r>
            <w:r>
              <w:rPr>
                <w:rFonts w:hint="default" w:ascii="微软雅黑" w:hAnsi="微软雅黑" w:eastAsia="微软雅黑" w:cs="微软雅黑"/>
                <w:color w:val="333333"/>
                <w:spacing w:val="-37"/>
                <w:sz w:val="19"/>
                <w:szCs w:val="19"/>
              </w:rPr>
              <w:t xml:space="preserve"> </w:t>
            </w:r>
            <w:r>
              <w:rPr>
                <w:rFonts w:hint="default" w:ascii="微软雅黑" w:hAnsi="微软雅黑" w:eastAsia="微软雅黑" w:cs="微软雅黑"/>
                <w:color w:val="333333"/>
                <w:sz w:val="19"/>
                <w:szCs w:val="19"/>
              </w:rPr>
              <w:t>信息</w:t>
            </w:r>
          </w:p>
        </w:tc>
        <w:tc>
          <w:tcPr>
            <w:tcW w:w="3900"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line="240" w:lineRule="auto"/>
              <w:ind w:right="0"/>
              <w:jc w:val="left"/>
              <w:rPr>
                <w:rFonts w:hint="default" w:ascii="Arial Black" w:hAnsi="Arial Black" w:eastAsia="Arial Black" w:cs="Arial Black"/>
                <w:b/>
                <w:bCs/>
                <w:sz w:val="20"/>
                <w:szCs w:val="20"/>
              </w:rPr>
            </w:pPr>
          </w:p>
          <w:p>
            <w:pPr>
              <w:pStyle w:val="9"/>
              <w:spacing w:before="3" w:line="240" w:lineRule="auto"/>
              <w:ind w:right="0"/>
              <w:jc w:val="left"/>
              <w:rPr>
                <w:rFonts w:hint="default" w:ascii="Arial Black" w:hAnsi="Arial Black" w:eastAsia="Arial Black" w:cs="Arial Black"/>
                <w:b/>
                <w:bCs/>
                <w:sz w:val="26"/>
                <w:szCs w:val="26"/>
              </w:rPr>
            </w:pPr>
          </w:p>
          <w:p>
            <w:pPr>
              <w:pStyle w:val="9"/>
              <w:spacing w:line="322" w:lineRule="exact"/>
              <w:ind w:left="200" w:right="0"/>
              <w:jc w:val="left"/>
              <w:rPr>
                <w:rFonts w:hint="default" w:ascii="微软雅黑" w:hAnsi="微软雅黑" w:eastAsia="微软雅黑" w:cs="微软雅黑"/>
                <w:sz w:val="19"/>
                <w:szCs w:val="19"/>
              </w:rPr>
            </w:pPr>
            <w:r>
              <w:rPr>
                <w:rFonts w:hint="default" w:ascii="微软雅黑" w:hAnsi="微软雅黑" w:eastAsia="微软雅黑" w:cs="微软雅黑"/>
                <w:color w:val="333333"/>
                <w:w w:val="105"/>
                <w:sz w:val="19"/>
                <w:szCs w:val="19"/>
              </w:rPr>
              <w:t>将应用程序的账号密码等敏感信息通过</w:t>
            </w:r>
          </w:p>
          <w:p>
            <w:pPr>
              <w:pStyle w:val="9"/>
              <w:spacing w:line="328" w:lineRule="exact"/>
              <w:ind w:left="200" w:right="0"/>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secret</w:t>
            </w:r>
            <w:r>
              <w:rPr>
                <w:rFonts w:hint="default" w:ascii="微软雅黑" w:hAnsi="微软雅黑" w:eastAsia="微软雅黑" w:cs="微软雅黑"/>
                <w:color w:val="333333"/>
                <w:sz w:val="19"/>
                <w:szCs w:val="19"/>
              </w:rPr>
              <w:t>卷的形式挂载到</w:t>
            </w:r>
            <w:r>
              <w:rPr>
                <w:rFonts w:hint="default" w:ascii="Noto Sans" w:hAnsi="Noto Sans" w:eastAsia="Noto Sans" w:cs="Noto Sans"/>
                <w:color w:val="333333"/>
                <w:sz w:val="19"/>
                <w:szCs w:val="19"/>
              </w:rPr>
              <w:t>pod</w:t>
            </w:r>
            <w:r>
              <w:rPr>
                <w:rFonts w:hint="default" w:ascii="微软雅黑" w:hAnsi="微软雅黑" w:eastAsia="微软雅黑" w:cs="微软雅黑"/>
                <w:color w:val="333333"/>
                <w:sz w:val="19"/>
                <w:szCs w:val="19"/>
              </w:rPr>
              <w:t>中使用</w:t>
            </w:r>
          </w:p>
        </w:tc>
      </w:tr>
      <w:tr>
        <w:tblPrEx>
          <w:tblCellMar>
            <w:top w:w="0" w:type="dxa"/>
            <w:left w:w="0" w:type="dxa"/>
            <w:bottom w:w="0" w:type="dxa"/>
            <w:right w:w="0" w:type="dxa"/>
          </w:tblCellMar>
        </w:tblPrEx>
        <w:trPr>
          <w:trHeight w:val="1125" w:hRule="exact"/>
        </w:trPr>
        <w:tc>
          <w:tcPr>
            <w:tcW w:w="1665" w:type="dxa"/>
            <w:tcBorders>
              <w:top w:val="single" w:color="DEE2E4" w:sz="6" w:space="0"/>
              <w:left w:val="single" w:color="DEE2E4" w:sz="6" w:space="0"/>
              <w:bottom w:val="single" w:color="DEE2E4" w:sz="6" w:space="0"/>
              <w:right w:val="single" w:color="DEE2E4" w:sz="6" w:space="0"/>
            </w:tcBorders>
          </w:tcPr>
          <w:p>
            <w:pPr>
              <w:pStyle w:val="9"/>
              <w:spacing w:before="3" w:line="240" w:lineRule="auto"/>
              <w:ind w:right="0"/>
              <w:jc w:val="left"/>
              <w:rPr>
                <w:rFonts w:hint="default" w:ascii="Arial Black" w:hAnsi="Arial Black" w:eastAsia="Arial Black" w:cs="Arial Black"/>
                <w:b/>
                <w:bCs/>
                <w:sz w:val="29"/>
                <w:szCs w:val="29"/>
              </w:rPr>
            </w:pPr>
          </w:p>
          <w:p>
            <w:pPr>
              <w:pStyle w:val="9"/>
              <w:spacing w:line="240" w:lineRule="auto"/>
              <w:ind w:left="195" w:right="0"/>
              <w:jc w:val="left"/>
              <w:rPr>
                <w:rFonts w:hint="default" w:ascii="Noto Sans" w:hAnsi="Noto Sans" w:eastAsia="Noto Sans" w:cs="Noto Sans"/>
                <w:sz w:val="19"/>
                <w:szCs w:val="19"/>
              </w:rPr>
            </w:pPr>
            <w:r>
              <w:rPr>
                <w:rFonts w:ascii="Noto Sans"/>
                <w:color w:val="333333"/>
                <w:sz w:val="19"/>
              </w:rPr>
              <w:t>downwardApi</w:t>
            </w:r>
          </w:p>
        </w:tc>
        <w:tc>
          <w:tcPr>
            <w:tcW w:w="3360" w:type="dxa"/>
            <w:tcBorders>
              <w:top w:val="single" w:color="DEE2E4" w:sz="6" w:space="0"/>
              <w:left w:val="single" w:color="DEE2E4" w:sz="6" w:space="0"/>
              <w:bottom w:val="single" w:color="DEE2E4" w:sz="6" w:space="0"/>
              <w:right w:val="single" w:color="DEE2E4" w:sz="6" w:space="0"/>
            </w:tcBorders>
          </w:tcPr>
          <w:p>
            <w:pPr>
              <w:pStyle w:val="9"/>
              <w:spacing w:before="1" w:line="240" w:lineRule="auto"/>
              <w:ind w:right="0"/>
              <w:jc w:val="left"/>
              <w:rPr>
                <w:rFonts w:hint="default" w:ascii="Arial Black" w:hAnsi="Arial Black" w:eastAsia="Arial Black" w:cs="Arial Black"/>
                <w:b/>
                <w:bCs/>
                <w:sz w:val="15"/>
                <w:szCs w:val="15"/>
              </w:rPr>
            </w:pPr>
          </w:p>
          <w:p>
            <w:pPr>
              <w:pStyle w:val="9"/>
              <w:spacing w:line="316" w:lineRule="exact"/>
              <w:ind w:left="195" w:right="289"/>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主要用于暴露</w:t>
            </w:r>
            <w:r>
              <w:rPr>
                <w:rFonts w:hint="default" w:ascii="Noto Sans" w:hAnsi="Noto Sans" w:eastAsia="Noto Sans" w:cs="Noto Sans"/>
                <w:color w:val="333333"/>
                <w:sz w:val="19"/>
                <w:szCs w:val="19"/>
              </w:rPr>
              <w:t>pod</w:t>
            </w:r>
            <w:r>
              <w:rPr>
                <w:rFonts w:hint="default" w:ascii="微软雅黑" w:hAnsi="微软雅黑" w:eastAsia="微软雅黑" w:cs="微软雅黑"/>
                <w:color w:val="333333"/>
                <w:sz w:val="19"/>
                <w:szCs w:val="19"/>
              </w:rPr>
              <w:t>元数据，如</w:t>
            </w:r>
            <w:r>
              <w:rPr>
                <w:rFonts w:hint="default" w:ascii="Noto Sans" w:hAnsi="Noto Sans" w:eastAsia="Noto Sans" w:cs="Noto Sans"/>
                <w:color w:val="333333"/>
                <w:sz w:val="19"/>
                <w:szCs w:val="19"/>
              </w:rPr>
              <w:t>pod</w:t>
            </w:r>
            <w:r>
              <w:rPr>
                <w:rFonts w:hint="default" w:ascii="Noto Sans" w:hAnsi="Noto Sans" w:eastAsia="Noto Sans" w:cs="Noto Sans"/>
                <w:color w:val="333333"/>
                <w:spacing w:val="21"/>
                <w:sz w:val="19"/>
                <w:szCs w:val="19"/>
              </w:rPr>
              <w:t xml:space="preserve"> </w:t>
            </w:r>
            <w:r>
              <w:rPr>
                <w:rFonts w:hint="default" w:ascii="微软雅黑" w:hAnsi="微软雅黑" w:eastAsia="微软雅黑" w:cs="微软雅黑"/>
                <w:color w:val="333333"/>
                <w:w w:val="105"/>
                <w:sz w:val="19"/>
                <w:szCs w:val="19"/>
              </w:rPr>
              <w:t>的名字</w:t>
            </w:r>
          </w:p>
        </w:tc>
        <w:tc>
          <w:tcPr>
            <w:tcW w:w="3900" w:type="dxa"/>
            <w:tcBorders>
              <w:top w:val="single" w:color="DEE2E4" w:sz="6" w:space="0"/>
              <w:left w:val="single" w:color="DEE2E4" w:sz="6" w:space="0"/>
              <w:bottom w:val="single" w:color="DEE2E4" w:sz="6" w:space="0"/>
              <w:right w:val="single" w:color="DEE2E4" w:sz="6" w:space="0"/>
            </w:tcBorders>
          </w:tcPr>
          <w:p>
            <w:pPr>
              <w:pStyle w:val="9"/>
              <w:spacing w:before="59" w:line="220" w:lineRule="auto"/>
              <w:ind w:left="200" w:right="227"/>
              <w:jc w:val="both"/>
              <w:rPr>
                <w:rFonts w:hint="default" w:ascii="微软雅黑" w:hAnsi="微软雅黑" w:eastAsia="微软雅黑" w:cs="微软雅黑"/>
                <w:sz w:val="19"/>
                <w:szCs w:val="19"/>
              </w:rPr>
            </w:pPr>
            <w:r>
              <w:rPr>
                <w:rFonts w:hint="default" w:ascii="Noto Sans" w:hAnsi="Noto Sans" w:eastAsia="Noto Sans" w:cs="Noto Sans"/>
                <w:color w:val="333333"/>
                <w:sz w:val="19"/>
                <w:szCs w:val="19"/>
              </w:rPr>
              <w:t>pod</w:t>
            </w:r>
            <w:r>
              <w:rPr>
                <w:rFonts w:hint="default" w:ascii="微软雅黑" w:hAnsi="微软雅黑" w:eastAsia="微软雅黑" w:cs="微软雅黑"/>
                <w:color w:val="333333"/>
                <w:sz w:val="19"/>
                <w:szCs w:val="19"/>
              </w:rPr>
              <w:t>中的应用程序需要指定</w:t>
            </w:r>
            <w:r>
              <w:rPr>
                <w:rFonts w:hint="default" w:ascii="Noto Sans" w:hAnsi="Noto Sans" w:eastAsia="Noto Sans" w:cs="Noto Sans"/>
                <w:color w:val="333333"/>
                <w:sz w:val="19"/>
                <w:szCs w:val="19"/>
              </w:rPr>
              <w:t>pod</w:t>
            </w:r>
            <w:r>
              <w:rPr>
                <w:rFonts w:hint="default" w:ascii="微软雅黑" w:hAnsi="微软雅黑" w:eastAsia="微软雅黑" w:cs="微软雅黑"/>
                <w:color w:val="333333"/>
                <w:sz w:val="19"/>
                <w:szCs w:val="19"/>
              </w:rPr>
              <w:t>的</w:t>
            </w:r>
            <w:r>
              <w:rPr>
                <w:rFonts w:hint="default" w:ascii="Noto Sans" w:hAnsi="Noto Sans" w:eastAsia="Noto Sans" w:cs="Noto Sans"/>
                <w:color w:val="333333"/>
                <w:sz w:val="19"/>
                <w:szCs w:val="19"/>
              </w:rPr>
              <w:t>name</w:t>
            </w:r>
            <w:r>
              <w:rPr>
                <w:rFonts w:hint="default" w:ascii="Noto Sans" w:hAnsi="Noto Sans" w:eastAsia="Noto Sans" w:cs="Noto Sans"/>
                <w:color w:val="333333"/>
                <w:spacing w:val="31"/>
                <w:sz w:val="19"/>
                <w:szCs w:val="19"/>
              </w:rPr>
              <w:t xml:space="preserve"> </w:t>
            </w:r>
            <w:r>
              <w:rPr>
                <w:rFonts w:hint="default" w:ascii="微软雅黑" w:hAnsi="微软雅黑" w:eastAsia="微软雅黑" w:cs="微软雅黑"/>
                <w:color w:val="333333"/>
                <w:sz w:val="19"/>
                <w:szCs w:val="19"/>
              </w:rPr>
              <w:t>等元数据，就可以通过</w:t>
            </w:r>
            <w:r>
              <w:rPr>
                <w:rFonts w:hint="default" w:ascii="Noto Sans" w:hAnsi="Noto Sans" w:eastAsia="Noto Sans" w:cs="Noto Sans"/>
                <w:color w:val="333333"/>
                <w:sz w:val="19"/>
                <w:szCs w:val="19"/>
              </w:rPr>
              <w:t xml:space="preserve">downwardApi </w:t>
            </w:r>
            <w:r>
              <w:rPr>
                <w:rFonts w:hint="default" w:ascii="微软雅黑" w:hAnsi="微软雅黑" w:eastAsia="微软雅黑" w:cs="微软雅黑"/>
                <w:color w:val="333333"/>
                <w:sz w:val="19"/>
                <w:szCs w:val="19"/>
              </w:rPr>
              <w:t>卷</w:t>
            </w:r>
            <w:r>
              <w:rPr>
                <w:rFonts w:hint="default" w:ascii="微软雅黑" w:hAnsi="微软雅黑" w:eastAsia="微软雅黑" w:cs="微软雅黑"/>
                <w:color w:val="333333"/>
                <w:spacing w:val="-27"/>
                <w:sz w:val="19"/>
                <w:szCs w:val="19"/>
              </w:rPr>
              <w:t xml:space="preserve"> </w:t>
            </w:r>
            <w:r>
              <w:rPr>
                <w:rFonts w:hint="default" w:ascii="微软雅黑" w:hAnsi="微软雅黑" w:eastAsia="微软雅黑" w:cs="微软雅黑"/>
                <w:color w:val="333333"/>
                <w:sz w:val="19"/>
                <w:szCs w:val="19"/>
              </w:rPr>
              <w:t>的形式挂载给</w:t>
            </w:r>
            <w:r>
              <w:rPr>
                <w:rFonts w:hint="default" w:ascii="Noto Sans" w:hAnsi="Noto Sans" w:eastAsia="Noto Sans" w:cs="Noto Sans"/>
                <w:color w:val="333333"/>
                <w:sz w:val="19"/>
                <w:szCs w:val="19"/>
              </w:rPr>
              <w:t>pod</w:t>
            </w:r>
            <w:r>
              <w:rPr>
                <w:rFonts w:hint="default" w:ascii="微软雅黑" w:hAnsi="微软雅黑" w:eastAsia="微软雅黑" w:cs="微软雅黑"/>
                <w:color w:val="333333"/>
                <w:sz w:val="19"/>
                <w:szCs w:val="19"/>
              </w:rPr>
              <w:t>使用</w:t>
            </w:r>
          </w:p>
        </w:tc>
      </w:tr>
      <w:tr>
        <w:tblPrEx>
          <w:tblCellMar>
            <w:top w:w="0" w:type="dxa"/>
            <w:left w:w="0" w:type="dxa"/>
            <w:bottom w:w="0" w:type="dxa"/>
            <w:right w:w="0" w:type="dxa"/>
          </w:tblCellMar>
        </w:tblPrEx>
        <w:trPr>
          <w:trHeight w:val="825" w:hRule="exact"/>
        </w:trPr>
        <w:tc>
          <w:tcPr>
            <w:tcW w:w="1665"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before="8" w:line="240" w:lineRule="auto"/>
              <w:ind w:right="0"/>
              <w:jc w:val="left"/>
              <w:rPr>
                <w:rFonts w:hint="default" w:ascii="Arial Black" w:hAnsi="Arial Black" w:eastAsia="Arial Black" w:cs="Arial Black"/>
                <w:b/>
                <w:bCs/>
                <w:sz w:val="18"/>
                <w:szCs w:val="18"/>
              </w:rPr>
            </w:pPr>
          </w:p>
          <w:p>
            <w:pPr>
              <w:pStyle w:val="9"/>
              <w:spacing w:line="240" w:lineRule="auto"/>
              <w:ind w:left="195" w:right="0"/>
              <w:jc w:val="left"/>
              <w:rPr>
                <w:rFonts w:hint="default" w:ascii="Noto Sans" w:hAnsi="Noto Sans" w:eastAsia="Noto Sans" w:cs="Noto Sans"/>
                <w:sz w:val="19"/>
                <w:szCs w:val="19"/>
              </w:rPr>
            </w:pPr>
            <w:r>
              <w:rPr>
                <w:rFonts w:ascii="Noto Sans"/>
                <w:color w:val="333333"/>
                <w:sz w:val="19"/>
              </w:rPr>
              <w:t>projected</w:t>
            </w:r>
          </w:p>
        </w:tc>
        <w:tc>
          <w:tcPr>
            <w:tcW w:w="3360"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before="62" w:line="316" w:lineRule="exact"/>
              <w:ind w:left="195" w:right="222"/>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这是一种特殊的卷，用于将上面这</w:t>
            </w:r>
            <w:r>
              <w:rPr>
                <w:rFonts w:hint="default" w:ascii="微软雅黑" w:hAnsi="微软雅黑" w:eastAsia="微软雅黑" w:cs="微软雅黑"/>
                <w:color w:val="333333"/>
                <w:spacing w:val="18"/>
                <w:sz w:val="19"/>
                <w:szCs w:val="19"/>
              </w:rPr>
              <w:t xml:space="preserve"> </w:t>
            </w:r>
            <w:r>
              <w:rPr>
                <w:rFonts w:hint="default" w:ascii="微软雅黑" w:hAnsi="微软雅黑" w:eastAsia="微软雅黑" w:cs="微软雅黑"/>
                <w:color w:val="333333"/>
                <w:w w:val="105"/>
                <w:sz w:val="19"/>
                <w:szCs w:val="19"/>
              </w:rPr>
              <w:t>些卷一次性的挂载给</w:t>
            </w:r>
            <w:r>
              <w:rPr>
                <w:rFonts w:hint="default" w:ascii="Noto Sans" w:hAnsi="Noto Sans" w:eastAsia="Noto Sans" w:cs="Noto Sans"/>
                <w:color w:val="333333"/>
                <w:w w:val="105"/>
                <w:sz w:val="19"/>
                <w:szCs w:val="19"/>
              </w:rPr>
              <w:t>pod</w:t>
            </w:r>
            <w:r>
              <w:rPr>
                <w:rFonts w:hint="default" w:ascii="微软雅黑" w:hAnsi="微软雅黑" w:eastAsia="微软雅黑" w:cs="微软雅黑"/>
                <w:color w:val="333333"/>
                <w:w w:val="105"/>
                <w:sz w:val="19"/>
                <w:szCs w:val="19"/>
              </w:rPr>
              <w:t>使用</w:t>
            </w:r>
          </w:p>
        </w:tc>
        <w:tc>
          <w:tcPr>
            <w:tcW w:w="3900"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before="3" w:line="240" w:lineRule="auto"/>
              <w:ind w:right="0"/>
              <w:jc w:val="left"/>
              <w:rPr>
                <w:rFonts w:hint="default" w:ascii="Arial Black" w:hAnsi="Arial Black" w:eastAsia="Arial Black" w:cs="Arial Black"/>
                <w:b/>
                <w:bCs/>
                <w:sz w:val="13"/>
                <w:szCs w:val="13"/>
              </w:rPr>
            </w:pPr>
          </w:p>
          <w:p>
            <w:pPr>
              <w:pStyle w:val="9"/>
              <w:spacing w:line="240" w:lineRule="auto"/>
              <w:ind w:left="200" w:right="0"/>
              <w:jc w:val="left"/>
              <w:rPr>
                <w:rFonts w:hint="default" w:ascii="微软雅黑" w:hAnsi="微软雅黑" w:eastAsia="微软雅黑" w:cs="微软雅黑"/>
                <w:sz w:val="19"/>
                <w:szCs w:val="19"/>
              </w:rPr>
            </w:pPr>
            <w:r>
              <w:rPr>
                <w:rFonts w:hint="default" w:ascii="微软雅黑" w:hAnsi="微软雅黑" w:eastAsia="微软雅黑" w:cs="微软雅黑"/>
                <w:color w:val="333333"/>
                <w:w w:val="105"/>
                <w:sz w:val="19"/>
                <w:szCs w:val="19"/>
              </w:rPr>
              <w:t>将上面这些卷一次性的挂载给</w:t>
            </w:r>
            <w:r>
              <w:rPr>
                <w:rFonts w:hint="default" w:ascii="Noto Sans" w:hAnsi="Noto Sans" w:eastAsia="Noto Sans" w:cs="Noto Sans"/>
                <w:color w:val="333333"/>
                <w:w w:val="105"/>
                <w:sz w:val="19"/>
                <w:szCs w:val="19"/>
              </w:rPr>
              <w:t>pod</w:t>
            </w:r>
            <w:r>
              <w:rPr>
                <w:rFonts w:hint="default" w:ascii="微软雅黑" w:hAnsi="微软雅黑" w:eastAsia="微软雅黑" w:cs="微软雅黑"/>
                <w:color w:val="333333"/>
                <w:w w:val="105"/>
                <w:sz w:val="19"/>
                <w:szCs w:val="19"/>
              </w:rPr>
              <w:t>使用</w:t>
            </w:r>
          </w:p>
        </w:tc>
      </w:tr>
      <w:tr>
        <w:tblPrEx>
          <w:tblCellMar>
            <w:top w:w="0" w:type="dxa"/>
            <w:left w:w="0" w:type="dxa"/>
            <w:bottom w:w="0" w:type="dxa"/>
            <w:right w:w="0" w:type="dxa"/>
          </w:tblCellMar>
        </w:tblPrEx>
        <w:trPr>
          <w:trHeight w:val="810" w:hRule="exact"/>
        </w:trPr>
        <w:tc>
          <w:tcPr>
            <w:tcW w:w="1665" w:type="dxa"/>
            <w:tcBorders>
              <w:top w:val="single" w:color="DEE2E4" w:sz="6" w:space="0"/>
              <w:left w:val="single" w:color="DEE2E4" w:sz="6" w:space="0"/>
              <w:bottom w:val="single" w:color="DEE2E4" w:sz="6" w:space="0"/>
              <w:right w:val="single" w:color="DEE2E4" w:sz="6" w:space="0"/>
            </w:tcBorders>
          </w:tcPr>
          <w:p>
            <w:pPr>
              <w:pStyle w:val="9"/>
              <w:spacing w:before="8" w:line="240" w:lineRule="auto"/>
              <w:ind w:right="0"/>
              <w:jc w:val="left"/>
              <w:rPr>
                <w:rFonts w:hint="default" w:ascii="Arial Black" w:hAnsi="Arial Black" w:eastAsia="Arial Black" w:cs="Arial Black"/>
                <w:b/>
                <w:bCs/>
                <w:sz w:val="18"/>
                <w:szCs w:val="18"/>
              </w:rPr>
            </w:pPr>
          </w:p>
          <w:p>
            <w:pPr>
              <w:pStyle w:val="9"/>
              <w:spacing w:line="240" w:lineRule="auto"/>
              <w:ind w:left="195" w:right="0"/>
              <w:jc w:val="left"/>
              <w:rPr>
                <w:rFonts w:hint="default" w:ascii="Noto Sans" w:hAnsi="Noto Sans" w:eastAsia="Noto Sans" w:cs="Noto Sans"/>
                <w:sz w:val="19"/>
                <w:szCs w:val="19"/>
              </w:rPr>
            </w:pPr>
            <w:r>
              <w:rPr>
                <w:rFonts w:ascii="Noto Sans"/>
                <w:color w:val="333333"/>
                <w:sz w:val="19"/>
              </w:rPr>
              <w:t>pvc</w:t>
            </w:r>
          </w:p>
        </w:tc>
        <w:tc>
          <w:tcPr>
            <w:tcW w:w="3360" w:type="dxa"/>
            <w:tcBorders>
              <w:top w:val="single" w:color="DEE2E4" w:sz="6" w:space="0"/>
              <w:left w:val="single" w:color="DEE2E4" w:sz="6" w:space="0"/>
              <w:bottom w:val="single" w:color="DEE2E4" w:sz="6" w:space="0"/>
              <w:right w:val="single" w:color="DEE2E4" w:sz="6" w:space="0"/>
            </w:tcBorders>
          </w:tcPr>
          <w:p>
            <w:pPr>
              <w:pStyle w:val="9"/>
              <w:spacing w:before="3" w:line="240" w:lineRule="auto"/>
              <w:ind w:right="0"/>
              <w:jc w:val="left"/>
              <w:rPr>
                <w:rFonts w:hint="default" w:ascii="Arial Black" w:hAnsi="Arial Black" w:eastAsia="Arial Black" w:cs="Arial Black"/>
                <w:b/>
                <w:bCs/>
                <w:sz w:val="13"/>
                <w:szCs w:val="13"/>
              </w:rPr>
            </w:pPr>
          </w:p>
          <w:p>
            <w:pPr>
              <w:pStyle w:val="9"/>
              <w:spacing w:line="240" w:lineRule="auto"/>
              <w:ind w:left="195" w:right="0"/>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pvc</w:t>
            </w:r>
            <w:r>
              <w:rPr>
                <w:rFonts w:hint="default" w:ascii="微软雅黑" w:hAnsi="微软雅黑" w:eastAsia="微软雅黑" w:cs="微软雅黑"/>
                <w:color w:val="333333"/>
                <w:sz w:val="19"/>
                <w:szCs w:val="19"/>
              </w:rPr>
              <w:t>是存储卷声明</w:t>
            </w:r>
          </w:p>
        </w:tc>
        <w:tc>
          <w:tcPr>
            <w:tcW w:w="3900" w:type="dxa"/>
            <w:tcBorders>
              <w:top w:val="single" w:color="DEE2E4" w:sz="6" w:space="0"/>
              <w:left w:val="single" w:color="DEE2E4" w:sz="6" w:space="0"/>
              <w:bottom w:val="single" w:color="DEE2E4" w:sz="6" w:space="0"/>
              <w:right w:val="single" w:color="DEE2E4" w:sz="6" w:space="0"/>
            </w:tcBorders>
          </w:tcPr>
          <w:p>
            <w:pPr>
              <w:pStyle w:val="9"/>
              <w:spacing w:before="75" w:line="300" w:lineRule="exact"/>
              <w:ind w:left="200" w:right="252"/>
              <w:jc w:val="left"/>
              <w:rPr>
                <w:rFonts w:hint="default" w:ascii="Noto Sans" w:hAnsi="Noto Sans" w:eastAsia="Noto Sans" w:cs="Noto Sans"/>
                <w:sz w:val="19"/>
                <w:szCs w:val="19"/>
              </w:rPr>
            </w:pPr>
            <w:r>
              <w:rPr>
                <w:rFonts w:hint="default" w:ascii="微软雅黑" w:hAnsi="微软雅黑" w:eastAsia="微软雅黑" w:cs="微软雅黑"/>
                <w:color w:val="333333"/>
                <w:sz w:val="19"/>
                <w:szCs w:val="19"/>
              </w:rPr>
              <w:t>通常会创建</w:t>
            </w:r>
            <w:r>
              <w:rPr>
                <w:rFonts w:hint="default" w:ascii="Noto Sans" w:hAnsi="Noto Sans" w:eastAsia="Noto Sans" w:cs="Noto Sans"/>
                <w:color w:val="333333"/>
                <w:sz w:val="19"/>
                <w:szCs w:val="19"/>
              </w:rPr>
              <w:t>pvc</w:t>
            </w:r>
            <w:r>
              <w:rPr>
                <w:rFonts w:hint="default" w:ascii="微软雅黑" w:hAnsi="微软雅黑" w:eastAsia="微软雅黑" w:cs="微软雅黑"/>
                <w:color w:val="333333"/>
                <w:sz w:val="19"/>
                <w:szCs w:val="19"/>
              </w:rPr>
              <w:t>表示对存储的申请，然后</w:t>
            </w:r>
            <w:r>
              <w:rPr>
                <w:rFonts w:hint="default" w:ascii="微软雅黑" w:hAnsi="微软雅黑" w:eastAsia="微软雅黑" w:cs="微软雅黑"/>
                <w:color w:val="333333"/>
                <w:spacing w:val="29"/>
                <w:sz w:val="19"/>
                <w:szCs w:val="19"/>
              </w:rPr>
              <w:t xml:space="preserve"> </w:t>
            </w:r>
            <w:r>
              <w:rPr>
                <w:rFonts w:hint="default" w:ascii="微软雅黑" w:hAnsi="微软雅黑" w:eastAsia="微软雅黑" w:cs="微软雅黑"/>
                <w:color w:val="333333"/>
                <w:sz w:val="19"/>
                <w:szCs w:val="19"/>
              </w:rPr>
              <w:t>在</w:t>
            </w:r>
            <w:r>
              <w:rPr>
                <w:rFonts w:hint="default" w:ascii="Noto Sans" w:hAnsi="Noto Sans" w:eastAsia="Noto Sans" w:cs="Noto Sans"/>
                <w:color w:val="333333"/>
                <w:sz w:val="19"/>
                <w:szCs w:val="19"/>
              </w:rPr>
              <w:t>pod</w:t>
            </w:r>
            <w:r>
              <w:rPr>
                <w:rFonts w:hint="default" w:ascii="微软雅黑" w:hAnsi="微软雅黑" w:eastAsia="微软雅黑" w:cs="微软雅黑"/>
                <w:color w:val="333333"/>
                <w:sz w:val="19"/>
                <w:szCs w:val="19"/>
              </w:rPr>
              <w:t>中使用</w:t>
            </w:r>
            <w:r>
              <w:rPr>
                <w:rFonts w:hint="default" w:ascii="Noto Sans" w:hAnsi="Noto Sans" w:eastAsia="Noto Sans" w:cs="Noto Sans"/>
                <w:color w:val="333333"/>
                <w:sz w:val="19"/>
                <w:szCs w:val="19"/>
              </w:rPr>
              <w:t>pvc</w:t>
            </w:r>
          </w:p>
        </w:tc>
      </w:tr>
      <w:tr>
        <w:tblPrEx>
          <w:tblCellMar>
            <w:top w:w="0" w:type="dxa"/>
            <w:left w:w="0" w:type="dxa"/>
            <w:bottom w:w="0" w:type="dxa"/>
            <w:right w:w="0" w:type="dxa"/>
          </w:tblCellMar>
        </w:tblPrEx>
        <w:trPr>
          <w:trHeight w:val="825" w:hRule="exact"/>
        </w:trPr>
        <w:tc>
          <w:tcPr>
            <w:tcW w:w="1665"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before="4" w:line="240" w:lineRule="auto"/>
              <w:ind w:right="0"/>
              <w:jc w:val="left"/>
              <w:rPr>
                <w:rFonts w:hint="default" w:ascii="Arial Black" w:hAnsi="Arial Black" w:eastAsia="Arial Black" w:cs="Arial Black"/>
                <w:b/>
                <w:bCs/>
                <w:sz w:val="14"/>
                <w:szCs w:val="14"/>
              </w:rPr>
            </w:pPr>
          </w:p>
          <w:p>
            <w:pPr>
              <w:pStyle w:val="9"/>
              <w:spacing w:line="240" w:lineRule="auto"/>
              <w:ind w:left="195" w:right="0"/>
              <w:jc w:val="left"/>
              <w:rPr>
                <w:rFonts w:hint="default" w:ascii="微软雅黑" w:hAnsi="微软雅黑" w:eastAsia="微软雅黑" w:cs="微软雅黑"/>
                <w:sz w:val="19"/>
                <w:szCs w:val="19"/>
              </w:rPr>
            </w:pPr>
            <w:r>
              <w:rPr>
                <w:rFonts w:hint="default" w:ascii="微软雅黑" w:hAnsi="微软雅黑" w:eastAsia="微软雅黑" w:cs="微软雅黑"/>
                <w:color w:val="333333"/>
                <w:w w:val="105"/>
                <w:sz w:val="19"/>
                <w:szCs w:val="19"/>
              </w:rPr>
              <w:t>网络存储卷</w:t>
            </w:r>
          </w:p>
        </w:tc>
        <w:tc>
          <w:tcPr>
            <w:tcW w:w="3360"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before="62" w:line="316" w:lineRule="exact"/>
              <w:ind w:left="195" w:right="257"/>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pod</w:t>
            </w:r>
            <w:r>
              <w:rPr>
                <w:rFonts w:hint="default" w:ascii="微软雅黑" w:hAnsi="微软雅黑" w:eastAsia="微软雅黑" w:cs="微软雅黑"/>
                <w:color w:val="333333"/>
                <w:sz w:val="19"/>
                <w:szCs w:val="19"/>
              </w:rPr>
              <w:t>挂载网络存储卷，这样就能将</w:t>
            </w:r>
            <w:r>
              <w:rPr>
                <w:rFonts w:hint="default" w:ascii="微软雅黑" w:hAnsi="微软雅黑" w:eastAsia="微软雅黑" w:cs="微软雅黑"/>
                <w:color w:val="333333"/>
                <w:spacing w:val="16"/>
                <w:sz w:val="19"/>
                <w:szCs w:val="19"/>
              </w:rPr>
              <w:t xml:space="preserve"> </w:t>
            </w:r>
            <w:r>
              <w:rPr>
                <w:rFonts w:hint="default" w:ascii="微软雅黑" w:hAnsi="微软雅黑" w:eastAsia="微软雅黑" w:cs="微软雅黑"/>
                <w:color w:val="333333"/>
                <w:w w:val="105"/>
                <w:sz w:val="19"/>
                <w:szCs w:val="19"/>
              </w:rPr>
              <w:t>数据持久化到后端的存储里</w:t>
            </w:r>
          </w:p>
        </w:tc>
        <w:tc>
          <w:tcPr>
            <w:tcW w:w="3900" w:type="dxa"/>
            <w:tcBorders>
              <w:top w:val="single" w:color="DEE2E4" w:sz="6" w:space="0"/>
              <w:left w:val="single" w:color="DEE2E4" w:sz="6" w:space="0"/>
              <w:bottom w:val="single" w:color="DEE2E4" w:sz="6" w:space="0"/>
              <w:right w:val="single" w:color="DEE2E4" w:sz="6" w:space="0"/>
            </w:tcBorders>
            <w:shd w:val="clear" w:color="auto" w:fill="F7F7F7"/>
          </w:tcPr>
          <w:p>
            <w:pPr>
              <w:pStyle w:val="9"/>
              <w:spacing w:before="62" w:line="316" w:lineRule="exact"/>
              <w:ind w:left="200" w:right="278"/>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常见的网络存储卷有</w:t>
            </w:r>
            <w:r>
              <w:rPr>
                <w:rFonts w:hint="default" w:ascii="Noto Sans" w:hAnsi="Noto Sans" w:eastAsia="Noto Sans" w:cs="Noto Sans"/>
                <w:color w:val="333333"/>
                <w:sz w:val="19"/>
                <w:szCs w:val="19"/>
              </w:rPr>
              <w:t>nfs</w:t>
            </w:r>
            <w:r>
              <w:rPr>
                <w:rFonts w:hint="default" w:ascii="微软雅黑" w:hAnsi="微软雅黑" w:eastAsia="微软雅黑" w:cs="微软雅黑"/>
                <w:color w:val="333333"/>
                <w:sz w:val="19"/>
                <w:szCs w:val="19"/>
              </w:rPr>
              <w:t>存储、</w:t>
            </w:r>
            <w:r>
              <w:rPr>
                <w:rFonts w:hint="default" w:ascii="Noto Sans" w:hAnsi="Noto Sans" w:eastAsia="Noto Sans" w:cs="Noto Sans"/>
                <w:color w:val="333333"/>
                <w:sz w:val="19"/>
                <w:szCs w:val="19"/>
              </w:rPr>
              <w:t>glusterfs</w:t>
            </w:r>
            <w:r>
              <w:rPr>
                <w:rFonts w:hint="default" w:ascii="Noto Sans" w:hAnsi="Noto Sans" w:eastAsia="Noto Sans" w:cs="Noto Sans"/>
                <w:color w:val="333333"/>
                <w:spacing w:val="16"/>
                <w:sz w:val="19"/>
                <w:szCs w:val="19"/>
              </w:rPr>
              <w:t xml:space="preserve"> </w:t>
            </w:r>
            <w:r>
              <w:rPr>
                <w:rFonts w:hint="default" w:ascii="微软雅黑" w:hAnsi="微软雅黑" w:eastAsia="微软雅黑" w:cs="微软雅黑"/>
                <w:color w:val="333333"/>
                <w:sz w:val="19"/>
                <w:szCs w:val="19"/>
              </w:rPr>
              <w:t>卷、</w:t>
            </w:r>
            <w:r>
              <w:rPr>
                <w:rFonts w:hint="default" w:ascii="Noto Sans" w:hAnsi="Noto Sans" w:eastAsia="Noto Sans" w:cs="Noto Sans"/>
                <w:color w:val="333333"/>
                <w:sz w:val="19"/>
                <w:szCs w:val="19"/>
              </w:rPr>
              <w:t>ceph</w:t>
            </w:r>
            <w:r>
              <w:rPr>
                <w:rFonts w:hint="default" w:ascii="Noto Sans" w:hAnsi="Noto Sans" w:eastAsia="Noto Sans" w:cs="Noto Sans"/>
                <w:color w:val="333333"/>
                <w:spacing w:val="41"/>
                <w:sz w:val="19"/>
                <w:szCs w:val="19"/>
              </w:rPr>
              <w:t xml:space="preserve"> </w:t>
            </w:r>
            <w:r>
              <w:rPr>
                <w:rFonts w:hint="default" w:ascii="Noto Sans" w:hAnsi="Noto Sans" w:eastAsia="Noto Sans" w:cs="Noto Sans"/>
                <w:color w:val="333333"/>
                <w:sz w:val="19"/>
                <w:szCs w:val="19"/>
              </w:rPr>
              <w:t>rbd</w:t>
            </w:r>
            <w:r>
              <w:rPr>
                <w:rFonts w:hint="default" w:ascii="微软雅黑" w:hAnsi="微软雅黑" w:eastAsia="微软雅黑" w:cs="微软雅黑"/>
                <w:color w:val="333333"/>
                <w:sz w:val="19"/>
                <w:szCs w:val="19"/>
              </w:rPr>
              <w:t>存储卷</w:t>
            </w:r>
          </w:p>
        </w:tc>
      </w:tr>
    </w:tbl>
    <w:p>
      <w:pPr>
        <w:spacing w:before="11" w:line="240" w:lineRule="auto"/>
        <w:rPr>
          <w:rFonts w:hint="default" w:ascii="Arial Black" w:hAnsi="Arial Black" w:eastAsia="Arial Black" w:cs="Arial Black"/>
          <w:b/>
          <w:bCs/>
          <w:sz w:val="12"/>
          <w:szCs w:val="12"/>
        </w:rPr>
      </w:pPr>
    </w:p>
    <w:p>
      <w:pPr>
        <w:tabs>
          <w:tab w:val="left" w:pos="9049"/>
        </w:tabs>
        <w:spacing w:before="0" w:line="480" w:lineRule="exact"/>
        <w:ind w:left="110" w:right="217" w:firstLine="0"/>
        <w:jc w:val="left"/>
        <w:rPr>
          <w:rFonts w:hint="default" w:ascii="微软雅黑" w:hAnsi="微软雅黑" w:eastAsia="微软雅黑" w:cs="微软雅黑"/>
          <w:sz w:val="34"/>
          <w:szCs w:val="34"/>
        </w:rPr>
      </w:pPr>
      <w:bookmarkStart w:id="185" w:name="pv的访问模式有哪几种"/>
      <w:bookmarkEnd w:id="185"/>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Arial Black" w:hAnsi="Arial Black" w:eastAsia="Arial Black" w:cs="Arial Black"/>
          <w:b/>
          <w:bCs/>
          <w:color w:val="333333"/>
          <w:sz w:val="34"/>
          <w:szCs w:val="34"/>
          <w:u w:val="single" w:color="EDEDED"/>
        </w:rPr>
        <w:t>pv</w:t>
      </w:r>
      <w:r>
        <w:rPr>
          <w:rFonts w:hint="default" w:ascii="微软雅黑" w:hAnsi="微软雅黑" w:eastAsia="微软雅黑" w:cs="微软雅黑"/>
          <w:b/>
          <w:bCs/>
          <w:color w:val="333333"/>
          <w:sz w:val="34"/>
          <w:szCs w:val="34"/>
          <w:u w:val="single" w:color="EDEDED"/>
        </w:rPr>
        <w:t>的访问模式有哪几种</w:t>
      </w:r>
      <w:r>
        <w:rPr>
          <w:rFonts w:hint="default" w:ascii="微软雅黑" w:hAnsi="微软雅黑" w:eastAsia="微软雅黑" w:cs="微软雅黑"/>
          <w:b/>
          <w:bCs/>
          <w:color w:val="333333"/>
          <w:sz w:val="34"/>
          <w:szCs w:val="34"/>
          <w:u w:val="single" w:color="EDEDED"/>
        </w:rPr>
        <w:tab/>
      </w:r>
    </w:p>
    <w:p>
      <w:pPr>
        <w:pStyle w:val="4"/>
        <w:spacing w:before="167" w:line="316" w:lineRule="exact"/>
        <w:ind w:right="2391"/>
        <w:jc w:val="left"/>
      </w:pPr>
      <w:r>
        <w:rPr>
          <w:rFonts w:hint="default" w:ascii="Noto Sans" w:hAnsi="Noto Sans" w:eastAsia="Noto Sans" w:cs="Noto Sans"/>
          <w:color w:val="333333"/>
        </w:rPr>
        <w:t>ReadWriteOnce</w:t>
      </w:r>
      <w:r>
        <w:rPr>
          <w:color w:val="333333"/>
        </w:rPr>
        <w:t>，简写：</w:t>
      </w:r>
      <w:r>
        <w:rPr>
          <w:rFonts w:hint="default" w:ascii="Noto Sans" w:hAnsi="Noto Sans" w:eastAsia="Noto Sans" w:cs="Noto Sans"/>
          <w:color w:val="333333"/>
        </w:rPr>
        <w:t>RWO</w:t>
      </w:r>
      <w:r>
        <w:rPr>
          <w:rFonts w:hint="default" w:ascii="Noto Sans" w:hAnsi="Noto Sans" w:eastAsia="Noto Sans" w:cs="Noto Sans"/>
          <w:color w:val="333333"/>
          <w:spacing w:val="34"/>
        </w:rPr>
        <w:t xml:space="preserve"> </w:t>
      </w:r>
      <w:r>
        <w:rPr>
          <w:color w:val="333333"/>
        </w:rPr>
        <w:t>表示，只仅允许单个节点以读写方式挂载；</w:t>
      </w:r>
      <w:r>
        <w:rPr>
          <w:color w:val="333333"/>
          <w:spacing w:val="-53"/>
        </w:rPr>
        <w:t xml:space="preserve"> </w:t>
      </w:r>
      <w:r>
        <w:rPr>
          <w:rFonts w:hint="default" w:ascii="Noto Sans" w:hAnsi="Noto Sans" w:eastAsia="Noto Sans" w:cs="Noto Sans"/>
          <w:color w:val="333333"/>
        </w:rPr>
        <w:t>ReadOnlyMany</w:t>
      </w:r>
      <w:r>
        <w:rPr>
          <w:color w:val="333333"/>
        </w:rPr>
        <w:t>，简写：</w:t>
      </w:r>
      <w:r>
        <w:rPr>
          <w:rFonts w:hint="default" w:ascii="Noto Sans" w:hAnsi="Noto Sans" w:eastAsia="Noto Sans" w:cs="Noto Sans"/>
          <w:color w:val="333333"/>
        </w:rPr>
        <w:t xml:space="preserve">ROX </w:t>
      </w:r>
      <w:r>
        <w:rPr>
          <w:color w:val="333333"/>
        </w:rPr>
        <w:t>表示，可以被许多节点以只读方式挂载；</w:t>
      </w:r>
      <w:r>
        <w:rPr>
          <w:color w:val="333333"/>
          <w:spacing w:val="21"/>
        </w:rPr>
        <w:t xml:space="preserve"> </w:t>
      </w:r>
      <w:r>
        <w:rPr>
          <w:rFonts w:hint="default" w:ascii="Noto Sans" w:hAnsi="Noto Sans" w:eastAsia="Noto Sans" w:cs="Noto Sans"/>
          <w:color w:val="333333"/>
        </w:rPr>
        <w:t>ReadWriteMany</w:t>
      </w:r>
      <w:r>
        <w:rPr>
          <w:color w:val="333333"/>
        </w:rPr>
        <w:t>，简写：</w:t>
      </w:r>
      <w:r>
        <w:rPr>
          <w:rFonts w:hint="default" w:ascii="Noto Sans" w:hAnsi="Noto Sans" w:eastAsia="Noto Sans" w:cs="Noto Sans"/>
          <w:color w:val="333333"/>
        </w:rPr>
        <w:t xml:space="preserve">RWX     </w:t>
      </w:r>
      <w:r>
        <w:rPr>
          <w:rFonts w:hint="default" w:ascii="Noto Sans" w:hAnsi="Noto Sans" w:eastAsia="Noto Sans" w:cs="Noto Sans"/>
          <w:color w:val="333333"/>
          <w:spacing w:val="41"/>
        </w:rPr>
        <w:t xml:space="preserve"> </w:t>
      </w:r>
      <w:r>
        <w:rPr>
          <w:color w:val="333333"/>
        </w:rPr>
        <w:t>表示，可以被多个节点以读写方式挂载；</w:t>
      </w:r>
    </w:p>
    <w:p>
      <w:pPr>
        <w:pStyle w:val="3"/>
        <w:tabs>
          <w:tab w:val="left" w:pos="9049"/>
        </w:tabs>
        <w:spacing w:before="53" w:line="240" w:lineRule="auto"/>
        <w:ind w:right="217"/>
        <w:jc w:val="left"/>
        <w:rPr>
          <w:b w:val="0"/>
          <w:bCs w:val="0"/>
        </w:rPr>
      </w:pPr>
      <w:bookmarkStart w:id="186" w:name="pv的回收策略有哪几种"/>
      <w:bookmarkEnd w:id="18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pv</w:t>
      </w:r>
      <w:r>
        <w:rPr>
          <w:color w:val="333333"/>
          <w:u w:val="single" w:color="EDEDED"/>
        </w:rPr>
        <w:t>的回收策略有哪几种</w:t>
      </w:r>
      <w:r>
        <w:rPr>
          <w:color w:val="333333"/>
          <w:u w:val="single" w:color="EDEDED"/>
        </w:rPr>
        <w:tab/>
      </w:r>
    </w:p>
    <w:p>
      <w:pPr>
        <w:pStyle w:val="4"/>
        <w:spacing w:before="152" w:line="316" w:lineRule="exact"/>
        <w:ind w:right="217"/>
        <w:jc w:val="left"/>
      </w:pPr>
      <w:r>
        <w:rPr>
          <w:color w:val="333333"/>
        </w:rPr>
        <w:t>主要有</w:t>
      </w:r>
      <w:r>
        <w:rPr>
          <w:rFonts w:hint="default" w:ascii="Noto Sans" w:hAnsi="Noto Sans" w:eastAsia="Noto Sans" w:cs="Noto Sans"/>
          <w:color w:val="333333"/>
        </w:rPr>
        <w:t>2</w:t>
      </w:r>
      <w:r>
        <w:rPr>
          <w:color w:val="333333"/>
        </w:rPr>
        <w:t>中回收策略：</w:t>
      </w:r>
      <w:r>
        <w:rPr>
          <w:rFonts w:hint="default" w:ascii="Noto Sans" w:hAnsi="Noto Sans" w:eastAsia="Noto Sans" w:cs="Noto Sans"/>
          <w:color w:val="333333"/>
        </w:rPr>
        <w:t xml:space="preserve">retain </w:t>
      </w:r>
      <w:r>
        <w:rPr>
          <w:color w:val="333333"/>
        </w:rPr>
        <w:t>保留、</w:t>
      </w:r>
      <w:r>
        <w:rPr>
          <w:rFonts w:hint="default" w:ascii="Noto Sans" w:hAnsi="Noto Sans" w:eastAsia="Noto Sans" w:cs="Noto Sans"/>
          <w:color w:val="333333"/>
        </w:rPr>
        <w:t xml:space="preserve">delete </w:t>
      </w:r>
      <w:r>
        <w:rPr>
          <w:color w:val="333333"/>
        </w:rPr>
        <w:t>删除。</w:t>
      </w:r>
      <w:r>
        <w:rPr>
          <w:color w:val="333333"/>
          <w:spacing w:val="45"/>
        </w:rPr>
        <w:t xml:space="preserve"> </w:t>
      </w:r>
      <w:r>
        <w:rPr>
          <w:rFonts w:hint="default" w:ascii="Noto Sans" w:hAnsi="Noto Sans" w:eastAsia="Noto Sans" w:cs="Noto Sans"/>
          <w:color w:val="333333"/>
        </w:rPr>
        <w:t>Retain</w:t>
      </w:r>
      <w:r>
        <w:rPr>
          <w:color w:val="333333"/>
        </w:rPr>
        <w:t>：保留，该策略允许手动回收资源，当删除</w:t>
      </w:r>
      <w:r>
        <w:rPr>
          <w:rFonts w:hint="default" w:ascii="Noto Sans" w:hAnsi="Noto Sans" w:eastAsia="Noto Sans" w:cs="Noto Sans"/>
          <w:color w:val="333333"/>
        </w:rPr>
        <w:t>PVC</w:t>
      </w:r>
      <w:r>
        <w:rPr>
          <w:color w:val="333333"/>
        </w:rPr>
        <w:t>时，</w:t>
      </w:r>
      <w:r>
        <w:rPr>
          <w:rFonts w:hint="default" w:ascii="Noto Sans" w:hAnsi="Noto Sans" w:eastAsia="Noto Sans" w:cs="Noto Sans"/>
          <w:color w:val="333333"/>
        </w:rPr>
        <w:t>PV</w:t>
      </w:r>
      <w:r>
        <w:rPr>
          <w:color w:val="333333"/>
        </w:rPr>
        <w:t>仍然存在，</w:t>
      </w:r>
      <w:r>
        <w:rPr>
          <w:rFonts w:hint="default" w:ascii="Noto Sans" w:hAnsi="Noto Sans" w:eastAsia="Noto Sans" w:cs="Noto Sans"/>
          <w:color w:val="333333"/>
        </w:rPr>
        <w:t>PV</w:t>
      </w:r>
      <w:r>
        <w:rPr>
          <w:color w:val="333333"/>
        </w:rPr>
        <w:t>被视为已释放，管理员可以</w:t>
      </w:r>
      <w:r>
        <w:rPr>
          <w:color w:val="333333"/>
          <w:spacing w:val="47"/>
        </w:rPr>
        <w:t xml:space="preserve"> </w:t>
      </w:r>
      <w:r>
        <w:rPr>
          <w:color w:val="333333"/>
        </w:rPr>
        <w:t>手动回收卷。</w:t>
      </w:r>
      <w:r>
        <w:rPr>
          <w:color w:val="333333"/>
          <w:spacing w:val="-27"/>
        </w:rPr>
        <w:t xml:space="preserve"> </w:t>
      </w:r>
      <w:r>
        <w:rPr>
          <w:rFonts w:hint="default" w:ascii="Noto Sans" w:hAnsi="Noto Sans" w:eastAsia="Noto Sans" w:cs="Noto Sans"/>
          <w:color w:val="333333"/>
        </w:rPr>
        <w:t>Delete</w:t>
      </w:r>
      <w:r>
        <w:rPr>
          <w:color w:val="333333"/>
        </w:rPr>
        <w:t>：删除，如果</w:t>
      </w:r>
      <w:r>
        <w:rPr>
          <w:rFonts w:hint="default" w:ascii="Noto Sans" w:hAnsi="Noto Sans" w:eastAsia="Noto Sans" w:cs="Noto Sans"/>
          <w:color w:val="333333"/>
        </w:rPr>
        <w:t>Volume</w:t>
      </w:r>
      <w:r>
        <w:rPr>
          <w:color w:val="333333"/>
        </w:rPr>
        <w:t>插件支持，删除</w:t>
      </w:r>
      <w:r>
        <w:rPr>
          <w:rFonts w:hint="default" w:ascii="Noto Sans" w:hAnsi="Noto Sans" w:eastAsia="Noto Sans" w:cs="Noto Sans"/>
          <w:color w:val="333333"/>
        </w:rPr>
        <w:t>PVC</w:t>
      </w:r>
      <w:r>
        <w:rPr>
          <w:color w:val="333333"/>
        </w:rPr>
        <w:t>时会同时删除</w:t>
      </w:r>
      <w:r>
        <w:rPr>
          <w:rFonts w:hint="default" w:ascii="Noto Sans" w:hAnsi="Noto Sans" w:eastAsia="Noto Sans" w:cs="Noto Sans"/>
          <w:color w:val="333333"/>
        </w:rPr>
        <w:t>PV</w:t>
      </w:r>
      <w:r>
        <w:rPr>
          <w:color w:val="333333"/>
        </w:rPr>
        <w:t>，动态卷默认为</w:t>
      </w:r>
      <w:r>
        <w:rPr>
          <w:rFonts w:hint="default" w:ascii="Noto Sans" w:hAnsi="Noto Sans" w:eastAsia="Noto Sans" w:cs="Noto Sans"/>
          <w:color w:val="333333"/>
        </w:rPr>
        <w:t>Delete</w:t>
      </w:r>
      <w:r>
        <w:rPr>
          <w:color w:val="333333"/>
        </w:rPr>
        <w:t>，目前支持</w:t>
      </w:r>
      <w:r>
        <w:rPr>
          <w:color w:val="333333"/>
          <w:spacing w:val="33"/>
        </w:rPr>
        <w:t xml:space="preserve"> </w:t>
      </w:r>
      <w:r>
        <w:rPr>
          <w:rFonts w:hint="default" w:ascii="Noto Sans" w:hAnsi="Noto Sans" w:eastAsia="Noto Sans" w:cs="Noto Sans"/>
          <w:color w:val="333333"/>
        </w:rPr>
        <w:t>Delete</w:t>
      </w:r>
      <w:r>
        <w:rPr>
          <w:color w:val="333333"/>
        </w:rPr>
        <w:t>的存储后端包括</w:t>
      </w:r>
      <w:r>
        <w:rPr>
          <w:rFonts w:hint="default" w:ascii="Noto Sans" w:hAnsi="Noto Sans" w:eastAsia="Noto Sans" w:cs="Noto Sans"/>
          <w:color w:val="333333"/>
        </w:rPr>
        <w:t>AWS  EBS</w:t>
      </w:r>
      <w:r>
        <w:rPr>
          <w:color w:val="333333"/>
        </w:rPr>
        <w:t>，</w:t>
      </w:r>
      <w:r>
        <w:rPr>
          <w:rFonts w:hint="default" w:ascii="Noto Sans" w:hAnsi="Noto Sans" w:eastAsia="Noto Sans" w:cs="Noto Sans"/>
          <w:color w:val="333333"/>
        </w:rPr>
        <w:t>GCE  PD</w:t>
      </w:r>
      <w:r>
        <w:rPr>
          <w:color w:val="333333"/>
        </w:rPr>
        <w:t>，</w:t>
      </w:r>
      <w:r>
        <w:rPr>
          <w:rFonts w:hint="default" w:ascii="Noto Sans" w:hAnsi="Noto Sans" w:eastAsia="Noto Sans" w:cs="Noto Sans"/>
          <w:color w:val="333333"/>
        </w:rPr>
        <w:t>Azure  Disk</w:t>
      </w:r>
      <w:r>
        <w:rPr>
          <w:color w:val="333333"/>
        </w:rPr>
        <w:t>，</w:t>
      </w:r>
      <w:r>
        <w:rPr>
          <w:rFonts w:hint="default" w:ascii="Noto Sans" w:hAnsi="Noto Sans" w:eastAsia="Noto Sans" w:cs="Noto Sans"/>
          <w:color w:val="333333"/>
        </w:rPr>
        <w:t>OpenStack</w:t>
      </w:r>
      <w:r>
        <w:rPr>
          <w:rFonts w:hint="default" w:ascii="Noto Sans" w:hAnsi="Noto Sans" w:eastAsia="Noto Sans" w:cs="Noto Sans"/>
          <w:color w:val="333333"/>
          <w:spacing w:val="4"/>
        </w:rPr>
        <w:t xml:space="preserve"> </w:t>
      </w:r>
      <w:r>
        <w:rPr>
          <w:rFonts w:hint="default" w:ascii="Noto Sans" w:hAnsi="Noto Sans" w:eastAsia="Noto Sans" w:cs="Noto Sans"/>
          <w:color w:val="333333"/>
        </w:rPr>
        <w:t>Cinder</w:t>
      </w:r>
      <w:r>
        <w:rPr>
          <w:color w:val="333333"/>
        </w:rPr>
        <w:t>等。</w:t>
      </w:r>
    </w:p>
    <w:p>
      <w:pPr>
        <w:pStyle w:val="3"/>
        <w:tabs>
          <w:tab w:val="left" w:pos="9049"/>
        </w:tabs>
        <w:spacing w:before="38" w:line="240" w:lineRule="auto"/>
        <w:ind w:right="217"/>
        <w:jc w:val="left"/>
        <w:rPr>
          <w:b w:val="0"/>
          <w:bCs w:val="0"/>
        </w:rPr>
      </w:pPr>
      <w:bookmarkStart w:id="187" w:name="在pv的生命周期中，一般有几种状态"/>
      <w:bookmarkEnd w:id="187"/>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在</w:t>
      </w:r>
      <w:r>
        <w:rPr>
          <w:rFonts w:hint="default" w:ascii="Arial Black" w:hAnsi="Arial Black" w:eastAsia="Arial Black" w:cs="Arial Black"/>
          <w:b/>
          <w:bCs/>
          <w:color w:val="333333"/>
          <w:u w:val="single" w:color="EDEDED"/>
        </w:rPr>
        <w:t>pv</w:t>
      </w:r>
      <w:r>
        <w:rPr>
          <w:color w:val="333333"/>
          <w:u w:val="single" w:color="EDEDED"/>
        </w:rPr>
        <w:t>的生命周期中，一般有几种状态</w:t>
      </w:r>
      <w:r>
        <w:rPr>
          <w:color w:val="333333"/>
          <w:u w:val="single" w:color="EDEDED"/>
        </w:rPr>
        <w:tab/>
      </w:r>
    </w:p>
    <w:p>
      <w:pPr>
        <w:pStyle w:val="4"/>
        <w:spacing w:before="167" w:line="316" w:lineRule="exact"/>
        <w:ind w:right="217"/>
        <w:jc w:val="left"/>
      </w:pPr>
      <w:r>
        <w:rPr>
          <w:rFonts w:hint="default" w:ascii="Noto Sans" w:hAnsi="Noto Sans" w:eastAsia="Noto Sans" w:cs="Noto Sans"/>
          <w:color w:val="333333"/>
        </w:rPr>
        <w:t>pv</w:t>
      </w:r>
      <w:r>
        <w:rPr>
          <w:color w:val="333333"/>
        </w:rPr>
        <w:t>一共有</w:t>
      </w:r>
      <w:r>
        <w:rPr>
          <w:rFonts w:hint="default" w:ascii="Noto Sans" w:hAnsi="Noto Sans" w:eastAsia="Noto Sans" w:cs="Noto Sans"/>
          <w:color w:val="333333"/>
        </w:rPr>
        <w:t>4</w:t>
      </w:r>
      <w:r>
        <w:rPr>
          <w:color w:val="333333"/>
        </w:rPr>
        <w:t>中状态，分别是：</w:t>
      </w:r>
      <w:r>
        <w:rPr>
          <w:color w:val="333333"/>
          <w:spacing w:val="9"/>
        </w:rPr>
        <w:t xml:space="preserve"> </w:t>
      </w:r>
      <w:r>
        <w:rPr>
          <w:color w:val="333333"/>
        </w:rPr>
        <w:t>创建</w:t>
      </w:r>
      <w:r>
        <w:rPr>
          <w:rFonts w:hint="default" w:ascii="Noto Sans" w:hAnsi="Noto Sans" w:eastAsia="Noto Sans" w:cs="Noto Sans"/>
          <w:color w:val="333333"/>
        </w:rPr>
        <w:t>pv</w:t>
      </w:r>
      <w:r>
        <w:rPr>
          <w:color w:val="333333"/>
        </w:rPr>
        <w:t>后，</w:t>
      </w:r>
      <w:r>
        <w:rPr>
          <w:rFonts w:hint="default" w:ascii="Noto Sans" w:hAnsi="Noto Sans" w:eastAsia="Noto Sans" w:cs="Noto Sans"/>
          <w:color w:val="333333"/>
        </w:rPr>
        <w:t>pv</w:t>
      </w:r>
      <w:r>
        <w:rPr>
          <w:color w:val="333333"/>
        </w:rPr>
        <w:t>的的状态有以下</w:t>
      </w:r>
      <w:r>
        <w:rPr>
          <w:rFonts w:hint="default" w:ascii="Noto Sans" w:hAnsi="Noto Sans" w:eastAsia="Noto Sans" w:cs="Noto Sans"/>
          <w:color w:val="333333"/>
        </w:rPr>
        <w:t>4</w:t>
      </w:r>
      <w:r>
        <w:rPr>
          <w:color w:val="333333"/>
        </w:rPr>
        <w:t>种：</w:t>
      </w:r>
      <w:r>
        <w:rPr>
          <w:rFonts w:hint="default" w:ascii="Noto Sans" w:hAnsi="Noto Sans" w:eastAsia="Noto Sans" w:cs="Noto Sans"/>
          <w:color w:val="333333"/>
        </w:rPr>
        <w:t>Available</w:t>
      </w:r>
      <w:r>
        <w:rPr>
          <w:color w:val="333333"/>
        </w:rPr>
        <w:t>（可用）、</w:t>
      </w:r>
      <w:r>
        <w:rPr>
          <w:rFonts w:hint="default" w:ascii="Noto Sans" w:hAnsi="Noto Sans" w:eastAsia="Noto Sans" w:cs="Noto Sans"/>
          <w:color w:val="333333"/>
        </w:rPr>
        <w:t>Bound</w:t>
      </w:r>
      <w:r>
        <w:rPr>
          <w:color w:val="333333"/>
        </w:rPr>
        <w:t>（已绑定）、</w:t>
      </w:r>
      <w:r>
        <w:rPr>
          <w:rFonts w:hint="default" w:ascii="Noto Sans" w:hAnsi="Noto Sans" w:eastAsia="Noto Sans" w:cs="Noto Sans"/>
          <w:color w:val="333333"/>
        </w:rPr>
        <w:t>Released</w:t>
      </w:r>
      <w:r>
        <w:rPr>
          <w:color w:val="333333"/>
        </w:rPr>
        <w:t>（已释放）、</w:t>
      </w:r>
      <w:r>
        <w:rPr>
          <w:color w:val="333333"/>
          <w:spacing w:val="37"/>
        </w:rPr>
        <w:t xml:space="preserve"> </w:t>
      </w:r>
      <w:r>
        <w:rPr>
          <w:rFonts w:hint="default" w:ascii="Noto Sans" w:hAnsi="Noto Sans" w:eastAsia="Noto Sans" w:cs="Noto Sans"/>
          <w:color w:val="333333"/>
        </w:rPr>
        <w:t>Failed</w:t>
      </w:r>
      <w:r>
        <w:rPr>
          <w:color w:val="333333"/>
        </w:rPr>
        <w:t>（失败）</w:t>
      </w:r>
    </w:p>
    <w:p>
      <w:pPr>
        <w:pStyle w:val="4"/>
        <w:spacing w:line="220" w:lineRule="auto"/>
        <w:ind w:right="217"/>
        <w:jc w:val="left"/>
      </w:pPr>
      <w:r>
        <w:rPr>
          <w:rFonts w:hint="default" w:ascii="Noto Sans" w:hAnsi="Noto Sans" w:eastAsia="Noto Sans" w:cs="Noto Sans"/>
          <w:color w:val="333333"/>
        </w:rPr>
        <w:t>Available</w:t>
      </w:r>
      <w:r>
        <w:rPr>
          <w:color w:val="333333"/>
        </w:rPr>
        <w:t>，表示</w:t>
      </w:r>
      <w:r>
        <w:rPr>
          <w:rFonts w:hint="default" w:ascii="Noto Sans" w:hAnsi="Noto Sans" w:eastAsia="Noto Sans" w:cs="Noto Sans"/>
          <w:color w:val="333333"/>
        </w:rPr>
        <w:t>pv</w:t>
      </w:r>
      <w:r>
        <w:rPr>
          <w:color w:val="333333"/>
        </w:rPr>
        <w:t>已经创建正常，处于可用状态；</w:t>
      </w:r>
      <w:r>
        <w:rPr>
          <w:color w:val="333333"/>
          <w:spacing w:val="45"/>
        </w:rPr>
        <w:t xml:space="preserve"> </w:t>
      </w:r>
      <w:r>
        <w:rPr>
          <w:rFonts w:hint="default" w:ascii="Noto Sans" w:hAnsi="Noto Sans" w:eastAsia="Noto Sans" w:cs="Noto Sans"/>
          <w:color w:val="333333"/>
        </w:rPr>
        <w:t>Bound</w:t>
      </w:r>
      <w:r>
        <w:rPr>
          <w:color w:val="333333"/>
        </w:rPr>
        <w:t>，表示</w:t>
      </w:r>
      <w:r>
        <w:rPr>
          <w:rFonts w:hint="default" w:ascii="Noto Sans" w:hAnsi="Noto Sans" w:eastAsia="Noto Sans" w:cs="Noto Sans"/>
          <w:color w:val="333333"/>
        </w:rPr>
        <w:t>pv</w:t>
      </w:r>
      <w:r>
        <w:rPr>
          <w:color w:val="333333"/>
        </w:rPr>
        <w:t>已经被某个</w:t>
      </w:r>
      <w:r>
        <w:rPr>
          <w:rFonts w:hint="default" w:ascii="Noto Sans" w:hAnsi="Noto Sans" w:eastAsia="Noto Sans" w:cs="Noto Sans"/>
          <w:color w:val="333333"/>
        </w:rPr>
        <w:t>pvc</w:t>
      </w:r>
      <w:r>
        <w:rPr>
          <w:color w:val="333333"/>
        </w:rPr>
        <w:t>绑定，注意，一个</w:t>
      </w:r>
      <w:r>
        <w:rPr>
          <w:rFonts w:hint="default" w:ascii="Noto Sans" w:hAnsi="Noto Sans" w:eastAsia="Noto Sans" w:cs="Noto Sans"/>
          <w:color w:val="333333"/>
        </w:rPr>
        <w:t>pv</w:t>
      </w:r>
      <w:r>
        <w:rPr>
          <w:color w:val="333333"/>
        </w:rPr>
        <w:t>一旦被某个</w:t>
      </w:r>
      <w:r>
        <w:rPr>
          <w:rFonts w:hint="default" w:ascii="Noto Sans" w:hAnsi="Noto Sans" w:eastAsia="Noto Sans" w:cs="Noto Sans"/>
          <w:color w:val="333333"/>
        </w:rPr>
        <w:t>pvc</w:t>
      </w:r>
      <w:r>
        <w:rPr>
          <w:color w:val="333333"/>
        </w:rPr>
        <w:t>绑定，那么该</w:t>
      </w:r>
      <w:r>
        <w:rPr>
          <w:rFonts w:hint="default" w:ascii="Noto Sans" w:hAnsi="Noto Sans" w:eastAsia="Noto Sans" w:cs="Noto Sans"/>
          <w:color w:val="333333"/>
        </w:rPr>
        <w:t>pvc</w:t>
      </w:r>
      <w:r>
        <w:rPr>
          <w:color w:val="333333"/>
        </w:rPr>
        <w:t>就独占该</w:t>
      </w:r>
      <w:r>
        <w:rPr>
          <w:rFonts w:hint="default" w:ascii="Noto Sans" w:hAnsi="Noto Sans" w:eastAsia="Noto Sans" w:cs="Noto Sans"/>
          <w:color w:val="333333"/>
        </w:rPr>
        <w:t>pv</w:t>
      </w:r>
      <w:r>
        <w:rPr>
          <w:color w:val="333333"/>
        </w:rPr>
        <w:t>，其他</w:t>
      </w:r>
      <w:r>
        <w:rPr>
          <w:color w:val="333333"/>
          <w:spacing w:val="41"/>
        </w:rPr>
        <w:t xml:space="preserve"> </w:t>
      </w:r>
      <w:r>
        <w:rPr>
          <w:rFonts w:hint="default" w:ascii="Noto Sans" w:hAnsi="Noto Sans" w:eastAsia="Noto Sans" w:cs="Noto Sans"/>
          <w:color w:val="333333"/>
        </w:rPr>
        <w:t>pvc</w:t>
      </w:r>
      <w:r>
        <w:rPr>
          <w:color w:val="333333"/>
        </w:rPr>
        <w:t>不能再与该</w:t>
      </w:r>
      <w:r>
        <w:rPr>
          <w:rFonts w:hint="default" w:ascii="Noto Sans" w:hAnsi="Noto Sans" w:eastAsia="Noto Sans" w:cs="Noto Sans"/>
          <w:color w:val="333333"/>
        </w:rPr>
        <w:t>pv</w:t>
      </w:r>
      <w:r>
        <w:rPr>
          <w:color w:val="333333"/>
        </w:rPr>
        <w:t>绑定；</w:t>
      </w:r>
    </w:p>
    <w:p>
      <w:pPr>
        <w:pStyle w:val="4"/>
        <w:spacing w:before="11" w:line="316" w:lineRule="exact"/>
        <w:ind w:right="3549"/>
        <w:jc w:val="left"/>
      </w:pPr>
      <w:r>
        <w:rPr>
          <w:rFonts w:hint="default" w:ascii="Noto Sans" w:hAnsi="Noto Sans" w:eastAsia="Noto Sans" w:cs="Noto Sans"/>
          <w:color w:val="333333"/>
        </w:rPr>
        <w:t>Released</w:t>
      </w:r>
      <w:r>
        <w:rPr>
          <w:color w:val="333333"/>
        </w:rPr>
        <w:t>，表示</w:t>
      </w:r>
      <w:r>
        <w:rPr>
          <w:rFonts w:hint="default" w:ascii="Noto Sans" w:hAnsi="Noto Sans" w:eastAsia="Noto Sans" w:cs="Noto Sans"/>
          <w:color w:val="333333"/>
        </w:rPr>
        <w:t>pvc</w:t>
      </w:r>
      <w:r>
        <w:rPr>
          <w:color w:val="333333"/>
        </w:rPr>
        <w:t>被删除了，</w:t>
      </w:r>
      <w:r>
        <w:rPr>
          <w:rFonts w:hint="default" w:ascii="Noto Sans" w:hAnsi="Noto Sans" w:eastAsia="Noto Sans" w:cs="Noto Sans"/>
          <w:color w:val="333333"/>
        </w:rPr>
        <w:t>pv</w:t>
      </w:r>
      <w:r>
        <w:rPr>
          <w:color w:val="333333"/>
        </w:rPr>
        <w:t>状态就会变成已释放；</w:t>
      </w:r>
      <w:r>
        <w:rPr>
          <w:color w:val="333333"/>
          <w:spacing w:val="2"/>
        </w:rPr>
        <w:t xml:space="preserve"> </w:t>
      </w:r>
      <w:r>
        <w:rPr>
          <w:rFonts w:hint="default" w:ascii="Noto Sans" w:hAnsi="Noto Sans" w:eastAsia="Noto Sans" w:cs="Noto Sans"/>
          <w:color w:val="333333"/>
        </w:rPr>
        <w:t>Failed</w:t>
      </w:r>
      <w:r>
        <w:rPr>
          <w:color w:val="333333"/>
        </w:rPr>
        <w:t>，表示</w:t>
      </w:r>
      <w:r>
        <w:rPr>
          <w:rFonts w:hint="default" w:ascii="Noto Sans" w:hAnsi="Noto Sans" w:eastAsia="Noto Sans" w:cs="Noto Sans"/>
          <w:color w:val="333333"/>
        </w:rPr>
        <w:t>pv</w:t>
      </w:r>
      <w:r>
        <w:rPr>
          <w:color w:val="333333"/>
        </w:rPr>
        <w:t>的自动回收失败；</w:t>
      </w:r>
    </w:p>
    <w:p>
      <w:pPr>
        <w:spacing w:after="0" w:line="316" w:lineRule="exact"/>
        <w:jc w:val="left"/>
        <w:sectPr>
          <w:pgSz w:w="11900" w:h="16840"/>
          <w:pgMar w:top="460" w:right="1360" w:bottom="280" w:left="1380" w:header="720" w:footer="720" w:gutter="0"/>
          <w:cols w:space="720" w:num="1"/>
        </w:sectPr>
      </w:pPr>
    </w:p>
    <w:p>
      <w:pPr>
        <w:pStyle w:val="3"/>
        <w:tabs>
          <w:tab w:val="left" w:pos="9049"/>
        </w:tabs>
        <w:spacing w:line="441" w:lineRule="exact"/>
        <w:ind w:right="217"/>
        <w:jc w:val="left"/>
        <w:rPr>
          <w:b w:val="0"/>
          <w:bCs w:val="0"/>
        </w:rPr>
      </w:pPr>
      <w:bookmarkStart w:id="188" w:name="存储类的资源回收策略"/>
      <w:bookmarkEnd w:id="188"/>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存储类的资源回收策略</w:t>
      </w:r>
      <w:r>
        <w:rPr>
          <w:color w:val="333333"/>
          <w:u w:val="single" w:color="EDEDED"/>
        </w:rPr>
        <w:tab/>
      </w:r>
    </w:p>
    <w:p>
      <w:pPr>
        <w:pStyle w:val="4"/>
        <w:spacing w:before="174" w:line="225" w:lineRule="auto"/>
        <w:ind w:right="217"/>
        <w:jc w:val="left"/>
      </w:pPr>
      <w:r>
        <w:rPr>
          <w:color w:val="333333"/>
        </w:rPr>
        <w:t>主要有</w:t>
      </w:r>
      <w:r>
        <w:rPr>
          <w:rFonts w:hint="default" w:ascii="Noto Sans" w:hAnsi="Noto Sans" w:eastAsia="Noto Sans" w:cs="Noto Sans"/>
          <w:color w:val="333333"/>
        </w:rPr>
        <w:t>2</w:t>
      </w:r>
      <w:r>
        <w:rPr>
          <w:color w:val="333333"/>
        </w:rPr>
        <w:t>中回收策略，</w:t>
      </w:r>
      <w:r>
        <w:rPr>
          <w:rFonts w:hint="default" w:ascii="Noto Sans" w:hAnsi="Noto Sans" w:eastAsia="Noto Sans" w:cs="Noto Sans"/>
          <w:color w:val="333333"/>
        </w:rPr>
        <w:t xml:space="preserve">delete </w:t>
      </w:r>
      <w:r>
        <w:rPr>
          <w:color w:val="333333"/>
        </w:rPr>
        <w:t>删除，默认就是</w:t>
      </w:r>
      <w:r>
        <w:rPr>
          <w:rFonts w:hint="default" w:ascii="Noto Sans" w:hAnsi="Noto Sans" w:eastAsia="Noto Sans" w:cs="Noto Sans"/>
          <w:color w:val="333333"/>
        </w:rPr>
        <w:t>delete</w:t>
      </w:r>
      <w:r>
        <w:rPr>
          <w:color w:val="333333"/>
        </w:rPr>
        <w:t>策略、</w:t>
      </w:r>
      <w:r>
        <w:rPr>
          <w:rFonts w:hint="default" w:ascii="Noto Sans" w:hAnsi="Noto Sans" w:eastAsia="Noto Sans" w:cs="Noto Sans"/>
          <w:color w:val="333333"/>
        </w:rPr>
        <w:t xml:space="preserve">retain </w:t>
      </w:r>
      <w:r>
        <w:rPr>
          <w:color w:val="333333"/>
        </w:rPr>
        <w:t>保留。</w:t>
      </w:r>
      <w:r>
        <w:rPr>
          <w:color w:val="333333"/>
          <w:spacing w:val="34"/>
        </w:rPr>
        <w:t xml:space="preserve"> </w:t>
      </w:r>
      <w:r>
        <w:rPr>
          <w:rFonts w:hint="default" w:ascii="Noto Sans" w:hAnsi="Noto Sans" w:eastAsia="Noto Sans" w:cs="Noto Sans"/>
          <w:color w:val="333333"/>
        </w:rPr>
        <w:t>Retain</w:t>
      </w:r>
      <w:r>
        <w:rPr>
          <w:color w:val="333333"/>
        </w:rPr>
        <w:t>：保留，该策略允许手动回收资源，当删除</w:t>
      </w:r>
      <w:r>
        <w:rPr>
          <w:rFonts w:hint="default" w:ascii="Noto Sans" w:hAnsi="Noto Sans" w:eastAsia="Noto Sans" w:cs="Noto Sans"/>
          <w:color w:val="333333"/>
        </w:rPr>
        <w:t>PVC</w:t>
      </w:r>
      <w:r>
        <w:rPr>
          <w:color w:val="333333"/>
        </w:rPr>
        <w:t>时，</w:t>
      </w:r>
      <w:r>
        <w:rPr>
          <w:rFonts w:hint="default" w:ascii="Noto Sans" w:hAnsi="Noto Sans" w:eastAsia="Noto Sans" w:cs="Noto Sans"/>
          <w:color w:val="333333"/>
        </w:rPr>
        <w:t>PV</w:t>
      </w:r>
      <w:r>
        <w:rPr>
          <w:color w:val="333333"/>
        </w:rPr>
        <w:t>仍然存在，</w:t>
      </w:r>
      <w:r>
        <w:rPr>
          <w:rFonts w:hint="default" w:ascii="Noto Sans" w:hAnsi="Noto Sans" w:eastAsia="Noto Sans" w:cs="Noto Sans"/>
          <w:color w:val="333333"/>
        </w:rPr>
        <w:t>PV</w:t>
      </w:r>
      <w:r>
        <w:rPr>
          <w:color w:val="333333"/>
        </w:rPr>
        <w:t>被视为已释放，管理员可以</w:t>
      </w:r>
      <w:r>
        <w:rPr>
          <w:color w:val="333333"/>
          <w:spacing w:val="47"/>
        </w:rPr>
        <w:t xml:space="preserve"> </w:t>
      </w:r>
      <w:r>
        <w:rPr>
          <w:color w:val="333333"/>
        </w:rPr>
        <w:t>手动回收卷。</w:t>
      </w:r>
      <w:r>
        <w:rPr>
          <w:color w:val="333333"/>
          <w:spacing w:val="-27"/>
        </w:rPr>
        <w:t xml:space="preserve"> </w:t>
      </w:r>
      <w:r>
        <w:rPr>
          <w:rFonts w:hint="default" w:ascii="Noto Sans" w:hAnsi="Noto Sans" w:eastAsia="Noto Sans" w:cs="Noto Sans"/>
          <w:color w:val="333333"/>
        </w:rPr>
        <w:t>Delete</w:t>
      </w:r>
      <w:r>
        <w:rPr>
          <w:color w:val="333333"/>
        </w:rPr>
        <w:t>：删除，如果</w:t>
      </w:r>
      <w:r>
        <w:rPr>
          <w:rFonts w:hint="default" w:ascii="Noto Sans" w:hAnsi="Noto Sans" w:eastAsia="Noto Sans" w:cs="Noto Sans"/>
          <w:color w:val="333333"/>
        </w:rPr>
        <w:t>Volume</w:t>
      </w:r>
      <w:r>
        <w:rPr>
          <w:color w:val="333333"/>
        </w:rPr>
        <w:t>插件支持，删除</w:t>
      </w:r>
      <w:r>
        <w:rPr>
          <w:rFonts w:hint="default" w:ascii="Noto Sans" w:hAnsi="Noto Sans" w:eastAsia="Noto Sans" w:cs="Noto Sans"/>
          <w:color w:val="333333"/>
        </w:rPr>
        <w:t>PVC</w:t>
      </w:r>
      <w:r>
        <w:rPr>
          <w:color w:val="333333"/>
        </w:rPr>
        <w:t>时会同时删除</w:t>
      </w:r>
      <w:r>
        <w:rPr>
          <w:rFonts w:hint="default" w:ascii="Noto Sans" w:hAnsi="Noto Sans" w:eastAsia="Noto Sans" w:cs="Noto Sans"/>
          <w:color w:val="333333"/>
        </w:rPr>
        <w:t>PV</w:t>
      </w:r>
      <w:r>
        <w:rPr>
          <w:color w:val="333333"/>
        </w:rPr>
        <w:t>，动态卷默认为</w:t>
      </w:r>
      <w:r>
        <w:rPr>
          <w:rFonts w:hint="default" w:ascii="Noto Sans" w:hAnsi="Noto Sans" w:eastAsia="Noto Sans" w:cs="Noto Sans"/>
          <w:color w:val="333333"/>
        </w:rPr>
        <w:t>Delete</w:t>
      </w:r>
      <w:r>
        <w:rPr>
          <w:color w:val="333333"/>
        </w:rPr>
        <w:t>，目前支持</w:t>
      </w:r>
      <w:r>
        <w:rPr>
          <w:color w:val="333333"/>
          <w:spacing w:val="33"/>
        </w:rPr>
        <w:t xml:space="preserve"> </w:t>
      </w:r>
      <w:r>
        <w:rPr>
          <w:rFonts w:hint="default" w:ascii="Noto Sans" w:hAnsi="Noto Sans" w:eastAsia="Noto Sans" w:cs="Noto Sans"/>
          <w:color w:val="333333"/>
        </w:rPr>
        <w:t>Delete</w:t>
      </w:r>
      <w:r>
        <w:rPr>
          <w:color w:val="333333"/>
        </w:rPr>
        <w:t>的存储后端包括</w:t>
      </w:r>
      <w:r>
        <w:rPr>
          <w:rFonts w:hint="default" w:ascii="Noto Sans" w:hAnsi="Noto Sans" w:eastAsia="Noto Sans" w:cs="Noto Sans"/>
          <w:color w:val="333333"/>
        </w:rPr>
        <w:t>AWS  EBS</w:t>
      </w:r>
      <w:r>
        <w:rPr>
          <w:color w:val="333333"/>
        </w:rPr>
        <w:t>，</w:t>
      </w:r>
      <w:r>
        <w:rPr>
          <w:rFonts w:hint="default" w:ascii="Noto Sans" w:hAnsi="Noto Sans" w:eastAsia="Noto Sans" w:cs="Noto Sans"/>
          <w:color w:val="333333"/>
        </w:rPr>
        <w:t>GCE  PD</w:t>
      </w:r>
      <w:r>
        <w:rPr>
          <w:color w:val="333333"/>
        </w:rPr>
        <w:t>，</w:t>
      </w:r>
      <w:r>
        <w:rPr>
          <w:rFonts w:hint="default" w:ascii="Noto Sans" w:hAnsi="Noto Sans" w:eastAsia="Noto Sans" w:cs="Noto Sans"/>
          <w:color w:val="333333"/>
        </w:rPr>
        <w:t>Azure  Disk</w:t>
      </w:r>
      <w:r>
        <w:rPr>
          <w:color w:val="333333"/>
        </w:rPr>
        <w:t>，</w:t>
      </w:r>
      <w:r>
        <w:rPr>
          <w:rFonts w:hint="default" w:ascii="Noto Sans" w:hAnsi="Noto Sans" w:eastAsia="Noto Sans" w:cs="Noto Sans"/>
          <w:color w:val="333333"/>
        </w:rPr>
        <w:t>OpenStack</w:t>
      </w:r>
      <w:r>
        <w:rPr>
          <w:rFonts w:hint="default" w:ascii="Noto Sans" w:hAnsi="Noto Sans" w:eastAsia="Noto Sans" w:cs="Noto Sans"/>
          <w:color w:val="333333"/>
          <w:spacing w:val="4"/>
        </w:rPr>
        <w:t xml:space="preserve"> </w:t>
      </w:r>
      <w:r>
        <w:rPr>
          <w:rFonts w:hint="default" w:ascii="Noto Sans" w:hAnsi="Noto Sans" w:eastAsia="Noto Sans" w:cs="Noto Sans"/>
          <w:color w:val="333333"/>
        </w:rPr>
        <w:t>Cinder</w:t>
      </w:r>
      <w:r>
        <w:rPr>
          <w:color w:val="333333"/>
        </w:rPr>
        <w:t>等。</w:t>
      </w:r>
    </w:p>
    <w:p>
      <w:pPr>
        <w:pStyle w:val="3"/>
        <w:spacing w:before="64" w:line="512" w:lineRule="exact"/>
        <w:ind w:right="217"/>
        <w:jc w:val="left"/>
        <w:rPr>
          <w:b w:val="0"/>
          <w:bCs w:val="0"/>
        </w:rPr>
      </w:pPr>
      <w:bookmarkStart w:id="189" w:name="怎么使一个node脱离集群调度，比如要停机维护单又不能影响业务应用"/>
      <w:bookmarkEnd w:id="189"/>
      <w:r>
        <w:rPr>
          <w:color w:val="333333"/>
        </w:rPr>
        <w:t>怎么使一个</w:t>
      </w:r>
      <w:r>
        <w:rPr>
          <w:rFonts w:hint="default" w:ascii="Arial Black" w:hAnsi="Arial Black" w:eastAsia="Arial Black" w:cs="Arial Black"/>
          <w:b/>
          <w:bCs/>
          <w:color w:val="333333"/>
        </w:rPr>
        <w:t>node</w:t>
      </w:r>
      <w:r>
        <w:rPr>
          <w:color w:val="333333"/>
        </w:rPr>
        <w:t>脱离集群调度，比如要停机维护单又不能</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影响业务应用</w:t>
      </w:r>
      <w:r>
        <w:rPr>
          <w:rFonts w:hint="default" w:ascii="微软雅黑" w:hAnsi="微软雅黑" w:eastAsia="微软雅黑" w:cs="微软雅黑"/>
          <w:b/>
          <w:bCs/>
          <w:color w:val="333333"/>
          <w:sz w:val="34"/>
          <w:szCs w:val="34"/>
          <w:u w:val="single" w:color="EDEDED"/>
        </w:rPr>
        <w:tab/>
      </w:r>
    </w:p>
    <w:p>
      <w:pPr>
        <w:pStyle w:val="4"/>
        <w:spacing w:before="196" w:line="300" w:lineRule="exact"/>
        <w:ind w:right="5873"/>
        <w:jc w:val="left"/>
      </w:pPr>
      <w:r>
        <w:rPr>
          <w:rFonts w:hint="default" w:ascii="Noto Sans" w:hAnsi="Noto Sans" w:eastAsia="Noto Sans" w:cs="Noto Sans"/>
          <w:color w:val="333333"/>
        </w:rPr>
        <w:t>crodon</w:t>
      </w:r>
      <w:r>
        <w:rPr>
          <w:color w:val="333333"/>
        </w:rPr>
        <w:t>背后的原理其实就是打污点</w:t>
      </w:r>
      <w:r>
        <w:rPr>
          <w:color w:val="333333"/>
          <w:spacing w:val="17"/>
        </w:rPr>
        <w:t xml:space="preserve"> </w:t>
      </w:r>
      <w:r>
        <w:rPr>
          <w:color w:val="333333"/>
        </w:rPr>
        <w:t>使用</w:t>
      </w:r>
      <w:r>
        <w:rPr>
          <w:rFonts w:hint="default" w:ascii="Noto Sans" w:hAnsi="Noto Sans" w:eastAsia="Noto Sans" w:cs="Noto Sans"/>
          <w:color w:val="333333"/>
        </w:rPr>
        <w:t>kubectl drain</w:t>
      </w:r>
      <w:r>
        <w:rPr>
          <w:rFonts w:hint="default" w:ascii="Noto Sans" w:hAnsi="Noto Sans" w:eastAsia="Noto Sans" w:cs="Noto Sans"/>
          <w:color w:val="333333"/>
          <w:spacing w:val="40"/>
        </w:rPr>
        <w:t xml:space="preserve"> </w:t>
      </w:r>
      <w:r>
        <w:rPr>
          <w:color w:val="333333"/>
        </w:rPr>
        <w:t>命令</w:t>
      </w:r>
    </w:p>
    <w:p>
      <w:pPr>
        <w:pStyle w:val="3"/>
        <w:tabs>
          <w:tab w:val="left" w:pos="9049"/>
        </w:tabs>
        <w:spacing w:before="56" w:line="240" w:lineRule="auto"/>
        <w:ind w:right="217"/>
        <w:jc w:val="left"/>
        <w:rPr>
          <w:b w:val="0"/>
          <w:bCs w:val="0"/>
        </w:rPr>
      </w:pPr>
      <w:bookmarkStart w:id="190" w:name="pv存储空间不足怎么扩容"/>
      <w:bookmarkEnd w:id="190"/>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pv</w:t>
      </w:r>
      <w:r>
        <w:rPr>
          <w:color w:val="333333"/>
          <w:u w:val="single" w:color="EDEDED"/>
        </w:rPr>
        <w:t>存储空间不足怎么扩容</w:t>
      </w:r>
      <w:r>
        <w:rPr>
          <w:color w:val="333333"/>
          <w:u w:val="single" w:color="EDEDED"/>
        </w:rPr>
        <w:tab/>
      </w:r>
    </w:p>
    <w:p>
      <w:pPr>
        <w:pStyle w:val="4"/>
        <w:spacing w:before="161" w:line="223" w:lineRule="auto"/>
        <w:ind w:right="217"/>
        <w:jc w:val="left"/>
      </w:pPr>
      <w:r>
        <w:rPr>
          <w:color w:val="333333"/>
        </w:rPr>
        <w:t>一般的，我们会使用动态分配存储资源，在创建</w:t>
      </w:r>
      <w:r>
        <w:rPr>
          <w:rFonts w:hint="default" w:ascii="Noto Sans" w:hAnsi="Noto Sans" w:eastAsia="Noto Sans" w:cs="Noto Sans"/>
          <w:color w:val="333333"/>
        </w:rPr>
        <w:t>storageclass</w:t>
      </w:r>
      <w:r>
        <w:rPr>
          <w:color w:val="333333"/>
        </w:rPr>
        <w:t xml:space="preserve">时指定参数 </w:t>
      </w:r>
      <w:r>
        <w:rPr>
          <w:rFonts w:hint="default" w:ascii="Noto Sans" w:hAnsi="Noto Sans" w:eastAsia="Noto Sans" w:cs="Noto Sans"/>
          <w:color w:val="333333"/>
        </w:rPr>
        <w:t>allowVolumeExpansion</w:t>
      </w:r>
      <w:r>
        <w:rPr>
          <w:color w:val="333333"/>
        </w:rPr>
        <w:t>：</w:t>
      </w:r>
      <w:r>
        <w:rPr>
          <w:color w:val="333333"/>
          <w:spacing w:val="8"/>
        </w:rPr>
        <w:t xml:space="preserve"> </w:t>
      </w:r>
      <w:r>
        <w:rPr>
          <w:rFonts w:hint="default" w:ascii="Noto Sans" w:hAnsi="Noto Sans" w:eastAsia="Noto Sans" w:cs="Noto Sans"/>
          <w:color w:val="333333"/>
        </w:rPr>
        <w:t>true</w:t>
      </w:r>
      <w:r>
        <w:rPr>
          <w:color w:val="333333"/>
        </w:rPr>
        <w:t>，表示允许用户通过修改</w:t>
      </w:r>
      <w:r>
        <w:rPr>
          <w:rFonts w:hint="default" w:ascii="Noto Sans" w:hAnsi="Noto Sans" w:eastAsia="Noto Sans" w:cs="Noto Sans"/>
          <w:color w:val="333333"/>
        </w:rPr>
        <w:t>pvc</w:t>
      </w:r>
      <w:r>
        <w:rPr>
          <w:color w:val="333333"/>
        </w:rPr>
        <w:t>申请的存储空间自动完成</w:t>
      </w:r>
      <w:r>
        <w:rPr>
          <w:rFonts w:hint="default" w:ascii="Noto Sans" w:hAnsi="Noto Sans" w:eastAsia="Noto Sans" w:cs="Noto Sans"/>
          <w:color w:val="333333"/>
        </w:rPr>
        <w:t>pv</w:t>
      </w:r>
      <w:r>
        <w:rPr>
          <w:color w:val="333333"/>
        </w:rPr>
        <w:t>的扩容，当增大</w:t>
      </w:r>
      <w:r>
        <w:rPr>
          <w:rFonts w:hint="default" w:ascii="Noto Sans" w:hAnsi="Noto Sans" w:eastAsia="Noto Sans" w:cs="Noto Sans"/>
          <w:color w:val="333333"/>
        </w:rPr>
        <w:t>pvc</w:t>
      </w:r>
      <w:r>
        <w:rPr>
          <w:color w:val="333333"/>
        </w:rPr>
        <w:t>的存储空间时，不会重</w:t>
      </w:r>
      <w:r>
        <w:rPr>
          <w:color w:val="333333"/>
          <w:spacing w:val="46"/>
        </w:rPr>
        <w:t xml:space="preserve"> </w:t>
      </w:r>
      <w:r>
        <w:rPr>
          <w:color w:val="333333"/>
        </w:rPr>
        <w:t>新创建一个</w:t>
      </w:r>
      <w:r>
        <w:rPr>
          <w:rFonts w:hint="default" w:ascii="Noto Sans" w:hAnsi="Noto Sans" w:eastAsia="Noto Sans" w:cs="Noto Sans"/>
          <w:color w:val="333333"/>
        </w:rPr>
        <w:t>pv</w:t>
      </w:r>
      <w:r>
        <w:rPr>
          <w:color w:val="333333"/>
        </w:rPr>
        <w:t>，而是扩容其绑定的后端</w:t>
      </w:r>
      <w:r>
        <w:rPr>
          <w:rFonts w:hint="default" w:ascii="Noto Sans" w:hAnsi="Noto Sans" w:eastAsia="Noto Sans" w:cs="Noto Sans"/>
          <w:color w:val="333333"/>
        </w:rPr>
        <w:t>pv</w:t>
      </w:r>
      <w:r>
        <w:rPr>
          <w:color w:val="333333"/>
        </w:rPr>
        <w:t>。这样就能完成扩容了。但是</w:t>
      </w:r>
      <w:r>
        <w:rPr>
          <w:rFonts w:hint="default" w:ascii="Noto Sans" w:hAnsi="Noto Sans" w:eastAsia="Noto Sans" w:cs="Noto Sans"/>
          <w:color w:val="333333"/>
        </w:rPr>
        <w:t>allowVolumeExpansion</w:t>
      </w:r>
      <w:r>
        <w:rPr>
          <w:color w:val="333333"/>
        </w:rPr>
        <w:t>这个特</w:t>
      </w:r>
      <w:r>
        <w:rPr>
          <w:color w:val="333333"/>
          <w:spacing w:val="38"/>
        </w:rPr>
        <w:t xml:space="preserve"> </w:t>
      </w:r>
      <w:r>
        <w:rPr>
          <w:color w:val="333333"/>
        </w:rPr>
        <w:t>性只支持扩容空间不支持减少空间。</w:t>
      </w:r>
    </w:p>
    <w:p>
      <w:pPr>
        <w:pStyle w:val="3"/>
        <w:spacing w:before="70" w:line="512" w:lineRule="exact"/>
        <w:ind w:right="15"/>
        <w:jc w:val="left"/>
        <w:rPr>
          <w:b w:val="0"/>
          <w:bCs w:val="0"/>
        </w:rPr>
      </w:pPr>
      <w:bookmarkStart w:id="191" w:name="k8s生产中遇到什么特别影响深刻的问题吗，问题排查解决思路是怎么样的？"/>
      <w:bookmarkEnd w:id="191"/>
      <w:r>
        <w:rPr>
          <w:rFonts w:hint="default" w:ascii="Arial Black" w:hAnsi="Arial Black" w:eastAsia="Arial Black" w:cs="Arial Black"/>
          <w:b/>
          <w:bCs/>
          <w:color w:val="333333"/>
        </w:rPr>
        <w:t>k8s</w:t>
      </w:r>
      <w:r>
        <w:rPr>
          <w:color w:val="333333"/>
        </w:rPr>
        <w:t>生产中遇到什么特别影响深刻的问题吗，问题排查解决</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思路是怎么样的？</w:t>
      </w:r>
      <w:r>
        <w:rPr>
          <w:rFonts w:hint="default" w:ascii="微软雅黑" w:hAnsi="微软雅黑" w:eastAsia="微软雅黑" w:cs="微软雅黑"/>
          <w:b/>
          <w:bCs/>
          <w:color w:val="333333"/>
          <w:sz w:val="34"/>
          <w:szCs w:val="34"/>
          <w:u w:val="single" w:color="EDEDED"/>
        </w:rPr>
        <w:tab/>
      </w:r>
    </w:p>
    <w:p>
      <w:pPr>
        <w:pStyle w:val="4"/>
        <w:spacing w:before="157" w:line="325" w:lineRule="exact"/>
        <w:ind w:right="217"/>
        <w:jc w:val="left"/>
      </w:pPr>
      <w:r>
        <w:rPr>
          <w:color w:val="333333"/>
        </w:rPr>
        <w:t>前端的</w:t>
      </w:r>
      <w:r>
        <w:rPr>
          <w:rFonts w:hint="default" w:ascii="Noto Sans" w:hAnsi="Noto Sans" w:eastAsia="Noto Sans" w:cs="Noto Sans"/>
          <w:color w:val="333333"/>
        </w:rPr>
        <w:t>lb</w:t>
      </w:r>
      <w:r>
        <w:rPr>
          <w:color w:val="333333"/>
        </w:rPr>
        <w:t>负载均衡服务器上的</w:t>
      </w:r>
      <w:r>
        <w:rPr>
          <w:rFonts w:hint="default" w:ascii="Noto Sans" w:hAnsi="Noto Sans" w:eastAsia="Noto Sans" w:cs="Noto Sans"/>
          <w:color w:val="333333"/>
        </w:rPr>
        <w:t>keepalived</w:t>
      </w:r>
      <w:r>
        <w:rPr>
          <w:color w:val="333333"/>
        </w:rPr>
        <w:t>出现过脑裂现象。</w:t>
      </w:r>
    </w:p>
    <w:p>
      <w:pPr>
        <w:pStyle w:val="4"/>
        <w:spacing w:line="315" w:lineRule="exact"/>
        <w:ind w:right="217"/>
        <w:jc w:val="left"/>
      </w:pPr>
      <w:r>
        <w:rPr>
          <w:rFonts w:hint="default" w:ascii="Noto Sans" w:hAnsi="Noto Sans" w:eastAsia="Noto Sans" w:cs="Noto Sans"/>
          <w:color w:val="333333"/>
          <w:w w:val="105"/>
        </w:rPr>
        <w:t>1</w:t>
      </w:r>
      <w:r>
        <w:rPr>
          <w:color w:val="333333"/>
          <w:w w:val="105"/>
        </w:rPr>
        <w:t>、当时问题现象是这样的，</w:t>
      </w:r>
      <w:r>
        <w:rPr>
          <w:rFonts w:hint="default" w:ascii="Noto Sans" w:hAnsi="Noto Sans" w:eastAsia="Noto Sans" w:cs="Noto Sans"/>
          <w:color w:val="333333"/>
          <w:w w:val="105"/>
        </w:rPr>
        <w:t>vip</w:t>
      </w:r>
      <w:r>
        <w:rPr>
          <w:color w:val="333333"/>
          <w:w w:val="105"/>
        </w:rPr>
        <w:t>同时出现在主服务器和备服务器上，但业务上又没受到影响；</w:t>
      </w:r>
    </w:p>
    <w:p>
      <w:pPr>
        <w:pStyle w:val="4"/>
        <w:spacing w:before="10" w:line="223" w:lineRule="auto"/>
        <w:ind w:right="217"/>
        <w:jc w:val="left"/>
      </w:pPr>
      <w:r>
        <w:rPr>
          <w:rFonts w:hint="default" w:ascii="Noto Sans" w:hAnsi="Noto Sans" w:eastAsia="Noto Sans" w:cs="Noto Sans"/>
          <w:color w:val="333333"/>
        </w:rPr>
        <w:t>2</w:t>
      </w:r>
      <w:r>
        <w:rPr>
          <w:color w:val="333333"/>
        </w:rPr>
        <w:t>、这时首先去查看备服务器上的</w:t>
      </w:r>
      <w:r>
        <w:rPr>
          <w:rFonts w:hint="default" w:ascii="Noto Sans" w:hAnsi="Noto Sans" w:eastAsia="Noto Sans" w:cs="Noto Sans"/>
          <w:color w:val="333333"/>
        </w:rPr>
        <w:t>keepalived</w:t>
      </w:r>
      <w:r>
        <w:rPr>
          <w:color w:val="333333"/>
        </w:rPr>
        <w:t>日志，发现有日志信息显示凌晨的时候备服务器出现了</w:t>
      </w:r>
      <w:r>
        <w:rPr>
          <w:rFonts w:hint="default" w:ascii="Noto Sans" w:hAnsi="Noto Sans" w:eastAsia="Noto Sans" w:cs="Noto Sans"/>
          <w:color w:val="333333"/>
        </w:rPr>
        <w:t>vrrp</w:t>
      </w:r>
      <w:r>
        <w:rPr>
          <w:rFonts w:hint="default" w:ascii="Noto Sans" w:hAnsi="Noto Sans" w:eastAsia="Noto Sans" w:cs="Noto Sans"/>
          <w:color w:val="333333"/>
          <w:spacing w:val="21"/>
        </w:rPr>
        <w:t xml:space="preserve"> </w:t>
      </w:r>
      <w:r>
        <w:rPr>
          <w:color w:val="333333"/>
        </w:rPr>
        <w:t>协议超时，所以才导致了备服务器接管了</w:t>
      </w:r>
      <w:r>
        <w:rPr>
          <w:rFonts w:hint="default" w:ascii="Noto Sans" w:hAnsi="Noto Sans" w:eastAsia="Noto Sans" w:cs="Noto Sans"/>
          <w:color w:val="333333"/>
        </w:rPr>
        <w:t>vip</w:t>
      </w:r>
      <w:r>
        <w:rPr>
          <w:color w:val="333333"/>
        </w:rPr>
        <w:t>；查看主服务器上的</w:t>
      </w:r>
      <w:r>
        <w:rPr>
          <w:rFonts w:hint="default" w:ascii="Noto Sans" w:hAnsi="Noto Sans" w:eastAsia="Noto Sans" w:cs="Noto Sans"/>
          <w:color w:val="333333"/>
        </w:rPr>
        <w:t>keepalived</w:t>
      </w:r>
      <w:r>
        <w:rPr>
          <w:color w:val="333333"/>
        </w:rPr>
        <w:t>日志，没有发现明显的报错</w:t>
      </w:r>
      <w:r>
        <w:rPr>
          <w:color w:val="333333"/>
          <w:spacing w:val="46"/>
        </w:rPr>
        <w:t xml:space="preserve"> </w:t>
      </w:r>
      <w:r>
        <w:rPr>
          <w:color w:val="333333"/>
        </w:rPr>
        <w:t>信息，继续查看主服务器和备服务器上的</w:t>
      </w:r>
      <w:r>
        <w:rPr>
          <w:rFonts w:hint="default" w:ascii="Noto Sans" w:hAnsi="Noto Sans" w:eastAsia="Noto Sans" w:cs="Noto Sans"/>
          <w:color w:val="333333"/>
        </w:rPr>
        <w:t>keepalived</w:t>
      </w:r>
      <w:r>
        <w:rPr>
          <w:color w:val="333333"/>
        </w:rPr>
        <w:t>进程状态，都是</w:t>
      </w:r>
      <w:r>
        <w:rPr>
          <w:rFonts w:hint="default" w:ascii="Noto Sans" w:hAnsi="Noto Sans" w:eastAsia="Noto Sans" w:cs="Noto Sans"/>
          <w:color w:val="333333"/>
        </w:rPr>
        <w:t>running</w:t>
      </w:r>
      <w:r>
        <w:rPr>
          <w:color w:val="333333"/>
        </w:rPr>
        <w:t>状态的；查看主服务器上检</w:t>
      </w:r>
      <w:r>
        <w:rPr>
          <w:color w:val="333333"/>
          <w:spacing w:val="33"/>
        </w:rPr>
        <w:t xml:space="preserve"> </w:t>
      </w:r>
      <w:r>
        <w:rPr>
          <w:color w:val="333333"/>
        </w:rPr>
        <w:t>测脚本所检测的进程，其进程也是正常的，也就是说主服务器根本没有成功执行检测脚本（成功执行检 查脚本是会</w:t>
      </w:r>
      <w:r>
        <w:rPr>
          <w:rFonts w:hint="default" w:ascii="Noto Sans" w:hAnsi="Noto Sans" w:eastAsia="Noto Sans" w:cs="Noto Sans"/>
          <w:color w:val="333333"/>
        </w:rPr>
        <w:t>kill</w:t>
      </w:r>
      <w:r>
        <w:rPr>
          <w:color w:val="333333"/>
        </w:rPr>
        <w:t>掉</w:t>
      </w:r>
      <w:r>
        <w:rPr>
          <w:rFonts w:hint="default" w:ascii="Noto Sans" w:hAnsi="Noto Sans" w:eastAsia="Noto Sans" w:cs="Noto Sans"/>
          <w:color w:val="333333"/>
        </w:rPr>
        <w:t>keepalived</w:t>
      </w:r>
      <w:r>
        <w:rPr>
          <w:color w:val="333333"/>
        </w:rPr>
        <w:t>进程，脚本里面其实就是配置了检查</w:t>
      </w:r>
      <w:r>
        <w:rPr>
          <w:rFonts w:hint="default" w:ascii="Noto Sans" w:hAnsi="Noto Sans" w:eastAsia="Noto Sans" w:cs="Noto Sans"/>
          <w:color w:val="333333"/>
        </w:rPr>
        <w:t>nginx</w:t>
      </w:r>
      <w:r>
        <w:rPr>
          <w:color w:val="333333"/>
        </w:rPr>
        <w:t>进程是否存活，如果检查到</w:t>
      </w:r>
      <w:r>
        <w:rPr>
          <w:rFonts w:hint="default" w:ascii="Noto Sans" w:hAnsi="Noto Sans" w:eastAsia="Noto Sans" w:cs="Noto Sans"/>
          <w:color w:val="333333"/>
        </w:rPr>
        <w:t>nginx</w:t>
      </w:r>
      <w:r>
        <w:rPr>
          <w:rFonts w:hint="default" w:ascii="Noto Sans" w:hAnsi="Noto Sans" w:eastAsia="Noto Sans" w:cs="Noto Sans"/>
          <w:color w:val="333333"/>
          <w:spacing w:val="33"/>
        </w:rPr>
        <w:t xml:space="preserve"> </w:t>
      </w:r>
      <w:r>
        <w:rPr>
          <w:color w:val="333333"/>
        </w:rPr>
        <w:t>不存活则</w:t>
      </w:r>
      <w:r>
        <w:rPr>
          <w:rFonts w:hint="default" w:ascii="Noto Sans" w:hAnsi="Noto Sans" w:eastAsia="Noto Sans" w:cs="Noto Sans"/>
          <w:color w:val="333333"/>
        </w:rPr>
        <w:t>kill</w:t>
      </w:r>
      <w:r>
        <w:rPr>
          <w:color w:val="333333"/>
        </w:rPr>
        <w:t>掉</w:t>
      </w:r>
      <w:r>
        <w:rPr>
          <w:rFonts w:hint="default" w:ascii="Noto Sans" w:hAnsi="Noto Sans" w:eastAsia="Noto Sans" w:cs="Noto Sans"/>
          <w:color w:val="333333"/>
        </w:rPr>
        <w:t>keepalived</w:t>
      </w:r>
      <w:r>
        <w:rPr>
          <w:color w:val="333333"/>
        </w:rPr>
        <w:t>，这样来实现备服务器接管</w:t>
      </w:r>
      <w:r>
        <w:rPr>
          <w:rFonts w:hint="default" w:ascii="Noto Sans" w:hAnsi="Noto Sans" w:eastAsia="Noto Sans" w:cs="Noto Sans"/>
          <w:color w:val="333333"/>
        </w:rPr>
        <w:t>vip</w:t>
      </w:r>
      <w:r>
        <w:rPr>
          <w:color w:val="333333"/>
        </w:rPr>
        <w:t>）；</w:t>
      </w:r>
      <w:r>
        <w:rPr>
          <w:color w:val="333333"/>
          <w:spacing w:val="5"/>
        </w:rPr>
        <w:t xml:space="preserve"> </w:t>
      </w:r>
      <w:r>
        <w:rPr>
          <w:rFonts w:hint="default" w:ascii="Noto Sans" w:hAnsi="Noto Sans" w:eastAsia="Noto Sans" w:cs="Noto Sans"/>
          <w:color w:val="333333"/>
        </w:rPr>
        <w:t>3</w:t>
      </w:r>
      <w:r>
        <w:rPr>
          <w:color w:val="333333"/>
        </w:rPr>
        <w:t>、排查服务器上的防火墙、</w:t>
      </w:r>
      <w:r>
        <w:rPr>
          <w:rFonts w:hint="default" w:ascii="Noto Sans" w:hAnsi="Noto Sans" w:eastAsia="Noto Sans" w:cs="Noto Sans"/>
          <w:color w:val="333333"/>
        </w:rPr>
        <w:t>selinux</w:t>
      </w:r>
      <w:r>
        <w:rPr>
          <w:color w:val="333333"/>
        </w:rPr>
        <w:t>，防火墙状态和</w:t>
      </w:r>
      <w:r>
        <w:rPr>
          <w:rFonts w:hint="default" w:ascii="Noto Sans" w:hAnsi="Noto Sans" w:eastAsia="Noto Sans" w:cs="Noto Sans"/>
          <w:color w:val="333333"/>
        </w:rPr>
        <w:t>selinux</w:t>
      </w:r>
      <w:r>
        <w:rPr>
          <w:color w:val="333333"/>
        </w:rPr>
        <w:t xml:space="preserve">状态都是关闭着的； </w:t>
      </w:r>
      <w:r>
        <w:rPr>
          <w:rFonts w:hint="default" w:ascii="Noto Sans" w:hAnsi="Noto Sans" w:eastAsia="Noto Sans" w:cs="Noto Sans"/>
          <w:color w:val="333333"/>
        </w:rPr>
        <w:t>4</w:t>
      </w:r>
      <w:r>
        <w:rPr>
          <w:color w:val="333333"/>
        </w:rPr>
        <w:t>、使用</w:t>
      </w:r>
      <w:r>
        <w:rPr>
          <w:rFonts w:hint="default" w:ascii="Noto Sans" w:hAnsi="Noto Sans" w:eastAsia="Noto Sans" w:cs="Noto Sans"/>
          <w:color w:val="333333"/>
        </w:rPr>
        <w:t>tcpdump</w:t>
      </w:r>
      <w:r>
        <w:rPr>
          <w:color w:val="333333"/>
        </w:rPr>
        <w:t>工具在备服务器上进行抓取数据包分析，分析发现，现在确实是备接管的</w:t>
      </w:r>
      <w:r>
        <w:rPr>
          <w:rFonts w:hint="default" w:ascii="Noto Sans" w:hAnsi="Noto Sans" w:eastAsia="Noto Sans" w:cs="Noto Sans"/>
          <w:color w:val="333333"/>
        </w:rPr>
        <w:t>vip</w:t>
      </w:r>
      <w:r>
        <w:rPr>
          <w:color w:val="333333"/>
        </w:rPr>
        <w:t>，也确实</w:t>
      </w:r>
      <w:r>
        <w:rPr>
          <w:color w:val="333333"/>
          <w:spacing w:val="52"/>
        </w:rPr>
        <w:t xml:space="preserve"> </w:t>
      </w:r>
      <w:r>
        <w:rPr>
          <w:color w:val="333333"/>
        </w:rPr>
        <w:t>是备服务器也在对外发送</w:t>
      </w:r>
      <w:r>
        <w:rPr>
          <w:rFonts w:hint="default" w:ascii="Noto Sans" w:hAnsi="Noto Sans" w:eastAsia="Noto Sans" w:cs="Noto Sans"/>
          <w:color w:val="333333"/>
        </w:rPr>
        <w:t>vrrp</w:t>
      </w:r>
      <w:r>
        <w:rPr>
          <w:color w:val="333333"/>
        </w:rPr>
        <w:t>心跳包，所以现在外部流量应该都是流入备服务器上的</w:t>
      </w:r>
      <w:r>
        <w:rPr>
          <w:rFonts w:hint="default" w:ascii="Noto Sans" w:hAnsi="Noto Sans" w:eastAsia="Noto Sans" w:cs="Noto Sans"/>
          <w:color w:val="333333"/>
        </w:rPr>
        <w:t>vip</w:t>
      </w:r>
      <w:r>
        <w:rPr>
          <w:color w:val="333333"/>
        </w:rPr>
        <w:t>；</w:t>
      </w:r>
      <w:r>
        <w:rPr>
          <w:color w:val="333333"/>
          <w:spacing w:val="21"/>
        </w:rPr>
        <w:t xml:space="preserve"> </w:t>
      </w:r>
      <w:r>
        <w:rPr>
          <w:rFonts w:hint="default" w:ascii="Noto Sans" w:hAnsi="Noto Sans" w:eastAsia="Noto Sans" w:cs="Noto Sans"/>
          <w:color w:val="333333"/>
        </w:rPr>
        <w:t>5</w:t>
      </w:r>
      <w:r>
        <w:rPr>
          <w:color w:val="333333"/>
        </w:rPr>
        <w:t>、怀疑：主服务器上设置的</w:t>
      </w:r>
      <w:r>
        <w:rPr>
          <w:rFonts w:hint="default" w:ascii="Noto Sans" w:hAnsi="Noto Sans" w:eastAsia="Noto Sans" w:cs="Noto Sans"/>
          <w:color w:val="333333"/>
        </w:rPr>
        <w:t>vrrp</w:t>
      </w:r>
      <w:r>
        <w:rPr>
          <w:color w:val="333333"/>
        </w:rPr>
        <w:t>心跳包时间间隔太长，以及检测脚本设置的检测时间设置不合理导致该</w:t>
      </w:r>
      <w:r>
        <w:rPr>
          <w:color w:val="333333"/>
          <w:spacing w:val="2"/>
        </w:rPr>
        <w:t xml:space="preserve"> </w:t>
      </w:r>
      <w:r>
        <w:rPr>
          <w:color w:val="333333"/>
        </w:rPr>
        <w:t>问题；</w:t>
      </w:r>
      <w:r>
        <w:rPr>
          <w:color w:val="333333"/>
          <w:spacing w:val="-42"/>
        </w:rPr>
        <w:t xml:space="preserve"> </w:t>
      </w:r>
      <w:r>
        <w:rPr>
          <w:rFonts w:hint="default" w:ascii="Noto Sans" w:hAnsi="Noto Sans" w:eastAsia="Noto Sans" w:cs="Noto Sans"/>
          <w:color w:val="333333"/>
        </w:rPr>
        <w:t>6</w:t>
      </w:r>
      <w:r>
        <w:rPr>
          <w:color w:val="333333"/>
        </w:rPr>
        <w:t>、修改</w:t>
      </w:r>
      <w:r>
        <w:rPr>
          <w:rFonts w:hint="default" w:ascii="Noto Sans" w:hAnsi="Noto Sans" w:eastAsia="Noto Sans" w:cs="Noto Sans"/>
          <w:color w:val="333333"/>
        </w:rPr>
        <w:t>vrrp</w:t>
      </w:r>
      <w:r>
        <w:rPr>
          <w:color w:val="333333"/>
        </w:rPr>
        <w:t>协议的心跳包时间间隔，由原来的</w:t>
      </w:r>
      <w:r>
        <w:rPr>
          <w:rFonts w:hint="default" w:ascii="Noto Sans" w:hAnsi="Noto Sans" w:eastAsia="Noto Sans" w:cs="Noto Sans"/>
          <w:color w:val="333333"/>
        </w:rPr>
        <w:t>2</w:t>
      </w:r>
      <w:r>
        <w:rPr>
          <w:color w:val="333333"/>
        </w:rPr>
        <w:t>秒改成</w:t>
      </w:r>
      <w:r>
        <w:rPr>
          <w:rFonts w:hint="default" w:ascii="Noto Sans" w:hAnsi="Noto Sans" w:eastAsia="Noto Sans" w:cs="Noto Sans"/>
          <w:color w:val="333333"/>
        </w:rPr>
        <w:t>1</w:t>
      </w:r>
      <w:r>
        <w:rPr>
          <w:color w:val="333333"/>
        </w:rPr>
        <w:t>秒就发送一次心跳包；检测脚本的检测时间也修</w:t>
      </w:r>
      <w:r>
        <w:rPr>
          <w:color w:val="333333"/>
          <w:spacing w:val="11"/>
        </w:rPr>
        <w:t xml:space="preserve"> </w:t>
      </w:r>
      <w:r>
        <w:rPr>
          <w:color w:val="333333"/>
        </w:rPr>
        <w:t>改短一点，同时还修改检测脚本的检测失败的次数，比如连续检测</w:t>
      </w:r>
      <w:r>
        <w:rPr>
          <w:rFonts w:hint="default" w:ascii="Noto Sans" w:hAnsi="Noto Sans" w:eastAsia="Noto Sans" w:cs="Noto Sans"/>
          <w:color w:val="333333"/>
        </w:rPr>
        <w:t>2</w:t>
      </w:r>
      <w:r>
        <w:rPr>
          <w:color w:val="333333"/>
        </w:rPr>
        <w:t>次失败才认定为检测失败；</w:t>
      </w:r>
      <w:r>
        <w:rPr>
          <w:color w:val="333333"/>
          <w:spacing w:val="43"/>
        </w:rPr>
        <w:t xml:space="preserve"> </w:t>
      </w:r>
      <w:r>
        <w:rPr>
          <w:rFonts w:hint="default" w:ascii="Noto Sans" w:hAnsi="Noto Sans" w:eastAsia="Noto Sans" w:cs="Noto Sans"/>
          <w:color w:val="333333"/>
        </w:rPr>
        <w:t>7</w:t>
      </w:r>
      <w:r>
        <w:rPr>
          <w:color w:val="333333"/>
        </w:rPr>
        <w:t>、重启主备上的</w:t>
      </w:r>
      <w:r>
        <w:rPr>
          <w:rFonts w:hint="default" w:ascii="Noto Sans" w:hAnsi="Noto Sans" w:eastAsia="Noto Sans" w:cs="Noto Sans"/>
          <w:color w:val="333333"/>
        </w:rPr>
        <w:t>keepalived</w:t>
      </w:r>
      <w:r>
        <w:rPr>
          <w:color w:val="333333"/>
        </w:rPr>
        <w:t>，现在</w:t>
      </w:r>
      <w:r>
        <w:rPr>
          <w:rFonts w:hint="default" w:ascii="Noto Sans" w:hAnsi="Noto Sans" w:eastAsia="Noto Sans" w:cs="Noto Sans"/>
          <w:color w:val="333333"/>
        </w:rPr>
        <w:t>keepalived</w:t>
      </w:r>
      <w:r>
        <w:rPr>
          <w:color w:val="333333"/>
        </w:rPr>
        <w:t>是正常的，主服务器上有</w:t>
      </w:r>
      <w:r>
        <w:rPr>
          <w:rFonts w:hint="default" w:ascii="Noto Sans" w:hAnsi="Noto Sans" w:eastAsia="Noto Sans" w:cs="Noto Sans"/>
          <w:color w:val="333333"/>
        </w:rPr>
        <w:t>vip</w:t>
      </w:r>
      <w:r>
        <w:rPr>
          <w:color w:val="333333"/>
        </w:rPr>
        <w:t>，备服务器上没有</w:t>
      </w:r>
      <w:r>
        <w:rPr>
          <w:rFonts w:hint="default" w:ascii="Noto Sans" w:hAnsi="Noto Sans" w:eastAsia="Noto Sans" w:cs="Noto Sans"/>
          <w:color w:val="333333"/>
        </w:rPr>
        <w:t>vip</w:t>
      </w:r>
      <w:r>
        <w:rPr>
          <w:color w:val="333333"/>
        </w:rPr>
        <w:t>；</w:t>
      </w:r>
      <w:r>
        <w:rPr>
          <w:color w:val="333333"/>
          <w:spacing w:val="29"/>
        </w:rPr>
        <w:t xml:space="preserve"> </w:t>
      </w:r>
      <w:r>
        <w:rPr>
          <w:rFonts w:hint="default" w:ascii="Noto Sans" w:hAnsi="Noto Sans" w:eastAsia="Noto Sans" w:cs="Noto Sans"/>
          <w:color w:val="333333"/>
        </w:rPr>
        <w:t>8</w:t>
      </w:r>
      <w:r>
        <w:rPr>
          <w:color w:val="333333"/>
        </w:rPr>
        <w:t>、持续观察：第二天又发现</w:t>
      </w:r>
      <w:r>
        <w:rPr>
          <w:rFonts w:hint="default" w:ascii="Noto Sans" w:hAnsi="Noto Sans" w:eastAsia="Noto Sans" w:cs="Noto Sans"/>
          <w:color w:val="333333"/>
        </w:rPr>
        <w:t>keepalived</w:t>
      </w:r>
      <w:r>
        <w:rPr>
          <w:color w:val="333333"/>
        </w:rPr>
        <w:t>出现过脑裂现象，</w:t>
      </w:r>
      <w:r>
        <w:rPr>
          <w:rFonts w:hint="default" w:ascii="Noto Sans" w:hAnsi="Noto Sans" w:eastAsia="Noto Sans" w:cs="Noto Sans"/>
          <w:color w:val="333333"/>
        </w:rPr>
        <w:t>vip</w:t>
      </w:r>
      <w:r>
        <w:rPr>
          <w:color w:val="333333"/>
        </w:rPr>
        <w:t>又同时出现在主服务器和备服务器上，又</w:t>
      </w:r>
      <w:r>
        <w:rPr>
          <w:color w:val="333333"/>
          <w:spacing w:val="48"/>
        </w:rPr>
        <w:t xml:space="preserve"> </w:t>
      </w:r>
      <w:r>
        <w:rPr>
          <w:color w:val="333333"/>
        </w:rPr>
        <w:t>是凌晨的时候备服务器显示</w:t>
      </w:r>
      <w:r>
        <w:rPr>
          <w:rFonts w:hint="default" w:ascii="Noto Sans" w:hAnsi="Noto Sans" w:eastAsia="Noto Sans" w:cs="Noto Sans"/>
          <w:color w:val="333333"/>
        </w:rPr>
        <w:t>vrrp</w:t>
      </w:r>
      <w:r>
        <w:rPr>
          <w:color w:val="333333"/>
        </w:rPr>
        <w:t>心跳包超时，所以才导致备服务器接管了</w:t>
      </w:r>
      <w:r>
        <w:rPr>
          <w:rFonts w:hint="default" w:ascii="Noto Sans" w:hAnsi="Noto Sans" w:eastAsia="Noto Sans" w:cs="Noto Sans"/>
          <w:color w:val="333333"/>
        </w:rPr>
        <w:t>vip</w:t>
      </w:r>
      <w:r>
        <w:rPr>
          <w:color w:val="333333"/>
        </w:rPr>
        <w:t>；</w:t>
      </w:r>
      <w:r>
        <w:rPr>
          <w:color w:val="333333"/>
          <w:spacing w:val="52"/>
        </w:rPr>
        <w:t xml:space="preserve"> </w:t>
      </w:r>
      <w:r>
        <w:rPr>
          <w:rFonts w:hint="default" w:ascii="Noto Sans" w:hAnsi="Noto Sans" w:eastAsia="Noto Sans" w:cs="Noto Sans"/>
          <w:color w:val="333333"/>
        </w:rPr>
        <w:t>9</w:t>
      </w:r>
      <w:r>
        <w:rPr>
          <w:color w:val="333333"/>
        </w:rPr>
        <w:t>、同样的时间，都是凌晨，</w:t>
      </w:r>
      <w:r>
        <w:rPr>
          <w:rFonts w:hint="default" w:ascii="Noto Sans" w:hAnsi="Noto Sans" w:eastAsia="Noto Sans" w:cs="Noto Sans"/>
          <w:color w:val="333333"/>
        </w:rPr>
        <w:t>vrrp</w:t>
      </w:r>
      <w:r>
        <w:rPr>
          <w:color w:val="333333"/>
        </w:rPr>
        <w:t>协议超时；很奇怪，很有理由怀疑是网络问题，询问第三方厂家上层路</w:t>
      </w:r>
      <w:r>
        <w:rPr>
          <w:color w:val="333333"/>
          <w:spacing w:val="2"/>
        </w:rPr>
        <w:t xml:space="preserve"> </w:t>
      </w:r>
      <w:r>
        <w:rPr>
          <w:color w:val="333333"/>
        </w:rPr>
        <w:t>由器是否禁止了</w:t>
      </w:r>
      <w:r>
        <w:rPr>
          <w:rFonts w:hint="default" w:ascii="Noto Sans" w:hAnsi="Noto Sans" w:eastAsia="Noto Sans" w:cs="Noto Sans"/>
          <w:color w:val="333333"/>
        </w:rPr>
        <w:t>vrrp</w:t>
      </w:r>
      <w:r>
        <w:rPr>
          <w:color w:val="333333"/>
        </w:rPr>
        <w:t>协议，第三方厂家回复，没有禁止</w:t>
      </w:r>
      <w:r>
        <w:rPr>
          <w:rFonts w:hint="default" w:ascii="Noto Sans" w:hAnsi="Noto Sans" w:eastAsia="Noto Sans" w:cs="Noto Sans"/>
          <w:color w:val="333333"/>
        </w:rPr>
        <w:t>vrrp</w:t>
      </w:r>
      <w:r>
        <w:rPr>
          <w:color w:val="333333"/>
        </w:rPr>
        <w:t>协议；</w:t>
      </w:r>
    </w:p>
    <w:p>
      <w:pPr>
        <w:pStyle w:val="4"/>
        <w:spacing w:line="309" w:lineRule="exact"/>
        <w:ind w:right="217"/>
        <w:jc w:val="left"/>
      </w:pPr>
      <w:r>
        <w:rPr>
          <w:rFonts w:hint="default" w:ascii="Noto Sans" w:hAnsi="Noto Sans" w:eastAsia="Noto Sans" w:cs="Noto Sans"/>
          <w:color w:val="333333"/>
          <w:w w:val="105"/>
        </w:rPr>
        <w:t>10</w:t>
      </w:r>
      <w:r>
        <w:rPr>
          <w:color w:val="333333"/>
          <w:w w:val="105"/>
        </w:rPr>
        <w:t>、百度、看官方文档求解；</w:t>
      </w:r>
    </w:p>
    <w:p>
      <w:pPr>
        <w:pStyle w:val="4"/>
        <w:spacing w:before="7" w:line="225" w:lineRule="auto"/>
        <w:ind w:right="217"/>
        <w:jc w:val="left"/>
      </w:pPr>
      <w:r>
        <w:rPr>
          <w:rFonts w:hint="default" w:ascii="Noto Sans" w:hAnsi="Noto Sans" w:eastAsia="Noto Sans" w:cs="Noto Sans"/>
          <w:color w:val="333333"/>
          <w:w w:val="105"/>
        </w:rPr>
        <w:t>11</w:t>
      </w:r>
      <w:r>
        <w:rPr>
          <w:color w:val="333333"/>
          <w:w w:val="105"/>
        </w:rPr>
        <w:t>、百度、看官网文档得知，</w:t>
      </w:r>
      <w:r>
        <w:rPr>
          <w:rFonts w:hint="default" w:ascii="Noto Sans" w:hAnsi="Noto Sans" w:eastAsia="Noto Sans" w:cs="Noto Sans"/>
          <w:color w:val="333333"/>
          <w:w w:val="105"/>
        </w:rPr>
        <w:t>keepalived</w:t>
      </w:r>
      <w:r>
        <w:rPr>
          <w:color w:val="333333"/>
          <w:w w:val="105"/>
        </w:rPr>
        <w:t>有</w:t>
      </w:r>
      <w:r>
        <w:rPr>
          <w:rFonts w:hint="default" w:ascii="Noto Sans" w:hAnsi="Noto Sans" w:eastAsia="Noto Sans" w:cs="Noto Sans"/>
          <w:color w:val="333333"/>
          <w:w w:val="105"/>
        </w:rPr>
        <w:t>2</w:t>
      </w:r>
      <w:r>
        <w:rPr>
          <w:color w:val="333333"/>
          <w:w w:val="105"/>
        </w:rPr>
        <w:t>种传播模式，一种是组播模式，一种是单播模式，</w:t>
      </w:r>
      <w:r>
        <w:rPr>
          <w:color w:val="333333"/>
          <w:w w:val="102"/>
        </w:rPr>
        <w:t xml:space="preserve"> </w:t>
      </w:r>
      <w:r>
        <w:rPr>
          <w:rFonts w:hint="default" w:ascii="Noto Sans" w:hAnsi="Noto Sans" w:eastAsia="Noto Sans" w:cs="Noto Sans"/>
          <w:color w:val="333333"/>
        </w:rPr>
        <w:t>keepalived</w:t>
      </w:r>
      <w:r>
        <w:rPr>
          <w:color w:val="333333"/>
        </w:rPr>
        <w:t>默认在组播模式下工作，主服务器会往主播地址</w:t>
      </w:r>
      <w:r>
        <w:rPr>
          <w:rFonts w:hint="default" w:ascii="Noto Sans" w:hAnsi="Noto Sans" w:eastAsia="Noto Sans" w:cs="Noto Sans"/>
          <w:color w:val="333333"/>
        </w:rPr>
        <w:t>224.0.0.18</w:t>
      </w:r>
      <w:r>
        <w:rPr>
          <w:color w:val="333333"/>
        </w:rPr>
        <w:t>发送心跳包，当局域网内有多个</w:t>
      </w:r>
      <w:r>
        <w:rPr>
          <w:color w:val="333333"/>
          <w:spacing w:val="17"/>
        </w:rPr>
        <w:t xml:space="preserve"> </w:t>
      </w:r>
      <w:r>
        <w:rPr>
          <w:rFonts w:hint="default" w:ascii="Noto Sans" w:hAnsi="Noto Sans" w:eastAsia="Noto Sans" w:cs="Noto Sans"/>
          <w:color w:val="333333"/>
        </w:rPr>
        <w:t>keepalived</w:t>
      </w:r>
      <w:r>
        <w:rPr>
          <w:color w:val="333333"/>
        </w:rPr>
        <w:t>实例的时候，如果都用主播模式，会存在冲突干扰的情况，所以官方建议使用单播模式通</w:t>
      </w:r>
      <w:r>
        <w:rPr>
          <w:color w:val="333333"/>
          <w:spacing w:val="42"/>
        </w:rPr>
        <w:t xml:space="preserve"> </w:t>
      </w:r>
      <w:r>
        <w:rPr>
          <w:color w:val="333333"/>
          <w:w w:val="105"/>
        </w:rPr>
        <w:t>信，单播模式就是点对点通行，即主向备服务器一对一的发送心跳包；</w:t>
      </w:r>
      <w:r>
        <w:rPr>
          <w:color w:val="333333"/>
          <w:w w:val="102"/>
        </w:rPr>
        <w:t xml:space="preserve"> </w:t>
      </w:r>
      <w:r>
        <w:rPr>
          <w:rFonts w:hint="default" w:ascii="Noto Sans" w:hAnsi="Noto Sans" w:eastAsia="Noto Sans" w:cs="Noto Sans"/>
          <w:color w:val="333333"/>
          <w:w w:val="105"/>
        </w:rPr>
        <w:t>12</w:t>
      </w:r>
      <w:r>
        <w:rPr>
          <w:color w:val="333333"/>
          <w:w w:val="105"/>
        </w:rPr>
        <w:t>、将</w:t>
      </w:r>
      <w:r>
        <w:rPr>
          <w:rFonts w:hint="default" w:ascii="Noto Sans" w:hAnsi="Noto Sans" w:eastAsia="Noto Sans" w:cs="Noto Sans"/>
          <w:color w:val="333333"/>
          <w:w w:val="105"/>
        </w:rPr>
        <w:t>keepalived</w:t>
      </w:r>
      <w:r>
        <w:rPr>
          <w:color w:val="333333"/>
          <w:w w:val="105"/>
        </w:rPr>
        <w:t>模式改为单播模式，继续观察，无再发生脑裂现象。问题得以解决。</w:t>
      </w:r>
    </w:p>
    <w:p>
      <w:pPr>
        <w:spacing w:after="0" w:line="225" w:lineRule="auto"/>
        <w:jc w:val="left"/>
        <w:sectPr>
          <w:pgSz w:w="11900" w:h="16840"/>
          <w:pgMar w:top="520" w:right="1360" w:bottom="280" w:left="1380" w:header="720" w:footer="720" w:gutter="0"/>
          <w:cols w:space="720" w:num="1"/>
        </w:sectPr>
      </w:pPr>
    </w:p>
    <w:p>
      <w:pPr>
        <w:pStyle w:val="4"/>
        <w:spacing w:line="273" w:lineRule="exact"/>
        <w:ind w:right="217"/>
        <w:jc w:val="left"/>
      </w:pPr>
      <w:r>
        <w:rPr>
          <w:color w:val="333333"/>
        </w:rPr>
        <w:t>答：测试环境二进制搭建</w:t>
      </w:r>
      <w:r>
        <w:rPr>
          <w:rFonts w:hint="default" w:ascii="Noto Sans" w:hAnsi="Noto Sans" w:eastAsia="Noto Sans" w:cs="Noto Sans"/>
          <w:color w:val="333333"/>
        </w:rPr>
        <w:t>etcd</w:t>
      </w:r>
      <w:r>
        <w:rPr>
          <w:color w:val="333333"/>
        </w:rPr>
        <w:t>集群，</w:t>
      </w:r>
      <w:r>
        <w:rPr>
          <w:rFonts w:hint="default" w:ascii="Noto Sans" w:hAnsi="Noto Sans" w:eastAsia="Noto Sans" w:cs="Noto Sans"/>
          <w:color w:val="333333"/>
        </w:rPr>
        <w:t>etcd</w:t>
      </w:r>
      <w:r>
        <w:rPr>
          <w:color w:val="333333"/>
        </w:rPr>
        <w:t>集群出现</w:t>
      </w:r>
      <w:r>
        <w:rPr>
          <w:rFonts w:hint="default" w:ascii="Noto Sans" w:hAnsi="Noto Sans" w:eastAsia="Noto Sans" w:cs="Noto Sans"/>
          <w:color w:val="333333"/>
        </w:rPr>
        <w:t>2</w:t>
      </w:r>
      <w:r>
        <w:rPr>
          <w:color w:val="333333"/>
        </w:rPr>
        <w:t>个</w:t>
      </w:r>
      <w:r>
        <w:rPr>
          <w:rFonts w:hint="default" w:ascii="Noto Sans" w:hAnsi="Noto Sans" w:eastAsia="Noto Sans" w:cs="Noto Sans"/>
          <w:color w:val="333333"/>
        </w:rPr>
        <w:t>leader</w:t>
      </w:r>
      <w:r>
        <w:rPr>
          <w:color w:val="333333"/>
        </w:rPr>
        <w:t>的现象。</w:t>
      </w:r>
    </w:p>
    <w:p>
      <w:pPr>
        <w:pStyle w:val="4"/>
        <w:spacing w:before="7" w:line="225" w:lineRule="auto"/>
        <w:ind w:right="217"/>
        <w:jc w:val="left"/>
      </w:pPr>
      <w:r>
        <w:rPr>
          <w:rFonts w:hint="default" w:ascii="Noto Sans" w:hAnsi="Noto Sans" w:eastAsia="Noto Sans" w:cs="Noto Sans"/>
          <w:color w:val="333333"/>
        </w:rPr>
        <w:t>1</w:t>
      </w:r>
      <w:r>
        <w:rPr>
          <w:color w:val="333333"/>
        </w:rPr>
        <w:t>、问题现象就是：刚搭建的</w:t>
      </w:r>
      <w:r>
        <w:rPr>
          <w:rFonts w:hint="default" w:ascii="Noto Sans" w:hAnsi="Noto Sans" w:eastAsia="Noto Sans" w:cs="Noto Sans"/>
          <w:color w:val="333333"/>
        </w:rPr>
        <w:t>k8s</w:t>
      </w:r>
      <w:r>
        <w:rPr>
          <w:color w:val="333333"/>
        </w:rPr>
        <w:t>集群，是测试环境的，搭建完成之后发现，使用</w:t>
      </w:r>
      <w:r>
        <w:rPr>
          <w:rFonts w:hint="default" w:ascii="Noto Sans" w:hAnsi="Noto Sans" w:eastAsia="Noto Sans" w:cs="Noto Sans"/>
          <w:color w:val="333333"/>
        </w:rPr>
        <w:t>kubectl</w:t>
      </w:r>
      <w:r>
        <w:rPr>
          <w:rFonts w:hint="default" w:ascii="Noto Sans" w:hAnsi="Noto Sans" w:eastAsia="Noto Sans" w:cs="Noto Sans"/>
          <w:color w:val="333333"/>
          <w:spacing w:val="18"/>
        </w:rPr>
        <w:t xml:space="preserve"> </w:t>
      </w:r>
      <w:r>
        <w:rPr>
          <w:rFonts w:hint="default" w:ascii="Noto Sans" w:hAnsi="Noto Sans" w:eastAsia="Noto Sans" w:cs="Noto Sans"/>
          <w:color w:val="333333"/>
        </w:rPr>
        <w:t>get</w:t>
      </w:r>
      <w:r>
        <w:rPr>
          <w:rFonts w:hint="default" w:ascii="Noto Sans" w:hAnsi="Noto Sans" w:eastAsia="Noto Sans" w:cs="Noto Sans"/>
          <w:color w:val="333333"/>
          <w:spacing w:val="18"/>
        </w:rPr>
        <w:t xml:space="preserve"> </w:t>
      </w:r>
      <w:r>
        <w:rPr>
          <w:rFonts w:hint="default" w:ascii="Noto Sans" w:hAnsi="Noto Sans" w:eastAsia="Noto Sans" w:cs="Noto Sans"/>
          <w:color w:val="333333"/>
        </w:rPr>
        <w:t>nodes</w:t>
      </w:r>
      <w:r>
        <w:rPr>
          <w:rFonts w:hint="default" w:ascii="Noto Sans" w:hAnsi="Noto Sans" w:eastAsia="Noto Sans" w:cs="Noto Sans"/>
          <w:color w:val="333333"/>
          <w:spacing w:val="18"/>
        </w:rPr>
        <w:t xml:space="preserve"> </w:t>
      </w:r>
      <w:r>
        <w:rPr>
          <w:color w:val="333333"/>
        </w:rPr>
        <w:t>显示</w:t>
      </w:r>
      <w:r>
        <w:rPr>
          <w:color w:val="333333"/>
          <w:spacing w:val="-51"/>
        </w:rPr>
        <w:t xml:space="preserve"> </w:t>
      </w:r>
      <w:r>
        <w:rPr>
          <w:color w:val="333333"/>
        </w:rPr>
        <w:t>没有资源，</w:t>
      </w:r>
      <w:r>
        <w:rPr>
          <w:rFonts w:hint="default" w:ascii="Noto Sans" w:hAnsi="Noto Sans" w:eastAsia="Noto Sans" w:cs="Noto Sans"/>
          <w:color w:val="333333"/>
        </w:rPr>
        <w:t xml:space="preserve">kubectl get namespace </w:t>
      </w:r>
      <w:r>
        <w:rPr>
          <w:color w:val="333333"/>
        </w:rPr>
        <w:t>一会能正常显示全部的命名空间，一会又显示不了命名空间，这种</w:t>
      </w:r>
      <w:r>
        <w:rPr>
          <w:color w:val="333333"/>
          <w:spacing w:val="-9"/>
        </w:rPr>
        <w:t xml:space="preserve"> </w:t>
      </w:r>
      <w:r>
        <w:rPr>
          <w:color w:val="333333"/>
        </w:rPr>
        <w:t>奇怪情况。</w:t>
      </w:r>
      <w:r>
        <w:rPr>
          <w:color w:val="333333"/>
          <w:spacing w:val="-32"/>
        </w:rPr>
        <w:t xml:space="preserve"> </w:t>
      </w:r>
      <w:r>
        <w:rPr>
          <w:rFonts w:hint="default" w:ascii="Noto Sans" w:hAnsi="Noto Sans" w:eastAsia="Noto Sans" w:cs="Noto Sans"/>
          <w:color w:val="333333"/>
        </w:rPr>
        <w:t>2</w:t>
      </w:r>
      <w:r>
        <w:rPr>
          <w:color w:val="333333"/>
        </w:rPr>
        <w:t>、当时经验不是很足，第一点想到的是不是因为网络插件</w:t>
      </w:r>
      <w:r>
        <w:rPr>
          <w:rFonts w:hint="default" w:ascii="Noto Sans" w:hAnsi="Noto Sans" w:eastAsia="Noto Sans" w:cs="Noto Sans"/>
          <w:color w:val="333333"/>
        </w:rPr>
        <w:t>calico</w:t>
      </w:r>
      <w:r>
        <w:rPr>
          <w:color w:val="333333"/>
        </w:rPr>
        <w:t>没装导致的，但是想想，即使没有安装 网络插件，最多是</w:t>
      </w:r>
      <w:r>
        <w:rPr>
          <w:rFonts w:hint="default" w:ascii="Noto Sans" w:hAnsi="Noto Sans" w:eastAsia="Noto Sans" w:cs="Noto Sans"/>
          <w:color w:val="333333"/>
        </w:rPr>
        <w:t>node</w:t>
      </w:r>
      <w:r>
        <w:rPr>
          <w:color w:val="333333"/>
        </w:rPr>
        <w:t>节点状态是</w:t>
      </w:r>
      <w:r>
        <w:rPr>
          <w:rFonts w:hint="default" w:ascii="Noto Sans" w:hAnsi="Noto Sans" w:eastAsia="Noto Sans" w:cs="Noto Sans"/>
          <w:color w:val="333333"/>
        </w:rPr>
        <w:t>notready</w:t>
      </w:r>
      <w:r>
        <w:rPr>
          <w:color w:val="333333"/>
        </w:rPr>
        <w:t>，也不可能是没有资源发现呀；</w:t>
      </w:r>
      <w:r>
        <w:rPr>
          <w:color w:val="333333"/>
          <w:spacing w:val="47"/>
        </w:rPr>
        <w:t xml:space="preserve"> </w:t>
      </w:r>
      <w:r>
        <w:rPr>
          <w:rFonts w:hint="default" w:ascii="Noto Sans" w:hAnsi="Noto Sans" w:eastAsia="Noto Sans" w:cs="Noto Sans"/>
          <w:color w:val="333333"/>
        </w:rPr>
        <w:t>3</w:t>
      </w:r>
      <w:r>
        <w:rPr>
          <w:color w:val="333333"/>
        </w:rPr>
        <w:t>、然后想到</w:t>
      </w:r>
      <w:r>
        <w:rPr>
          <w:rFonts w:hint="default" w:ascii="Noto Sans" w:hAnsi="Noto Sans" w:eastAsia="Noto Sans" w:cs="Noto Sans"/>
          <w:color w:val="333333"/>
        </w:rPr>
        <w:t>etcd</w:t>
      </w:r>
      <w:r>
        <w:rPr>
          <w:color w:val="333333"/>
        </w:rPr>
        <w:t>数据库，</w:t>
      </w:r>
      <w:r>
        <w:rPr>
          <w:rFonts w:hint="default" w:ascii="Noto Sans" w:hAnsi="Noto Sans" w:eastAsia="Noto Sans" w:cs="Noto Sans"/>
          <w:color w:val="333333"/>
        </w:rPr>
        <w:t>k8s</w:t>
      </w:r>
      <w:r>
        <w:rPr>
          <w:color w:val="333333"/>
        </w:rPr>
        <w:t>的资源都是存储在</w:t>
      </w:r>
      <w:r>
        <w:rPr>
          <w:rFonts w:hint="default" w:ascii="Noto Sans" w:hAnsi="Noto Sans" w:eastAsia="Noto Sans" w:cs="Noto Sans"/>
          <w:color w:val="333333"/>
        </w:rPr>
        <w:t>etcd</w:t>
      </w:r>
      <w:r>
        <w:rPr>
          <w:color w:val="333333"/>
        </w:rPr>
        <w:t>数据库中的；</w:t>
      </w:r>
    </w:p>
    <w:p>
      <w:pPr>
        <w:pStyle w:val="4"/>
        <w:spacing w:before="3" w:line="223" w:lineRule="auto"/>
        <w:ind w:right="217"/>
        <w:jc w:val="left"/>
      </w:pPr>
      <w:r>
        <w:rPr>
          <w:rFonts w:hint="default" w:ascii="Noto Sans" w:hAnsi="Noto Sans" w:eastAsia="Noto Sans" w:cs="Noto Sans"/>
          <w:color w:val="333333"/>
        </w:rPr>
        <w:t>4</w:t>
      </w:r>
      <w:r>
        <w:rPr>
          <w:color w:val="333333"/>
        </w:rPr>
        <w:t>、查看</w:t>
      </w:r>
      <w:r>
        <w:rPr>
          <w:rFonts w:hint="default" w:ascii="Noto Sans" w:hAnsi="Noto Sans" w:eastAsia="Noto Sans" w:cs="Noto Sans"/>
          <w:color w:val="333333"/>
        </w:rPr>
        <w:t>etcd</w:t>
      </w:r>
      <w:r>
        <w:rPr>
          <w:color w:val="333333"/>
        </w:rPr>
        <w:t>进程服务的启动状态，发现</w:t>
      </w:r>
      <w:r>
        <w:rPr>
          <w:rFonts w:hint="default" w:ascii="Noto Sans" w:hAnsi="Noto Sans" w:eastAsia="Noto Sans" w:cs="Noto Sans"/>
          <w:color w:val="333333"/>
        </w:rPr>
        <w:t>etcd</w:t>
      </w:r>
      <w:r>
        <w:rPr>
          <w:color w:val="333333"/>
        </w:rPr>
        <w:t>服务状态是处于</w:t>
      </w:r>
      <w:r>
        <w:rPr>
          <w:rFonts w:hint="default" w:ascii="Noto Sans" w:hAnsi="Noto Sans" w:eastAsia="Noto Sans" w:cs="Noto Sans"/>
          <w:color w:val="333333"/>
        </w:rPr>
        <w:t>running</w:t>
      </w:r>
      <w:r>
        <w:rPr>
          <w:color w:val="333333"/>
        </w:rPr>
        <w:t>状态，但是日志有大量的报错信</w:t>
      </w:r>
      <w:r>
        <w:rPr>
          <w:color w:val="333333"/>
          <w:spacing w:val="32"/>
        </w:rPr>
        <w:t xml:space="preserve"> </w:t>
      </w:r>
      <w:r>
        <w:rPr>
          <w:color w:val="333333"/>
        </w:rPr>
        <w:t>息，日志大概报错信息就是集群节点的</w:t>
      </w:r>
      <w:r>
        <w:rPr>
          <w:rFonts w:hint="default" w:ascii="Noto Sans" w:hAnsi="Noto Sans" w:eastAsia="Noto Sans" w:cs="Noto Sans"/>
          <w:color w:val="333333"/>
        </w:rPr>
        <w:t>id</w:t>
      </w:r>
      <w:r>
        <w:rPr>
          <w:color w:val="333333"/>
        </w:rPr>
        <w:t>不匹配，存在冲突等等报错信息；</w:t>
      </w:r>
      <w:r>
        <w:rPr>
          <w:color w:val="333333"/>
          <w:spacing w:val="50"/>
        </w:rPr>
        <w:t xml:space="preserve"> </w:t>
      </w:r>
      <w:r>
        <w:rPr>
          <w:rFonts w:hint="default" w:ascii="Noto Sans" w:hAnsi="Noto Sans" w:eastAsia="Noto Sans" w:cs="Noto Sans"/>
          <w:color w:val="333333"/>
        </w:rPr>
        <w:t>5</w:t>
      </w:r>
      <w:r>
        <w:rPr>
          <w:color w:val="333333"/>
        </w:rPr>
        <w:t>、使用</w:t>
      </w:r>
      <w:r>
        <w:rPr>
          <w:rFonts w:hint="default" w:ascii="Noto Sans" w:hAnsi="Noto Sans" w:eastAsia="Noto Sans" w:cs="Noto Sans"/>
          <w:color w:val="333333"/>
        </w:rPr>
        <w:t>etcdctl</w:t>
      </w:r>
      <w:r>
        <w:rPr>
          <w:color w:val="333333"/>
        </w:rPr>
        <w:t>命令查看</w:t>
      </w:r>
      <w:r>
        <w:rPr>
          <w:rFonts w:hint="default" w:ascii="Noto Sans" w:hAnsi="Noto Sans" w:eastAsia="Noto Sans" w:cs="Noto Sans"/>
          <w:color w:val="333333"/>
        </w:rPr>
        <w:t>etcd</w:t>
      </w:r>
      <w:r>
        <w:rPr>
          <w:color w:val="333333"/>
        </w:rPr>
        <w:t>集群的健康状态，发现集群是</w:t>
      </w:r>
      <w:r>
        <w:rPr>
          <w:rFonts w:hint="default" w:ascii="Noto Sans" w:hAnsi="Noto Sans" w:eastAsia="Noto Sans" w:cs="Noto Sans"/>
          <w:color w:val="333333"/>
        </w:rPr>
        <w:t>health</w:t>
      </w:r>
      <w:r>
        <w:rPr>
          <w:color w:val="333333"/>
        </w:rPr>
        <w:t>状态，但是居然显示有</w:t>
      </w:r>
      <w:r>
        <w:rPr>
          <w:rFonts w:hint="default" w:ascii="Noto Sans" w:hAnsi="Noto Sans" w:eastAsia="Noto Sans" w:cs="Noto Sans"/>
          <w:color w:val="333333"/>
        </w:rPr>
        <w:t>2</w:t>
      </w:r>
      <w:r>
        <w:rPr>
          <w:color w:val="333333"/>
        </w:rPr>
        <w:t>个</w:t>
      </w:r>
      <w:r>
        <w:rPr>
          <w:rFonts w:hint="default" w:ascii="Noto Sans" w:hAnsi="Noto Sans" w:eastAsia="Noto Sans" w:cs="Noto Sans"/>
          <w:color w:val="333333"/>
        </w:rPr>
        <w:t>leader</w:t>
      </w:r>
      <w:r>
        <w:rPr>
          <w:color w:val="333333"/>
        </w:rPr>
        <w:t>，这</w:t>
      </w:r>
      <w:r>
        <w:rPr>
          <w:color w:val="333333"/>
          <w:spacing w:val="45"/>
        </w:rPr>
        <w:t xml:space="preserve"> </w:t>
      </w:r>
      <w:r>
        <w:rPr>
          <w:color w:val="333333"/>
        </w:rPr>
        <w:t>很奇怪（当初安装</w:t>
      </w:r>
      <w:r>
        <w:rPr>
          <w:rFonts w:hint="default" w:ascii="Noto Sans" w:hAnsi="Noto Sans" w:eastAsia="Noto Sans" w:cs="Noto Sans"/>
          <w:color w:val="333333"/>
        </w:rPr>
        <w:t>etcd</w:t>
      </w:r>
      <w:r>
        <w:rPr>
          <w:color w:val="333333"/>
        </w:rPr>
        <w:t>的时候其实也只是简单看到了集群是健康状态，然后没注意到有</w:t>
      </w:r>
      <w:r>
        <w:rPr>
          <w:rFonts w:hint="default" w:ascii="Noto Sans" w:hAnsi="Noto Sans" w:eastAsia="Noto Sans" w:cs="Noto Sans"/>
          <w:color w:val="333333"/>
        </w:rPr>
        <w:t>2</w:t>
      </w:r>
      <w:r>
        <w:rPr>
          <w:color w:val="333333"/>
        </w:rPr>
        <w:t>个</w:t>
      </w:r>
      <w:r>
        <w:rPr>
          <w:rFonts w:hint="default" w:ascii="Noto Sans" w:hAnsi="Noto Sans" w:eastAsia="Noto Sans" w:cs="Noto Sans"/>
          <w:color w:val="333333"/>
        </w:rPr>
        <w:t>leader</w:t>
      </w:r>
      <w:r>
        <w:rPr>
          <w:color w:val="333333"/>
        </w:rPr>
        <w:t>，也没</w:t>
      </w:r>
      <w:r>
        <w:rPr>
          <w:color w:val="333333"/>
          <w:spacing w:val="55"/>
        </w:rPr>
        <w:t xml:space="preserve"> </w:t>
      </w:r>
      <w:r>
        <w:rPr>
          <w:color w:val="333333"/>
        </w:rPr>
        <w:t>太关注</w:t>
      </w:r>
      <w:r>
        <w:rPr>
          <w:rFonts w:hint="default" w:ascii="Noto Sans" w:hAnsi="Noto Sans" w:eastAsia="Noto Sans" w:cs="Noto Sans"/>
          <w:color w:val="333333"/>
        </w:rPr>
        <w:t>etcd</w:t>
      </w:r>
      <w:r>
        <w:rPr>
          <w:color w:val="333333"/>
        </w:rPr>
        <w:t>服务进程的日志报错信息，以为</w:t>
      </w:r>
      <w:r>
        <w:rPr>
          <w:rFonts w:hint="default" w:ascii="Noto Sans" w:hAnsi="Noto Sans" w:eastAsia="Noto Sans" w:cs="Noto Sans"/>
          <w:color w:val="333333"/>
        </w:rPr>
        <w:t>etcd</w:t>
      </w:r>
      <w:r>
        <w:rPr>
          <w:color w:val="333333"/>
        </w:rPr>
        <w:t>集群状态是</w:t>
      </w:r>
      <w:r>
        <w:rPr>
          <w:rFonts w:hint="default" w:ascii="Noto Sans" w:hAnsi="Noto Sans" w:eastAsia="Noto Sans" w:cs="Noto Sans"/>
          <w:color w:val="333333"/>
        </w:rPr>
        <w:t>health</w:t>
      </w:r>
      <w:r>
        <w:rPr>
          <w:color w:val="333333"/>
        </w:rPr>
        <w:t>状态就可以了）</w:t>
      </w:r>
      <w:r>
        <w:rPr>
          <w:color w:val="333333"/>
          <w:spacing w:val="55"/>
        </w:rPr>
        <w:t xml:space="preserve"> </w:t>
      </w:r>
      <w:r>
        <w:rPr>
          <w:rFonts w:hint="default" w:ascii="Noto Sans" w:hAnsi="Noto Sans" w:eastAsia="Noto Sans" w:cs="Noto Sans"/>
          <w:color w:val="333333"/>
        </w:rPr>
        <w:t>6</w:t>
      </w:r>
      <w:r>
        <w:rPr>
          <w:color w:val="333333"/>
        </w:rPr>
        <w:t>、现在</w:t>
      </w:r>
      <w:r>
        <w:rPr>
          <w:rFonts w:hint="default" w:ascii="Noto Sans" w:hAnsi="Noto Sans" w:eastAsia="Noto Sans" w:cs="Noto Sans"/>
          <w:color w:val="333333"/>
        </w:rPr>
        <w:t>etcd</w:t>
      </w:r>
      <w:r>
        <w:rPr>
          <w:color w:val="333333"/>
        </w:rPr>
        <w:t>出现了</w:t>
      </w:r>
      <w:r>
        <w:rPr>
          <w:rFonts w:hint="default" w:ascii="Noto Sans" w:hAnsi="Noto Sans" w:eastAsia="Noto Sans" w:cs="Noto Sans"/>
          <w:color w:val="333333"/>
        </w:rPr>
        <w:t>2</w:t>
      </w:r>
      <w:r>
        <w:rPr>
          <w:color w:val="333333"/>
        </w:rPr>
        <w:t>个</w:t>
      </w:r>
      <w:r>
        <w:rPr>
          <w:rFonts w:hint="default" w:ascii="Noto Sans" w:hAnsi="Noto Sans" w:eastAsia="Noto Sans" w:cs="Noto Sans"/>
          <w:color w:val="333333"/>
        </w:rPr>
        <w:t>leader</w:t>
      </w:r>
      <w:r>
        <w:rPr>
          <w:color w:val="333333"/>
        </w:rPr>
        <w:t>，肯定是存在问题的；</w:t>
      </w:r>
      <w:r>
        <w:rPr>
          <w:color w:val="333333"/>
          <w:spacing w:val="3"/>
        </w:rPr>
        <w:t xml:space="preserve"> </w:t>
      </w:r>
      <w:r>
        <w:rPr>
          <w:rFonts w:hint="default" w:ascii="Noto Sans" w:hAnsi="Noto Sans" w:eastAsia="Noto Sans" w:cs="Noto Sans"/>
          <w:color w:val="333333"/>
        </w:rPr>
        <w:t>7</w:t>
      </w:r>
      <w:r>
        <w:rPr>
          <w:color w:val="333333"/>
        </w:rPr>
        <w:t>、全部检测一遍</w:t>
      </w:r>
      <w:r>
        <w:rPr>
          <w:rFonts w:hint="default" w:ascii="Noto Sans" w:hAnsi="Noto Sans" w:eastAsia="Noto Sans" w:cs="Noto Sans"/>
          <w:color w:val="333333"/>
        </w:rPr>
        <w:t>etcd</w:t>
      </w:r>
      <w:r>
        <w:rPr>
          <w:color w:val="333333"/>
        </w:rPr>
        <w:t>的各个节点的配置文件，确认配置文件里面各个参数配置都没有问题，重启</w:t>
      </w:r>
      <w:r>
        <w:rPr>
          <w:rFonts w:hint="default" w:ascii="Noto Sans" w:hAnsi="Noto Sans" w:eastAsia="Noto Sans" w:cs="Noto Sans"/>
          <w:color w:val="333333"/>
        </w:rPr>
        <w:t>etcd</w:t>
      </w:r>
      <w:r>
        <w:rPr>
          <w:color w:val="333333"/>
        </w:rPr>
        <w:t>集 群，报错信息仍未解决，仍然存在</w:t>
      </w:r>
      <w:r>
        <w:rPr>
          <w:rFonts w:hint="default" w:ascii="Noto Sans" w:hAnsi="Noto Sans" w:eastAsia="Noto Sans" w:cs="Noto Sans"/>
          <w:color w:val="333333"/>
        </w:rPr>
        <w:t>2</w:t>
      </w:r>
      <w:r>
        <w:rPr>
          <w:color w:val="333333"/>
        </w:rPr>
        <w:t>个</w:t>
      </w:r>
      <w:r>
        <w:rPr>
          <w:rFonts w:hint="default" w:ascii="Noto Sans" w:hAnsi="Noto Sans" w:eastAsia="Noto Sans" w:cs="Noto Sans"/>
          <w:color w:val="333333"/>
        </w:rPr>
        <w:t>leader</w:t>
      </w:r>
      <w:r>
        <w:rPr>
          <w:color w:val="333333"/>
        </w:rPr>
        <w:t>；</w:t>
      </w:r>
      <w:r>
        <w:rPr>
          <w:color w:val="333333"/>
          <w:spacing w:val="46"/>
        </w:rPr>
        <w:t xml:space="preserve"> </w:t>
      </w:r>
      <w:r>
        <w:rPr>
          <w:rFonts w:hint="default" w:ascii="Noto Sans" w:hAnsi="Noto Sans" w:eastAsia="Noto Sans" w:cs="Noto Sans"/>
          <w:color w:val="333333"/>
        </w:rPr>
        <w:t>8</w:t>
      </w:r>
      <w:r>
        <w:rPr>
          <w:color w:val="333333"/>
        </w:rPr>
        <w:t>、尝试把其中一个</w:t>
      </w:r>
      <w:r>
        <w:rPr>
          <w:rFonts w:hint="default" w:ascii="Noto Sans" w:hAnsi="Noto Sans" w:eastAsia="Noto Sans" w:cs="Noto Sans"/>
          <w:color w:val="333333"/>
        </w:rPr>
        <w:t>leader</w:t>
      </w:r>
      <w:r>
        <w:rPr>
          <w:color w:val="333333"/>
        </w:rPr>
        <w:t>节点踢出集群，然后再重新添加它进入集群，仍然是报错，仍然显示有</w:t>
      </w:r>
      <w:r>
        <w:rPr>
          <w:rFonts w:hint="default" w:ascii="Noto Sans" w:hAnsi="Noto Sans" w:eastAsia="Noto Sans" w:cs="Noto Sans"/>
          <w:color w:val="333333"/>
        </w:rPr>
        <w:t>2</w:t>
      </w:r>
      <w:r>
        <w:rPr>
          <w:color w:val="333333"/>
        </w:rPr>
        <w:t>个</w:t>
      </w:r>
      <w:r>
        <w:rPr>
          <w:color w:val="333333"/>
          <w:spacing w:val="55"/>
        </w:rPr>
        <w:t xml:space="preserve"> </w:t>
      </w:r>
      <w:r>
        <w:rPr>
          <w:rFonts w:hint="default" w:ascii="Noto Sans" w:hAnsi="Noto Sans" w:eastAsia="Noto Sans" w:cs="Noto Sans"/>
          <w:color w:val="333333"/>
        </w:rPr>
        <w:t>leader</w:t>
      </w:r>
      <w:r>
        <w:rPr>
          <w:color w:val="333333"/>
        </w:rPr>
        <w:t>；</w:t>
      </w:r>
      <w:r>
        <w:rPr>
          <w:color w:val="333333"/>
          <w:spacing w:val="-41"/>
        </w:rPr>
        <w:t xml:space="preserve"> </w:t>
      </w:r>
      <w:r>
        <w:rPr>
          <w:rFonts w:hint="default" w:ascii="Noto Sans" w:hAnsi="Noto Sans" w:eastAsia="Noto Sans" w:cs="Noto Sans"/>
          <w:color w:val="333333"/>
        </w:rPr>
        <w:t>9</w:t>
      </w:r>
      <w:r>
        <w:rPr>
          <w:color w:val="333333"/>
        </w:rPr>
        <w:t>、尝试重新生成</w:t>
      </w:r>
      <w:r>
        <w:rPr>
          <w:rFonts w:hint="default" w:ascii="Noto Sans" w:hAnsi="Noto Sans" w:eastAsia="Noto Sans" w:cs="Noto Sans"/>
          <w:color w:val="333333"/>
        </w:rPr>
        <w:t>etcd</w:t>
      </w:r>
      <w:r>
        <w:rPr>
          <w:color w:val="333333"/>
        </w:rPr>
        <w:t>的证书，重新颁发</w:t>
      </w:r>
      <w:r>
        <w:rPr>
          <w:rFonts w:hint="default" w:ascii="Noto Sans" w:hAnsi="Noto Sans" w:eastAsia="Noto Sans" w:cs="Noto Sans"/>
          <w:color w:val="333333"/>
        </w:rPr>
        <w:t>etcd</w:t>
      </w:r>
      <w:r>
        <w:rPr>
          <w:color w:val="333333"/>
        </w:rPr>
        <w:t>的证书，问题仍然存在，仍然显示有</w:t>
      </w:r>
      <w:r>
        <w:rPr>
          <w:rFonts w:hint="default" w:ascii="Noto Sans" w:hAnsi="Noto Sans" w:eastAsia="Noto Sans" w:cs="Noto Sans"/>
          <w:color w:val="333333"/>
        </w:rPr>
        <w:t>2</w:t>
      </w:r>
      <w:r>
        <w:rPr>
          <w:color w:val="333333"/>
        </w:rPr>
        <w:t>个</w:t>
      </w:r>
      <w:r>
        <w:rPr>
          <w:rFonts w:hint="default" w:ascii="Noto Sans" w:hAnsi="Noto Sans" w:eastAsia="Noto Sans" w:cs="Noto Sans"/>
          <w:color w:val="333333"/>
        </w:rPr>
        <w:t>leader</w:t>
      </w:r>
      <w:r>
        <w:rPr>
          <w:color w:val="333333"/>
        </w:rPr>
        <w:t>；日志仍是</w:t>
      </w:r>
      <w:r>
        <w:rPr>
          <w:color w:val="333333"/>
          <w:spacing w:val="53"/>
        </w:rPr>
        <w:t xml:space="preserve"> </w:t>
      </w:r>
      <w:r>
        <w:rPr>
          <w:color w:val="333333"/>
        </w:rPr>
        <w:t>报错集群节点的</w:t>
      </w:r>
      <w:r>
        <w:rPr>
          <w:rFonts w:hint="default" w:ascii="Noto Sans" w:hAnsi="Noto Sans" w:eastAsia="Noto Sans" w:cs="Noto Sans"/>
          <w:color w:val="333333"/>
        </w:rPr>
        <w:t>id</w:t>
      </w:r>
      <w:r>
        <w:rPr>
          <w:color w:val="333333"/>
        </w:rPr>
        <w:t>不匹配，存在冲突；</w:t>
      </w:r>
      <w:r>
        <w:rPr>
          <w:color w:val="333333"/>
          <w:spacing w:val="26"/>
        </w:rPr>
        <w:t xml:space="preserve"> </w:t>
      </w:r>
      <w:r>
        <w:rPr>
          <w:rFonts w:hint="default" w:ascii="Noto Sans" w:hAnsi="Noto Sans" w:eastAsia="Noto Sans" w:cs="Noto Sans"/>
          <w:color w:val="333333"/>
        </w:rPr>
        <w:t>10</w:t>
      </w:r>
      <w:r>
        <w:rPr>
          <w:color w:val="333333"/>
        </w:rPr>
        <w:t>、计算</w:t>
      </w:r>
      <w:r>
        <w:rPr>
          <w:rFonts w:hint="default" w:ascii="Noto Sans" w:hAnsi="Noto Sans" w:eastAsia="Noto Sans" w:cs="Noto Sans"/>
          <w:color w:val="333333"/>
        </w:rPr>
        <w:t>etcd</w:t>
      </w:r>
      <w:r>
        <w:rPr>
          <w:color w:val="333333"/>
        </w:rPr>
        <w:t>命令的</w:t>
      </w:r>
      <w:r>
        <w:rPr>
          <w:rFonts w:hint="default" w:ascii="Noto Sans" w:hAnsi="Noto Sans" w:eastAsia="Noto Sans" w:cs="Noto Sans"/>
          <w:color w:val="333333"/>
        </w:rPr>
        <w:t>MD5</w:t>
      </w:r>
      <w:r>
        <w:rPr>
          <w:color w:val="333333"/>
        </w:rPr>
        <w:t>值，确保各个节点的</w:t>
      </w:r>
      <w:r>
        <w:rPr>
          <w:rFonts w:hint="default" w:ascii="Noto Sans" w:hAnsi="Noto Sans" w:eastAsia="Noto Sans" w:cs="Noto Sans"/>
          <w:color w:val="333333"/>
        </w:rPr>
        <w:t>etcd</w:t>
      </w:r>
      <w:r>
        <w:rPr>
          <w:color w:val="333333"/>
        </w:rPr>
        <w:t>命令是相同的，确保在</w:t>
      </w:r>
      <w:r>
        <w:rPr>
          <w:rFonts w:hint="default" w:ascii="Noto Sans" w:hAnsi="Noto Sans" w:eastAsia="Noto Sans" w:cs="Noto Sans"/>
          <w:color w:val="333333"/>
        </w:rPr>
        <w:t>scp</w:t>
      </w:r>
      <w:r>
        <w:rPr>
          <w:color w:val="333333"/>
        </w:rPr>
        <w:t>传输的时候没有损耗等</w:t>
      </w:r>
      <w:r>
        <w:rPr>
          <w:color w:val="333333"/>
          <w:spacing w:val="53"/>
        </w:rPr>
        <w:t xml:space="preserve"> </w:t>
      </w:r>
      <w:r>
        <w:rPr>
          <w:color w:val="333333"/>
        </w:rPr>
        <w:t>等，问题仍未解决；</w:t>
      </w:r>
    </w:p>
    <w:p>
      <w:pPr>
        <w:pStyle w:val="4"/>
        <w:spacing w:before="10" w:line="223" w:lineRule="auto"/>
        <w:ind w:right="217"/>
        <w:jc w:val="left"/>
      </w:pPr>
      <w:r>
        <w:rPr>
          <w:rFonts w:hint="default" w:ascii="Noto Sans" w:hAnsi="Noto Sans" w:eastAsia="Noto Sans" w:cs="Noto Sans"/>
          <w:color w:val="333333"/>
        </w:rPr>
        <w:t>11</w:t>
      </w:r>
      <w:r>
        <w:rPr>
          <w:color w:val="333333"/>
        </w:rPr>
        <w:t>、无解，请求同事，架构师介入帮忙排查问题，仍未解决；</w:t>
      </w:r>
      <w:r>
        <w:rPr>
          <w:color w:val="333333"/>
          <w:spacing w:val="31"/>
        </w:rPr>
        <w:t xml:space="preserve"> </w:t>
      </w:r>
      <w:r>
        <w:rPr>
          <w:rFonts w:hint="default" w:ascii="Noto Sans" w:hAnsi="Noto Sans" w:eastAsia="Noto Sans" w:cs="Noto Sans"/>
          <w:color w:val="333333"/>
        </w:rPr>
        <w:t>12</w:t>
      </w:r>
      <w:r>
        <w:rPr>
          <w:color w:val="333333"/>
        </w:rPr>
        <w:t>、删除全部</w:t>
      </w:r>
      <w:r>
        <w:rPr>
          <w:rFonts w:hint="default" w:ascii="Noto Sans" w:hAnsi="Noto Sans" w:eastAsia="Noto Sans" w:cs="Noto Sans"/>
          <w:color w:val="333333"/>
        </w:rPr>
        <w:t>etcd</w:t>
      </w:r>
      <w:r>
        <w:rPr>
          <w:color w:val="333333"/>
        </w:rPr>
        <w:t>相关的文件，重新部署</w:t>
      </w:r>
      <w:r>
        <w:rPr>
          <w:rFonts w:hint="default" w:ascii="Noto Sans" w:hAnsi="Noto Sans" w:eastAsia="Noto Sans" w:cs="Noto Sans"/>
          <w:color w:val="333333"/>
        </w:rPr>
        <w:t>etcd</w:t>
      </w:r>
      <w:r>
        <w:rPr>
          <w:color w:val="333333"/>
        </w:rPr>
        <w:t>集群，</w:t>
      </w:r>
      <w:r>
        <w:rPr>
          <w:rFonts w:hint="default" w:ascii="Noto Sans" w:hAnsi="Noto Sans" w:eastAsia="Noto Sans" w:cs="Noto Sans"/>
          <w:color w:val="333333"/>
        </w:rPr>
        <w:t>etcd</w:t>
      </w:r>
      <w:r>
        <w:rPr>
          <w:color w:val="333333"/>
        </w:rPr>
        <w:t>集群正常了，现在只有一个</w:t>
      </w:r>
      <w:r>
        <w:rPr>
          <w:rFonts w:hint="default" w:ascii="Noto Sans" w:hAnsi="Noto Sans" w:eastAsia="Noto Sans" w:cs="Noto Sans"/>
          <w:color w:val="333333"/>
        </w:rPr>
        <w:t>leader</w:t>
      </w:r>
      <w:r>
        <w:rPr>
          <w:color w:val="333333"/>
        </w:rPr>
        <w:t>，使用命令</w:t>
      </w:r>
      <w:r>
        <w:rPr>
          <w:color w:val="333333"/>
          <w:spacing w:val="50"/>
        </w:rPr>
        <w:t xml:space="preserve"> </w:t>
      </w:r>
      <w:r>
        <w:rPr>
          <w:rFonts w:hint="default" w:ascii="Noto Sans" w:hAnsi="Noto Sans" w:eastAsia="Noto Sans" w:cs="Noto Sans"/>
          <w:color w:val="333333"/>
        </w:rPr>
        <w:t xml:space="preserve">kubectl get nodes </w:t>
      </w:r>
      <w:r>
        <w:rPr>
          <w:color w:val="333333"/>
        </w:rPr>
        <w:t>查看节点，也能正常显示了；</w:t>
      </w:r>
      <w:r>
        <w:rPr>
          <w:color w:val="333333"/>
          <w:spacing w:val="26"/>
        </w:rPr>
        <w:t xml:space="preserve"> </w:t>
      </w:r>
      <w:r>
        <w:rPr>
          <w:rFonts w:hint="default" w:ascii="Noto Sans" w:hAnsi="Noto Sans" w:eastAsia="Noto Sans" w:cs="Noto Sans"/>
          <w:color w:val="333333"/>
        </w:rPr>
        <w:t>13</w:t>
      </w:r>
      <w:r>
        <w:rPr>
          <w:color w:val="333333"/>
        </w:rPr>
        <w:t>、最终问题的原因也没有定位出来，只能怀疑是环境问题了，由于是刚部署的</w:t>
      </w:r>
      <w:r>
        <w:rPr>
          <w:rFonts w:hint="default" w:ascii="Noto Sans" w:hAnsi="Noto Sans" w:eastAsia="Noto Sans" w:cs="Noto Sans"/>
          <w:color w:val="333333"/>
        </w:rPr>
        <w:t>k8s</w:t>
      </w:r>
      <w:r>
        <w:rPr>
          <w:color w:val="333333"/>
        </w:rPr>
        <w:t>测试环境，</w:t>
      </w:r>
      <w:r>
        <w:rPr>
          <w:rFonts w:hint="default" w:ascii="Noto Sans" w:hAnsi="Noto Sans" w:eastAsia="Noto Sans" w:cs="Noto Sans"/>
          <w:color w:val="333333"/>
        </w:rPr>
        <w:t>etcd</w:t>
      </w:r>
      <w:r>
        <w:rPr>
          <w:color w:val="333333"/>
        </w:rPr>
        <w:t>里面</w:t>
      </w:r>
      <w:r>
        <w:rPr>
          <w:color w:val="333333"/>
          <w:spacing w:val="10"/>
        </w:rPr>
        <w:t xml:space="preserve"> </w:t>
      </w:r>
      <w:r>
        <w:rPr>
          <w:color w:val="333333"/>
        </w:rPr>
        <w:t>没有数据，所以可以删除重新创建</w:t>
      </w:r>
      <w:r>
        <w:rPr>
          <w:rFonts w:hint="default" w:ascii="Noto Sans" w:hAnsi="Noto Sans" w:eastAsia="Noto Sans" w:cs="Noto Sans"/>
          <w:color w:val="333333"/>
        </w:rPr>
        <w:t>etcd</w:t>
      </w:r>
      <w:r>
        <w:rPr>
          <w:color w:val="333333"/>
        </w:rPr>
        <w:t>集群，如果是线上环境的</w:t>
      </w:r>
      <w:r>
        <w:rPr>
          <w:rFonts w:hint="default" w:ascii="Noto Sans" w:hAnsi="Noto Sans" w:eastAsia="Noto Sans" w:cs="Noto Sans"/>
          <w:color w:val="333333"/>
        </w:rPr>
        <w:t>etcd</w:t>
      </w:r>
      <w:r>
        <w:rPr>
          <w:color w:val="333333"/>
        </w:rPr>
        <w:t>集群出现这种问题，就不能随便删</w:t>
      </w:r>
      <w:r>
        <w:rPr>
          <w:color w:val="333333"/>
          <w:spacing w:val="49"/>
        </w:rPr>
        <w:t xml:space="preserve"> </w:t>
      </w:r>
      <w:r>
        <w:rPr>
          <w:color w:val="333333"/>
        </w:rPr>
        <w:t>除</w:t>
      </w:r>
      <w:r>
        <w:rPr>
          <w:rFonts w:hint="default" w:ascii="Noto Sans" w:hAnsi="Noto Sans" w:eastAsia="Noto Sans" w:cs="Noto Sans"/>
          <w:color w:val="333333"/>
        </w:rPr>
        <w:t>etcd</w:t>
      </w:r>
      <w:r>
        <w:rPr>
          <w:color w:val="333333"/>
        </w:rPr>
        <w:t>集群了，必须要先进行数据备份才能进行其他方法的处理。</w:t>
      </w:r>
    </w:p>
    <w:p>
      <w:pPr>
        <w:pStyle w:val="2"/>
        <w:tabs>
          <w:tab w:val="left" w:pos="9049"/>
        </w:tabs>
        <w:spacing w:before="169" w:line="240" w:lineRule="auto"/>
        <w:ind w:right="217"/>
        <w:jc w:val="left"/>
        <w:rPr>
          <w:b w:val="0"/>
          <w:bCs w:val="0"/>
        </w:rPr>
      </w:pPr>
      <w:bookmarkStart w:id="192" w:name="redis"/>
      <w:bookmarkEnd w:id="192"/>
      <w:r>
        <w:rPr>
          <w:rFonts w:ascii="Times New Roman"/>
          <w:b w:val="0"/>
          <w:color w:val="333333"/>
          <w:spacing w:val="-110"/>
          <w:w w:val="99"/>
          <w:u w:val="single" w:color="EDEDED"/>
        </w:rPr>
        <w:t xml:space="preserve"> </w:t>
      </w:r>
      <w:r>
        <w:rPr>
          <w:b/>
          <w:color w:val="333333"/>
          <w:u w:val="single" w:color="EDEDED"/>
        </w:rPr>
        <w:t>redis</w:t>
      </w:r>
      <w:r>
        <w:rPr>
          <w:b/>
          <w:color w:val="333333"/>
          <w:u w:val="single" w:color="EDEDED"/>
        </w:rPr>
        <w:tab/>
      </w:r>
    </w:p>
    <w:p>
      <w:pPr>
        <w:pStyle w:val="3"/>
        <w:tabs>
          <w:tab w:val="left" w:pos="9049"/>
        </w:tabs>
        <w:spacing w:before="10" w:line="240" w:lineRule="auto"/>
        <w:ind w:right="217"/>
        <w:jc w:val="left"/>
        <w:rPr>
          <w:rFonts w:hint="default" w:ascii="Arial Black" w:hAnsi="Arial Black" w:eastAsia="Arial Black" w:cs="Arial Black"/>
          <w:b w:val="0"/>
          <w:bCs w:val="0"/>
        </w:rPr>
      </w:pPr>
      <w:bookmarkStart w:id="193" w:name="什么是 Redis?  "/>
      <w:bookmarkEnd w:id="193"/>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什么是</w:t>
      </w:r>
      <w:r>
        <w:rPr>
          <w:color w:val="333333"/>
          <w:spacing w:val="-59"/>
          <w:w w:val="95"/>
          <w:u w:val="single" w:color="EDEDED"/>
        </w:rPr>
        <w:t xml:space="preserve"> </w:t>
      </w:r>
      <w:r>
        <w:rPr>
          <w:rFonts w:hint="default" w:ascii="Arial Black" w:hAnsi="Arial Black" w:eastAsia="Arial Black" w:cs="Arial Black"/>
          <w:b/>
          <w:bCs/>
          <w:color w:val="333333"/>
          <w:w w:val="95"/>
          <w:u w:val="single" w:color="EDEDED"/>
        </w:rPr>
        <w:t>Redis?</w:t>
      </w:r>
      <w:r>
        <w:rPr>
          <w:rFonts w:hint="default" w:ascii="Arial Black" w:hAnsi="Arial Black" w:eastAsia="Arial Black" w:cs="Arial Black"/>
          <w:b/>
          <w:bCs/>
          <w:color w:val="333333"/>
          <w:u w:val="single" w:color="EDEDED"/>
        </w:rPr>
        <w:tab/>
      </w:r>
    </w:p>
    <w:p>
      <w:pPr>
        <w:pStyle w:val="4"/>
        <w:spacing w:before="126" w:line="325" w:lineRule="exact"/>
        <w:ind w:left="160" w:right="217"/>
        <w:jc w:val="left"/>
      </w:pPr>
      <w:r>
        <w:rPr>
          <w:rFonts w:hint="default" w:ascii="Noto Sans" w:hAnsi="Noto Sans" w:eastAsia="Noto Sans" w:cs="Noto Sans"/>
          <w:color w:val="333333"/>
        </w:rPr>
        <w:t xml:space="preserve">Redis  </w:t>
      </w:r>
      <w:r>
        <w:rPr>
          <w:color w:val="333333"/>
        </w:rPr>
        <w:t xml:space="preserve">是完全开源免费的，遵守 </w:t>
      </w:r>
      <w:r>
        <w:rPr>
          <w:rFonts w:hint="default" w:ascii="Noto Sans" w:hAnsi="Noto Sans" w:eastAsia="Noto Sans" w:cs="Noto Sans"/>
          <w:color w:val="333333"/>
        </w:rPr>
        <w:t xml:space="preserve">BSD  </w:t>
      </w:r>
      <w:r>
        <w:rPr>
          <w:color w:val="333333"/>
        </w:rPr>
        <w:t xml:space="preserve">协议，是一个高性能的 </w:t>
      </w:r>
      <w:r>
        <w:rPr>
          <w:rFonts w:hint="default" w:ascii="Noto Sans" w:hAnsi="Noto Sans" w:eastAsia="Noto Sans" w:cs="Noto Sans"/>
          <w:color w:val="333333"/>
        </w:rPr>
        <w:t xml:space="preserve">key-value  </w:t>
      </w:r>
      <w:r>
        <w:rPr>
          <w:color w:val="333333"/>
        </w:rPr>
        <w:t>数据</w:t>
      </w:r>
      <w:r>
        <w:rPr>
          <w:color w:val="333333"/>
          <w:spacing w:val="-9"/>
        </w:rPr>
        <w:t xml:space="preserve"> </w:t>
      </w:r>
      <w:r>
        <w:rPr>
          <w:color w:val="333333"/>
        </w:rPr>
        <w:t>库。</w:t>
      </w:r>
    </w:p>
    <w:p>
      <w:pPr>
        <w:pStyle w:val="4"/>
        <w:spacing w:line="325" w:lineRule="exact"/>
        <w:ind w:right="217"/>
        <w:jc w:val="left"/>
      </w:pPr>
      <w:r>
        <w:rPr>
          <w:rFonts w:hint="default" w:ascii="Noto Sans" w:hAnsi="Noto Sans" w:eastAsia="Noto Sans" w:cs="Noto Sans"/>
          <w:color w:val="333333"/>
        </w:rPr>
        <w:t xml:space="preserve">Redis </w:t>
      </w:r>
      <w:r>
        <w:rPr>
          <w:color w:val="333333"/>
        </w:rPr>
        <w:t xml:space="preserve">与其他 </w:t>
      </w:r>
      <w:r>
        <w:rPr>
          <w:rFonts w:hint="default" w:ascii="Noto Sans" w:hAnsi="Noto Sans" w:eastAsia="Noto Sans" w:cs="Noto Sans"/>
          <w:color w:val="333333"/>
        </w:rPr>
        <w:t xml:space="preserve">key - value </w:t>
      </w:r>
      <w:r>
        <w:rPr>
          <w:rFonts w:hint="default" w:ascii="Noto Sans" w:hAnsi="Noto Sans" w:eastAsia="Noto Sans" w:cs="Noto Sans"/>
          <w:color w:val="333333"/>
          <w:spacing w:val="43"/>
        </w:rPr>
        <w:t xml:space="preserve"> </w:t>
      </w:r>
      <w:r>
        <w:rPr>
          <w:color w:val="333333"/>
        </w:rPr>
        <w:t>缓存产品有以下三个特点：</w:t>
      </w:r>
    </w:p>
    <w:p>
      <w:pPr>
        <w:pStyle w:val="4"/>
        <w:spacing w:before="156" w:line="316" w:lineRule="exact"/>
        <w:ind w:left="560" w:right="217"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20"/>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20"/>
        </w:rPr>
        <w:t xml:space="preserve"> </w:t>
      </w:r>
      <w:r>
        <w:rPr>
          <w:color w:val="333333"/>
        </w:rPr>
        <w:t>支持数据的持久化，可以将内存中的数据保存在磁盘中，重启的时</w:t>
      </w:r>
      <w:r>
        <w:rPr>
          <w:color w:val="333333"/>
          <w:spacing w:val="6"/>
        </w:rPr>
        <w:t xml:space="preserve"> </w:t>
      </w:r>
      <w:r>
        <w:rPr>
          <w:color w:val="333333"/>
        </w:rPr>
        <w:t>候可以再次加载进行使</w:t>
      </w:r>
      <w:r>
        <w:rPr>
          <w:color w:val="333333"/>
          <w:spacing w:val="-50"/>
        </w:rPr>
        <w:t xml:space="preserve"> </w:t>
      </w:r>
      <w:r>
        <w:rPr>
          <w:color w:val="333333"/>
          <w:w w:val="105"/>
        </w:rPr>
        <w:t>用。</w:t>
      </w:r>
    </w:p>
    <w:p>
      <w:pPr>
        <w:pStyle w:val="4"/>
        <w:spacing w:before="117" w:line="300" w:lineRule="exact"/>
        <w:ind w:left="560" w:right="142"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27"/>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27"/>
        </w:rPr>
        <w:t xml:space="preserve"> </w:t>
      </w:r>
      <w:r>
        <w:rPr>
          <w:color w:val="333333"/>
        </w:rPr>
        <w:t>不仅仅支持简单的</w:t>
      </w:r>
      <w:r>
        <w:rPr>
          <w:color w:val="333333"/>
          <w:spacing w:val="20"/>
        </w:rPr>
        <w:t xml:space="preserve"> </w:t>
      </w:r>
      <w:r>
        <w:rPr>
          <w:rFonts w:hint="default" w:ascii="Noto Sans" w:hAnsi="Noto Sans" w:eastAsia="Noto Sans" w:cs="Noto Sans"/>
          <w:color w:val="333333"/>
        </w:rPr>
        <w:t>key-value</w:t>
      </w:r>
      <w:r>
        <w:rPr>
          <w:rFonts w:hint="default" w:ascii="Noto Sans" w:hAnsi="Noto Sans" w:eastAsia="Noto Sans" w:cs="Noto Sans"/>
          <w:color w:val="333333"/>
          <w:spacing w:val="27"/>
        </w:rPr>
        <w:t xml:space="preserve"> </w:t>
      </w:r>
      <w:r>
        <w:rPr>
          <w:color w:val="333333"/>
        </w:rPr>
        <w:t>类型的数据，同时还提供</w:t>
      </w:r>
      <w:r>
        <w:rPr>
          <w:color w:val="333333"/>
          <w:spacing w:val="20"/>
        </w:rPr>
        <w:t xml:space="preserve"> </w:t>
      </w:r>
      <w:r>
        <w:rPr>
          <w:rFonts w:hint="default" w:ascii="Noto Sans" w:hAnsi="Noto Sans" w:eastAsia="Noto Sans" w:cs="Noto Sans"/>
          <w:color w:val="333333"/>
        </w:rPr>
        <w:t>list</w:t>
      </w:r>
      <w:r>
        <w:rPr>
          <w:color w:val="333333"/>
        </w:rPr>
        <w:t>，</w:t>
      </w:r>
      <w:r>
        <w:rPr>
          <w:color w:val="333333"/>
          <w:spacing w:val="20"/>
        </w:rPr>
        <w:t xml:space="preserve"> </w:t>
      </w:r>
      <w:r>
        <w:rPr>
          <w:rFonts w:hint="default" w:ascii="Noto Sans" w:hAnsi="Noto Sans" w:eastAsia="Noto Sans" w:cs="Noto Sans"/>
          <w:color w:val="333333"/>
        </w:rPr>
        <w:t>set</w:t>
      </w:r>
      <w:r>
        <w:rPr>
          <w:color w:val="333333"/>
        </w:rPr>
        <w:t>，</w:t>
      </w:r>
      <w:r>
        <w:rPr>
          <w:rFonts w:hint="default" w:ascii="Noto Sans" w:hAnsi="Noto Sans" w:eastAsia="Noto Sans" w:cs="Noto Sans"/>
          <w:color w:val="333333"/>
        </w:rPr>
        <w:t>zset</w:t>
      </w:r>
      <w:r>
        <w:rPr>
          <w:color w:val="333333"/>
        </w:rPr>
        <w:t>，</w:t>
      </w:r>
      <w:r>
        <w:rPr>
          <w:rFonts w:hint="default" w:ascii="Noto Sans" w:hAnsi="Noto Sans" w:eastAsia="Noto Sans" w:cs="Noto Sans"/>
          <w:color w:val="333333"/>
        </w:rPr>
        <w:t>hash</w:t>
      </w:r>
      <w:r>
        <w:rPr>
          <w:rFonts w:hint="default" w:ascii="Noto Sans" w:hAnsi="Noto Sans" w:eastAsia="Noto Sans" w:cs="Noto Sans"/>
          <w:color w:val="333333"/>
          <w:spacing w:val="27"/>
        </w:rPr>
        <w:t xml:space="preserve"> </w:t>
      </w:r>
      <w:r>
        <w:rPr>
          <w:color w:val="333333"/>
        </w:rPr>
        <w:t>等数据结构的</w:t>
      </w:r>
      <w:r>
        <w:rPr>
          <w:color w:val="333333"/>
          <w:spacing w:val="-53"/>
        </w:rPr>
        <w:t xml:space="preserve"> </w:t>
      </w:r>
      <w:r>
        <w:rPr>
          <w:color w:val="333333"/>
        </w:rPr>
        <w:t>存储。</w:t>
      </w:r>
    </w:p>
    <w:p>
      <w:pPr>
        <w:pStyle w:val="4"/>
        <w:spacing w:before="81"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9"/>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spacing w:val="-29"/>
          <w:w w:val="105"/>
        </w:rPr>
        <w:t xml:space="preserve"> </w:t>
      </w:r>
      <w:r>
        <w:rPr>
          <w:color w:val="333333"/>
          <w:w w:val="105"/>
        </w:rPr>
        <w:t>支持数据的备份，即</w:t>
      </w:r>
      <w:r>
        <w:rPr>
          <w:color w:val="333333"/>
          <w:spacing w:val="-36"/>
          <w:w w:val="105"/>
        </w:rPr>
        <w:t xml:space="preserve"> </w:t>
      </w:r>
      <w:r>
        <w:rPr>
          <w:rFonts w:hint="default" w:ascii="Noto Sans" w:hAnsi="Noto Sans" w:eastAsia="Noto Sans" w:cs="Noto Sans"/>
          <w:color w:val="333333"/>
          <w:w w:val="105"/>
        </w:rPr>
        <w:t>master-slave</w:t>
      </w:r>
      <w:r>
        <w:rPr>
          <w:rFonts w:hint="default" w:ascii="Noto Sans" w:hAnsi="Noto Sans" w:eastAsia="Noto Sans" w:cs="Noto Sans"/>
          <w:color w:val="333333"/>
          <w:spacing w:val="-29"/>
          <w:w w:val="105"/>
        </w:rPr>
        <w:t xml:space="preserve"> </w:t>
      </w:r>
      <w:r>
        <w:rPr>
          <w:color w:val="333333"/>
          <w:w w:val="105"/>
        </w:rPr>
        <w:t>模式的数据备份。</w:t>
      </w:r>
      <w:r>
        <w:rPr>
          <w:color w:val="333333"/>
          <w:spacing w:val="-36"/>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spacing w:val="-29"/>
          <w:w w:val="105"/>
        </w:rPr>
        <w:t xml:space="preserve"> </w:t>
      </w:r>
      <w:r>
        <w:rPr>
          <w:color w:val="333333"/>
          <w:w w:val="105"/>
        </w:rPr>
        <w:t>优势：</w:t>
      </w:r>
    </w:p>
    <w:p>
      <w:pPr>
        <w:pStyle w:val="4"/>
        <w:spacing w:before="71" w:line="240" w:lineRule="auto"/>
        <w:ind w:left="345" w:right="217"/>
        <w:jc w:val="left"/>
      </w:pPr>
      <w:r>
        <w:rPr>
          <w:rFonts w:hint="default" w:ascii="Noto Sans" w:hAnsi="Noto Sans" w:eastAsia="Noto Sans" w:cs="Noto Sans"/>
          <w:color w:val="333333"/>
        </w:rPr>
        <w:t xml:space="preserve">4. </w:t>
      </w:r>
      <w:r>
        <w:rPr>
          <w:color w:val="333333"/>
        </w:rPr>
        <w:t xml:space="preserve">性能极高 </w:t>
      </w:r>
      <w:r>
        <w:rPr>
          <w:rFonts w:hint="default" w:ascii="Noto Sans" w:hAnsi="Noto Sans" w:eastAsia="Noto Sans" w:cs="Noto Sans"/>
          <w:color w:val="333333"/>
        </w:rPr>
        <w:t xml:space="preserve">– Redis </w:t>
      </w:r>
      <w:r>
        <w:rPr>
          <w:color w:val="333333"/>
        </w:rPr>
        <w:t xml:space="preserve">能读的速度是 </w:t>
      </w:r>
      <w:r>
        <w:rPr>
          <w:rFonts w:hint="default" w:ascii="Noto Sans" w:hAnsi="Noto Sans" w:eastAsia="Noto Sans" w:cs="Noto Sans"/>
          <w:color w:val="333333"/>
        </w:rPr>
        <w:t xml:space="preserve">110000 </w:t>
      </w:r>
      <w:r>
        <w:rPr>
          <w:color w:val="333333"/>
        </w:rPr>
        <w:t>次</w:t>
      </w:r>
      <w:r>
        <w:rPr>
          <w:rFonts w:hint="default" w:ascii="Noto Sans" w:hAnsi="Noto Sans" w:eastAsia="Noto Sans" w:cs="Noto Sans"/>
          <w:color w:val="333333"/>
        </w:rPr>
        <w:t>/s,</w:t>
      </w:r>
      <w:r>
        <w:rPr>
          <w:color w:val="333333"/>
        </w:rPr>
        <w:t xml:space="preserve">写的速度是 </w:t>
      </w:r>
      <w:r>
        <w:rPr>
          <w:rFonts w:hint="default" w:ascii="Noto Sans" w:hAnsi="Noto Sans" w:eastAsia="Noto Sans" w:cs="Noto Sans"/>
          <w:color w:val="333333"/>
        </w:rPr>
        <w:t xml:space="preserve">81000 </w:t>
      </w:r>
      <w:r>
        <w:rPr>
          <w:color w:val="333333"/>
        </w:rPr>
        <w:t xml:space="preserve">次 </w:t>
      </w:r>
      <w:r>
        <w:rPr>
          <w:rFonts w:hint="default" w:ascii="Noto Sans" w:hAnsi="Noto Sans" w:eastAsia="Noto Sans" w:cs="Noto Sans"/>
          <w:color w:val="333333"/>
        </w:rPr>
        <w:t xml:space="preserve">/s   </w:t>
      </w:r>
      <w:r>
        <w:rPr>
          <w:rFonts w:hint="default" w:ascii="Noto Sans" w:hAnsi="Noto Sans" w:eastAsia="Noto Sans" w:cs="Noto Sans"/>
          <w:color w:val="333333"/>
          <w:spacing w:val="3"/>
        </w:rPr>
        <w:t xml:space="preserve"> </w:t>
      </w:r>
      <w:r>
        <w:rPr>
          <w:color w:val="333333"/>
        </w:rPr>
        <w:t>。</w:t>
      </w:r>
    </w:p>
    <w:p>
      <w:pPr>
        <w:pStyle w:val="4"/>
        <w:spacing w:before="96" w:line="316" w:lineRule="exact"/>
        <w:ind w:left="560" w:right="15" w:hanging="215"/>
        <w:jc w:val="left"/>
      </w:pPr>
      <w:r>
        <w:rPr>
          <w:rFonts w:hint="default" w:ascii="Noto Sans" w:hAnsi="Noto Sans" w:eastAsia="Noto Sans" w:cs="Noto Sans"/>
          <w:color w:val="333333"/>
        </w:rPr>
        <w:t>5.</w:t>
      </w:r>
      <w:r>
        <w:rPr>
          <w:rFonts w:hint="default" w:ascii="Noto Sans" w:hAnsi="Noto Sans" w:eastAsia="Noto Sans" w:cs="Noto Sans"/>
          <w:color w:val="333333"/>
          <w:spacing w:val="14"/>
        </w:rPr>
        <w:t xml:space="preserve"> </w:t>
      </w:r>
      <w:r>
        <w:rPr>
          <w:color w:val="333333"/>
        </w:rPr>
        <w:t>丰富的数据类型</w:t>
      </w:r>
      <w:r>
        <w:rPr>
          <w:color w:val="333333"/>
          <w:spacing w:val="7"/>
        </w:rPr>
        <w:t xml:space="preserve"> </w:t>
      </w:r>
      <w:r>
        <w:rPr>
          <w:rFonts w:hint="default" w:ascii="Noto Sans" w:hAnsi="Noto Sans" w:eastAsia="Noto Sans" w:cs="Noto Sans"/>
          <w:color w:val="333333"/>
        </w:rPr>
        <w:t>–</w:t>
      </w:r>
      <w:r>
        <w:rPr>
          <w:rFonts w:hint="default" w:ascii="Noto Sans" w:hAnsi="Noto Sans" w:eastAsia="Noto Sans" w:cs="Noto Sans"/>
          <w:color w:val="333333"/>
          <w:spacing w:val="14"/>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14"/>
        </w:rPr>
        <w:t xml:space="preserve"> </w:t>
      </w:r>
      <w:r>
        <w:rPr>
          <w:color w:val="333333"/>
        </w:rPr>
        <w:t>支持二进制案例的</w:t>
      </w:r>
      <w:r>
        <w:rPr>
          <w:color w:val="333333"/>
          <w:spacing w:val="7"/>
        </w:rPr>
        <w:t xml:space="preserve"> </w:t>
      </w:r>
      <w:r>
        <w:rPr>
          <w:rFonts w:hint="default" w:ascii="Noto Sans" w:hAnsi="Noto Sans" w:eastAsia="Noto Sans" w:cs="Noto Sans"/>
          <w:color w:val="333333"/>
        </w:rPr>
        <w:t>Strings,</w:t>
      </w:r>
      <w:r>
        <w:rPr>
          <w:rFonts w:hint="default" w:ascii="Noto Sans" w:hAnsi="Noto Sans" w:eastAsia="Noto Sans" w:cs="Noto Sans"/>
          <w:color w:val="333333"/>
          <w:spacing w:val="14"/>
        </w:rPr>
        <w:t xml:space="preserve"> </w:t>
      </w:r>
      <w:r>
        <w:rPr>
          <w:rFonts w:hint="default" w:ascii="Noto Sans" w:hAnsi="Noto Sans" w:eastAsia="Noto Sans" w:cs="Noto Sans"/>
          <w:color w:val="333333"/>
        </w:rPr>
        <w:t>Lists,</w:t>
      </w:r>
      <w:r>
        <w:rPr>
          <w:rFonts w:hint="default" w:ascii="Noto Sans" w:hAnsi="Noto Sans" w:eastAsia="Noto Sans" w:cs="Noto Sans"/>
          <w:color w:val="333333"/>
          <w:spacing w:val="14"/>
        </w:rPr>
        <w:t xml:space="preserve"> </w:t>
      </w:r>
      <w:r>
        <w:rPr>
          <w:rFonts w:hint="default" w:ascii="Noto Sans" w:hAnsi="Noto Sans" w:eastAsia="Noto Sans" w:cs="Noto Sans"/>
          <w:color w:val="333333"/>
        </w:rPr>
        <w:t>Hashes,</w:t>
      </w:r>
      <w:r>
        <w:rPr>
          <w:rFonts w:hint="default" w:ascii="Noto Sans" w:hAnsi="Noto Sans" w:eastAsia="Noto Sans" w:cs="Noto Sans"/>
          <w:color w:val="333333"/>
          <w:spacing w:val="14"/>
        </w:rPr>
        <w:t xml:space="preserve"> </w:t>
      </w:r>
      <w:r>
        <w:rPr>
          <w:rFonts w:hint="default" w:ascii="Noto Sans" w:hAnsi="Noto Sans" w:eastAsia="Noto Sans" w:cs="Noto Sans"/>
          <w:color w:val="333333"/>
        </w:rPr>
        <w:t>Sets</w:t>
      </w:r>
      <w:r>
        <w:rPr>
          <w:rFonts w:hint="default" w:ascii="Noto Sans" w:hAnsi="Noto Sans" w:eastAsia="Noto Sans" w:cs="Noto Sans"/>
          <w:color w:val="333333"/>
          <w:spacing w:val="14"/>
        </w:rPr>
        <w:t xml:space="preserve"> </w:t>
      </w:r>
      <w:r>
        <w:rPr>
          <w:color w:val="333333"/>
        </w:rPr>
        <w:t>及</w:t>
      </w:r>
      <w:r>
        <w:rPr>
          <w:color w:val="333333"/>
          <w:spacing w:val="7"/>
        </w:rPr>
        <w:t xml:space="preserve"> </w:t>
      </w:r>
      <w:r>
        <w:rPr>
          <w:rFonts w:hint="default" w:ascii="Noto Sans" w:hAnsi="Noto Sans" w:eastAsia="Noto Sans" w:cs="Noto Sans"/>
          <w:color w:val="333333"/>
        </w:rPr>
        <w:t>Ordered</w:t>
      </w:r>
      <w:r>
        <w:rPr>
          <w:rFonts w:hint="default" w:ascii="Noto Sans" w:hAnsi="Noto Sans" w:eastAsia="Noto Sans" w:cs="Noto Sans"/>
          <w:color w:val="333333"/>
          <w:spacing w:val="14"/>
        </w:rPr>
        <w:t xml:space="preserve"> </w:t>
      </w:r>
      <w:r>
        <w:rPr>
          <w:rFonts w:hint="default" w:ascii="Noto Sans" w:hAnsi="Noto Sans" w:eastAsia="Noto Sans" w:cs="Noto Sans"/>
          <w:color w:val="333333"/>
        </w:rPr>
        <w:t>Sets</w:t>
      </w:r>
      <w:r>
        <w:rPr>
          <w:rFonts w:hint="default" w:ascii="Noto Sans" w:hAnsi="Noto Sans" w:eastAsia="Noto Sans" w:cs="Noto Sans"/>
          <w:color w:val="333333"/>
          <w:spacing w:val="14"/>
        </w:rPr>
        <w:t xml:space="preserve"> </w:t>
      </w:r>
      <w:r>
        <w:rPr>
          <w:color w:val="333333"/>
        </w:rPr>
        <w:t>数据类型</w:t>
      </w:r>
      <w:r>
        <w:rPr>
          <w:color w:val="333333"/>
          <w:spacing w:val="-54"/>
        </w:rPr>
        <w:t xml:space="preserve"> </w:t>
      </w:r>
      <w:r>
        <w:rPr>
          <w:color w:val="333333"/>
        </w:rPr>
        <w:t>操作。</w:t>
      </w:r>
    </w:p>
    <w:p>
      <w:pPr>
        <w:pStyle w:val="4"/>
        <w:spacing w:before="89" w:line="316" w:lineRule="exact"/>
        <w:ind w:left="560" w:right="191" w:hanging="215"/>
        <w:jc w:val="left"/>
      </w:pPr>
      <w:r>
        <w:rPr>
          <w:rFonts w:hint="default" w:ascii="Noto Sans" w:hAnsi="Noto Sans" w:eastAsia="Noto Sans" w:cs="Noto Sans"/>
          <w:color w:val="333333"/>
        </w:rPr>
        <w:t>6.</w:t>
      </w:r>
      <w:r>
        <w:rPr>
          <w:rFonts w:hint="default" w:ascii="Noto Sans" w:hAnsi="Noto Sans" w:eastAsia="Noto Sans" w:cs="Noto Sans"/>
          <w:color w:val="333333"/>
          <w:spacing w:val="43"/>
        </w:rPr>
        <w:t xml:space="preserve"> </w:t>
      </w:r>
      <w:r>
        <w:rPr>
          <w:color w:val="333333"/>
        </w:rPr>
        <w:t>原子</w:t>
      </w:r>
      <w:r>
        <w:rPr>
          <w:color w:val="333333"/>
          <w:spacing w:val="35"/>
        </w:rPr>
        <w:t xml:space="preserve"> </w:t>
      </w:r>
      <w:r>
        <w:rPr>
          <w:rFonts w:hint="default" w:ascii="Noto Sans" w:hAnsi="Noto Sans" w:eastAsia="Noto Sans" w:cs="Noto Sans"/>
          <w:color w:val="333333"/>
        </w:rPr>
        <w:t>–</w:t>
      </w:r>
      <w:r>
        <w:rPr>
          <w:rFonts w:hint="default" w:ascii="Noto Sans" w:hAnsi="Noto Sans" w:eastAsia="Noto Sans" w:cs="Noto Sans"/>
          <w:color w:val="333333"/>
          <w:spacing w:val="43"/>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43"/>
        </w:rPr>
        <w:t xml:space="preserve"> </w:t>
      </w:r>
      <w:r>
        <w:rPr>
          <w:color w:val="333333"/>
        </w:rPr>
        <w:t>的所有操作都是原子性的，意思就是要么成功执行要么失</w:t>
      </w:r>
      <w:r>
        <w:rPr>
          <w:color w:val="333333"/>
          <w:spacing w:val="35"/>
        </w:rPr>
        <w:t xml:space="preserve"> </w:t>
      </w:r>
      <w:r>
        <w:rPr>
          <w:color w:val="333333"/>
        </w:rPr>
        <w:t>败完全不执行。单个操作是</w:t>
      </w:r>
      <w:r>
        <w:rPr>
          <w:color w:val="333333"/>
          <w:spacing w:val="-52"/>
        </w:rPr>
        <w:t xml:space="preserve"> </w:t>
      </w:r>
      <w:r>
        <w:rPr>
          <w:color w:val="333333"/>
        </w:rPr>
        <w:t xml:space="preserve">原子性的。多个操作也支持事务，即原子性， 通过 </w:t>
      </w:r>
      <w:r>
        <w:rPr>
          <w:rFonts w:hint="default" w:ascii="Noto Sans" w:hAnsi="Noto Sans" w:eastAsia="Noto Sans" w:cs="Noto Sans"/>
          <w:color w:val="333333"/>
        </w:rPr>
        <w:t xml:space="preserve">MULTI  </w:t>
      </w:r>
      <w:r>
        <w:rPr>
          <w:color w:val="333333"/>
        </w:rPr>
        <w:t xml:space="preserve">和 </w:t>
      </w:r>
      <w:r>
        <w:rPr>
          <w:rFonts w:hint="default" w:ascii="Noto Sans" w:hAnsi="Noto Sans" w:eastAsia="Noto Sans" w:cs="Noto Sans"/>
          <w:color w:val="333333"/>
        </w:rPr>
        <w:t xml:space="preserve">EXEC </w:t>
      </w:r>
      <w:r>
        <w:rPr>
          <w:rFonts w:hint="default" w:ascii="Noto Sans" w:hAnsi="Noto Sans" w:eastAsia="Noto Sans" w:cs="Noto Sans"/>
          <w:color w:val="333333"/>
          <w:spacing w:val="40"/>
        </w:rPr>
        <w:t xml:space="preserve"> </w:t>
      </w:r>
      <w:r>
        <w:rPr>
          <w:color w:val="333333"/>
        </w:rPr>
        <w:t>指令包起来。</w:t>
      </w:r>
    </w:p>
    <w:p>
      <w:pPr>
        <w:pStyle w:val="4"/>
        <w:spacing w:before="63" w:line="240" w:lineRule="auto"/>
        <w:ind w:left="345" w:right="217"/>
        <w:jc w:val="left"/>
      </w:pPr>
      <w:r>
        <w:rPr>
          <w:rFonts w:hint="default" w:ascii="Noto Sans" w:hAnsi="Noto Sans" w:eastAsia="Noto Sans" w:cs="Noto Sans"/>
          <w:color w:val="333333"/>
        </w:rPr>
        <w:t xml:space="preserve">7. </w:t>
      </w:r>
      <w:r>
        <w:rPr>
          <w:color w:val="333333"/>
        </w:rPr>
        <w:t xml:space="preserve">丰富的特性 </w:t>
      </w:r>
      <w:r>
        <w:rPr>
          <w:rFonts w:hint="default" w:ascii="Noto Sans" w:hAnsi="Noto Sans" w:eastAsia="Noto Sans" w:cs="Noto Sans"/>
          <w:color w:val="333333"/>
        </w:rPr>
        <w:t xml:space="preserve">– Redis </w:t>
      </w:r>
      <w:r>
        <w:rPr>
          <w:color w:val="333333"/>
        </w:rPr>
        <w:t xml:space="preserve">还支持 </w:t>
      </w:r>
      <w:r>
        <w:rPr>
          <w:rFonts w:hint="default" w:ascii="Noto Sans" w:hAnsi="Noto Sans" w:eastAsia="Noto Sans" w:cs="Noto Sans"/>
          <w:color w:val="333333"/>
        </w:rPr>
        <w:t xml:space="preserve">publish/subscribe, </w:t>
      </w:r>
      <w:r>
        <w:rPr>
          <w:color w:val="333333"/>
        </w:rPr>
        <w:t>通知</w:t>
      </w:r>
      <w:r>
        <w:rPr>
          <w:rFonts w:hint="default" w:ascii="Noto Sans" w:hAnsi="Noto Sans" w:eastAsia="Noto Sans" w:cs="Noto Sans"/>
          <w:color w:val="333333"/>
        </w:rPr>
        <w:t xml:space="preserve">, key </w:t>
      </w:r>
      <w:r>
        <w:rPr>
          <w:color w:val="333333"/>
        </w:rPr>
        <w:t xml:space="preserve">过期等等  </w:t>
      </w:r>
      <w:r>
        <w:rPr>
          <w:color w:val="333333"/>
          <w:spacing w:val="4"/>
        </w:rPr>
        <w:t xml:space="preserve"> </w:t>
      </w:r>
      <w:r>
        <w:rPr>
          <w:color w:val="333333"/>
        </w:rPr>
        <w:t>特性。</w:t>
      </w:r>
    </w:p>
    <w:p>
      <w:pPr>
        <w:spacing w:after="0" w:line="240" w:lineRule="auto"/>
        <w:jc w:val="left"/>
        <w:sectPr>
          <w:pgSz w:w="11900" w:h="16840"/>
          <w:pgMar w:top="540" w:right="1360" w:bottom="280" w:left="1380" w:header="720" w:footer="720" w:gutter="0"/>
          <w:cols w:space="720" w:num="1"/>
        </w:sectPr>
      </w:pPr>
    </w:p>
    <w:p>
      <w:pPr>
        <w:pStyle w:val="3"/>
        <w:tabs>
          <w:tab w:val="left" w:pos="9049"/>
        </w:tabs>
        <w:spacing w:line="457" w:lineRule="exact"/>
        <w:ind w:right="217"/>
        <w:jc w:val="left"/>
        <w:rPr>
          <w:b w:val="0"/>
          <w:bCs w:val="0"/>
        </w:rPr>
      </w:pPr>
      <w:bookmarkStart w:id="194" w:name="Redis 与其他 key-value 存储有什么不同？  "/>
      <w:bookmarkEnd w:id="194"/>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Redis </w:t>
      </w:r>
      <w:r>
        <w:rPr>
          <w:color w:val="333333"/>
          <w:w w:val="95"/>
          <w:u w:val="single" w:color="EDEDED"/>
        </w:rPr>
        <w:t xml:space="preserve">与其他 </w:t>
      </w:r>
      <w:r>
        <w:rPr>
          <w:rFonts w:hint="default" w:ascii="Arial Black" w:hAnsi="Arial Black" w:eastAsia="Arial Black" w:cs="Arial Black"/>
          <w:b/>
          <w:bCs/>
          <w:color w:val="333333"/>
          <w:w w:val="95"/>
          <w:u w:val="single" w:color="EDEDED"/>
        </w:rPr>
        <w:t>key-value</w:t>
      </w:r>
      <w:r>
        <w:rPr>
          <w:rFonts w:hint="default" w:ascii="Arial Black" w:hAnsi="Arial Black" w:eastAsia="Arial Black" w:cs="Arial Black"/>
          <w:b/>
          <w:bCs/>
          <w:color w:val="333333"/>
          <w:spacing w:val="44"/>
          <w:w w:val="95"/>
          <w:u w:val="single" w:color="EDEDED"/>
        </w:rPr>
        <w:t xml:space="preserve"> </w:t>
      </w:r>
      <w:r>
        <w:rPr>
          <w:color w:val="333333"/>
          <w:w w:val="95"/>
          <w:u w:val="single" w:color="EDEDED"/>
        </w:rPr>
        <w:t>存储有什么不同？</w:t>
      </w:r>
      <w:r>
        <w:rPr>
          <w:color w:val="333333"/>
          <w:u w:val="single" w:color="EDEDED"/>
        </w:rPr>
        <w:tab/>
      </w:r>
    </w:p>
    <w:p>
      <w:pPr>
        <w:pStyle w:val="4"/>
        <w:spacing w:before="167" w:line="316" w:lineRule="exact"/>
        <w:ind w:left="560" w:right="217"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21"/>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21"/>
        </w:rPr>
        <w:t xml:space="preserve"> </w:t>
      </w:r>
      <w:r>
        <w:rPr>
          <w:color w:val="333333"/>
        </w:rPr>
        <w:t>有着更为复杂的数据结构并且提供对他们的原子性操作，这是一个</w:t>
      </w:r>
      <w:r>
        <w:rPr>
          <w:color w:val="333333"/>
          <w:spacing w:val="7"/>
        </w:rPr>
        <w:t xml:space="preserve"> </w:t>
      </w:r>
      <w:r>
        <w:rPr>
          <w:color w:val="333333"/>
        </w:rPr>
        <w:t>不同于其他数据库的进化</w:t>
      </w:r>
      <w:r>
        <w:rPr>
          <w:color w:val="333333"/>
          <w:spacing w:val="-50"/>
        </w:rPr>
        <w:t xml:space="preserve"> </w:t>
      </w:r>
      <w:r>
        <w:rPr>
          <w:color w:val="333333"/>
        </w:rPr>
        <w:t>路径。</w:t>
      </w:r>
      <w:r>
        <w:rPr>
          <w:rFonts w:hint="default" w:ascii="Noto Sans" w:hAnsi="Noto Sans" w:eastAsia="Noto Sans" w:cs="Noto Sans"/>
          <w:color w:val="333333"/>
        </w:rPr>
        <w:t xml:space="preserve">Redis  </w:t>
      </w:r>
      <w:r>
        <w:rPr>
          <w:color w:val="333333"/>
        </w:rPr>
        <w:t xml:space="preserve">的数据类型都是基于基本数据结构  的同 </w:t>
      </w:r>
      <w:r>
        <w:rPr>
          <w:color w:val="333333"/>
          <w:spacing w:val="26"/>
        </w:rPr>
        <w:t xml:space="preserve"> </w:t>
      </w:r>
      <w:r>
        <w:rPr>
          <w:color w:val="333333"/>
        </w:rPr>
        <w:t>时对程序员透明，无需进行额外的抽象。</w:t>
      </w:r>
    </w:p>
    <w:p>
      <w:pPr>
        <w:pStyle w:val="4"/>
        <w:spacing w:before="83" w:line="223" w:lineRule="auto"/>
        <w:ind w:left="560" w:right="15" w:hanging="215"/>
        <w:jc w:val="left"/>
      </w:pPr>
      <w:r>
        <w:rPr>
          <w:rFonts w:hint="default" w:ascii="Noto Sans" w:hAnsi="Noto Sans" w:eastAsia="Noto Sans" w:cs="Noto Sans"/>
          <w:color w:val="333333"/>
        </w:rPr>
        <w:t xml:space="preserve">2. Redis </w:t>
      </w:r>
      <w:r>
        <w:rPr>
          <w:color w:val="333333"/>
        </w:rPr>
        <w:t>运行在内存中但是可以持久化到磁盘，所以在对不同数据集进行高 速读写时需要权衡内存，</w:t>
      </w:r>
      <w:r>
        <w:rPr>
          <w:color w:val="333333"/>
          <w:spacing w:val="2"/>
        </w:rPr>
        <w:t xml:space="preserve"> </w:t>
      </w:r>
      <w:r>
        <w:rPr>
          <w:color w:val="333333"/>
        </w:rPr>
        <w:t>因为数据量不能大于硬件内存。在内存数据库方 面的</w:t>
      </w:r>
      <w:r>
        <w:rPr>
          <w:color w:val="333333"/>
          <w:spacing w:val="24"/>
        </w:rPr>
        <w:t xml:space="preserve"> </w:t>
      </w:r>
      <w:r>
        <w:rPr>
          <w:color w:val="333333"/>
        </w:rPr>
        <w:t>另一个优点是，相比在磁盘上相同的复杂的数</w:t>
      </w:r>
      <w:r>
        <w:rPr>
          <w:color w:val="333333"/>
          <w:w w:val="102"/>
        </w:rPr>
        <w:t xml:space="preserve"> </w:t>
      </w:r>
      <w:r>
        <w:rPr>
          <w:color w:val="333333"/>
          <w:w w:val="105"/>
        </w:rPr>
        <w:t>据结构，在内存中操作</w:t>
      </w:r>
      <w:r>
        <w:rPr>
          <w:color w:val="333333"/>
          <w:spacing w:val="-34"/>
          <w:w w:val="105"/>
        </w:rPr>
        <w:t xml:space="preserve"> </w:t>
      </w:r>
      <w:r>
        <w:rPr>
          <w:color w:val="333333"/>
          <w:w w:val="105"/>
        </w:rPr>
        <w:t>起来非常</w:t>
      </w:r>
      <w:r>
        <w:rPr>
          <w:color w:val="333333"/>
          <w:spacing w:val="-34"/>
          <w:w w:val="105"/>
        </w:rPr>
        <w:t xml:space="preserve"> </w:t>
      </w:r>
      <w:r>
        <w:rPr>
          <w:color w:val="333333"/>
          <w:w w:val="105"/>
        </w:rPr>
        <w:t>简单，这样</w:t>
      </w:r>
      <w:r>
        <w:rPr>
          <w:color w:val="333333"/>
          <w:spacing w:val="-34"/>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spacing w:val="-26"/>
          <w:w w:val="105"/>
        </w:rPr>
        <w:t xml:space="preserve"> </w:t>
      </w:r>
      <w:r>
        <w:rPr>
          <w:color w:val="333333"/>
          <w:w w:val="105"/>
        </w:rPr>
        <w:t>可以做很多内部复杂性很强的事情。同时，在</w:t>
      </w:r>
      <w:r>
        <w:rPr>
          <w:color w:val="333333"/>
          <w:w w:val="102"/>
        </w:rPr>
        <w:t xml:space="preserve"> </w:t>
      </w:r>
      <w:r>
        <w:rPr>
          <w:color w:val="333333"/>
        </w:rPr>
        <w:t xml:space="preserve">磁盘格式方面  他们是紧凑的以追加的方式产生的，因为他们并不需要进行 </w:t>
      </w:r>
      <w:r>
        <w:rPr>
          <w:color w:val="333333"/>
          <w:spacing w:val="55"/>
        </w:rPr>
        <w:t xml:space="preserve"> </w:t>
      </w:r>
      <w:r>
        <w:rPr>
          <w:color w:val="333333"/>
        </w:rPr>
        <w:t>随机访问</w:t>
      </w:r>
    </w:p>
    <w:p>
      <w:pPr>
        <w:pStyle w:val="3"/>
        <w:tabs>
          <w:tab w:val="left" w:pos="9049"/>
        </w:tabs>
        <w:spacing w:before="70" w:line="240" w:lineRule="auto"/>
        <w:ind w:right="217"/>
        <w:jc w:val="left"/>
        <w:rPr>
          <w:b w:val="0"/>
          <w:bCs w:val="0"/>
        </w:rPr>
      </w:pPr>
      <w:bookmarkStart w:id="195" w:name="Redis 的数据类型？  "/>
      <w:bookmarkEnd w:id="19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Redis</w:t>
      </w:r>
      <w:r>
        <w:rPr>
          <w:rFonts w:hint="default" w:ascii="Arial Black" w:hAnsi="Arial Black" w:eastAsia="Arial Black" w:cs="Arial Black"/>
          <w:b/>
          <w:bCs/>
          <w:color w:val="333333"/>
          <w:spacing w:val="19"/>
          <w:w w:val="95"/>
          <w:u w:val="single" w:color="EDEDED"/>
        </w:rPr>
        <w:t xml:space="preserve"> </w:t>
      </w:r>
      <w:r>
        <w:rPr>
          <w:color w:val="333333"/>
          <w:w w:val="95"/>
          <w:u w:val="single" w:color="EDEDED"/>
        </w:rPr>
        <w:t>的数据类型？</w:t>
      </w:r>
      <w:r>
        <w:rPr>
          <w:color w:val="333333"/>
          <w:u w:val="single" w:color="EDEDED"/>
        </w:rPr>
        <w:tab/>
      </w:r>
    </w:p>
    <w:p>
      <w:pPr>
        <w:pStyle w:val="4"/>
        <w:spacing w:before="161" w:line="223" w:lineRule="auto"/>
        <w:ind w:right="163" w:firstLine="50"/>
        <w:jc w:val="left"/>
      </w:pPr>
      <w:r>
        <w:rPr>
          <w:rFonts w:hint="default" w:ascii="Noto Sans" w:hAnsi="Noto Sans" w:eastAsia="Noto Sans" w:cs="Noto Sans"/>
          <w:color w:val="333333"/>
        </w:rPr>
        <w:t xml:space="preserve">Redis  </w:t>
      </w:r>
      <w:r>
        <w:rPr>
          <w:color w:val="333333"/>
        </w:rPr>
        <w:t>支持五种数据类型：</w:t>
      </w:r>
      <w:r>
        <w:rPr>
          <w:rFonts w:hint="default" w:ascii="Noto Sans" w:hAnsi="Noto Sans" w:eastAsia="Noto Sans" w:cs="Noto Sans"/>
          <w:color w:val="333333"/>
        </w:rPr>
        <w:t>string</w:t>
      </w:r>
      <w:r>
        <w:rPr>
          <w:color w:val="333333"/>
        </w:rPr>
        <w:t>（字符串），</w:t>
      </w:r>
      <w:r>
        <w:rPr>
          <w:rFonts w:hint="default" w:ascii="Noto Sans" w:hAnsi="Noto Sans" w:eastAsia="Noto Sans" w:cs="Noto Sans"/>
          <w:color w:val="333333"/>
        </w:rPr>
        <w:t>hash</w:t>
      </w:r>
      <w:r>
        <w:rPr>
          <w:color w:val="333333"/>
        </w:rPr>
        <w:t>（哈希），</w:t>
      </w:r>
      <w:r>
        <w:rPr>
          <w:rFonts w:hint="default" w:ascii="Noto Sans" w:hAnsi="Noto Sans" w:eastAsia="Noto Sans" w:cs="Noto Sans"/>
          <w:color w:val="333333"/>
        </w:rPr>
        <w:t>list</w:t>
      </w:r>
      <w:r>
        <w:rPr>
          <w:color w:val="333333"/>
        </w:rPr>
        <w:t xml:space="preserve">（列 </w:t>
      </w:r>
      <w:r>
        <w:rPr>
          <w:color w:val="333333"/>
          <w:spacing w:val="32"/>
        </w:rPr>
        <w:t xml:space="preserve"> </w:t>
      </w:r>
      <w:r>
        <w:rPr>
          <w:color w:val="333333"/>
        </w:rPr>
        <w:t>表），</w:t>
      </w:r>
      <w:r>
        <w:rPr>
          <w:rFonts w:hint="default" w:ascii="Noto Sans" w:hAnsi="Noto Sans" w:eastAsia="Noto Sans" w:cs="Noto Sans"/>
          <w:color w:val="333333"/>
        </w:rPr>
        <w:t>set</w:t>
      </w:r>
      <w:r>
        <w:rPr>
          <w:color w:val="333333"/>
        </w:rPr>
        <w:t>（集合）及</w:t>
      </w:r>
      <w:r>
        <w:rPr>
          <w:color w:val="333333"/>
          <w:w w:val="102"/>
        </w:rPr>
        <w:t xml:space="preserve"> </w:t>
      </w:r>
      <w:r>
        <w:rPr>
          <w:rFonts w:hint="default" w:ascii="Noto Sans" w:hAnsi="Noto Sans" w:eastAsia="Noto Sans" w:cs="Noto Sans"/>
          <w:color w:val="333333"/>
        </w:rPr>
        <w:t>zsetsorted</w:t>
      </w:r>
      <w:r>
        <w:rPr>
          <w:rFonts w:hint="default" w:ascii="Noto Sans" w:hAnsi="Noto Sans" w:eastAsia="Noto Sans" w:cs="Noto Sans"/>
          <w:color w:val="333333"/>
          <w:spacing w:val="29"/>
        </w:rPr>
        <w:t xml:space="preserve"> </w:t>
      </w:r>
      <w:r>
        <w:rPr>
          <w:rFonts w:hint="default" w:ascii="Noto Sans" w:hAnsi="Noto Sans" w:eastAsia="Noto Sans" w:cs="Noto Sans"/>
          <w:color w:val="333333"/>
        </w:rPr>
        <w:t>set</w:t>
      </w:r>
      <w:r>
        <w:rPr>
          <w:color w:val="333333"/>
        </w:rPr>
        <w:t>：有序集合</w:t>
      </w:r>
      <w:r>
        <w:rPr>
          <w:rFonts w:hint="default" w:ascii="Noto Sans" w:hAnsi="Noto Sans" w:eastAsia="Noto Sans" w:cs="Noto Sans"/>
          <w:color w:val="333333"/>
        </w:rPr>
        <w:t>)</w:t>
      </w:r>
      <w:r>
        <w:rPr>
          <w:color w:val="333333"/>
        </w:rPr>
        <w:t>。</w:t>
      </w:r>
      <w:r>
        <w:rPr>
          <w:color w:val="333333"/>
          <w:spacing w:val="22"/>
        </w:rPr>
        <w:t xml:space="preserve"> </w:t>
      </w:r>
      <w:r>
        <w:rPr>
          <w:color w:val="333333"/>
        </w:rPr>
        <w:t>我们实际项目中比较常用的是</w:t>
      </w:r>
      <w:r>
        <w:rPr>
          <w:color w:val="333333"/>
          <w:spacing w:val="22"/>
        </w:rPr>
        <w:t xml:space="preserve"> </w:t>
      </w:r>
      <w:r>
        <w:rPr>
          <w:rFonts w:hint="default" w:ascii="Noto Sans" w:hAnsi="Noto Sans" w:eastAsia="Noto Sans" w:cs="Noto Sans"/>
          <w:color w:val="333333"/>
        </w:rPr>
        <w:t>string</w:t>
      </w:r>
      <w:r>
        <w:rPr>
          <w:color w:val="333333"/>
        </w:rPr>
        <w:t>，</w:t>
      </w:r>
      <w:r>
        <w:rPr>
          <w:rFonts w:hint="default" w:ascii="Noto Sans" w:hAnsi="Noto Sans" w:eastAsia="Noto Sans" w:cs="Noto Sans"/>
          <w:color w:val="333333"/>
        </w:rPr>
        <w:t>hash</w:t>
      </w:r>
      <w:r>
        <w:rPr>
          <w:rFonts w:hint="default" w:ascii="Noto Sans" w:hAnsi="Noto Sans" w:eastAsia="Noto Sans" w:cs="Noto Sans"/>
          <w:color w:val="333333"/>
          <w:spacing w:val="29"/>
        </w:rPr>
        <w:t xml:space="preserve"> </w:t>
      </w:r>
      <w:r>
        <w:rPr>
          <w:color w:val="333333"/>
        </w:rPr>
        <w:t>如果你是</w:t>
      </w:r>
      <w:r>
        <w:rPr>
          <w:color w:val="333333"/>
          <w:spacing w:val="22"/>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29"/>
        </w:rPr>
        <w:t xml:space="preserve"> </w:t>
      </w:r>
      <w:r>
        <w:rPr>
          <w:color w:val="333333"/>
        </w:rPr>
        <w:t>中高级用户，</w:t>
      </w:r>
      <w:r>
        <w:rPr>
          <w:color w:val="333333"/>
          <w:spacing w:val="-53"/>
        </w:rPr>
        <w:t xml:space="preserve"> </w:t>
      </w:r>
      <w:r>
        <w:rPr>
          <w:color w:val="333333"/>
        </w:rPr>
        <w:t xml:space="preserve">还 需要加上下面几种数据结构 </w:t>
      </w:r>
      <w:r>
        <w:rPr>
          <w:rFonts w:hint="default" w:ascii="Noto Sans" w:hAnsi="Noto Sans" w:eastAsia="Noto Sans" w:cs="Noto Sans"/>
          <w:color w:val="333333"/>
        </w:rPr>
        <w:t>HyperLogLog</w:t>
      </w:r>
      <w:r>
        <w:rPr>
          <w:color w:val="333333"/>
        </w:rPr>
        <w:t>、</w:t>
      </w:r>
      <w:r>
        <w:rPr>
          <w:rFonts w:hint="default" w:ascii="Noto Sans" w:hAnsi="Noto Sans" w:eastAsia="Noto Sans" w:cs="Noto Sans"/>
          <w:color w:val="333333"/>
        </w:rPr>
        <w:t>Geo</w:t>
      </w:r>
      <w:r>
        <w:rPr>
          <w:color w:val="333333"/>
        </w:rPr>
        <w:t>、</w:t>
      </w:r>
      <w:r>
        <w:rPr>
          <w:rFonts w:hint="default" w:ascii="Noto Sans" w:hAnsi="Noto Sans" w:eastAsia="Noto Sans" w:cs="Noto Sans"/>
          <w:color w:val="333333"/>
        </w:rPr>
        <w:t>Pub/Sub</w:t>
      </w:r>
      <w:r>
        <w:rPr>
          <w:color w:val="333333"/>
        </w:rPr>
        <w:t xml:space="preserve">。 如果你说还玩过 </w:t>
      </w:r>
      <w:r>
        <w:rPr>
          <w:rFonts w:hint="default" w:ascii="Noto Sans" w:hAnsi="Noto Sans" w:eastAsia="Noto Sans" w:cs="Noto Sans"/>
          <w:color w:val="333333"/>
        </w:rPr>
        <w:t>Redis Module</w:t>
      </w:r>
      <w:r>
        <w:rPr>
          <w:color w:val="333333"/>
        </w:rPr>
        <w:t>，像</w:t>
      </w:r>
      <w:r>
        <w:rPr>
          <w:color w:val="333333"/>
          <w:spacing w:val="25"/>
        </w:rPr>
        <w:t xml:space="preserve"> </w:t>
      </w:r>
      <w:r>
        <w:rPr>
          <w:rFonts w:hint="default" w:ascii="Noto Sans" w:hAnsi="Noto Sans" w:eastAsia="Noto Sans" w:cs="Noto Sans"/>
          <w:color w:val="333333"/>
        </w:rPr>
        <w:t>BloomFilter</w:t>
      </w:r>
      <w:r>
        <w:rPr>
          <w:color w:val="333333"/>
        </w:rPr>
        <w:t>，</w:t>
      </w:r>
      <w:r>
        <w:rPr>
          <w:rFonts w:hint="default" w:ascii="Noto Sans" w:hAnsi="Noto Sans" w:eastAsia="Noto Sans" w:cs="Noto Sans"/>
          <w:color w:val="333333"/>
        </w:rPr>
        <w:t>RedisSearch</w:t>
      </w:r>
      <w:r>
        <w:rPr>
          <w:color w:val="333333"/>
        </w:rPr>
        <w:t>，</w:t>
      </w:r>
      <w:r>
        <w:rPr>
          <w:rFonts w:hint="default" w:ascii="Noto Sans" w:hAnsi="Noto Sans" w:eastAsia="Noto Sans" w:cs="Noto Sans"/>
          <w:color w:val="333333"/>
        </w:rPr>
        <w:t>Redis-ML</w:t>
      </w:r>
      <w:r>
        <w:rPr>
          <w:color w:val="333333"/>
        </w:rPr>
        <w:t xml:space="preserve">，  </w:t>
      </w:r>
      <w:r>
        <w:rPr>
          <w:color w:val="333333"/>
          <w:spacing w:val="14"/>
        </w:rPr>
        <w:t xml:space="preserve"> </w:t>
      </w:r>
      <w:r>
        <w:rPr>
          <w:color w:val="333333"/>
        </w:rPr>
        <w:t>面试官得眼睛就开始发亮了。</w:t>
      </w:r>
    </w:p>
    <w:p>
      <w:pPr>
        <w:pStyle w:val="3"/>
        <w:tabs>
          <w:tab w:val="left" w:pos="9049"/>
        </w:tabs>
        <w:spacing w:before="65" w:line="240" w:lineRule="auto"/>
        <w:ind w:right="217"/>
        <w:jc w:val="left"/>
        <w:rPr>
          <w:b w:val="0"/>
          <w:bCs w:val="0"/>
        </w:rPr>
      </w:pPr>
      <w:bookmarkStart w:id="196" w:name="使用 Redis 有哪些好处？  "/>
      <w:bookmarkEnd w:id="196"/>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使用</w:t>
      </w:r>
      <w:r>
        <w:rPr>
          <w:color w:val="333333"/>
          <w:spacing w:val="-70"/>
          <w:u w:val="single" w:color="EDEDED"/>
        </w:rPr>
        <w:t xml:space="preserve"> </w:t>
      </w:r>
      <w:r>
        <w:rPr>
          <w:rFonts w:hint="default" w:ascii="Arial Black" w:hAnsi="Arial Black" w:eastAsia="Arial Black" w:cs="Arial Black"/>
          <w:b/>
          <w:bCs/>
          <w:color w:val="333333"/>
          <w:u w:val="single" w:color="EDEDED"/>
        </w:rPr>
        <w:t>Redis</w:t>
      </w:r>
      <w:r>
        <w:rPr>
          <w:rFonts w:hint="default" w:ascii="Arial Black" w:hAnsi="Arial Black" w:eastAsia="Arial Black" w:cs="Arial Black"/>
          <w:b/>
          <w:bCs/>
          <w:color w:val="333333"/>
          <w:spacing w:val="-82"/>
          <w:u w:val="single" w:color="EDEDED"/>
        </w:rPr>
        <w:t xml:space="preserve"> </w:t>
      </w:r>
      <w:r>
        <w:rPr>
          <w:color w:val="333333"/>
          <w:u w:val="single" w:color="EDEDED"/>
        </w:rPr>
        <w:t>有哪些好处？</w:t>
      </w:r>
      <w:r>
        <w:rPr>
          <w:color w:val="333333"/>
          <w:u w:val="single" w:color="EDEDED"/>
        </w:rPr>
        <w:tab/>
      </w:r>
    </w:p>
    <w:p>
      <w:pPr>
        <w:pStyle w:val="4"/>
        <w:spacing w:before="167" w:line="316" w:lineRule="exact"/>
        <w:ind w:left="560" w:right="217" w:hanging="215"/>
        <w:jc w:val="left"/>
        <w:rPr>
          <w:rFonts w:hint="default" w:ascii="Noto Sans" w:hAnsi="Noto Sans" w:eastAsia="Noto Sans" w:cs="Noto Sans"/>
        </w:rPr>
      </w:pPr>
      <w:r>
        <w:rPr>
          <w:rFonts w:hint="default" w:ascii="Noto Sans" w:hAnsi="Noto Sans" w:eastAsia="Noto Sans" w:cs="Noto Sans"/>
          <w:color w:val="333333"/>
        </w:rPr>
        <w:t>1.</w:t>
      </w:r>
      <w:r>
        <w:rPr>
          <w:rFonts w:hint="default" w:ascii="Noto Sans" w:hAnsi="Noto Sans" w:eastAsia="Noto Sans" w:cs="Noto Sans"/>
          <w:color w:val="333333"/>
          <w:spacing w:val="2"/>
        </w:rPr>
        <w:t xml:space="preserve"> </w:t>
      </w:r>
      <w:r>
        <w:rPr>
          <w:color w:val="333333"/>
        </w:rPr>
        <w:t>速度快，因为数据存在内存中，类似于</w:t>
      </w:r>
      <w:r>
        <w:rPr>
          <w:color w:val="333333"/>
          <w:spacing w:val="44"/>
        </w:rPr>
        <w:t xml:space="preserve"> </w:t>
      </w:r>
      <w:r>
        <w:rPr>
          <w:rFonts w:hint="default" w:ascii="Noto Sans" w:hAnsi="Noto Sans" w:eastAsia="Noto Sans" w:cs="Noto Sans"/>
          <w:color w:val="333333"/>
        </w:rPr>
        <w:t>HashMap</w:t>
      </w:r>
      <w:r>
        <w:rPr>
          <w:color w:val="333333"/>
        </w:rPr>
        <w:t>，</w:t>
      </w:r>
      <w:r>
        <w:rPr>
          <w:rFonts w:hint="default" w:ascii="Noto Sans" w:hAnsi="Noto Sans" w:eastAsia="Noto Sans" w:cs="Noto Sans"/>
          <w:color w:val="333333"/>
        </w:rPr>
        <w:t>HashMap</w:t>
      </w:r>
      <w:r>
        <w:rPr>
          <w:rFonts w:hint="default" w:ascii="Noto Sans" w:hAnsi="Noto Sans" w:eastAsia="Noto Sans" w:cs="Noto Sans"/>
          <w:color w:val="333333"/>
          <w:spacing w:val="2"/>
        </w:rPr>
        <w:t xml:space="preserve"> </w:t>
      </w:r>
      <w:r>
        <w:rPr>
          <w:color w:val="333333"/>
        </w:rPr>
        <w:t>的优势就是查</w:t>
      </w:r>
      <w:r>
        <w:rPr>
          <w:color w:val="333333"/>
          <w:spacing w:val="44"/>
        </w:rPr>
        <w:t xml:space="preserve"> </w:t>
      </w:r>
      <w:r>
        <w:rPr>
          <w:color w:val="333333"/>
        </w:rPr>
        <w:t>找和操作的时间复杂</w:t>
      </w:r>
      <w:r>
        <w:rPr>
          <w:color w:val="333333"/>
          <w:spacing w:val="-51"/>
        </w:rPr>
        <w:t xml:space="preserve"> </w:t>
      </w:r>
      <w:r>
        <w:rPr>
          <w:color w:val="333333"/>
          <w:w w:val="105"/>
        </w:rPr>
        <w:t>度都是</w:t>
      </w:r>
      <w:r>
        <w:rPr>
          <w:color w:val="333333"/>
          <w:spacing w:val="-38"/>
          <w:w w:val="105"/>
        </w:rPr>
        <w:t xml:space="preserve"> </w:t>
      </w:r>
      <w:r>
        <w:rPr>
          <w:rFonts w:hint="default" w:ascii="Noto Sans" w:hAnsi="Noto Sans" w:eastAsia="Noto Sans" w:cs="Noto Sans"/>
          <w:color w:val="333333"/>
          <w:w w:val="105"/>
        </w:rPr>
        <w:t>O1)</w:t>
      </w:r>
    </w:p>
    <w:p>
      <w:pPr>
        <w:pStyle w:val="4"/>
        <w:spacing w:before="63" w:line="240" w:lineRule="auto"/>
        <w:ind w:left="345" w:right="217"/>
        <w:jc w:val="left"/>
      </w:pPr>
      <w:r>
        <w:rPr>
          <w:rFonts w:hint="default" w:ascii="Noto Sans" w:hAnsi="Noto Sans" w:eastAsia="Noto Sans" w:cs="Noto Sans"/>
          <w:color w:val="333333"/>
        </w:rPr>
        <w:t xml:space="preserve">2.  </w:t>
      </w:r>
      <w:r>
        <w:rPr>
          <w:color w:val="333333"/>
        </w:rPr>
        <w:t xml:space="preserve">支持丰富数据类型，支持  </w:t>
      </w:r>
      <w:r>
        <w:rPr>
          <w:rFonts w:hint="default" w:ascii="Noto Sans" w:hAnsi="Noto Sans" w:eastAsia="Noto Sans" w:cs="Noto Sans"/>
          <w:color w:val="333333"/>
        </w:rPr>
        <w:t>string</w:t>
      </w:r>
      <w:r>
        <w:rPr>
          <w:color w:val="333333"/>
        </w:rPr>
        <w:t>，</w:t>
      </w:r>
      <w:r>
        <w:rPr>
          <w:rFonts w:hint="default" w:ascii="Noto Sans" w:hAnsi="Noto Sans" w:eastAsia="Noto Sans" w:cs="Noto Sans"/>
          <w:color w:val="333333"/>
        </w:rPr>
        <w:t>list</w:t>
      </w:r>
      <w:r>
        <w:rPr>
          <w:color w:val="333333"/>
        </w:rPr>
        <w:t>，</w:t>
      </w:r>
      <w:r>
        <w:rPr>
          <w:rFonts w:hint="default" w:ascii="Noto Sans" w:hAnsi="Noto Sans" w:eastAsia="Noto Sans" w:cs="Noto Sans"/>
          <w:color w:val="333333"/>
        </w:rPr>
        <w:t>set</w:t>
      </w:r>
      <w:r>
        <w:rPr>
          <w:color w:val="333333"/>
        </w:rPr>
        <w:t>，</w:t>
      </w:r>
      <w:r>
        <w:rPr>
          <w:rFonts w:hint="default" w:ascii="Noto Sans" w:hAnsi="Noto Sans" w:eastAsia="Noto Sans" w:cs="Noto Sans"/>
          <w:color w:val="333333"/>
        </w:rPr>
        <w:t>Zset</w:t>
      </w:r>
      <w:r>
        <w:rPr>
          <w:color w:val="333333"/>
        </w:rPr>
        <w:t>，</w:t>
      </w:r>
      <w:r>
        <w:rPr>
          <w:rFonts w:hint="default" w:ascii="Noto Sans" w:hAnsi="Noto Sans" w:eastAsia="Noto Sans" w:cs="Noto Sans"/>
          <w:color w:val="333333"/>
        </w:rPr>
        <w:t>hash</w:t>
      </w:r>
      <w:r>
        <w:rPr>
          <w:rFonts w:hint="default" w:ascii="Noto Sans" w:hAnsi="Noto Sans" w:eastAsia="Noto Sans" w:cs="Noto Sans"/>
          <w:color w:val="333333"/>
          <w:spacing w:val="-3"/>
        </w:rPr>
        <w:t xml:space="preserve"> </w:t>
      </w:r>
      <w:r>
        <w:rPr>
          <w:color w:val="333333"/>
        </w:rPr>
        <w:t>等</w:t>
      </w:r>
    </w:p>
    <w:p>
      <w:pPr>
        <w:pStyle w:val="4"/>
        <w:spacing w:before="71" w:line="240" w:lineRule="auto"/>
        <w:ind w:left="345" w:right="217"/>
        <w:jc w:val="left"/>
      </w:pPr>
      <w:r>
        <w:rPr>
          <w:rFonts w:hint="default" w:ascii="Noto Sans" w:hAnsi="Noto Sans" w:eastAsia="Noto Sans" w:cs="Noto Sans"/>
          <w:color w:val="333333"/>
        </w:rPr>
        <w:t xml:space="preserve">3.   </w:t>
      </w:r>
      <w:r>
        <w:rPr>
          <w:color w:val="333333"/>
        </w:rPr>
        <w:t xml:space="preserve">支持事务，操作都是原子性，所谓的原子性就是对数据的更改要么全部执 </w:t>
      </w:r>
      <w:r>
        <w:rPr>
          <w:color w:val="333333"/>
          <w:spacing w:val="52"/>
        </w:rPr>
        <w:t xml:space="preserve"> </w:t>
      </w:r>
      <w:r>
        <w:rPr>
          <w:color w:val="333333"/>
        </w:rPr>
        <w:t>行，要么全部不执行</w:t>
      </w:r>
    </w:p>
    <w:p>
      <w:pPr>
        <w:pStyle w:val="4"/>
        <w:spacing w:before="86" w:line="240" w:lineRule="auto"/>
        <w:ind w:left="345" w:right="217"/>
        <w:jc w:val="left"/>
      </w:pPr>
      <w:r>
        <w:rPr>
          <w:rFonts w:hint="default" w:ascii="Noto Sans" w:hAnsi="Noto Sans" w:eastAsia="Noto Sans" w:cs="Noto Sans"/>
          <w:color w:val="333333"/>
        </w:rPr>
        <w:t xml:space="preserve">4.  </w:t>
      </w:r>
      <w:r>
        <w:rPr>
          <w:color w:val="333333"/>
        </w:rPr>
        <w:t xml:space="preserve">丰富的特性：可用于缓存，消息，按  </w:t>
      </w:r>
      <w:r>
        <w:rPr>
          <w:rFonts w:hint="default" w:ascii="Noto Sans" w:hAnsi="Noto Sans" w:eastAsia="Noto Sans" w:cs="Noto Sans"/>
          <w:color w:val="333333"/>
        </w:rPr>
        <w:t xml:space="preserve">key </w:t>
      </w:r>
      <w:r>
        <w:rPr>
          <w:rFonts w:hint="default" w:ascii="Noto Sans" w:hAnsi="Noto Sans" w:eastAsia="Noto Sans" w:cs="Noto Sans"/>
          <w:color w:val="333333"/>
          <w:spacing w:val="13"/>
        </w:rPr>
        <w:t xml:space="preserve"> </w:t>
      </w:r>
      <w:r>
        <w:rPr>
          <w:color w:val="333333"/>
        </w:rPr>
        <w:t>设置过期时间，过期后将会自动删除</w:t>
      </w:r>
    </w:p>
    <w:p>
      <w:pPr>
        <w:pStyle w:val="3"/>
        <w:tabs>
          <w:tab w:val="left" w:pos="9049"/>
        </w:tabs>
        <w:spacing w:before="61" w:line="240" w:lineRule="auto"/>
        <w:ind w:right="217"/>
        <w:jc w:val="left"/>
        <w:rPr>
          <w:b w:val="0"/>
          <w:bCs w:val="0"/>
        </w:rPr>
      </w:pPr>
      <w:bookmarkStart w:id="197" w:name="Redis 相比 Memcached 有哪些优势？  "/>
      <w:bookmarkEnd w:id="19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Redis </w:t>
      </w:r>
      <w:r>
        <w:rPr>
          <w:color w:val="333333"/>
          <w:w w:val="95"/>
          <w:u w:val="single" w:color="EDEDED"/>
        </w:rPr>
        <w:t xml:space="preserve">相比 </w:t>
      </w:r>
      <w:r>
        <w:rPr>
          <w:rFonts w:hint="default" w:ascii="Arial Black" w:hAnsi="Arial Black" w:eastAsia="Arial Black" w:cs="Arial Black"/>
          <w:b/>
          <w:bCs/>
          <w:color w:val="333333"/>
          <w:w w:val="95"/>
          <w:u w:val="single" w:color="EDEDED"/>
        </w:rPr>
        <w:t>Memcached</w:t>
      </w:r>
      <w:r>
        <w:rPr>
          <w:rFonts w:hint="default" w:ascii="Arial Black" w:hAnsi="Arial Black" w:eastAsia="Arial Black" w:cs="Arial Black"/>
          <w:b/>
          <w:bCs/>
          <w:color w:val="333333"/>
          <w:spacing w:val="-50"/>
          <w:w w:val="95"/>
          <w:u w:val="single" w:color="EDEDED"/>
        </w:rPr>
        <w:t xml:space="preserve"> </w:t>
      </w:r>
      <w:r>
        <w:rPr>
          <w:color w:val="333333"/>
          <w:w w:val="95"/>
          <w:u w:val="single" w:color="EDEDED"/>
        </w:rPr>
        <w:t>有哪些优势？</w:t>
      </w:r>
      <w:r>
        <w:rPr>
          <w:color w:val="333333"/>
          <w:u w:val="single" w:color="EDEDED"/>
        </w:rPr>
        <w:tab/>
      </w:r>
    </w:p>
    <w:p>
      <w:pPr>
        <w:pStyle w:val="4"/>
        <w:spacing w:before="126" w:line="240" w:lineRule="auto"/>
        <w:ind w:left="345" w:right="217"/>
        <w:jc w:val="left"/>
      </w:pPr>
      <w:r>
        <w:rPr>
          <w:rFonts w:hint="default" w:ascii="Noto Sans" w:hAnsi="Noto Sans" w:eastAsia="Noto Sans" w:cs="Noto Sans"/>
          <w:color w:val="333333"/>
        </w:rPr>
        <w:t xml:space="preserve">1.  Memcached  </w:t>
      </w:r>
      <w:r>
        <w:rPr>
          <w:color w:val="333333"/>
        </w:rPr>
        <w:t>所有的值均是简单的字符串，</w:t>
      </w:r>
      <w:r>
        <w:rPr>
          <w:rFonts w:hint="default" w:ascii="Noto Sans" w:hAnsi="Noto Sans" w:eastAsia="Noto Sans" w:cs="Noto Sans"/>
          <w:color w:val="333333"/>
        </w:rPr>
        <w:t xml:space="preserve">redis  </w:t>
      </w:r>
      <w:r>
        <w:rPr>
          <w:color w:val="333333"/>
        </w:rPr>
        <w:t>作为其替代者，支持更为</w:t>
      </w:r>
      <w:r>
        <w:rPr>
          <w:color w:val="333333"/>
          <w:spacing w:val="36"/>
        </w:rPr>
        <w:t xml:space="preserve"> </w:t>
      </w:r>
      <w:r>
        <w:rPr>
          <w:color w:val="333333"/>
        </w:rPr>
        <w:t>丰富的数据类</w:t>
      </w:r>
    </w:p>
    <w:p>
      <w:pPr>
        <w:pStyle w:val="8"/>
        <w:numPr>
          <w:ilvl w:val="0"/>
          <w:numId w:val="10"/>
        </w:numPr>
        <w:tabs>
          <w:tab w:val="left" w:pos="560"/>
        </w:tabs>
        <w:spacing w:before="86" w:after="0" w:line="240" w:lineRule="auto"/>
        <w:ind w:left="560" w:right="217" w:hanging="215"/>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 xml:space="preserve">Redis </w:t>
      </w:r>
      <w:r>
        <w:rPr>
          <w:rFonts w:hint="default" w:ascii="微软雅黑" w:hAnsi="微软雅黑" w:eastAsia="微软雅黑" w:cs="微软雅黑"/>
          <w:color w:val="333333"/>
          <w:sz w:val="19"/>
          <w:szCs w:val="19"/>
        </w:rPr>
        <w:t xml:space="preserve">的速度比 </w:t>
      </w:r>
      <w:r>
        <w:rPr>
          <w:rFonts w:hint="default" w:ascii="Noto Sans" w:hAnsi="Noto Sans" w:eastAsia="Noto Sans" w:cs="Noto Sans"/>
          <w:color w:val="333333"/>
          <w:sz w:val="19"/>
          <w:szCs w:val="19"/>
        </w:rPr>
        <w:t xml:space="preserve">Memcached </w:t>
      </w:r>
      <w:r>
        <w:rPr>
          <w:rFonts w:hint="default" w:ascii="Noto Sans" w:hAnsi="Noto Sans" w:eastAsia="Noto Sans" w:cs="Noto Sans"/>
          <w:color w:val="333333"/>
          <w:spacing w:val="8"/>
          <w:sz w:val="19"/>
          <w:szCs w:val="19"/>
        </w:rPr>
        <w:t xml:space="preserve"> </w:t>
      </w:r>
      <w:r>
        <w:rPr>
          <w:rFonts w:hint="default" w:ascii="微软雅黑" w:hAnsi="微软雅黑" w:eastAsia="微软雅黑" w:cs="微软雅黑"/>
          <w:color w:val="333333"/>
          <w:sz w:val="19"/>
          <w:szCs w:val="19"/>
        </w:rPr>
        <w:t>快很</w:t>
      </w:r>
    </w:p>
    <w:p>
      <w:pPr>
        <w:pStyle w:val="4"/>
        <w:spacing w:before="71"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7"/>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spacing w:val="-27"/>
          <w:w w:val="105"/>
        </w:rPr>
        <w:t xml:space="preserve"> </w:t>
      </w:r>
      <w:r>
        <w:rPr>
          <w:color w:val="333333"/>
          <w:w w:val="105"/>
        </w:rPr>
        <w:t>可以持久化其数据</w:t>
      </w:r>
    </w:p>
    <w:p>
      <w:pPr>
        <w:pStyle w:val="3"/>
        <w:tabs>
          <w:tab w:val="left" w:pos="9049"/>
        </w:tabs>
        <w:spacing w:before="61" w:line="240" w:lineRule="auto"/>
        <w:ind w:right="217"/>
        <w:jc w:val="left"/>
        <w:rPr>
          <w:b w:val="0"/>
          <w:bCs w:val="0"/>
        </w:rPr>
      </w:pPr>
      <w:bookmarkStart w:id="198" w:name="Memcache 与 Redis 的区别都有哪些？  "/>
      <w:bookmarkEnd w:id="19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Memcache </w:t>
      </w:r>
      <w:r>
        <w:rPr>
          <w:color w:val="333333"/>
          <w:w w:val="95"/>
          <w:u w:val="single" w:color="EDEDED"/>
        </w:rPr>
        <w:t xml:space="preserve">与 </w:t>
      </w:r>
      <w:r>
        <w:rPr>
          <w:rFonts w:hint="default" w:ascii="Arial Black" w:hAnsi="Arial Black" w:eastAsia="Arial Black" w:cs="Arial Black"/>
          <w:b/>
          <w:bCs/>
          <w:color w:val="333333"/>
          <w:w w:val="95"/>
          <w:u w:val="single" w:color="EDEDED"/>
        </w:rPr>
        <w:t>Redis</w:t>
      </w:r>
      <w:r>
        <w:rPr>
          <w:rFonts w:hint="default" w:ascii="Arial Black" w:hAnsi="Arial Black" w:eastAsia="Arial Black" w:cs="Arial Black"/>
          <w:b/>
          <w:bCs/>
          <w:color w:val="333333"/>
          <w:spacing w:val="-32"/>
          <w:w w:val="95"/>
          <w:u w:val="single" w:color="EDEDED"/>
        </w:rPr>
        <w:t xml:space="preserve"> </w:t>
      </w:r>
      <w:r>
        <w:rPr>
          <w:color w:val="333333"/>
          <w:w w:val="95"/>
          <w:u w:val="single" w:color="EDEDED"/>
        </w:rPr>
        <w:t>的区别都有哪些？</w:t>
      </w:r>
      <w:r>
        <w:rPr>
          <w:color w:val="333333"/>
          <w:u w:val="single" w:color="EDEDED"/>
        </w:rPr>
        <w:tab/>
      </w:r>
    </w:p>
    <w:p>
      <w:pPr>
        <w:pStyle w:val="4"/>
        <w:spacing w:before="141" w:line="317" w:lineRule="exact"/>
        <w:ind w:left="345" w:right="15"/>
        <w:jc w:val="left"/>
        <w:rPr>
          <w:rFonts w:hint="default" w:ascii="Noto Sans" w:hAnsi="Noto Sans" w:eastAsia="Noto Sans" w:cs="Noto Sans"/>
        </w:rPr>
      </w:pPr>
      <w:r>
        <w:rPr>
          <w:rFonts w:hint="default" w:ascii="Noto Sans" w:hAnsi="Noto Sans" w:eastAsia="Noto Sans" w:cs="Noto Sans"/>
          <w:color w:val="333333"/>
        </w:rPr>
        <w:t xml:space="preserve">1.  </w:t>
      </w:r>
      <w:r>
        <w:rPr>
          <w:color w:val="333333"/>
        </w:rPr>
        <w:t xml:space="preserve">存储方式  </w:t>
      </w:r>
      <w:r>
        <w:rPr>
          <w:rFonts w:hint="default" w:ascii="Noto Sans" w:hAnsi="Noto Sans" w:eastAsia="Noto Sans" w:cs="Noto Sans"/>
          <w:color w:val="333333"/>
        </w:rPr>
        <w:t xml:space="preserve">Memecache  </w:t>
      </w:r>
      <w:r>
        <w:rPr>
          <w:color w:val="333333"/>
        </w:rPr>
        <w:t>把数据全部存在内存之中，断电后会挂掉，数据不  能超过内存大小。</w:t>
      </w:r>
      <w:r>
        <w:rPr>
          <w:color w:val="333333"/>
          <w:spacing w:val="-19"/>
        </w:rPr>
        <w:t xml:space="preserve"> </w:t>
      </w:r>
      <w:r>
        <w:rPr>
          <w:rFonts w:hint="default" w:ascii="Noto Sans" w:hAnsi="Noto Sans" w:eastAsia="Noto Sans" w:cs="Noto Sans"/>
          <w:color w:val="333333"/>
        </w:rPr>
        <w:t>Redis</w:t>
      </w:r>
    </w:p>
    <w:p>
      <w:pPr>
        <w:pStyle w:val="4"/>
        <w:spacing w:line="311" w:lineRule="exact"/>
        <w:ind w:left="560" w:right="217"/>
        <w:jc w:val="left"/>
      </w:pPr>
      <w:r>
        <w:rPr>
          <w:color w:val="333333"/>
          <w:w w:val="105"/>
        </w:rPr>
        <w:t>有部份存在硬盘上，这样能保证数据的持久性。</w:t>
      </w:r>
    </w:p>
    <w:p>
      <w:pPr>
        <w:pStyle w:val="4"/>
        <w:spacing w:before="92" w:line="240" w:lineRule="auto"/>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30"/>
          <w:w w:val="105"/>
        </w:rPr>
        <w:t xml:space="preserve"> </w:t>
      </w:r>
      <w:r>
        <w:rPr>
          <w:color w:val="333333"/>
          <w:w w:val="105"/>
        </w:rPr>
        <w:t>数据支持类型</w:t>
      </w:r>
      <w:r>
        <w:rPr>
          <w:color w:val="333333"/>
          <w:spacing w:val="-37"/>
          <w:w w:val="105"/>
        </w:rPr>
        <w:t xml:space="preserve"> </w:t>
      </w:r>
      <w:r>
        <w:rPr>
          <w:rFonts w:hint="default" w:ascii="Noto Sans" w:hAnsi="Noto Sans" w:eastAsia="Noto Sans" w:cs="Noto Sans"/>
          <w:color w:val="333333"/>
          <w:w w:val="105"/>
        </w:rPr>
        <w:t>Memcache</w:t>
      </w:r>
      <w:r>
        <w:rPr>
          <w:rFonts w:hint="default" w:ascii="Noto Sans" w:hAnsi="Noto Sans" w:eastAsia="Noto Sans" w:cs="Noto Sans"/>
          <w:color w:val="333333"/>
          <w:spacing w:val="-30"/>
          <w:w w:val="105"/>
        </w:rPr>
        <w:t xml:space="preserve"> </w:t>
      </w:r>
      <w:r>
        <w:rPr>
          <w:color w:val="333333"/>
          <w:w w:val="105"/>
        </w:rPr>
        <w:t>对数据类型支持相对简单。</w:t>
      </w:r>
      <w:r>
        <w:rPr>
          <w:color w:val="333333"/>
          <w:spacing w:val="-37"/>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spacing w:val="-30"/>
          <w:w w:val="105"/>
        </w:rPr>
        <w:t xml:space="preserve"> </w:t>
      </w:r>
      <w:r>
        <w:rPr>
          <w:color w:val="333333"/>
          <w:w w:val="105"/>
        </w:rPr>
        <w:t>有复杂的数</w:t>
      </w:r>
      <w:r>
        <w:rPr>
          <w:color w:val="333333"/>
          <w:spacing w:val="-37"/>
          <w:w w:val="105"/>
        </w:rPr>
        <w:t xml:space="preserve"> </w:t>
      </w:r>
      <w:r>
        <w:rPr>
          <w:color w:val="333333"/>
          <w:w w:val="105"/>
        </w:rPr>
        <w:t>据类型。</w:t>
      </w:r>
    </w:p>
    <w:p>
      <w:pPr>
        <w:pStyle w:val="4"/>
        <w:spacing w:before="96" w:line="316" w:lineRule="exact"/>
        <w:ind w:left="560" w:right="230" w:hanging="215"/>
        <w:jc w:val="left"/>
      </w:pPr>
      <w:r>
        <w:rPr>
          <w:rFonts w:hint="default" w:ascii="Noto Sans" w:hAnsi="Noto Sans" w:eastAsia="Noto Sans" w:cs="Noto Sans"/>
          <w:color w:val="333333"/>
          <w:w w:val="105"/>
        </w:rPr>
        <w:t>3.</w:t>
      </w:r>
      <w:r>
        <w:rPr>
          <w:rFonts w:hint="default" w:ascii="Noto Sans" w:hAnsi="Noto Sans" w:eastAsia="Noto Sans" w:cs="Noto Sans"/>
          <w:color w:val="333333"/>
          <w:spacing w:val="-33"/>
          <w:w w:val="105"/>
        </w:rPr>
        <w:t xml:space="preserve"> </w:t>
      </w:r>
      <w:r>
        <w:rPr>
          <w:color w:val="333333"/>
          <w:w w:val="105"/>
        </w:rPr>
        <w:t>使用底层模型不同</w:t>
      </w:r>
      <w:r>
        <w:rPr>
          <w:color w:val="333333"/>
          <w:spacing w:val="-40"/>
          <w:w w:val="105"/>
        </w:rPr>
        <w:t xml:space="preserve"> </w:t>
      </w:r>
      <w:r>
        <w:rPr>
          <w:color w:val="333333"/>
          <w:w w:val="105"/>
        </w:rPr>
        <w:t>它们之间底层实现方式</w:t>
      </w:r>
      <w:r>
        <w:rPr>
          <w:color w:val="333333"/>
          <w:spacing w:val="-40"/>
          <w:w w:val="105"/>
        </w:rPr>
        <w:t xml:space="preserve"> </w:t>
      </w:r>
      <w:r>
        <w:rPr>
          <w:color w:val="333333"/>
          <w:w w:val="105"/>
        </w:rPr>
        <w:t>以及与客户端之间通信的应用</w:t>
      </w:r>
      <w:r>
        <w:rPr>
          <w:color w:val="333333"/>
          <w:spacing w:val="-40"/>
          <w:w w:val="105"/>
        </w:rPr>
        <w:t xml:space="preserve"> </w:t>
      </w:r>
      <w:r>
        <w:rPr>
          <w:color w:val="333333"/>
          <w:w w:val="105"/>
        </w:rPr>
        <w:t>协议不一样。</w:t>
      </w:r>
      <w:r>
        <w:rPr>
          <w:color w:val="333333"/>
          <w:spacing w:val="-40"/>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spacing w:val="-33"/>
          <w:w w:val="105"/>
        </w:rPr>
        <w:t xml:space="preserve"> </w:t>
      </w:r>
      <w:r>
        <w:rPr>
          <w:color w:val="333333"/>
          <w:w w:val="105"/>
        </w:rPr>
        <w:t>直接</w:t>
      </w:r>
      <w:r>
        <w:rPr>
          <w:color w:val="333333"/>
          <w:w w:val="102"/>
        </w:rPr>
        <w:t xml:space="preserve"> </w:t>
      </w:r>
      <w:r>
        <w:rPr>
          <w:color w:val="333333"/>
        </w:rPr>
        <w:t xml:space="preserve">自己构建了 </w:t>
      </w:r>
      <w:r>
        <w:rPr>
          <w:rFonts w:hint="default" w:ascii="Noto Sans" w:hAnsi="Noto Sans" w:eastAsia="Noto Sans" w:cs="Noto Sans"/>
          <w:color w:val="333333"/>
        </w:rPr>
        <w:t xml:space="preserve">VM  </w:t>
      </w:r>
      <w:r>
        <w:rPr>
          <w:color w:val="333333"/>
        </w:rPr>
        <w:t xml:space="preserve">机制 ，因为一般的系统调用系统 函  </w:t>
      </w:r>
      <w:r>
        <w:rPr>
          <w:color w:val="333333"/>
          <w:spacing w:val="10"/>
        </w:rPr>
        <w:t xml:space="preserve"> </w:t>
      </w:r>
      <w:r>
        <w:rPr>
          <w:color w:val="333333"/>
        </w:rPr>
        <w:t>数的话，会浪费一定的时间去移动和请求</w:t>
      </w:r>
    </w:p>
    <w:p>
      <w:pPr>
        <w:pStyle w:val="3"/>
        <w:tabs>
          <w:tab w:val="left" w:pos="9049"/>
        </w:tabs>
        <w:spacing w:before="53" w:line="240" w:lineRule="auto"/>
        <w:ind w:right="217"/>
        <w:jc w:val="left"/>
        <w:rPr>
          <w:b w:val="0"/>
          <w:bCs w:val="0"/>
        </w:rPr>
      </w:pPr>
      <w:bookmarkStart w:id="199" w:name="Redis 是单进程单线程的  "/>
      <w:bookmarkEnd w:id="199"/>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Redis</w:t>
      </w:r>
      <w:r>
        <w:rPr>
          <w:rFonts w:hint="default" w:ascii="Arial Black" w:hAnsi="Arial Black" w:eastAsia="Arial Black" w:cs="Arial Black"/>
          <w:b/>
          <w:bCs/>
          <w:color w:val="333333"/>
          <w:spacing w:val="56"/>
          <w:w w:val="95"/>
          <w:u w:val="single" w:color="EDEDED"/>
        </w:rPr>
        <w:t xml:space="preserve"> </w:t>
      </w:r>
      <w:r>
        <w:rPr>
          <w:color w:val="333333"/>
          <w:w w:val="95"/>
          <w:u w:val="single" w:color="EDEDED"/>
        </w:rPr>
        <w:t>是单进程单线程的</w:t>
      </w:r>
      <w:r>
        <w:rPr>
          <w:color w:val="333333"/>
          <w:u w:val="single" w:color="EDEDED"/>
        </w:rPr>
        <w:tab/>
      </w:r>
    </w:p>
    <w:p>
      <w:pPr>
        <w:pStyle w:val="4"/>
        <w:spacing w:before="152" w:line="316" w:lineRule="exact"/>
        <w:ind w:right="217" w:firstLine="50"/>
        <w:jc w:val="left"/>
      </w:pPr>
      <w:r>
        <w:rPr>
          <w:rFonts w:hint="default" w:ascii="Noto Sans" w:hAnsi="Noto Sans" w:eastAsia="Noto Sans" w:cs="Noto Sans"/>
          <w:color w:val="333333"/>
        </w:rPr>
        <w:t xml:space="preserve">Redis </w:t>
      </w:r>
      <w:r>
        <w:rPr>
          <w:color w:val="333333"/>
        </w:rPr>
        <w:t>是单进程单线程的，</w:t>
      </w:r>
      <w:r>
        <w:rPr>
          <w:rFonts w:hint="default" w:ascii="Noto Sans" w:hAnsi="Noto Sans" w:eastAsia="Noto Sans" w:cs="Noto Sans"/>
          <w:color w:val="333333"/>
        </w:rPr>
        <w:t xml:space="preserve">redis </w:t>
      </w:r>
      <w:r>
        <w:rPr>
          <w:color w:val="333333"/>
        </w:rPr>
        <w:t>利用队列技术将并发访问变为串行访 问，消</w:t>
      </w:r>
      <w:r>
        <w:rPr>
          <w:color w:val="333333"/>
          <w:spacing w:val="42"/>
        </w:rPr>
        <w:t xml:space="preserve"> </w:t>
      </w:r>
      <w:r>
        <w:rPr>
          <w:color w:val="333333"/>
        </w:rPr>
        <w:t>除了传统数据库串行控制</w:t>
      </w:r>
      <w:r>
        <w:rPr>
          <w:color w:val="333333"/>
          <w:w w:val="102"/>
        </w:rPr>
        <w:t xml:space="preserve"> </w:t>
      </w:r>
      <w:r>
        <w:rPr>
          <w:color w:val="333333"/>
        </w:rPr>
        <w:t>的开销</w:t>
      </w:r>
    </w:p>
    <w:p>
      <w:pPr>
        <w:pStyle w:val="3"/>
        <w:tabs>
          <w:tab w:val="left" w:pos="9049"/>
        </w:tabs>
        <w:spacing w:before="53" w:line="240" w:lineRule="auto"/>
        <w:ind w:right="217"/>
        <w:jc w:val="left"/>
        <w:rPr>
          <w:b w:val="0"/>
          <w:bCs w:val="0"/>
        </w:rPr>
      </w:pPr>
      <w:bookmarkStart w:id="200" w:name="一个字符串类型的值能存储最大容量是多少  "/>
      <w:bookmarkEnd w:id="200"/>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一个字符串类型的值能存储最大容量是多少</w:t>
      </w:r>
      <w:r>
        <w:rPr>
          <w:color w:val="333333"/>
          <w:u w:val="single" w:color="EDEDED"/>
        </w:rPr>
        <w:tab/>
      </w:r>
    </w:p>
    <w:p>
      <w:pPr>
        <w:pStyle w:val="4"/>
        <w:spacing w:before="233" w:line="240" w:lineRule="auto"/>
        <w:ind w:right="217"/>
        <w:jc w:val="left"/>
        <w:rPr>
          <w:rFonts w:hint="default" w:ascii="Noto Sans" w:hAnsi="Noto Sans" w:eastAsia="Noto Sans" w:cs="Noto Sans"/>
        </w:rPr>
      </w:pPr>
      <w:r>
        <w:rPr>
          <w:rFonts w:ascii="Noto Sans"/>
          <w:color w:val="333333"/>
          <w:w w:val="105"/>
        </w:rPr>
        <w:t>513M</w:t>
      </w:r>
    </w:p>
    <w:p>
      <w:pPr>
        <w:spacing w:after="0" w:line="240" w:lineRule="auto"/>
        <w:jc w:val="left"/>
        <w:rPr>
          <w:rFonts w:hint="default" w:ascii="Noto Sans" w:hAnsi="Noto Sans" w:eastAsia="Noto Sans" w:cs="Noto Sans"/>
        </w:rPr>
        <w:sectPr>
          <w:pgSz w:w="11900" w:h="16840"/>
          <w:pgMar w:top="520" w:right="1360" w:bottom="280" w:left="1380" w:header="720" w:footer="720" w:gutter="0"/>
          <w:cols w:space="720" w:num="1"/>
        </w:sectPr>
      </w:pPr>
    </w:p>
    <w:p>
      <w:pPr>
        <w:pStyle w:val="3"/>
        <w:tabs>
          <w:tab w:val="left" w:pos="9049"/>
        </w:tabs>
        <w:spacing w:line="457" w:lineRule="exact"/>
        <w:ind w:right="217"/>
        <w:jc w:val="left"/>
        <w:rPr>
          <w:b w:val="0"/>
          <w:bCs w:val="0"/>
        </w:rPr>
      </w:pPr>
      <w:bookmarkStart w:id="201" w:name="Redis 的持久化机制是什么？各自的优缺点？  "/>
      <w:bookmarkEnd w:id="201"/>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Redis  </w:t>
      </w:r>
      <w:r>
        <w:rPr>
          <w:rFonts w:hint="default" w:ascii="Arial Black" w:hAnsi="Arial Black" w:eastAsia="Arial Black" w:cs="Arial Black"/>
          <w:b/>
          <w:bCs/>
          <w:color w:val="333333"/>
          <w:spacing w:val="5"/>
          <w:w w:val="95"/>
          <w:u w:val="single" w:color="EDEDED"/>
        </w:rPr>
        <w:t xml:space="preserve"> </w:t>
      </w:r>
      <w:r>
        <w:rPr>
          <w:color w:val="333333"/>
          <w:w w:val="95"/>
          <w:u w:val="single" w:color="EDEDED"/>
        </w:rPr>
        <w:t>的持久化机制是什么？各自的优缺点？</w:t>
      </w:r>
      <w:r>
        <w:rPr>
          <w:color w:val="333333"/>
          <w:u w:val="single" w:color="EDEDED"/>
        </w:rPr>
        <w:tab/>
      </w:r>
    </w:p>
    <w:p>
      <w:pPr>
        <w:pStyle w:val="4"/>
        <w:spacing w:before="141" w:line="325" w:lineRule="exact"/>
        <w:ind w:left="160" w:right="217"/>
        <w:jc w:val="left"/>
      </w:pPr>
      <w:r>
        <w:rPr>
          <w:rFonts w:hint="default" w:ascii="Noto Sans" w:hAnsi="Noto Sans" w:eastAsia="Noto Sans" w:cs="Noto Sans"/>
          <w:color w:val="333333"/>
        </w:rPr>
        <w:t xml:space="preserve">Redis </w:t>
      </w:r>
      <w:r>
        <w:rPr>
          <w:color w:val="333333"/>
        </w:rPr>
        <w:t xml:space="preserve">提供两种持久化机制 </w:t>
      </w:r>
      <w:r>
        <w:rPr>
          <w:rFonts w:hint="default" w:ascii="Noto Sans" w:hAnsi="Noto Sans" w:eastAsia="Noto Sans" w:cs="Noto Sans"/>
          <w:color w:val="333333"/>
        </w:rPr>
        <w:t xml:space="preserve">RDB </w:t>
      </w:r>
      <w:r>
        <w:rPr>
          <w:color w:val="333333"/>
        </w:rPr>
        <w:t xml:space="preserve">和 </w:t>
      </w:r>
      <w:r>
        <w:rPr>
          <w:rFonts w:hint="default" w:ascii="Noto Sans" w:hAnsi="Noto Sans" w:eastAsia="Noto Sans" w:cs="Noto Sans"/>
          <w:color w:val="333333"/>
        </w:rPr>
        <w:t xml:space="preserve">AOF </w:t>
      </w:r>
      <w:r>
        <w:rPr>
          <w:rFonts w:hint="default" w:ascii="Noto Sans" w:hAnsi="Noto Sans" w:eastAsia="Noto Sans" w:cs="Noto Sans"/>
          <w:color w:val="333333"/>
          <w:spacing w:val="32"/>
        </w:rPr>
        <w:t xml:space="preserve"> </w:t>
      </w:r>
      <w:r>
        <w:rPr>
          <w:color w:val="333333"/>
        </w:rPr>
        <w:t>机制：</w:t>
      </w:r>
    </w:p>
    <w:p>
      <w:pPr>
        <w:pStyle w:val="4"/>
        <w:spacing w:line="308" w:lineRule="exact"/>
        <w:ind w:left="160" w:right="217"/>
        <w:jc w:val="left"/>
      </w:pPr>
      <w:r>
        <w:rPr>
          <w:rFonts w:hint="default" w:ascii="Noto Sans" w:hAnsi="Noto Sans" w:eastAsia="Noto Sans" w:cs="Noto Sans"/>
          <w:color w:val="333333"/>
        </w:rPr>
        <w:t xml:space="preserve">RDBRedis </w:t>
      </w:r>
      <w:r>
        <w:rPr>
          <w:rFonts w:hint="default" w:ascii="Noto Sans" w:hAnsi="Noto Sans" w:eastAsia="Noto Sans" w:cs="Noto Sans"/>
          <w:color w:val="333333"/>
          <w:spacing w:val="6"/>
        </w:rPr>
        <w:t xml:space="preserve"> </w:t>
      </w:r>
      <w:r>
        <w:rPr>
          <w:rFonts w:hint="default" w:ascii="Noto Sans" w:hAnsi="Noto Sans" w:eastAsia="Noto Sans" w:cs="Noto Sans"/>
          <w:color w:val="333333"/>
        </w:rPr>
        <w:t>DataBase)</w:t>
      </w:r>
      <w:r>
        <w:rPr>
          <w:color w:val="333333"/>
        </w:rPr>
        <w:t>持久化方式：</w:t>
      </w:r>
    </w:p>
    <w:p>
      <w:pPr>
        <w:pStyle w:val="4"/>
        <w:spacing w:before="8" w:line="316" w:lineRule="exact"/>
        <w:ind w:right="217" w:firstLine="50"/>
        <w:jc w:val="left"/>
      </w:pPr>
      <w:r>
        <w:rPr>
          <w:color w:val="333333"/>
        </w:rPr>
        <w:t>是指用数据集快照的方式半持久化模式</w:t>
      </w:r>
      <w:r>
        <w:rPr>
          <w:rFonts w:hint="default" w:ascii="Noto Sans" w:hAnsi="Noto Sans" w:eastAsia="Noto Sans" w:cs="Noto Sans"/>
          <w:color w:val="333333"/>
        </w:rPr>
        <w:t>)</w:t>
      </w:r>
      <w:r>
        <w:rPr>
          <w:color w:val="333333"/>
        </w:rPr>
        <w:t xml:space="preserve">记录 </w:t>
      </w:r>
      <w:r>
        <w:rPr>
          <w:rFonts w:hint="default" w:ascii="Noto Sans" w:hAnsi="Noto Sans" w:eastAsia="Noto Sans" w:cs="Noto Sans"/>
          <w:color w:val="333333"/>
        </w:rPr>
        <w:t xml:space="preserve">Redis </w:t>
      </w:r>
      <w:r>
        <w:rPr>
          <w:color w:val="333333"/>
        </w:rPr>
        <w:t>数据库的所有键值对</w:t>
      </w:r>
      <w:r>
        <w:rPr>
          <w:rFonts w:hint="default" w:ascii="Noto Sans" w:hAnsi="Noto Sans" w:eastAsia="Noto Sans" w:cs="Noto Sans"/>
          <w:color w:val="333333"/>
        </w:rPr>
        <w:t>,</w:t>
      </w:r>
      <w:r>
        <w:rPr>
          <w:color w:val="333333"/>
        </w:rPr>
        <w:t>在某</w:t>
      </w:r>
      <w:r>
        <w:rPr>
          <w:color w:val="333333"/>
          <w:spacing w:val="25"/>
        </w:rPr>
        <w:t xml:space="preserve"> </w:t>
      </w:r>
      <w:r>
        <w:rPr>
          <w:color w:val="333333"/>
        </w:rPr>
        <w:t>个时间点将数据写入一个</w:t>
      </w:r>
      <w:r>
        <w:rPr>
          <w:color w:val="333333"/>
          <w:w w:val="102"/>
        </w:rPr>
        <w:t xml:space="preserve"> </w:t>
      </w:r>
      <w:r>
        <w:rPr>
          <w:color w:val="333333"/>
        </w:rPr>
        <w:t xml:space="preserve">临时文件，持久化结束后，用这个临时文件替换上次   </w:t>
      </w:r>
      <w:r>
        <w:rPr>
          <w:color w:val="333333"/>
          <w:spacing w:val="10"/>
        </w:rPr>
        <w:t xml:space="preserve"> </w:t>
      </w:r>
      <w:r>
        <w:rPr>
          <w:color w:val="333333"/>
        </w:rPr>
        <w:t>持久化的文件，达到数据恢复。</w:t>
      </w:r>
    </w:p>
    <w:p>
      <w:pPr>
        <w:pStyle w:val="4"/>
        <w:spacing w:line="302" w:lineRule="exact"/>
        <w:ind w:right="217"/>
        <w:jc w:val="left"/>
      </w:pPr>
      <w:r>
        <w:rPr>
          <w:color w:val="333333"/>
          <w:w w:val="105"/>
        </w:rPr>
        <w:t>优点：</w:t>
      </w:r>
    </w:p>
    <w:p>
      <w:pPr>
        <w:pStyle w:val="4"/>
        <w:spacing w:before="137" w:line="240" w:lineRule="auto"/>
        <w:ind w:left="345" w:right="217"/>
        <w:jc w:val="left"/>
      </w:pPr>
      <w:r>
        <w:rPr>
          <w:rFonts w:hint="default" w:ascii="Noto Sans" w:hAnsi="Noto Sans" w:eastAsia="Noto Sans" w:cs="Noto Sans"/>
          <w:color w:val="333333"/>
        </w:rPr>
        <w:t xml:space="preserve">1.  </w:t>
      </w:r>
      <w:r>
        <w:rPr>
          <w:color w:val="333333"/>
        </w:rPr>
        <w:t>只有一个文件</w:t>
      </w:r>
      <w:r>
        <w:rPr>
          <w:color w:val="333333"/>
          <w:spacing w:val="36"/>
        </w:rPr>
        <w:t xml:space="preserve"> </w:t>
      </w:r>
      <w:r>
        <w:rPr>
          <w:rFonts w:hint="default" w:ascii="Noto Sans" w:hAnsi="Noto Sans" w:eastAsia="Noto Sans" w:cs="Noto Sans"/>
          <w:color w:val="333333"/>
        </w:rPr>
        <w:t>dump.rdb</w:t>
      </w:r>
      <w:r>
        <w:rPr>
          <w:color w:val="333333"/>
        </w:rPr>
        <w:t>，方便持久化。</w:t>
      </w:r>
    </w:p>
    <w:p>
      <w:pPr>
        <w:pStyle w:val="4"/>
        <w:spacing w:before="86"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10"/>
        </w:rPr>
        <w:t xml:space="preserve"> </w:t>
      </w:r>
      <w:r>
        <w:rPr>
          <w:color w:val="333333"/>
        </w:rPr>
        <w:t>容灾性好，一个文件可以保存到安全的磁盘。</w:t>
      </w:r>
    </w:p>
    <w:p>
      <w:pPr>
        <w:pStyle w:val="4"/>
        <w:spacing w:before="96" w:line="316" w:lineRule="exact"/>
        <w:ind w:left="560" w:right="209" w:hanging="215"/>
        <w:jc w:val="left"/>
        <w:rPr>
          <w:rFonts w:hint="default" w:ascii="Noto Sans" w:hAnsi="Noto Sans" w:eastAsia="Noto Sans" w:cs="Noto Sans"/>
        </w:rPr>
      </w:pPr>
      <w:r>
        <w:rPr>
          <w:rFonts w:hint="default" w:ascii="Noto Sans" w:hAnsi="Noto Sans" w:eastAsia="Noto Sans" w:cs="Noto Sans"/>
          <w:color w:val="333333"/>
        </w:rPr>
        <w:t>3.</w:t>
      </w:r>
      <w:r>
        <w:rPr>
          <w:rFonts w:hint="default" w:ascii="Noto Sans" w:hAnsi="Noto Sans" w:eastAsia="Noto Sans" w:cs="Noto Sans"/>
          <w:color w:val="333333"/>
          <w:spacing w:val="40"/>
        </w:rPr>
        <w:t xml:space="preserve"> </w:t>
      </w:r>
      <w:r>
        <w:rPr>
          <w:color w:val="333333"/>
        </w:rPr>
        <w:t>性能最大化，</w:t>
      </w:r>
      <w:r>
        <w:rPr>
          <w:rFonts w:hint="default" w:ascii="Noto Sans" w:hAnsi="Noto Sans" w:eastAsia="Noto Sans" w:cs="Noto Sans"/>
          <w:color w:val="333333"/>
        </w:rPr>
        <w:t>fork</w:t>
      </w:r>
      <w:r>
        <w:rPr>
          <w:rFonts w:hint="default" w:ascii="Noto Sans" w:hAnsi="Noto Sans" w:eastAsia="Noto Sans" w:cs="Noto Sans"/>
          <w:color w:val="333333"/>
          <w:spacing w:val="40"/>
        </w:rPr>
        <w:t xml:space="preserve"> </w:t>
      </w:r>
      <w:r>
        <w:rPr>
          <w:color w:val="333333"/>
        </w:rPr>
        <w:t>子进程来完成写操作，让主进程继续处理命令，所以</w:t>
      </w:r>
      <w:r>
        <w:rPr>
          <w:color w:val="333333"/>
          <w:spacing w:val="33"/>
        </w:rPr>
        <w:t xml:space="preserve"> </w:t>
      </w:r>
      <w:r>
        <w:rPr>
          <w:color w:val="333333"/>
        </w:rPr>
        <w:t>是</w:t>
      </w:r>
      <w:r>
        <w:rPr>
          <w:color w:val="333333"/>
          <w:spacing w:val="33"/>
        </w:rPr>
        <w:t xml:space="preserve"> </w:t>
      </w:r>
      <w:r>
        <w:rPr>
          <w:rFonts w:hint="default" w:ascii="Noto Sans" w:hAnsi="Noto Sans" w:eastAsia="Noto Sans" w:cs="Noto Sans"/>
          <w:color w:val="333333"/>
        </w:rPr>
        <w:t>IO</w:t>
      </w:r>
      <w:r>
        <w:rPr>
          <w:rFonts w:hint="default" w:ascii="Noto Sans" w:hAnsi="Noto Sans" w:eastAsia="Noto Sans" w:cs="Noto Sans"/>
          <w:color w:val="333333"/>
          <w:spacing w:val="40"/>
        </w:rPr>
        <w:t xml:space="preserve"> </w:t>
      </w:r>
      <w:r>
        <w:rPr>
          <w:color w:val="333333"/>
        </w:rPr>
        <w:t>最大化。使用单独子</w:t>
      </w:r>
      <w:r>
        <w:rPr>
          <w:color w:val="333333"/>
          <w:spacing w:val="-52"/>
        </w:rPr>
        <w:t xml:space="preserve"> </w:t>
      </w:r>
      <w:r>
        <w:rPr>
          <w:color w:val="333333"/>
        </w:rPr>
        <w:t xml:space="preserve">进程来进行持久化，主进程不会进行任何 </w:t>
      </w:r>
      <w:r>
        <w:rPr>
          <w:rFonts w:hint="default" w:ascii="Noto Sans" w:hAnsi="Noto Sans" w:eastAsia="Noto Sans" w:cs="Noto Sans"/>
          <w:color w:val="333333"/>
        </w:rPr>
        <w:t xml:space="preserve">IO  </w:t>
      </w:r>
      <w:r>
        <w:rPr>
          <w:color w:val="333333"/>
        </w:rPr>
        <w:t xml:space="preserve">操 作，保证了 </w:t>
      </w:r>
      <w:r>
        <w:rPr>
          <w:rFonts w:hint="default" w:ascii="Noto Sans" w:hAnsi="Noto Sans" w:eastAsia="Noto Sans" w:cs="Noto Sans"/>
          <w:color w:val="333333"/>
        </w:rPr>
        <w:t xml:space="preserve">Redis </w:t>
      </w:r>
      <w:r>
        <w:rPr>
          <w:rFonts w:hint="default" w:ascii="Noto Sans" w:hAnsi="Noto Sans" w:eastAsia="Noto Sans" w:cs="Noto Sans"/>
          <w:color w:val="333333"/>
          <w:spacing w:val="18"/>
        </w:rPr>
        <w:t xml:space="preserve"> </w:t>
      </w:r>
      <w:r>
        <w:rPr>
          <w:color w:val="333333"/>
        </w:rPr>
        <w:t>的高性能</w:t>
      </w:r>
      <w:r>
        <w:rPr>
          <w:rFonts w:hint="default" w:ascii="Noto Sans" w:hAnsi="Noto Sans" w:eastAsia="Noto Sans" w:cs="Noto Sans"/>
          <w:color w:val="333333"/>
        </w:rPr>
        <w:t>)</w:t>
      </w:r>
    </w:p>
    <w:p>
      <w:pPr>
        <w:pStyle w:val="4"/>
        <w:spacing w:before="63" w:line="333" w:lineRule="auto"/>
        <w:ind w:right="4593" w:firstLine="235"/>
        <w:jc w:val="left"/>
      </w:pPr>
      <w:r>
        <w:rPr>
          <w:rFonts w:hint="default" w:ascii="Noto Sans" w:hAnsi="Noto Sans" w:eastAsia="Noto Sans" w:cs="Noto Sans"/>
          <w:color w:val="333333"/>
          <w:w w:val="105"/>
        </w:rPr>
        <w:t>4.</w:t>
      </w:r>
      <w:r>
        <w:rPr>
          <w:rFonts w:hint="default" w:ascii="Noto Sans" w:hAnsi="Noto Sans" w:eastAsia="Noto Sans" w:cs="Noto Sans"/>
          <w:color w:val="333333"/>
          <w:spacing w:val="-32"/>
          <w:w w:val="105"/>
        </w:rPr>
        <w:t xml:space="preserve"> </w:t>
      </w:r>
      <w:r>
        <w:rPr>
          <w:color w:val="333333"/>
          <w:w w:val="105"/>
        </w:rPr>
        <w:t>相对于数据集大时，比</w:t>
      </w:r>
      <w:r>
        <w:rPr>
          <w:color w:val="333333"/>
          <w:spacing w:val="-39"/>
          <w:w w:val="105"/>
        </w:rPr>
        <w:t xml:space="preserve"> </w:t>
      </w:r>
      <w:r>
        <w:rPr>
          <w:rFonts w:hint="default" w:ascii="Noto Sans" w:hAnsi="Noto Sans" w:eastAsia="Noto Sans" w:cs="Noto Sans"/>
          <w:color w:val="333333"/>
          <w:w w:val="105"/>
        </w:rPr>
        <w:t>AOF</w:t>
      </w:r>
      <w:r>
        <w:rPr>
          <w:rFonts w:hint="default" w:ascii="Noto Sans" w:hAnsi="Noto Sans" w:eastAsia="Noto Sans" w:cs="Noto Sans"/>
          <w:color w:val="333333"/>
          <w:spacing w:val="-32"/>
          <w:w w:val="105"/>
        </w:rPr>
        <w:t xml:space="preserve"> </w:t>
      </w:r>
      <w:r>
        <w:rPr>
          <w:color w:val="333333"/>
          <w:w w:val="105"/>
        </w:rPr>
        <w:t>的启动效率更高。</w:t>
      </w:r>
      <w:r>
        <w:rPr>
          <w:color w:val="333333"/>
          <w:w w:val="102"/>
        </w:rPr>
        <w:t xml:space="preserve"> </w:t>
      </w:r>
      <w:r>
        <w:rPr>
          <w:color w:val="333333"/>
          <w:w w:val="105"/>
        </w:rPr>
        <w:t>缺点：</w:t>
      </w:r>
    </w:p>
    <w:p>
      <w:pPr>
        <w:pStyle w:val="4"/>
        <w:spacing w:before="64" w:line="316" w:lineRule="exact"/>
        <w:ind w:left="560" w:right="289"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42"/>
        </w:rPr>
        <w:t xml:space="preserve"> </w:t>
      </w:r>
      <w:r>
        <w:rPr>
          <w:color w:val="333333"/>
        </w:rPr>
        <w:t>数据安全性低。</w:t>
      </w:r>
      <w:r>
        <w:rPr>
          <w:rFonts w:hint="default" w:ascii="Noto Sans" w:hAnsi="Noto Sans" w:eastAsia="Noto Sans" w:cs="Noto Sans"/>
          <w:color w:val="333333"/>
        </w:rPr>
        <w:t>RDB</w:t>
      </w:r>
      <w:r>
        <w:rPr>
          <w:rFonts w:hint="default" w:ascii="Noto Sans" w:hAnsi="Noto Sans" w:eastAsia="Noto Sans" w:cs="Noto Sans"/>
          <w:color w:val="333333"/>
          <w:spacing w:val="42"/>
        </w:rPr>
        <w:t xml:space="preserve"> </w:t>
      </w:r>
      <w:r>
        <w:rPr>
          <w:color w:val="333333"/>
        </w:rPr>
        <w:t>是间隔一段时间进行持久化，如果持久化之间</w:t>
      </w:r>
      <w:r>
        <w:rPr>
          <w:color w:val="333333"/>
          <w:spacing w:val="35"/>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42"/>
        </w:rPr>
        <w:t xml:space="preserve"> </w:t>
      </w:r>
      <w:r>
        <w:rPr>
          <w:color w:val="333333"/>
        </w:rPr>
        <w:t>发生</w:t>
      </w:r>
      <w:r>
        <w:rPr>
          <w:color w:val="333333"/>
          <w:spacing w:val="35"/>
        </w:rPr>
        <w:t xml:space="preserve"> </w:t>
      </w:r>
      <w:r>
        <w:rPr>
          <w:color w:val="333333"/>
        </w:rPr>
        <w:t>故障，会发生数据</w:t>
      </w:r>
      <w:r>
        <w:rPr>
          <w:color w:val="333333"/>
          <w:spacing w:val="-52"/>
        </w:rPr>
        <w:t xml:space="preserve"> </w:t>
      </w:r>
      <w:r>
        <w:rPr>
          <w:color w:val="333333"/>
          <w:w w:val="105"/>
        </w:rPr>
        <w:t>丢失。所以这种方式更适合数据要求不严谨的时候。</w:t>
      </w:r>
    </w:p>
    <w:p>
      <w:pPr>
        <w:pStyle w:val="4"/>
        <w:spacing w:before="123" w:line="325" w:lineRule="exact"/>
        <w:ind w:left="160" w:right="217"/>
        <w:jc w:val="left"/>
      </w:pPr>
      <w:r>
        <w:rPr>
          <w:rFonts w:hint="default" w:ascii="Noto Sans" w:hAnsi="Noto Sans" w:eastAsia="Noto Sans" w:cs="Noto Sans"/>
          <w:color w:val="333333"/>
        </w:rPr>
        <w:t xml:space="preserve">AOFAppend-only </w:t>
      </w:r>
      <w:r>
        <w:rPr>
          <w:rFonts w:hint="default" w:ascii="Noto Sans" w:hAnsi="Noto Sans" w:eastAsia="Noto Sans" w:cs="Noto Sans"/>
          <w:color w:val="333333"/>
          <w:spacing w:val="2"/>
        </w:rPr>
        <w:t xml:space="preserve"> </w:t>
      </w:r>
      <w:r>
        <w:rPr>
          <w:rFonts w:hint="default" w:ascii="Noto Sans" w:hAnsi="Noto Sans" w:eastAsia="Noto Sans" w:cs="Noto Sans"/>
          <w:color w:val="333333"/>
        </w:rPr>
        <w:t>file)</w:t>
      </w:r>
      <w:r>
        <w:rPr>
          <w:color w:val="333333"/>
        </w:rPr>
        <w:t>持久化方式：</w:t>
      </w:r>
    </w:p>
    <w:p>
      <w:pPr>
        <w:pStyle w:val="4"/>
        <w:spacing w:before="16" w:line="316" w:lineRule="exact"/>
        <w:ind w:right="1557"/>
        <w:jc w:val="left"/>
      </w:pPr>
      <w:r>
        <w:rPr>
          <w:color w:val="333333"/>
        </w:rPr>
        <w:t>是指所有的命令行记录以</w:t>
      </w:r>
      <w:r>
        <w:rPr>
          <w:color w:val="333333"/>
          <w:spacing w:val="35"/>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42"/>
        </w:rPr>
        <w:t xml:space="preserve"> </w:t>
      </w:r>
      <w:r>
        <w:rPr>
          <w:color w:val="333333"/>
        </w:rPr>
        <w:t>命令请求协议的格式完全持久化存储</w:t>
      </w:r>
      <w:r>
        <w:rPr>
          <w:rFonts w:hint="default" w:ascii="Noto Sans" w:hAnsi="Noto Sans" w:eastAsia="Noto Sans" w:cs="Noto Sans"/>
          <w:color w:val="333333"/>
        </w:rPr>
        <w:t>)</w:t>
      </w:r>
      <w:r>
        <w:rPr>
          <w:color w:val="333333"/>
        </w:rPr>
        <w:t>保存为</w:t>
      </w:r>
      <w:r>
        <w:rPr>
          <w:color w:val="333333"/>
          <w:spacing w:val="35"/>
        </w:rPr>
        <w:t xml:space="preserve"> </w:t>
      </w:r>
      <w:r>
        <w:rPr>
          <w:rFonts w:hint="default" w:ascii="Noto Sans" w:hAnsi="Noto Sans" w:eastAsia="Noto Sans" w:cs="Noto Sans"/>
          <w:color w:val="333333"/>
        </w:rPr>
        <w:t>aof</w:t>
      </w:r>
      <w:r>
        <w:rPr>
          <w:rFonts w:hint="default" w:ascii="Noto Sans" w:hAnsi="Noto Sans" w:eastAsia="Noto Sans" w:cs="Noto Sans"/>
          <w:color w:val="333333"/>
          <w:spacing w:val="42"/>
        </w:rPr>
        <w:t xml:space="preserve"> </w:t>
      </w:r>
      <w:r>
        <w:rPr>
          <w:color w:val="333333"/>
        </w:rPr>
        <w:t>文件。</w:t>
      </w:r>
      <w:r>
        <w:rPr>
          <w:color w:val="333333"/>
          <w:spacing w:val="-52"/>
        </w:rPr>
        <w:t xml:space="preserve"> </w:t>
      </w:r>
      <w:r>
        <w:rPr>
          <w:color w:val="333333"/>
        </w:rPr>
        <w:t>优点：</w:t>
      </w:r>
    </w:p>
    <w:p>
      <w:pPr>
        <w:pStyle w:val="4"/>
        <w:spacing w:before="123" w:line="325" w:lineRule="exact"/>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35"/>
          <w:w w:val="105"/>
        </w:rPr>
        <w:t xml:space="preserve"> </w:t>
      </w:r>
      <w:r>
        <w:rPr>
          <w:color w:val="333333"/>
          <w:w w:val="105"/>
        </w:rPr>
        <w:t>数据安全，</w:t>
      </w:r>
      <w:r>
        <w:rPr>
          <w:rFonts w:hint="default" w:ascii="Noto Sans" w:hAnsi="Noto Sans" w:eastAsia="Noto Sans" w:cs="Noto Sans"/>
          <w:color w:val="333333"/>
          <w:w w:val="105"/>
        </w:rPr>
        <w:t>aof</w:t>
      </w:r>
      <w:r>
        <w:rPr>
          <w:rFonts w:hint="default" w:ascii="Noto Sans" w:hAnsi="Noto Sans" w:eastAsia="Noto Sans" w:cs="Noto Sans"/>
          <w:color w:val="333333"/>
          <w:spacing w:val="-35"/>
          <w:w w:val="105"/>
        </w:rPr>
        <w:t xml:space="preserve"> </w:t>
      </w:r>
      <w:r>
        <w:rPr>
          <w:color w:val="333333"/>
          <w:w w:val="105"/>
        </w:rPr>
        <w:t>持久化可以配置</w:t>
      </w:r>
      <w:r>
        <w:rPr>
          <w:color w:val="333333"/>
          <w:spacing w:val="-42"/>
          <w:w w:val="105"/>
        </w:rPr>
        <w:t xml:space="preserve"> </w:t>
      </w:r>
      <w:r>
        <w:rPr>
          <w:rFonts w:hint="default" w:ascii="Noto Sans" w:hAnsi="Noto Sans" w:eastAsia="Noto Sans" w:cs="Noto Sans"/>
          <w:color w:val="333333"/>
          <w:w w:val="105"/>
        </w:rPr>
        <w:t>appendfsync</w:t>
      </w:r>
      <w:r>
        <w:rPr>
          <w:rFonts w:hint="default" w:ascii="Noto Sans" w:hAnsi="Noto Sans" w:eastAsia="Noto Sans" w:cs="Noto Sans"/>
          <w:color w:val="333333"/>
          <w:spacing w:val="-35"/>
          <w:w w:val="105"/>
        </w:rPr>
        <w:t xml:space="preserve"> </w:t>
      </w:r>
      <w:r>
        <w:rPr>
          <w:color w:val="333333"/>
          <w:w w:val="105"/>
        </w:rPr>
        <w:t>属性，有</w:t>
      </w:r>
      <w:r>
        <w:rPr>
          <w:color w:val="333333"/>
          <w:spacing w:val="-42"/>
          <w:w w:val="105"/>
        </w:rPr>
        <w:t xml:space="preserve"> </w:t>
      </w:r>
      <w:r>
        <w:rPr>
          <w:rFonts w:hint="default" w:ascii="Noto Sans" w:hAnsi="Noto Sans" w:eastAsia="Noto Sans" w:cs="Noto Sans"/>
          <w:color w:val="333333"/>
          <w:w w:val="105"/>
        </w:rPr>
        <w:t>always</w:t>
      </w:r>
      <w:r>
        <w:rPr>
          <w:color w:val="333333"/>
          <w:w w:val="105"/>
        </w:rPr>
        <w:t>，每进行</w:t>
      </w:r>
      <w:r>
        <w:rPr>
          <w:color w:val="333333"/>
          <w:spacing w:val="-42"/>
          <w:w w:val="105"/>
        </w:rPr>
        <w:t xml:space="preserve"> </w:t>
      </w:r>
      <w:r>
        <w:rPr>
          <w:color w:val="333333"/>
          <w:w w:val="105"/>
        </w:rPr>
        <w:t>一次命令操作就记录到</w:t>
      </w:r>
    </w:p>
    <w:p>
      <w:pPr>
        <w:pStyle w:val="4"/>
        <w:spacing w:line="325" w:lineRule="exact"/>
        <w:ind w:left="560" w:right="217"/>
        <w:jc w:val="left"/>
      </w:pPr>
      <w:r>
        <w:rPr>
          <w:rFonts w:hint="default" w:ascii="Noto Sans" w:hAnsi="Noto Sans" w:eastAsia="Noto Sans" w:cs="Noto Sans"/>
          <w:color w:val="333333"/>
        </w:rPr>
        <w:t>aof</w:t>
      </w:r>
      <w:r>
        <w:rPr>
          <w:rFonts w:hint="default" w:ascii="Noto Sans" w:hAnsi="Noto Sans" w:eastAsia="Noto Sans" w:cs="Noto Sans"/>
          <w:color w:val="333333"/>
          <w:spacing w:val="36"/>
        </w:rPr>
        <w:t xml:space="preserve"> </w:t>
      </w:r>
      <w:r>
        <w:rPr>
          <w:color w:val="333333"/>
        </w:rPr>
        <w:t>文件中一次。</w:t>
      </w:r>
    </w:p>
    <w:p>
      <w:pPr>
        <w:pStyle w:val="4"/>
        <w:spacing w:before="96" w:line="316" w:lineRule="exact"/>
        <w:ind w:left="560" w:right="204"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40"/>
        </w:rPr>
        <w:t xml:space="preserve"> </w:t>
      </w:r>
      <w:r>
        <w:rPr>
          <w:color w:val="333333"/>
        </w:rPr>
        <w:t>通过</w:t>
      </w:r>
      <w:r>
        <w:rPr>
          <w:color w:val="333333"/>
          <w:spacing w:val="32"/>
        </w:rPr>
        <w:t xml:space="preserve"> </w:t>
      </w:r>
      <w:r>
        <w:rPr>
          <w:rFonts w:hint="default" w:ascii="Noto Sans" w:hAnsi="Noto Sans" w:eastAsia="Noto Sans" w:cs="Noto Sans"/>
          <w:color w:val="333333"/>
        </w:rPr>
        <w:t>append</w:t>
      </w:r>
      <w:r>
        <w:rPr>
          <w:rFonts w:hint="default" w:ascii="Noto Sans" w:hAnsi="Noto Sans" w:eastAsia="Noto Sans" w:cs="Noto Sans"/>
          <w:color w:val="333333"/>
          <w:spacing w:val="40"/>
        </w:rPr>
        <w:t xml:space="preserve"> </w:t>
      </w:r>
      <w:r>
        <w:rPr>
          <w:color w:val="333333"/>
        </w:rPr>
        <w:t>模式写文件，即使中途服务器宕机，可以通过</w:t>
      </w:r>
      <w:r>
        <w:rPr>
          <w:color w:val="333333"/>
          <w:spacing w:val="32"/>
        </w:rPr>
        <w:t xml:space="preserve"> </w:t>
      </w:r>
      <w:r>
        <w:rPr>
          <w:rFonts w:hint="default" w:ascii="Noto Sans" w:hAnsi="Noto Sans" w:eastAsia="Noto Sans" w:cs="Noto Sans"/>
          <w:color w:val="333333"/>
        </w:rPr>
        <w:t>redis□check-aof</w:t>
      </w:r>
      <w:r>
        <w:rPr>
          <w:rFonts w:hint="default" w:ascii="Noto Sans" w:hAnsi="Noto Sans" w:eastAsia="Noto Sans" w:cs="Noto Sans"/>
          <w:color w:val="333333"/>
          <w:spacing w:val="40"/>
        </w:rPr>
        <w:t xml:space="preserve"> </w:t>
      </w:r>
      <w:r>
        <w:rPr>
          <w:color w:val="333333"/>
        </w:rPr>
        <w:t>工具解决数据一致性</w:t>
      </w:r>
      <w:r>
        <w:rPr>
          <w:color w:val="333333"/>
          <w:spacing w:val="-52"/>
        </w:rPr>
        <w:t xml:space="preserve"> </w:t>
      </w:r>
      <w:r>
        <w:rPr>
          <w:color w:val="333333"/>
          <w:w w:val="105"/>
        </w:rPr>
        <w:t>问题。</w:t>
      </w:r>
    </w:p>
    <w:p>
      <w:pPr>
        <w:pStyle w:val="4"/>
        <w:spacing w:before="89" w:line="316" w:lineRule="exact"/>
        <w:ind w:left="560" w:right="141" w:hanging="215"/>
        <w:jc w:val="left"/>
        <w:rPr>
          <w:rFonts w:hint="default" w:ascii="Noto Sans" w:hAnsi="Noto Sans" w:eastAsia="Noto Sans" w:cs="Noto Sans"/>
        </w:rPr>
      </w:pPr>
      <w:r>
        <w:rPr>
          <w:rFonts w:hint="default" w:ascii="Noto Sans" w:hAnsi="Noto Sans" w:eastAsia="Noto Sans" w:cs="Noto Sans"/>
          <w:color w:val="333333"/>
        </w:rPr>
        <w:t>3.</w:t>
      </w:r>
      <w:r>
        <w:rPr>
          <w:rFonts w:hint="default" w:ascii="Noto Sans" w:hAnsi="Noto Sans" w:eastAsia="Noto Sans" w:cs="Noto Sans"/>
          <w:color w:val="333333"/>
          <w:spacing w:val="25"/>
        </w:rPr>
        <w:t xml:space="preserve"> </w:t>
      </w:r>
      <w:r>
        <w:rPr>
          <w:rFonts w:hint="default" w:ascii="Noto Sans" w:hAnsi="Noto Sans" w:eastAsia="Noto Sans" w:cs="Noto Sans"/>
          <w:color w:val="333333"/>
        </w:rPr>
        <w:t>AOF</w:t>
      </w:r>
      <w:r>
        <w:rPr>
          <w:rFonts w:hint="default" w:ascii="Noto Sans" w:hAnsi="Noto Sans" w:eastAsia="Noto Sans" w:cs="Noto Sans"/>
          <w:color w:val="333333"/>
          <w:spacing w:val="25"/>
        </w:rPr>
        <w:t xml:space="preserve"> </w:t>
      </w:r>
      <w:r>
        <w:rPr>
          <w:color w:val="333333"/>
        </w:rPr>
        <w:t>机制的</w:t>
      </w:r>
      <w:r>
        <w:rPr>
          <w:color w:val="333333"/>
          <w:spacing w:val="18"/>
        </w:rPr>
        <w:t xml:space="preserve"> </w:t>
      </w:r>
      <w:r>
        <w:rPr>
          <w:rFonts w:hint="default" w:ascii="Noto Sans" w:hAnsi="Noto Sans" w:eastAsia="Noto Sans" w:cs="Noto Sans"/>
          <w:color w:val="333333"/>
        </w:rPr>
        <w:t>rewrite</w:t>
      </w:r>
      <w:r>
        <w:rPr>
          <w:rFonts w:hint="default" w:ascii="Noto Sans" w:hAnsi="Noto Sans" w:eastAsia="Noto Sans" w:cs="Noto Sans"/>
          <w:color w:val="333333"/>
          <w:spacing w:val="25"/>
        </w:rPr>
        <w:t xml:space="preserve"> </w:t>
      </w:r>
      <w:r>
        <w:rPr>
          <w:color w:val="333333"/>
        </w:rPr>
        <w:t>模式。</w:t>
      </w:r>
      <w:r>
        <w:rPr>
          <w:rFonts w:hint="default" w:ascii="Noto Sans" w:hAnsi="Noto Sans" w:eastAsia="Noto Sans" w:cs="Noto Sans"/>
          <w:color w:val="333333"/>
        </w:rPr>
        <w:t>AOF</w:t>
      </w:r>
      <w:r>
        <w:rPr>
          <w:rFonts w:hint="default" w:ascii="Noto Sans" w:hAnsi="Noto Sans" w:eastAsia="Noto Sans" w:cs="Noto Sans"/>
          <w:color w:val="333333"/>
          <w:spacing w:val="25"/>
        </w:rPr>
        <w:t xml:space="preserve"> </w:t>
      </w:r>
      <w:r>
        <w:rPr>
          <w:color w:val="333333"/>
        </w:rPr>
        <w:t>文件没被</w:t>
      </w:r>
      <w:r>
        <w:rPr>
          <w:color w:val="333333"/>
          <w:spacing w:val="18"/>
        </w:rPr>
        <w:t xml:space="preserve"> </w:t>
      </w:r>
      <w:r>
        <w:rPr>
          <w:rFonts w:hint="default" w:ascii="Noto Sans" w:hAnsi="Noto Sans" w:eastAsia="Noto Sans" w:cs="Noto Sans"/>
          <w:color w:val="333333"/>
        </w:rPr>
        <w:t>rewrite</w:t>
      </w:r>
      <w:r>
        <w:rPr>
          <w:rFonts w:hint="default" w:ascii="Noto Sans" w:hAnsi="Noto Sans" w:eastAsia="Noto Sans" w:cs="Noto Sans"/>
          <w:color w:val="333333"/>
          <w:spacing w:val="25"/>
        </w:rPr>
        <w:t xml:space="preserve"> </w:t>
      </w:r>
      <w:r>
        <w:rPr>
          <w:color w:val="333333"/>
        </w:rPr>
        <w:t>之前（文件过大时会</w:t>
      </w:r>
      <w:r>
        <w:rPr>
          <w:color w:val="333333"/>
          <w:spacing w:val="18"/>
        </w:rPr>
        <w:t xml:space="preserve"> </w:t>
      </w:r>
      <w:r>
        <w:rPr>
          <w:color w:val="333333"/>
        </w:rPr>
        <w:t>对命令进行合并重写），可</w:t>
      </w:r>
      <w:r>
        <w:rPr>
          <w:color w:val="333333"/>
          <w:spacing w:val="-53"/>
        </w:rPr>
        <w:t xml:space="preserve"> </w:t>
      </w:r>
      <w:r>
        <w:rPr>
          <w:color w:val="333333"/>
        </w:rPr>
        <w:t xml:space="preserve">以删除其中的某些命令（比如误操作的 </w:t>
      </w:r>
      <w:r>
        <w:rPr>
          <w:color w:val="333333"/>
          <w:spacing w:val="28"/>
        </w:rPr>
        <w:t xml:space="preserve"> </w:t>
      </w:r>
      <w:r>
        <w:rPr>
          <w:rFonts w:hint="default" w:ascii="Noto Sans" w:hAnsi="Noto Sans" w:eastAsia="Noto Sans" w:cs="Noto Sans"/>
          <w:color w:val="333333"/>
        </w:rPr>
        <w:t>flushall</w:t>
      </w:r>
      <w:r>
        <w:rPr>
          <w:color w:val="333333"/>
        </w:rPr>
        <w:t>）</w:t>
      </w:r>
      <w:r>
        <w:rPr>
          <w:rFonts w:hint="default" w:ascii="Noto Sans" w:hAnsi="Noto Sans" w:eastAsia="Noto Sans" w:cs="Noto Sans"/>
          <w:color w:val="333333"/>
        </w:rPr>
        <w:t>)</w:t>
      </w:r>
    </w:p>
    <w:p>
      <w:pPr>
        <w:pStyle w:val="4"/>
        <w:spacing w:before="123" w:line="240" w:lineRule="auto"/>
        <w:ind w:right="217"/>
        <w:jc w:val="left"/>
      </w:pPr>
      <w:r>
        <w:rPr>
          <w:color w:val="333333"/>
          <w:w w:val="105"/>
        </w:rPr>
        <w:t>缺点：</w:t>
      </w:r>
    </w:p>
    <w:p>
      <w:pPr>
        <w:pStyle w:val="4"/>
        <w:spacing w:before="137"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3"/>
          <w:w w:val="105"/>
        </w:rPr>
        <w:t xml:space="preserve"> </w:t>
      </w:r>
      <w:r>
        <w:rPr>
          <w:rFonts w:hint="default" w:ascii="Noto Sans" w:hAnsi="Noto Sans" w:eastAsia="Noto Sans" w:cs="Noto Sans"/>
          <w:color w:val="333333"/>
          <w:w w:val="105"/>
        </w:rPr>
        <w:t>AOF</w:t>
      </w:r>
      <w:r>
        <w:rPr>
          <w:rFonts w:hint="default" w:ascii="Noto Sans" w:hAnsi="Noto Sans" w:eastAsia="Noto Sans" w:cs="Noto Sans"/>
          <w:color w:val="333333"/>
          <w:spacing w:val="-23"/>
          <w:w w:val="105"/>
        </w:rPr>
        <w:t xml:space="preserve"> </w:t>
      </w:r>
      <w:r>
        <w:rPr>
          <w:color w:val="333333"/>
          <w:w w:val="105"/>
        </w:rPr>
        <w:t>文件比</w:t>
      </w:r>
      <w:r>
        <w:rPr>
          <w:color w:val="333333"/>
          <w:spacing w:val="-30"/>
          <w:w w:val="105"/>
        </w:rPr>
        <w:t xml:space="preserve"> </w:t>
      </w:r>
      <w:r>
        <w:rPr>
          <w:rFonts w:hint="default" w:ascii="Noto Sans" w:hAnsi="Noto Sans" w:eastAsia="Noto Sans" w:cs="Noto Sans"/>
          <w:color w:val="333333"/>
          <w:w w:val="105"/>
        </w:rPr>
        <w:t>RDB</w:t>
      </w:r>
      <w:r>
        <w:rPr>
          <w:rFonts w:hint="default" w:ascii="Noto Sans" w:hAnsi="Noto Sans" w:eastAsia="Noto Sans" w:cs="Noto Sans"/>
          <w:color w:val="333333"/>
          <w:spacing w:val="-23"/>
          <w:w w:val="105"/>
        </w:rPr>
        <w:t xml:space="preserve"> </w:t>
      </w:r>
      <w:r>
        <w:rPr>
          <w:color w:val="333333"/>
          <w:w w:val="105"/>
        </w:rPr>
        <w:t>文件大，且恢复速度慢。</w:t>
      </w:r>
    </w:p>
    <w:p>
      <w:pPr>
        <w:pStyle w:val="4"/>
        <w:spacing w:before="86" w:line="240" w:lineRule="auto"/>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6"/>
          <w:w w:val="105"/>
        </w:rPr>
        <w:t xml:space="preserve"> </w:t>
      </w:r>
      <w:r>
        <w:rPr>
          <w:color w:val="333333"/>
          <w:w w:val="105"/>
        </w:rPr>
        <w:t>数据集大的时候，比</w:t>
      </w:r>
      <w:r>
        <w:rPr>
          <w:color w:val="333333"/>
          <w:spacing w:val="-33"/>
          <w:w w:val="105"/>
        </w:rPr>
        <w:t xml:space="preserve"> </w:t>
      </w:r>
      <w:r>
        <w:rPr>
          <w:rFonts w:hint="default" w:ascii="Noto Sans" w:hAnsi="Noto Sans" w:eastAsia="Noto Sans" w:cs="Noto Sans"/>
          <w:color w:val="333333"/>
          <w:w w:val="105"/>
        </w:rPr>
        <w:t>rdb</w:t>
      </w:r>
      <w:r>
        <w:rPr>
          <w:rFonts w:hint="default" w:ascii="Noto Sans" w:hAnsi="Noto Sans" w:eastAsia="Noto Sans" w:cs="Noto Sans"/>
          <w:color w:val="333333"/>
          <w:spacing w:val="-26"/>
          <w:w w:val="105"/>
        </w:rPr>
        <w:t xml:space="preserve"> </w:t>
      </w:r>
      <w:r>
        <w:rPr>
          <w:color w:val="333333"/>
          <w:w w:val="105"/>
        </w:rPr>
        <w:t>启动效率低</w:t>
      </w:r>
    </w:p>
    <w:p>
      <w:pPr>
        <w:pStyle w:val="3"/>
        <w:tabs>
          <w:tab w:val="left" w:pos="9049"/>
        </w:tabs>
        <w:spacing w:before="61" w:line="240" w:lineRule="auto"/>
        <w:ind w:right="217"/>
        <w:jc w:val="left"/>
        <w:rPr>
          <w:b w:val="0"/>
          <w:bCs w:val="0"/>
        </w:rPr>
      </w:pPr>
      <w:bookmarkStart w:id="202" w:name="Redis 常见性能问题和解决方案： "/>
      <w:bookmarkEnd w:id="202"/>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Redis </w:t>
      </w:r>
      <w:r>
        <w:rPr>
          <w:rFonts w:hint="default" w:ascii="Arial Black" w:hAnsi="Arial Black" w:eastAsia="Arial Black" w:cs="Arial Black"/>
          <w:b/>
          <w:bCs/>
          <w:color w:val="333333"/>
          <w:spacing w:val="21"/>
          <w:w w:val="95"/>
          <w:u w:val="single" w:color="EDEDED"/>
        </w:rPr>
        <w:t xml:space="preserve"> </w:t>
      </w:r>
      <w:r>
        <w:rPr>
          <w:color w:val="333333"/>
          <w:w w:val="95"/>
          <w:u w:val="single" w:color="EDEDED"/>
        </w:rPr>
        <w:t>常见性能问题和解决方案：</w:t>
      </w:r>
      <w:r>
        <w:rPr>
          <w:color w:val="333333"/>
          <w:u w:val="single" w:color="EDEDED"/>
        </w:rPr>
        <w:tab/>
      </w:r>
    </w:p>
    <w:p>
      <w:pPr>
        <w:pStyle w:val="4"/>
        <w:spacing w:before="152" w:line="316" w:lineRule="exact"/>
        <w:ind w:left="560" w:right="203" w:hanging="215"/>
        <w:jc w:val="left"/>
      </w:pPr>
      <w:r>
        <w:rPr>
          <w:rFonts w:hint="default" w:ascii="Noto Sans" w:hAnsi="Noto Sans" w:eastAsia="Noto Sans" w:cs="Noto Sans"/>
          <w:color w:val="333333"/>
          <w:w w:val="105"/>
        </w:rPr>
        <w:t>1.</w:t>
      </w:r>
      <w:r>
        <w:rPr>
          <w:rFonts w:hint="default" w:ascii="Noto Sans" w:hAnsi="Noto Sans" w:eastAsia="Noto Sans" w:cs="Noto Sans"/>
          <w:color w:val="333333"/>
          <w:spacing w:val="-31"/>
          <w:w w:val="105"/>
        </w:rPr>
        <w:t xml:space="preserve"> </w:t>
      </w:r>
      <w:r>
        <w:rPr>
          <w:rFonts w:hint="default" w:ascii="Noto Sans" w:hAnsi="Noto Sans" w:eastAsia="Noto Sans" w:cs="Noto Sans"/>
          <w:color w:val="333333"/>
          <w:w w:val="105"/>
        </w:rPr>
        <w:t>Master</w:t>
      </w:r>
      <w:r>
        <w:rPr>
          <w:rFonts w:hint="default" w:ascii="Noto Sans" w:hAnsi="Noto Sans" w:eastAsia="Noto Sans" w:cs="Noto Sans"/>
          <w:color w:val="333333"/>
          <w:spacing w:val="-31"/>
          <w:w w:val="105"/>
        </w:rPr>
        <w:t xml:space="preserve"> </w:t>
      </w:r>
      <w:r>
        <w:rPr>
          <w:color w:val="333333"/>
          <w:w w:val="105"/>
        </w:rPr>
        <w:t>最好不要写内存快照，如果</w:t>
      </w:r>
      <w:r>
        <w:rPr>
          <w:color w:val="333333"/>
          <w:spacing w:val="-38"/>
          <w:w w:val="105"/>
        </w:rPr>
        <w:t xml:space="preserve"> </w:t>
      </w:r>
      <w:r>
        <w:rPr>
          <w:rFonts w:hint="default" w:ascii="Noto Sans" w:hAnsi="Noto Sans" w:eastAsia="Noto Sans" w:cs="Noto Sans"/>
          <w:color w:val="333333"/>
          <w:w w:val="105"/>
        </w:rPr>
        <w:t>Master</w:t>
      </w:r>
      <w:r>
        <w:rPr>
          <w:rFonts w:hint="default" w:ascii="Noto Sans" w:hAnsi="Noto Sans" w:eastAsia="Noto Sans" w:cs="Noto Sans"/>
          <w:color w:val="333333"/>
          <w:spacing w:val="-31"/>
          <w:w w:val="105"/>
        </w:rPr>
        <w:t xml:space="preserve"> </w:t>
      </w:r>
      <w:r>
        <w:rPr>
          <w:color w:val="333333"/>
          <w:w w:val="105"/>
        </w:rPr>
        <w:t>写内存快照，</w:t>
      </w:r>
      <w:r>
        <w:rPr>
          <w:rFonts w:hint="default" w:ascii="Noto Sans" w:hAnsi="Noto Sans" w:eastAsia="Noto Sans" w:cs="Noto Sans"/>
          <w:color w:val="333333"/>
          <w:w w:val="105"/>
        </w:rPr>
        <w:t>save</w:t>
      </w:r>
      <w:r>
        <w:rPr>
          <w:rFonts w:hint="default" w:ascii="Noto Sans" w:hAnsi="Noto Sans" w:eastAsia="Noto Sans" w:cs="Noto Sans"/>
          <w:color w:val="333333"/>
          <w:spacing w:val="-31"/>
          <w:w w:val="105"/>
        </w:rPr>
        <w:t xml:space="preserve"> </w:t>
      </w:r>
      <w:r>
        <w:rPr>
          <w:color w:val="333333"/>
          <w:w w:val="105"/>
        </w:rPr>
        <w:t>命令调度</w:t>
      </w:r>
      <w:r>
        <w:rPr>
          <w:color w:val="333333"/>
          <w:spacing w:val="-38"/>
          <w:w w:val="105"/>
        </w:rPr>
        <w:t xml:space="preserve"> </w:t>
      </w:r>
      <w:r>
        <w:rPr>
          <w:rFonts w:hint="default" w:ascii="Noto Sans" w:hAnsi="Noto Sans" w:eastAsia="Noto Sans" w:cs="Noto Sans"/>
          <w:color w:val="333333"/>
          <w:w w:val="105"/>
        </w:rPr>
        <w:t>rdbSave</w:t>
      </w:r>
      <w:r>
        <w:rPr>
          <w:rFonts w:hint="default" w:ascii="Noto Sans" w:hAnsi="Noto Sans" w:eastAsia="Noto Sans" w:cs="Noto Sans"/>
          <w:color w:val="333333"/>
          <w:spacing w:val="-31"/>
          <w:w w:val="105"/>
        </w:rPr>
        <w:t xml:space="preserve"> </w:t>
      </w:r>
      <w:r>
        <w:rPr>
          <w:color w:val="333333"/>
          <w:w w:val="105"/>
        </w:rPr>
        <w:t>函数，会阻塞主</w:t>
      </w:r>
      <w:r>
        <w:rPr>
          <w:color w:val="333333"/>
          <w:w w:val="102"/>
        </w:rPr>
        <w:t xml:space="preserve"> </w:t>
      </w:r>
      <w:r>
        <w:rPr>
          <w:color w:val="333333"/>
        </w:rPr>
        <w:t xml:space="preserve">线程的工作，当快照比较大时对性能影响是非常大  </w:t>
      </w:r>
      <w:r>
        <w:rPr>
          <w:color w:val="333333"/>
          <w:spacing w:val="41"/>
        </w:rPr>
        <w:t xml:space="preserve"> </w:t>
      </w:r>
      <w:r>
        <w:rPr>
          <w:color w:val="333333"/>
        </w:rPr>
        <w:t>的，会间断性暂停服务</w:t>
      </w:r>
    </w:p>
    <w:p>
      <w:pPr>
        <w:pStyle w:val="4"/>
        <w:spacing w:before="63" w:line="240" w:lineRule="auto"/>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4"/>
          <w:w w:val="105"/>
        </w:rPr>
        <w:t xml:space="preserve"> </w:t>
      </w:r>
      <w:r>
        <w:rPr>
          <w:color w:val="333333"/>
          <w:w w:val="105"/>
        </w:rPr>
        <w:t>如果数据比较重要，某个</w:t>
      </w:r>
      <w:r>
        <w:rPr>
          <w:color w:val="333333"/>
          <w:spacing w:val="-32"/>
          <w:w w:val="105"/>
        </w:rPr>
        <w:t xml:space="preserve"> </w:t>
      </w:r>
      <w:r>
        <w:rPr>
          <w:rFonts w:hint="default" w:ascii="Noto Sans" w:hAnsi="Noto Sans" w:eastAsia="Noto Sans" w:cs="Noto Sans"/>
          <w:color w:val="333333"/>
          <w:w w:val="105"/>
        </w:rPr>
        <w:t>Slave</w:t>
      </w:r>
      <w:r>
        <w:rPr>
          <w:rFonts w:hint="default" w:ascii="Noto Sans" w:hAnsi="Noto Sans" w:eastAsia="Noto Sans" w:cs="Noto Sans"/>
          <w:color w:val="333333"/>
          <w:spacing w:val="-24"/>
          <w:w w:val="105"/>
        </w:rPr>
        <w:t xml:space="preserve"> </w:t>
      </w:r>
      <w:r>
        <w:rPr>
          <w:color w:val="333333"/>
          <w:w w:val="105"/>
        </w:rPr>
        <w:t>开启</w:t>
      </w:r>
      <w:r>
        <w:rPr>
          <w:color w:val="333333"/>
          <w:spacing w:val="-32"/>
          <w:w w:val="105"/>
        </w:rPr>
        <w:t xml:space="preserve"> </w:t>
      </w:r>
      <w:r>
        <w:rPr>
          <w:rFonts w:hint="default" w:ascii="Noto Sans" w:hAnsi="Noto Sans" w:eastAsia="Noto Sans" w:cs="Noto Sans"/>
          <w:color w:val="333333"/>
          <w:w w:val="105"/>
        </w:rPr>
        <w:t>AOF</w:t>
      </w:r>
      <w:r>
        <w:rPr>
          <w:rFonts w:hint="default" w:ascii="Noto Sans" w:hAnsi="Noto Sans" w:eastAsia="Noto Sans" w:cs="Noto Sans"/>
          <w:color w:val="333333"/>
          <w:spacing w:val="-24"/>
          <w:w w:val="105"/>
        </w:rPr>
        <w:t xml:space="preserve"> </w:t>
      </w:r>
      <w:r>
        <w:rPr>
          <w:color w:val="333333"/>
          <w:w w:val="105"/>
        </w:rPr>
        <w:t>备份数据，策略设置为每秒同</w:t>
      </w:r>
      <w:r>
        <w:rPr>
          <w:color w:val="333333"/>
          <w:spacing w:val="-32"/>
          <w:w w:val="105"/>
        </w:rPr>
        <w:t xml:space="preserve"> </w:t>
      </w:r>
      <w:r>
        <w:rPr>
          <w:color w:val="333333"/>
          <w:w w:val="105"/>
        </w:rPr>
        <w:t>步一</w:t>
      </w:r>
      <w:r>
        <w:rPr>
          <w:color w:val="333333"/>
          <w:spacing w:val="-32"/>
          <w:w w:val="105"/>
        </w:rPr>
        <w:t xml:space="preserve"> </w:t>
      </w:r>
      <w:r>
        <w:rPr>
          <w:color w:val="333333"/>
          <w:w w:val="105"/>
        </w:rPr>
        <w:t>（</w:t>
      </w:r>
    </w:p>
    <w:p>
      <w:pPr>
        <w:pStyle w:val="4"/>
        <w:spacing w:before="86"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33"/>
          <w:w w:val="105"/>
        </w:rPr>
        <w:t xml:space="preserve"> </w:t>
      </w:r>
      <w:r>
        <w:rPr>
          <w:color w:val="333333"/>
          <w:w w:val="105"/>
        </w:rPr>
        <w:t>为了主从复制的速度和连接的稳定性，</w:t>
      </w:r>
      <w:r>
        <w:rPr>
          <w:rFonts w:hint="default" w:ascii="Noto Sans" w:hAnsi="Noto Sans" w:eastAsia="Noto Sans" w:cs="Noto Sans"/>
          <w:color w:val="333333"/>
          <w:w w:val="105"/>
        </w:rPr>
        <w:t>Master</w:t>
      </w:r>
      <w:r>
        <w:rPr>
          <w:rFonts w:hint="default" w:ascii="Noto Sans" w:hAnsi="Noto Sans" w:eastAsia="Noto Sans" w:cs="Noto Sans"/>
          <w:color w:val="333333"/>
          <w:spacing w:val="-33"/>
          <w:w w:val="105"/>
        </w:rPr>
        <w:t xml:space="preserve"> </w:t>
      </w:r>
      <w:r>
        <w:rPr>
          <w:color w:val="333333"/>
          <w:w w:val="105"/>
        </w:rPr>
        <w:t>和</w:t>
      </w:r>
      <w:r>
        <w:rPr>
          <w:color w:val="333333"/>
          <w:spacing w:val="-41"/>
          <w:w w:val="105"/>
        </w:rPr>
        <w:t xml:space="preserve"> </w:t>
      </w:r>
      <w:r>
        <w:rPr>
          <w:rFonts w:hint="default" w:ascii="Noto Sans" w:hAnsi="Noto Sans" w:eastAsia="Noto Sans" w:cs="Noto Sans"/>
          <w:color w:val="333333"/>
          <w:w w:val="105"/>
        </w:rPr>
        <w:t>Slave</w:t>
      </w:r>
      <w:r>
        <w:rPr>
          <w:rFonts w:hint="default" w:ascii="Noto Sans" w:hAnsi="Noto Sans" w:eastAsia="Noto Sans" w:cs="Noto Sans"/>
          <w:color w:val="333333"/>
          <w:spacing w:val="-33"/>
          <w:w w:val="105"/>
        </w:rPr>
        <w:t xml:space="preserve"> </w:t>
      </w:r>
      <w:r>
        <w:rPr>
          <w:color w:val="333333"/>
          <w:w w:val="105"/>
        </w:rPr>
        <w:t>最好在同一个局</w:t>
      </w:r>
      <w:r>
        <w:rPr>
          <w:color w:val="333333"/>
          <w:spacing w:val="-41"/>
          <w:w w:val="105"/>
        </w:rPr>
        <w:t xml:space="preserve"> </w:t>
      </w:r>
      <w:r>
        <w:rPr>
          <w:color w:val="333333"/>
          <w:w w:val="105"/>
        </w:rPr>
        <w:t>域网</w:t>
      </w:r>
    </w:p>
    <w:p>
      <w:pPr>
        <w:pStyle w:val="4"/>
        <w:spacing w:before="71" w:line="240" w:lineRule="auto"/>
        <w:ind w:left="345" w:right="217"/>
        <w:jc w:val="left"/>
      </w:pPr>
      <w:r>
        <w:rPr>
          <w:rFonts w:hint="default" w:ascii="Noto Sans" w:hAnsi="Noto Sans" w:eastAsia="Noto Sans" w:cs="Noto Sans"/>
          <w:color w:val="333333"/>
        </w:rPr>
        <w:t xml:space="preserve">4. </w:t>
      </w:r>
      <w:r>
        <w:rPr>
          <w:rFonts w:hint="default" w:ascii="Noto Sans" w:hAnsi="Noto Sans" w:eastAsia="Noto Sans" w:cs="Noto Sans"/>
          <w:color w:val="333333"/>
          <w:spacing w:val="39"/>
        </w:rPr>
        <w:t xml:space="preserve"> </w:t>
      </w:r>
      <w:r>
        <w:rPr>
          <w:color w:val="333333"/>
        </w:rPr>
        <w:t>尽量避免在压力很大的主库上增加从</w:t>
      </w:r>
    </w:p>
    <w:p>
      <w:pPr>
        <w:pStyle w:val="4"/>
        <w:spacing w:before="98" w:line="314" w:lineRule="exact"/>
        <w:ind w:left="560" w:right="99" w:hanging="215"/>
        <w:jc w:val="left"/>
      </w:pPr>
      <w:r>
        <w:rPr>
          <w:rFonts w:hint="default" w:ascii="Noto Sans" w:hAnsi="Noto Sans" w:eastAsia="Noto Sans" w:cs="Noto Sans"/>
          <w:color w:val="333333"/>
          <w:w w:val="105"/>
        </w:rPr>
        <w:t>5.</w:t>
      </w:r>
      <w:r>
        <w:rPr>
          <w:rFonts w:hint="default" w:ascii="Noto Sans" w:hAnsi="Noto Sans" w:eastAsia="Noto Sans" w:cs="Noto Sans"/>
          <w:color w:val="333333"/>
          <w:spacing w:val="-26"/>
          <w:w w:val="105"/>
        </w:rPr>
        <w:t xml:space="preserve"> </w:t>
      </w:r>
      <w:r>
        <w:rPr>
          <w:color w:val="333333"/>
          <w:w w:val="105"/>
        </w:rPr>
        <w:t>主从复制不要用图状结构，用单向链表结构更为稳定，即：</w:t>
      </w:r>
      <w:r>
        <w:rPr>
          <w:rFonts w:hint="default" w:ascii="Noto Sans" w:hAnsi="Noto Sans" w:eastAsia="Noto Sans" w:cs="Noto Sans"/>
          <w:color w:val="333333"/>
          <w:w w:val="105"/>
        </w:rPr>
        <w:t>Master</w:t>
      </w:r>
      <w:r>
        <w:rPr>
          <w:rFonts w:hint="default" w:ascii="Noto Sans" w:hAnsi="Noto Sans" w:eastAsia="Noto Sans" w:cs="Noto Sans"/>
          <w:color w:val="333333"/>
          <w:spacing w:val="-26"/>
          <w:w w:val="105"/>
        </w:rPr>
        <w:t xml:space="preserve"> </w:t>
      </w:r>
      <w:r>
        <w:rPr>
          <w:rFonts w:hint="default" w:ascii="Noto Sans" w:hAnsi="Noto Sans" w:eastAsia="Noto Sans" w:cs="Noto Sans"/>
          <w:color w:val="333333"/>
          <w:w w:val="105"/>
        </w:rPr>
        <w:t>&lt;-</w:t>
      </w:r>
      <w:r>
        <w:rPr>
          <w:rFonts w:hint="default" w:ascii="Noto Sans" w:hAnsi="Noto Sans" w:eastAsia="Noto Sans" w:cs="Noto Sans"/>
          <w:color w:val="333333"/>
          <w:spacing w:val="-26"/>
          <w:w w:val="105"/>
        </w:rPr>
        <w:t xml:space="preserve"> </w:t>
      </w:r>
      <w:r>
        <w:rPr>
          <w:rFonts w:hint="default" w:ascii="Noto Sans" w:hAnsi="Noto Sans" w:eastAsia="Noto Sans" w:cs="Noto Sans"/>
          <w:color w:val="333333"/>
          <w:w w:val="105"/>
        </w:rPr>
        <w:t>Slave1&lt;-</w:t>
      </w:r>
      <w:r>
        <w:rPr>
          <w:rFonts w:hint="default" w:ascii="Noto Sans" w:hAnsi="Noto Sans" w:eastAsia="Noto Sans" w:cs="Noto Sans"/>
          <w:color w:val="333333"/>
          <w:spacing w:val="-26"/>
          <w:w w:val="105"/>
        </w:rPr>
        <w:t xml:space="preserve"> </w:t>
      </w:r>
      <w:r>
        <w:rPr>
          <w:rFonts w:hint="default" w:ascii="Noto Sans" w:hAnsi="Noto Sans" w:eastAsia="Noto Sans" w:cs="Noto Sans"/>
          <w:color w:val="333333"/>
          <w:w w:val="105"/>
        </w:rPr>
        <w:t>Slave2</w:t>
      </w:r>
      <w:r>
        <w:rPr>
          <w:rFonts w:hint="default" w:ascii="Noto Sans" w:hAnsi="Noto Sans" w:eastAsia="Noto Sans" w:cs="Noto Sans"/>
          <w:color w:val="333333"/>
          <w:spacing w:val="-26"/>
          <w:w w:val="105"/>
        </w:rPr>
        <w:t xml:space="preserve"> </w:t>
      </w:r>
      <w:r>
        <w:rPr>
          <w:rFonts w:hint="default" w:ascii="Noto Sans" w:hAnsi="Noto Sans" w:eastAsia="Noto Sans" w:cs="Noto Sans"/>
          <w:color w:val="333333"/>
          <w:w w:val="105"/>
        </w:rPr>
        <w:t>&lt;-</w:t>
      </w:r>
      <w:r>
        <w:rPr>
          <w:rFonts w:hint="default" w:ascii="Noto Sans" w:hAnsi="Noto Sans" w:eastAsia="Noto Sans" w:cs="Noto Sans"/>
          <w:color w:val="333333"/>
          <w:spacing w:val="-26"/>
          <w:w w:val="105"/>
        </w:rPr>
        <w:t xml:space="preserve"> </w:t>
      </w:r>
      <w:r>
        <w:rPr>
          <w:rFonts w:hint="default" w:ascii="Noto Sans" w:hAnsi="Noto Sans" w:eastAsia="Noto Sans" w:cs="Noto Sans"/>
          <w:color w:val="333333"/>
          <w:w w:val="105"/>
        </w:rPr>
        <w:t>Slave3…</w:t>
      </w:r>
      <w:r>
        <w:rPr>
          <w:rFonts w:hint="default" w:ascii="Noto Sans" w:hAnsi="Noto Sans" w:eastAsia="Noto Sans" w:cs="Noto Sans"/>
          <w:color w:val="333333"/>
          <w:w w:val="102"/>
        </w:rPr>
        <w:t xml:space="preserve"> </w:t>
      </w:r>
      <w:r>
        <w:rPr>
          <w:color w:val="333333"/>
          <w:w w:val="105"/>
        </w:rPr>
        <w:t>这样的结构方便解决单点故障问题，实现</w:t>
      </w:r>
      <w:r>
        <w:rPr>
          <w:color w:val="333333"/>
          <w:spacing w:val="-43"/>
          <w:w w:val="105"/>
        </w:rPr>
        <w:t xml:space="preserve"> </w:t>
      </w:r>
      <w:r>
        <w:rPr>
          <w:rFonts w:hint="default" w:ascii="Noto Sans" w:hAnsi="Noto Sans" w:eastAsia="Noto Sans" w:cs="Noto Sans"/>
          <w:color w:val="333333"/>
          <w:w w:val="105"/>
        </w:rPr>
        <w:t>Slave</w:t>
      </w:r>
      <w:r>
        <w:rPr>
          <w:rFonts w:hint="default" w:ascii="Noto Sans" w:hAnsi="Noto Sans" w:eastAsia="Noto Sans" w:cs="Noto Sans"/>
          <w:color w:val="333333"/>
          <w:spacing w:val="-35"/>
          <w:w w:val="105"/>
        </w:rPr>
        <w:t xml:space="preserve"> </w:t>
      </w:r>
      <w:r>
        <w:rPr>
          <w:color w:val="333333"/>
          <w:w w:val="105"/>
        </w:rPr>
        <w:t>对</w:t>
      </w:r>
      <w:r>
        <w:rPr>
          <w:color w:val="333333"/>
          <w:spacing w:val="-43"/>
          <w:w w:val="105"/>
        </w:rPr>
        <w:t xml:space="preserve"> </w:t>
      </w:r>
      <w:r>
        <w:rPr>
          <w:rFonts w:hint="default" w:ascii="Noto Sans" w:hAnsi="Noto Sans" w:eastAsia="Noto Sans" w:cs="Noto Sans"/>
          <w:color w:val="333333"/>
          <w:w w:val="105"/>
        </w:rPr>
        <w:t>Master</w:t>
      </w:r>
      <w:r>
        <w:rPr>
          <w:rFonts w:hint="default" w:ascii="Noto Sans" w:hAnsi="Noto Sans" w:eastAsia="Noto Sans" w:cs="Noto Sans"/>
          <w:color w:val="333333"/>
          <w:spacing w:val="-35"/>
          <w:w w:val="105"/>
        </w:rPr>
        <w:t xml:space="preserve"> </w:t>
      </w:r>
      <w:r>
        <w:rPr>
          <w:color w:val="333333"/>
          <w:w w:val="105"/>
        </w:rPr>
        <w:t>的替换。如果</w:t>
      </w:r>
      <w:r>
        <w:rPr>
          <w:color w:val="333333"/>
          <w:spacing w:val="-43"/>
          <w:w w:val="105"/>
        </w:rPr>
        <w:t xml:space="preserve"> </w:t>
      </w:r>
      <w:r>
        <w:rPr>
          <w:rFonts w:hint="default" w:ascii="Noto Sans" w:hAnsi="Noto Sans" w:eastAsia="Noto Sans" w:cs="Noto Sans"/>
          <w:color w:val="333333"/>
          <w:w w:val="105"/>
        </w:rPr>
        <w:t>Master</w:t>
      </w:r>
      <w:r>
        <w:rPr>
          <w:rFonts w:hint="default" w:ascii="Noto Sans" w:hAnsi="Noto Sans" w:eastAsia="Noto Sans" w:cs="Noto Sans"/>
          <w:color w:val="333333"/>
          <w:spacing w:val="-35"/>
          <w:w w:val="105"/>
        </w:rPr>
        <w:t xml:space="preserve"> </w:t>
      </w:r>
      <w:r>
        <w:rPr>
          <w:color w:val="333333"/>
          <w:w w:val="105"/>
        </w:rPr>
        <w:t>挂了，可以立刻启</w:t>
      </w:r>
      <w:r>
        <w:rPr>
          <w:color w:val="333333"/>
          <w:w w:val="102"/>
        </w:rPr>
        <w:t xml:space="preserve"> </w:t>
      </w:r>
      <w:r>
        <w:rPr>
          <w:color w:val="333333"/>
          <w:w w:val="105"/>
        </w:rPr>
        <w:t>用</w:t>
      </w:r>
      <w:r>
        <w:rPr>
          <w:color w:val="333333"/>
          <w:spacing w:val="-27"/>
          <w:w w:val="105"/>
        </w:rPr>
        <w:t xml:space="preserve"> </w:t>
      </w:r>
      <w:r>
        <w:rPr>
          <w:rFonts w:hint="default" w:ascii="Noto Sans" w:hAnsi="Noto Sans" w:eastAsia="Noto Sans" w:cs="Noto Sans"/>
          <w:color w:val="333333"/>
          <w:w w:val="105"/>
        </w:rPr>
        <w:t>Slave1</w:t>
      </w:r>
      <w:r>
        <w:rPr>
          <w:rFonts w:hint="default" w:ascii="Noto Sans" w:hAnsi="Noto Sans" w:eastAsia="Noto Sans" w:cs="Noto Sans"/>
          <w:color w:val="333333"/>
          <w:spacing w:val="-19"/>
          <w:w w:val="105"/>
        </w:rPr>
        <w:t xml:space="preserve"> </w:t>
      </w:r>
      <w:r>
        <w:rPr>
          <w:color w:val="333333"/>
          <w:w w:val="105"/>
        </w:rPr>
        <w:t>做</w:t>
      </w:r>
      <w:r>
        <w:rPr>
          <w:color w:val="333333"/>
          <w:spacing w:val="-27"/>
          <w:w w:val="105"/>
        </w:rPr>
        <w:t xml:space="preserve"> </w:t>
      </w:r>
      <w:r>
        <w:rPr>
          <w:rFonts w:hint="default" w:ascii="Noto Sans" w:hAnsi="Noto Sans" w:eastAsia="Noto Sans" w:cs="Noto Sans"/>
          <w:color w:val="333333"/>
          <w:w w:val="105"/>
        </w:rPr>
        <w:t>Master</w:t>
      </w:r>
      <w:r>
        <w:rPr>
          <w:color w:val="333333"/>
          <w:w w:val="105"/>
        </w:rPr>
        <w:t>，其</w:t>
      </w:r>
      <w:r>
        <w:rPr>
          <w:color w:val="333333"/>
          <w:spacing w:val="-27"/>
          <w:w w:val="105"/>
        </w:rPr>
        <w:t xml:space="preserve"> </w:t>
      </w:r>
      <w:r>
        <w:rPr>
          <w:color w:val="333333"/>
          <w:w w:val="105"/>
        </w:rPr>
        <w:t>他不变。</w:t>
      </w:r>
    </w:p>
    <w:p>
      <w:pPr>
        <w:pStyle w:val="3"/>
        <w:tabs>
          <w:tab w:val="left" w:pos="9049"/>
        </w:tabs>
        <w:spacing w:before="54" w:line="240" w:lineRule="auto"/>
        <w:ind w:right="217"/>
        <w:jc w:val="left"/>
        <w:rPr>
          <w:b w:val="0"/>
          <w:bCs w:val="0"/>
        </w:rPr>
      </w:pPr>
      <w:bookmarkStart w:id="203" w:name="Redis 过期键的删除策略？ 、"/>
      <w:bookmarkEnd w:id="203"/>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Redis</w:t>
      </w:r>
      <w:r>
        <w:rPr>
          <w:rFonts w:hint="default" w:ascii="Arial Black" w:hAnsi="Arial Black" w:eastAsia="Arial Black" w:cs="Arial Black"/>
          <w:b/>
          <w:bCs/>
          <w:color w:val="333333"/>
          <w:spacing w:val="-80"/>
          <w:u w:val="single" w:color="EDEDED"/>
        </w:rPr>
        <w:t xml:space="preserve"> </w:t>
      </w:r>
      <w:r>
        <w:rPr>
          <w:color w:val="333333"/>
          <w:u w:val="single" w:color="EDEDED"/>
        </w:rPr>
        <w:t>过期键的删除策略？</w:t>
      </w:r>
      <w:r>
        <w:rPr>
          <w:color w:val="333333"/>
          <w:spacing w:val="-68"/>
          <w:u w:val="single" w:color="EDEDED"/>
        </w:rPr>
        <w:t xml:space="preserve"> </w:t>
      </w:r>
      <w:r>
        <w:rPr>
          <w:color w:val="333333"/>
          <w:u w:val="single" w:color="EDEDED"/>
        </w:rPr>
        <w:t>、</w:t>
      </w:r>
      <w:r>
        <w:rPr>
          <w:color w:val="333333"/>
          <w:u w:val="single" w:color="EDEDED"/>
        </w:rPr>
        <w:tab/>
      </w:r>
    </w:p>
    <w:p>
      <w:pPr>
        <w:pStyle w:val="4"/>
        <w:spacing w:before="179" w:line="300" w:lineRule="exact"/>
        <w:ind w:left="560" w:right="180"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49"/>
        </w:rPr>
        <w:t xml:space="preserve"> </w:t>
      </w:r>
      <w:r>
        <w:rPr>
          <w:color w:val="333333"/>
        </w:rPr>
        <w:t>定时删除</w:t>
      </w:r>
      <w:r>
        <w:rPr>
          <w:rFonts w:hint="default" w:ascii="Noto Sans" w:hAnsi="Noto Sans" w:eastAsia="Noto Sans" w:cs="Noto Sans"/>
          <w:color w:val="333333"/>
        </w:rPr>
        <w:t>:</w:t>
      </w:r>
      <w:r>
        <w:rPr>
          <w:color w:val="333333"/>
        </w:rPr>
        <w:t>在设置键的过期时间的同时，创建一个定时器</w:t>
      </w:r>
      <w:r>
        <w:rPr>
          <w:color w:val="333333"/>
          <w:spacing w:val="42"/>
        </w:rPr>
        <w:t xml:space="preserve"> </w:t>
      </w:r>
      <w:r>
        <w:rPr>
          <w:rFonts w:hint="default" w:ascii="Noto Sans" w:hAnsi="Noto Sans" w:eastAsia="Noto Sans" w:cs="Noto Sans"/>
          <w:color w:val="333333"/>
        </w:rPr>
        <w:t>timer).</w:t>
      </w:r>
      <w:r>
        <w:rPr>
          <w:rFonts w:hint="default" w:ascii="Noto Sans" w:hAnsi="Noto Sans" w:eastAsia="Noto Sans" w:cs="Noto Sans"/>
          <w:color w:val="333333"/>
          <w:spacing w:val="49"/>
        </w:rPr>
        <w:t xml:space="preserve"> </w:t>
      </w:r>
      <w:r>
        <w:rPr>
          <w:color w:val="333333"/>
        </w:rPr>
        <w:t>让定时</w:t>
      </w:r>
      <w:r>
        <w:rPr>
          <w:color w:val="333333"/>
          <w:spacing w:val="42"/>
        </w:rPr>
        <w:t xml:space="preserve"> </w:t>
      </w:r>
      <w:r>
        <w:rPr>
          <w:color w:val="333333"/>
        </w:rPr>
        <w:t>器在键的过期时间来临时，</w:t>
      </w:r>
      <w:r>
        <w:rPr>
          <w:color w:val="333333"/>
          <w:spacing w:val="-51"/>
        </w:rPr>
        <w:t xml:space="preserve"> </w:t>
      </w:r>
      <w:r>
        <w:rPr>
          <w:color w:val="333333"/>
          <w:w w:val="105"/>
        </w:rPr>
        <w:t>立即执行对键的删除操作。</w:t>
      </w:r>
    </w:p>
    <w:p>
      <w:pPr>
        <w:spacing w:after="0" w:line="300" w:lineRule="exact"/>
        <w:jc w:val="left"/>
        <w:sectPr>
          <w:pgSz w:w="11900" w:h="16840"/>
          <w:pgMar w:top="520" w:right="1360" w:bottom="280" w:left="1380" w:header="720" w:footer="720" w:gutter="0"/>
          <w:cols w:space="720" w:num="1"/>
        </w:sectPr>
      </w:pPr>
    </w:p>
    <w:p>
      <w:pPr>
        <w:pStyle w:val="4"/>
        <w:spacing w:line="273" w:lineRule="exact"/>
        <w:ind w:left="345" w:right="15"/>
        <w:jc w:val="left"/>
      </w:pPr>
      <w:r>
        <w:rPr>
          <w:rFonts w:hint="default" w:ascii="Noto Sans" w:hAnsi="Noto Sans" w:eastAsia="Noto Sans" w:cs="Noto Sans"/>
          <w:color w:val="333333"/>
        </w:rPr>
        <w:t xml:space="preserve">2.   </w:t>
      </w:r>
      <w:r>
        <w:rPr>
          <w:color w:val="333333"/>
        </w:rPr>
        <w:t>惰性删除</w:t>
      </w:r>
      <w:r>
        <w:rPr>
          <w:rFonts w:hint="default" w:ascii="Noto Sans" w:hAnsi="Noto Sans" w:eastAsia="Noto Sans" w:cs="Noto Sans"/>
          <w:color w:val="333333"/>
        </w:rPr>
        <w:t>:</w:t>
      </w:r>
      <w:r>
        <w:rPr>
          <w:color w:val="333333"/>
        </w:rPr>
        <w:t xml:space="preserve">放任键过期不管，但是每次从键空间中获取键时，都检查取得  </w:t>
      </w:r>
      <w:r>
        <w:rPr>
          <w:color w:val="333333"/>
          <w:spacing w:val="2"/>
        </w:rPr>
        <w:t xml:space="preserve"> </w:t>
      </w:r>
      <w:r>
        <w:rPr>
          <w:color w:val="333333"/>
        </w:rPr>
        <w:t>的键是否过期，如果过期的</w:t>
      </w:r>
    </w:p>
    <w:p>
      <w:pPr>
        <w:pStyle w:val="4"/>
        <w:spacing w:line="325" w:lineRule="exact"/>
        <w:ind w:left="560" w:right="217"/>
        <w:jc w:val="left"/>
      </w:pPr>
      <w:r>
        <w:rPr>
          <w:color w:val="333333"/>
        </w:rPr>
        <w:t>话，就删除该键</w:t>
      </w:r>
      <w:r>
        <w:rPr>
          <w:rFonts w:hint="default" w:ascii="Noto Sans" w:hAnsi="Noto Sans" w:eastAsia="Noto Sans" w:cs="Noto Sans"/>
          <w:color w:val="333333"/>
        </w:rPr>
        <w:t>;</w:t>
      </w:r>
      <w:r>
        <w:rPr>
          <w:color w:val="333333"/>
        </w:rPr>
        <w:t>如果没有过期，就返回该键。</w:t>
      </w:r>
    </w:p>
    <w:p>
      <w:pPr>
        <w:pStyle w:val="4"/>
        <w:spacing w:before="96" w:line="316" w:lineRule="exact"/>
        <w:ind w:left="560" w:right="217"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4"/>
        </w:rPr>
        <w:t xml:space="preserve"> </w:t>
      </w:r>
      <w:r>
        <w:rPr>
          <w:color w:val="333333"/>
        </w:rPr>
        <w:t>定期删除</w:t>
      </w:r>
      <w:r>
        <w:rPr>
          <w:rFonts w:hint="default" w:ascii="Noto Sans" w:hAnsi="Noto Sans" w:eastAsia="Noto Sans" w:cs="Noto Sans"/>
          <w:color w:val="333333"/>
        </w:rPr>
        <w:t>:</w:t>
      </w:r>
      <w:r>
        <w:rPr>
          <w:color w:val="333333"/>
        </w:rPr>
        <w:t>每隔一段时间程序就对数据库进行一次检查，删除里面的过期</w:t>
      </w:r>
      <w:r>
        <w:rPr>
          <w:color w:val="333333"/>
          <w:spacing w:val="39"/>
        </w:rPr>
        <w:t xml:space="preserve"> </w:t>
      </w:r>
      <w:r>
        <w:rPr>
          <w:color w:val="333333"/>
        </w:rPr>
        <w:t>键。至于要删除多少过期</w:t>
      </w:r>
      <w:r>
        <w:rPr>
          <w:color w:val="333333"/>
          <w:spacing w:val="-46"/>
        </w:rPr>
        <w:t xml:space="preserve"> </w:t>
      </w:r>
      <w:r>
        <w:rPr>
          <w:color w:val="333333"/>
          <w:w w:val="105"/>
        </w:rPr>
        <w:t>键，以及要检查多少个数据库，则由算法决定。</w:t>
      </w:r>
    </w:p>
    <w:p>
      <w:pPr>
        <w:pStyle w:val="3"/>
        <w:tabs>
          <w:tab w:val="left" w:pos="9049"/>
        </w:tabs>
        <w:spacing w:before="53" w:line="240" w:lineRule="auto"/>
        <w:ind w:right="0"/>
        <w:jc w:val="both"/>
        <w:rPr>
          <w:rFonts w:hint="default" w:ascii="Arial Black" w:hAnsi="Arial Black" w:eastAsia="Arial Black" w:cs="Arial Black"/>
          <w:b w:val="0"/>
          <w:bCs w:val="0"/>
        </w:rPr>
      </w:pPr>
      <w:bookmarkStart w:id="204" w:name="Redis 的回收策略（淘汰策略）? "/>
      <w:bookmarkEnd w:id="204"/>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Redis</w:t>
      </w:r>
      <w:r>
        <w:rPr>
          <w:rFonts w:hint="default" w:ascii="Arial Black" w:hAnsi="Arial Black" w:eastAsia="Arial Black" w:cs="Arial Black"/>
          <w:b/>
          <w:bCs/>
          <w:color w:val="333333"/>
          <w:spacing w:val="76"/>
          <w:w w:val="95"/>
          <w:u w:val="single" w:color="EDEDED"/>
        </w:rPr>
        <w:t xml:space="preserve"> </w:t>
      </w:r>
      <w:r>
        <w:rPr>
          <w:color w:val="333333"/>
          <w:w w:val="95"/>
          <w:u w:val="single" w:color="EDEDED"/>
        </w:rPr>
        <w:t>的回收策略（淘汰策略）</w:t>
      </w:r>
      <w:r>
        <w:rPr>
          <w:rFonts w:hint="default" w:ascii="Arial Black" w:hAnsi="Arial Black" w:eastAsia="Arial Black" w:cs="Arial Black"/>
          <w:b/>
          <w:bCs/>
          <w:color w:val="333333"/>
          <w:w w:val="95"/>
          <w:u w:val="single" w:color="EDEDED"/>
        </w:rPr>
        <w:t>?</w:t>
      </w:r>
      <w:r>
        <w:rPr>
          <w:rFonts w:hint="default" w:ascii="Arial Black" w:hAnsi="Arial Black" w:eastAsia="Arial Black" w:cs="Arial Black"/>
          <w:b/>
          <w:bCs/>
          <w:color w:val="333333"/>
          <w:u w:val="single" w:color="EDEDED"/>
        </w:rPr>
        <w:tab/>
      </w:r>
    </w:p>
    <w:p>
      <w:pPr>
        <w:pStyle w:val="4"/>
        <w:spacing w:before="141" w:line="240" w:lineRule="auto"/>
        <w:ind w:left="345" w:right="15"/>
        <w:jc w:val="left"/>
      </w:pPr>
      <w:r>
        <w:rPr>
          <w:rFonts w:hint="default" w:ascii="Noto Sans" w:hAnsi="Noto Sans" w:eastAsia="Noto Sans" w:cs="Noto Sans"/>
          <w:color w:val="333333"/>
        </w:rPr>
        <w:t>1.   volatile-lru</w:t>
      </w:r>
      <w:r>
        <w:rPr>
          <w:color w:val="333333"/>
        </w:rPr>
        <w:t>：从已设置过期时间的数据集（</w:t>
      </w:r>
      <w:r>
        <w:rPr>
          <w:rFonts w:hint="default" w:ascii="Noto Sans" w:hAnsi="Noto Sans" w:eastAsia="Noto Sans" w:cs="Noto Sans"/>
          <w:color w:val="333333"/>
        </w:rPr>
        <w:t>server.db[i].expires</w:t>
      </w:r>
      <w:r>
        <w:rPr>
          <w:color w:val="333333"/>
        </w:rPr>
        <w:t xml:space="preserve">）中挑选 </w:t>
      </w:r>
      <w:r>
        <w:rPr>
          <w:color w:val="333333"/>
          <w:spacing w:val="26"/>
        </w:rPr>
        <w:t xml:space="preserve"> </w:t>
      </w:r>
      <w:r>
        <w:rPr>
          <w:color w:val="333333"/>
        </w:rPr>
        <w:t>最近最少使用的数据淘汰</w:t>
      </w:r>
    </w:p>
    <w:p>
      <w:pPr>
        <w:pStyle w:val="4"/>
        <w:spacing w:before="71" w:line="240" w:lineRule="auto"/>
        <w:ind w:left="345" w:right="217"/>
        <w:jc w:val="left"/>
      </w:pPr>
      <w:r>
        <w:rPr>
          <w:rFonts w:hint="default" w:ascii="Noto Sans" w:hAnsi="Noto Sans" w:eastAsia="Noto Sans" w:cs="Noto Sans"/>
          <w:color w:val="333333"/>
        </w:rPr>
        <w:t>2.   volatile-ttl</w:t>
      </w:r>
      <w:r>
        <w:rPr>
          <w:color w:val="333333"/>
        </w:rPr>
        <w:t>：从已设置过期时间的数据集（</w:t>
      </w:r>
      <w:r>
        <w:rPr>
          <w:rFonts w:hint="default" w:ascii="Noto Sans" w:hAnsi="Noto Sans" w:eastAsia="Noto Sans" w:cs="Noto Sans"/>
          <w:color w:val="333333"/>
        </w:rPr>
        <w:t>server.db[i].expires</w:t>
      </w:r>
      <w:r>
        <w:rPr>
          <w:color w:val="333333"/>
        </w:rPr>
        <w:t xml:space="preserve">）中挑选 </w:t>
      </w:r>
      <w:r>
        <w:rPr>
          <w:color w:val="333333"/>
          <w:spacing w:val="14"/>
        </w:rPr>
        <w:t xml:space="preserve"> </w:t>
      </w:r>
      <w:r>
        <w:rPr>
          <w:color w:val="333333"/>
        </w:rPr>
        <w:t>将要过期的数据淘汰</w:t>
      </w:r>
    </w:p>
    <w:p>
      <w:pPr>
        <w:pStyle w:val="8"/>
        <w:numPr>
          <w:ilvl w:val="0"/>
          <w:numId w:val="10"/>
        </w:numPr>
        <w:tabs>
          <w:tab w:val="left" w:pos="560"/>
        </w:tabs>
        <w:spacing w:before="71" w:after="0" w:line="240" w:lineRule="auto"/>
        <w:ind w:left="560" w:right="217" w:hanging="215"/>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volatile-random</w:t>
      </w:r>
      <w:r>
        <w:rPr>
          <w:rFonts w:hint="default" w:ascii="微软雅黑" w:hAnsi="微软雅黑" w:eastAsia="微软雅黑" w:cs="微软雅黑"/>
          <w:color w:val="333333"/>
          <w:sz w:val="19"/>
          <w:szCs w:val="19"/>
        </w:rPr>
        <w:t>：从已设置过期时间的数据集（</w:t>
      </w:r>
      <w:r>
        <w:rPr>
          <w:rFonts w:hint="default" w:ascii="Noto Sans" w:hAnsi="Noto Sans" w:eastAsia="Noto Sans" w:cs="Noto Sans"/>
          <w:color w:val="333333"/>
          <w:sz w:val="19"/>
          <w:szCs w:val="19"/>
        </w:rPr>
        <w:t>server.db[i].expires</w:t>
      </w:r>
      <w:r>
        <w:rPr>
          <w:rFonts w:hint="default" w:ascii="微软雅黑" w:hAnsi="微软雅黑" w:eastAsia="微软雅黑" w:cs="微软雅黑"/>
          <w:color w:val="333333"/>
          <w:sz w:val="19"/>
          <w:szCs w:val="19"/>
        </w:rPr>
        <w:t xml:space="preserve">）中任  </w:t>
      </w:r>
      <w:r>
        <w:rPr>
          <w:rFonts w:hint="default" w:ascii="微软雅黑" w:hAnsi="微软雅黑" w:eastAsia="微软雅黑" w:cs="微软雅黑"/>
          <w:color w:val="333333"/>
          <w:spacing w:val="46"/>
          <w:sz w:val="19"/>
          <w:szCs w:val="19"/>
        </w:rPr>
        <w:t xml:space="preserve"> </w:t>
      </w:r>
      <w:r>
        <w:rPr>
          <w:rFonts w:hint="default" w:ascii="微软雅黑" w:hAnsi="微软雅黑" w:eastAsia="微软雅黑" w:cs="微软雅黑"/>
          <w:color w:val="333333"/>
          <w:sz w:val="19"/>
          <w:szCs w:val="19"/>
        </w:rPr>
        <w:t>意选择数据淘汰</w:t>
      </w:r>
    </w:p>
    <w:p>
      <w:pPr>
        <w:pStyle w:val="4"/>
        <w:spacing w:before="71" w:line="240" w:lineRule="auto"/>
        <w:ind w:left="345" w:right="217"/>
        <w:jc w:val="left"/>
      </w:pPr>
      <w:r>
        <w:rPr>
          <w:rFonts w:hint="default" w:ascii="Noto Sans" w:hAnsi="Noto Sans" w:eastAsia="Noto Sans" w:cs="Noto Sans"/>
          <w:color w:val="333333"/>
        </w:rPr>
        <w:t>4.  allkeys-lru</w:t>
      </w:r>
      <w:r>
        <w:rPr>
          <w:color w:val="333333"/>
        </w:rPr>
        <w:t>：从数据集（</w:t>
      </w:r>
      <w:r>
        <w:rPr>
          <w:rFonts w:hint="default" w:ascii="Noto Sans" w:hAnsi="Noto Sans" w:eastAsia="Noto Sans" w:cs="Noto Sans"/>
          <w:color w:val="333333"/>
        </w:rPr>
        <w:t>server.db[i].dict</w:t>
      </w:r>
      <w:r>
        <w:rPr>
          <w:color w:val="333333"/>
        </w:rPr>
        <w:t xml:space="preserve">）中挑选最近最少使用的数据淘 </w:t>
      </w:r>
      <w:r>
        <w:rPr>
          <w:color w:val="333333"/>
          <w:spacing w:val="28"/>
        </w:rPr>
        <w:t xml:space="preserve"> </w:t>
      </w:r>
      <w:r>
        <w:rPr>
          <w:color w:val="333333"/>
        </w:rPr>
        <w:t>汰</w:t>
      </w:r>
    </w:p>
    <w:p>
      <w:pPr>
        <w:pStyle w:val="4"/>
        <w:spacing w:before="86" w:line="240" w:lineRule="auto"/>
        <w:ind w:left="345" w:right="217"/>
        <w:jc w:val="left"/>
      </w:pPr>
      <w:r>
        <w:rPr>
          <w:rFonts w:hint="default" w:ascii="Noto Sans" w:hAnsi="Noto Sans" w:eastAsia="Noto Sans" w:cs="Noto Sans"/>
          <w:color w:val="333333"/>
        </w:rPr>
        <w:t xml:space="preserve">5.  </w:t>
      </w:r>
      <w:r>
        <w:rPr>
          <w:rFonts w:hint="default" w:ascii="Noto Sans" w:hAnsi="Noto Sans" w:eastAsia="Noto Sans" w:cs="Noto Sans"/>
          <w:color w:val="333333"/>
          <w:spacing w:val="27"/>
        </w:rPr>
        <w:t xml:space="preserve"> </w:t>
      </w:r>
      <w:r>
        <w:rPr>
          <w:rFonts w:hint="default" w:ascii="Noto Sans" w:hAnsi="Noto Sans" w:eastAsia="Noto Sans" w:cs="Noto Sans"/>
          <w:color w:val="333333"/>
        </w:rPr>
        <w:t>allkeys-random</w:t>
      </w:r>
      <w:r>
        <w:rPr>
          <w:color w:val="333333"/>
        </w:rPr>
        <w:t>：从数据集（</w:t>
      </w:r>
      <w:r>
        <w:rPr>
          <w:rFonts w:hint="default" w:ascii="Noto Sans" w:hAnsi="Noto Sans" w:eastAsia="Noto Sans" w:cs="Noto Sans"/>
          <w:color w:val="333333"/>
        </w:rPr>
        <w:t>server.db[i].dict</w:t>
      </w:r>
      <w:r>
        <w:rPr>
          <w:color w:val="333333"/>
        </w:rPr>
        <w:t>）中任意选择数据淘汰</w:t>
      </w:r>
    </w:p>
    <w:p>
      <w:pPr>
        <w:pStyle w:val="4"/>
        <w:spacing w:before="96" w:line="316" w:lineRule="exact"/>
        <w:ind w:left="560" w:right="111" w:hanging="215"/>
        <w:jc w:val="both"/>
      </w:pPr>
      <w:r>
        <w:rPr>
          <w:rFonts w:hint="default" w:ascii="Noto Sans" w:hAnsi="Noto Sans" w:eastAsia="Noto Sans" w:cs="Noto Sans"/>
          <w:color w:val="333333"/>
          <w:w w:val="105"/>
        </w:rPr>
        <w:t>6.</w:t>
      </w:r>
      <w:r>
        <w:rPr>
          <w:rFonts w:hint="default" w:ascii="Noto Sans" w:hAnsi="Noto Sans" w:eastAsia="Noto Sans" w:cs="Noto Sans"/>
          <w:color w:val="333333"/>
          <w:spacing w:val="-29"/>
          <w:w w:val="105"/>
        </w:rPr>
        <w:t xml:space="preserve"> </w:t>
      </w:r>
      <w:r>
        <w:rPr>
          <w:rFonts w:hint="default" w:ascii="Noto Sans" w:hAnsi="Noto Sans" w:eastAsia="Noto Sans" w:cs="Noto Sans"/>
          <w:color w:val="333333"/>
          <w:w w:val="105"/>
        </w:rPr>
        <w:t>no-enviction</w:t>
      </w:r>
      <w:r>
        <w:rPr>
          <w:color w:val="333333"/>
          <w:w w:val="105"/>
        </w:rPr>
        <w:t>（驱逐）：禁止驱逐数据</w:t>
      </w:r>
      <w:r>
        <w:rPr>
          <w:color w:val="333333"/>
          <w:spacing w:val="-37"/>
          <w:w w:val="105"/>
        </w:rPr>
        <w:t xml:space="preserve"> </w:t>
      </w:r>
      <w:r>
        <w:rPr>
          <w:color w:val="333333"/>
          <w:w w:val="105"/>
        </w:rPr>
        <w:t>注意这里的</w:t>
      </w:r>
      <w:r>
        <w:rPr>
          <w:color w:val="333333"/>
          <w:spacing w:val="-37"/>
          <w:w w:val="105"/>
        </w:rPr>
        <w:t xml:space="preserve"> </w:t>
      </w:r>
      <w:r>
        <w:rPr>
          <w:rFonts w:hint="default" w:ascii="Noto Sans" w:hAnsi="Noto Sans" w:eastAsia="Noto Sans" w:cs="Noto Sans"/>
          <w:color w:val="333333"/>
          <w:w w:val="105"/>
        </w:rPr>
        <w:t>6</w:t>
      </w:r>
      <w:r>
        <w:rPr>
          <w:rFonts w:hint="default" w:ascii="Noto Sans" w:hAnsi="Noto Sans" w:eastAsia="Noto Sans" w:cs="Noto Sans"/>
          <w:color w:val="333333"/>
          <w:spacing w:val="-29"/>
          <w:w w:val="105"/>
        </w:rPr>
        <w:t xml:space="preserve"> </w:t>
      </w:r>
      <w:r>
        <w:rPr>
          <w:color w:val="333333"/>
          <w:w w:val="105"/>
        </w:rPr>
        <w:t>种机制，</w:t>
      </w:r>
      <w:r>
        <w:rPr>
          <w:rFonts w:hint="default" w:ascii="Noto Sans" w:hAnsi="Noto Sans" w:eastAsia="Noto Sans" w:cs="Noto Sans"/>
          <w:color w:val="333333"/>
          <w:w w:val="105"/>
        </w:rPr>
        <w:t>volatile</w:t>
      </w:r>
      <w:r>
        <w:rPr>
          <w:rFonts w:hint="default" w:ascii="Noto Sans" w:hAnsi="Noto Sans" w:eastAsia="Noto Sans" w:cs="Noto Sans"/>
          <w:color w:val="333333"/>
          <w:spacing w:val="-29"/>
          <w:w w:val="105"/>
        </w:rPr>
        <w:t xml:space="preserve"> </w:t>
      </w:r>
      <w:r>
        <w:rPr>
          <w:color w:val="333333"/>
          <w:w w:val="105"/>
        </w:rPr>
        <w:t>和</w:t>
      </w:r>
      <w:r>
        <w:rPr>
          <w:color w:val="333333"/>
          <w:spacing w:val="-37"/>
          <w:w w:val="105"/>
        </w:rPr>
        <w:t xml:space="preserve"> </w:t>
      </w:r>
      <w:r>
        <w:rPr>
          <w:rFonts w:hint="default" w:ascii="Noto Sans" w:hAnsi="Noto Sans" w:eastAsia="Noto Sans" w:cs="Noto Sans"/>
          <w:color w:val="333333"/>
          <w:w w:val="105"/>
        </w:rPr>
        <w:t>allkeys</w:t>
      </w:r>
      <w:r>
        <w:rPr>
          <w:rFonts w:hint="default" w:ascii="Noto Sans" w:hAnsi="Noto Sans" w:eastAsia="Noto Sans" w:cs="Noto Sans"/>
          <w:color w:val="333333"/>
          <w:spacing w:val="-29"/>
          <w:w w:val="105"/>
        </w:rPr>
        <w:t xml:space="preserve"> </w:t>
      </w:r>
      <w:r>
        <w:rPr>
          <w:color w:val="333333"/>
          <w:w w:val="105"/>
        </w:rPr>
        <w:t>规定了是对已设置</w:t>
      </w:r>
      <w:r>
        <w:rPr>
          <w:color w:val="333333"/>
          <w:w w:val="102"/>
        </w:rPr>
        <w:t xml:space="preserve"> </w:t>
      </w:r>
      <w:r>
        <w:rPr>
          <w:color w:val="333333"/>
          <w:w w:val="105"/>
        </w:rPr>
        <w:t>过期时间的数</w:t>
      </w:r>
      <w:r>
        <w:rPr>
          <w:color w:val="333333"/>
          <w:spacing w:val="-42"/>
          <w:w w:val="105"/>
        </w:rPr>
        <w:t xml:space="preserve"> </w:t>
      </w:r>
      <w:r>
        <w:rPr>
          <w:color w:val="333333"/>
          <w:w w:val="105"/>
        </w:rPr>
        <w:t>据集淘汰数据还是从全部数据集淘汰数据，后面的</w:t>
      </w:r>
      <w:r>
        <w:rPr>
          <w:color w:val="333333"/>
          <w:spacing w:val="-42"/>
          <w:w w:val="105"/>
        </w:rPr>
        <w:t xml:space="preserve"> </w:t>
      </w:r>
      <w:r>
        <w:rPr>
          <w:rFonts w:hint="default" w:ascii="Noto Sans" w:hAnsi="Noto Sans" w:eastAsia="Noto Sans" w:cs="Noto Sans"/>
          <w:color w:val="333333"/>
          <w:w w:val="105"/>
        </w:rPr>
        <w:t>lru</w:t>
      </w:r>
      <w:r>
        <w:rPr>
          <w:color w:val="333333"/>
          <w:w w:val="105"/>
        </w:rPr>
        <w:t>、</w:t>
      </w:r>
      <w:r>
        <w:rPr>
          <w:rFonts w:hint="default" w:ascii="Noto Sans" w:hAnsi="Noto Sans" w:eastAsia="Noto Sans" w:cs="Noto Sans"/>
          <w:color w:val="333333"/>
          <w:w w:val="105"/>
        </w:rPr>
        <w:t>ttl</w:t>
      </w:r>
      <w:r>
        <w:rPr>
          <w:rFonts w:hint="default" w:ascii="Noto Sans" w:hAnsi="Noto Sans" w:eastAsia="Noto Sans" w:cs="Noto Sans"/>
          <w:color w:val="333333"/>
          <w:spacing w:val="-35"/>
          <w:w w:val="105"/>
        </w:rPr>
        <w:t xml:space="preserve"> </w:t>
      </w:r>
      <w:r>
        <w:rPr>
          <w:color w:val="333333"/>
          <w:w w:val="105"/>
        </w:rPr>
        <w:t>以及</w:t>
      </w:r>
      <w:r>
        <w:rPr>
          <w:color w:val="333333"/>
          <w:spacing w:val="-42"/>
          <w:w w:val="105"/>
        </w:rPr>
        <w:t xml:space="preserve"> </w:t>
      </w:r>
      <w:r>
        <w:rPr>
          <w:rFonts w:hint="default" w:ascii="Noto Sans" w:hAnsi="Noto Sans" w:eastAsia="Noto Sans" w:cs="Noto Sans"/>
          <w:color w:val="333333"/>
          <w:w w:val="105"/>
        </w:rPr>
        <w:t>random</w:t>
      </w:r>
      <w:r>
        <w:rPr>
          <w:rFonts w:hint="default" w:ascii="Noto Sans" w:hAnsi="Noto Sans" w:eastAsia="Noto Sans" w:cs="Noto Sans"/>
          <w:color w:val="333333"/>
          <w:spacing w:val="-35"/>
          <w:w w:val="105"/>
        </w:rPr>
        <w:t xml:space="preserve"> </w:t>
      </w:r>
      <w:r>
        <w:rPr>
          <w:color w:val="333333"/>
          <w:w w:val="105"/>
        </w:rPr>
        <w:t>是</w:t>
      </w:r>
      <w:r>
        <w:rPr>
          <w:color w:val="333333"/>
          <w:spacing w:val="-42"/>
          <w:w w:val="105"/>
        </w:rPr>
        <w:t xml:space="preserve"> </w:t>
      </w:r>
      <w:r>
        <w:rPr>
          <w:color w:val="333333"/>
          <w:w w:val="105"/>
        </w:rPr>
        <w:t>三种不同</w:t>
      </w:r>
      <w:r>
        <w:rPr>
          <w:color w:val="333333"/>
          <w:w w:val="102"/>
        </w:rPr>
        <w:t xml:space="preserve"> </w:t>
      </w:r>
      <w:r>
        <w:rPr>
          <w:color w:val="333333"/>
        </w:rPr>
        <w:t xml:space="preserve">的淘汰策略，再加上一种  </w:t>
      </w:r>
      <w:r>
        <w:rPr>
          <w:rFonts w:hint="default" w:ascii="Noto Sans" w:hAnsi="Noto Sans" w:eastAsia="Noto Sans" w:cs="Noto Sans"/>
          <w:color w:val="333333"/>
        </w:rPr>
        <w:t xml:space="preserve">no-enviction </w:t>
      </w:r>
      <w:r>
        <w:rPr>
          <w:rFonts w:hint="default" w:ascii="Noto Sans" w:hAnsi="Noto Sans" w:eastAsia="Noto Sans" w:cs="Noto Sans"/>
          <w:color w:val="333333"/>
          <w:spacing w:val="1"/>
        </w:rPr>
        <w:t xml:space="preserve"> </w:t>
      </w:r>
      <w:r>
        <w:rPr>
          <w:color w:val="333333"/>
        </w:rPr>
        <w:t>永不回收的策略。</w:t>
      </w:r>
    </w:p>
    <w:p>
      <w:pPr>
        <w:pStyle w:val="3"/>
        <w:tabs>
          <w:tab w:val="left" w:pos="9049"/>
        </w:tabs>
        <w:spacing w:before="38" w:line="240" w:lineRule="auto"/>
        <w:ind w:right="0"/>
        <w:jc w:val="both"/>
        <w:rPr>
          <w:b w:val="0"/>
          <w:bCs w:val="0"/>
        </w:rPr>
      </w:pPr>
      <w:bookmarkStart w:id="205" w:name="使用策略规则： "/>
      <w:bookmarkEnd w:id="205"/>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使用策略规则：</w:t>
      </w:r>
      <w:r>
        <w:rPr>
          <w:color w:val="333333"/>
          <w:u w:val="single" w:color="EDEDED"/>
        </w:rPr>
        <w:tab/>
      </w:r>
    </w:p>
    <w:p>
      <w:pPr>
        <w:pStyle w:val="4"/>
        <w:spacing w:before="157" w:line="280" w:lineRule="auto"/>
        <w:ind w:left="560" w:right="272" w:hanging="215"/>
        <w:jc w:val="left"/>
        <w:rPr>
          <w:rFonts w:hint="default" w:ascii="Noto Sans" w:hAnsi="Noto Sans" w:eastAsia="Noto Sans" w:cs="Noto Sans"/>
        </w:rPr>
      </w:pPr>
      <w:r>
        <w:rPr>
          <w:rFonts w:hint="default" w:ascii="Noto Sans" w:hAnsi="Noto Sans" w:eastAsia="Noto Sans" w:cs="Noto Sans"/>
          <w:color w:val="333333"/>
        </w:rPr>
        <w:t>1.</w:t>
      </w:r>
      <w:r>
        <w:rPr>
          <w:rFonts w:hint="default" w:ascii="Noto Sans" w:hAnsi="Noto Sans" w:eastAsia="Noto Sans" w:cs="Noto Sans"/>
          <w:color w:val="333333"/>
          <w:spacing w:val="19"/>
        </w:rPr>
        <w:t xml:space="preserve"> </w:t>
      </w:r>
      <w:r>
        <w:rPr>
          <w:color w:val="333333"/>
        </w:rPr>
        <w:t>如果数据呈现幂律分布，也就是一部分数据访问频率高，一部分数据访问</w:t>
      </w:r>
      <w:r>
        <w:rPr>
          <w:color w:val="333333"/>
          <w:spacing w:val="5"/>
        </w:rPr>
        <w:t xml:space="preserve"> </w:t>
      </w:r>
      <w:r>
        <w:rPr>
          <w:color w:val="333333"/>
        </w:rPr>
        <w:t xml:space="preserve">频率低，则使用 </w:t>
      </w:r>
      <w:r>
        <w:rPr>
          <w:color w:val="333333"/>
          <w:spacing w:val="5"/>
        </w:rPr>
        <w:t xml:space="preserve"> </w:t>
      </w:r>
      <w:r>
        <w:rPr>
          <w:rFonts w:hint="default" w:ascii="Noto Sans" w:hAnsi="Noto Sans" w:eastAsia="Noto Sans" w:cs="Noto Sans"/>
          <w:color w:val="333333"/>
        </w:rPr>
        <w:t>allkeys-</w:t>
      </w:r>
      <w:r>
        <w:rPr>
          <w:rFonts w:hint="default" w:ascii="Noto Sans" w:hAnsi="Noto Sans" w:eastAsia="Noto Sans" w:cs="Noto Sans"/>
          <w:color w:val="333333"/>
          <w:spacing w:val="-43"/>
        </w:rPr>
        <w:t xml:space="preserve"> </w:t>
      </w:r>
      <w:r>
        <w:rPr>
          <w:rFonts w:hint="default" w:ascii="Noto Sans" w:hAnsi="Noto Sans" w:eastAsia="Noto Sans" w:cs="Noto Sans"/>
          <w:color w:val="333333"/>
          <w:w w:val="105"/>
        </w:rPr>
        <w:t>lr</w:t>
      </w:r>
    </w:p>
    <w:p>
      <w:pPr>
        <w:pStyle w:val="4"/>
        <w:spacing w:before="27" w:line="240" w:lineRule="auto"/>
        <w:ind w:left="345" w:right="217"/>
        <w:jc w:val="left"/>
        <w:rPr>
          <w:rFonts w:hint="default" w:ascii="Noto Sans" w:hAnsi="Noto Sans" w:eastAsia="Noto Sans" w:cs="Noto Sans"/>
        </w:rPr>
      </w:pPr>
      <w:r>
        <w:rPr>
          <w:rFonts w:hint="default" w:ascii="Noto Sans" w:hAnsi="Noto Sans" w:eastAsia="Noto Sans" w:cs="Noto Sans"/>
          <w:color w:val="333333"/>
        </w:rPr>
        <w:t xml:space="preserve">2.   </w:t>
      </w:r>
      <w:r>
        <w:rPr>
          <w:color w:val="333333"/>
        </w:rPr>
        <w:t xml:space="preserve">如果数据呈现平等分布，也就是所有的数据访问频率都相同，则使用 </w:t>
      </w:r>
      <w:r>
        <w:rPr>
          <w:color w:val="333333"/>
          <w:spacing w:val="19"/>
        </w:rPr>
        <w:t xml:space="preserve"> </w:t>
      </w:r>
      <w:r>
        <w:rPr>
          <w:rFonts w:hint="default" w:ascii="Noto Sans" w:hAnsi="Noto Sans" w:eastAsia="Noto Sans" w:cs="Noto Sans"/>
          <w:color w:val="333333"/>
        </w:rPr>
        <w:t>allkeys-random</w:t>
      </w:r>
    </w:p>
    <w:p>
      <w:pPr>
        <w:pStyle w:val="3"/>
        <w:tabs>
          <w:tab w:val="left" w:pos="9049"/>
        </w:tabs>
        <w:spacing w:before="61" w:line="240" w:lineRule="auto"/>
        <w:ind w:right="0"/>
        <w:jc w:val="both"/>
        <w:rPr>
          <w:b w:val="0"/>
          <w:bCs w:val="0"/>
        </w:rPr>
      </w:pPr>
      <w:bookmarkStart w:id="206" w:name="为什么 Redis 需要把所有数据放到内存中？ "/>
      <w:bookmarkEnd w:id="206"/>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为什么</w:t>
      </w:r>
      <w:r>
        <w:rPr>
          <w:color w:val="333333"/>
          <w:spacing w:val="-65"/>
          <w:u w:val="single" w:color="EDEDED"/>
        </w:rPr>
        <w:t xml:space="preserve"> </w:t>
      </w:r>
      <w:r>
        <w:rPr>
          <w:rFonts w:hint="default" w:ascii="Arial Black" w:hAnsi="Arial Black" w:eastAsia="Arial Black" w:cs="Arial Black"/>
          <w:b/>
          <w:bCs/>
          <w:color w:val="333333"/>
          <w:u w:val="single" w:color="EDEDED"/>
        </w:rPr>
        <w:t>Redis</w:t>
      </w:r>
      <w:r>
        <w:rPr>
          <w:rFonts w:hint="default" w:ascii="Arial Black" w:hAnsi="Arial Black" w:eastAsia="Arial Black" w:cs="Arial Black"/>
          <w:b/>
          <w:bCs/>
          <w:color w:val="333333"/>
          <w:spacing w:val="-77"/>
          <w:u w:val="single" w:color="EDEDED"/>
        </w:rPr>
        <w:t xml:space="preserve"> </w:t>
      </w:r>
      <w:r>
        <w:rPr>
          <w:color w:val="333333"/>
          <w:u w:val="single" w:color="EDEDED"/>
        </w:rPr>
        <w:t>需要把所有数据放到内存中？</w:t>
      </w:r>
      <w:r>
        <w:rPr>
          <w:color w:val="333333"/>
          <w:u w:val="single" w:color="EDEDED"/>
        </w:rPr>
        <w:tab/>
      </w:r>
    </w:p>
    <w:p>
      <w:pPr>
        <w:pStyle w:val="4"/>
        <w:spacing w:before="161" w:line="223" w:lineRule="auto"/>
        <w:ind w:left="560" w:right="217" w:hanging="215"/>
        <w:jc w:val="left"/>
      </w:pPr>
      <w:r>
        <w:rPr>
          <w:rFonts w:hint="default" w:ascii="Noto Sans" w:hAnsi="Noto Sans" w:eastAsia="Noto Sans" w:cs="Noto Sans"/>
          <w:color w:val="333333"/>
        </w:rPr>
        <w:t xml:space="preserve">1. Redis </w:t>
      </w:r>
      <w:r>
        <w:rPr>
          <w:color w:val="333333"/>
        </w:rPr>
        <w:t>为了达到最快的读写速度将数据都读到内存中，并通过异步的方式 将数 据写入磁盘。所以</w:t>
      </w:r>
      <w:r>
        <w:rPr>
          <w:color w:val="333333"/>
          <w:spacing w:val="47"/>
        </w:rPr>
        <w:t xml:space="preserve"> </w:t>
      </w:r>
      <w:r>
        <w:rPr>
          <w:rFonts w:hint="default" w:ascii="Noto Sans" w:hAnsi="Noto Sans" w:eastAsia="Noto Sans" w:cs="Noto Sans"/>
          <w:color w:val="333333"/>
        </w:rPr>
        <w:t xml:space="preserve">Redis </w:t>
      </w:r>
      <w:r>
        <w:rPr>
          <w:color w:val="333333"/>
        </w:rPr>
        <w:t xml:space="preserve">具有快速和数据持久化的特征。如果不将数据放 在 内存中，磁盘 </w:t>
      </w:r>
      <w:r>
        <w:rPr>
          <w:rFonts w:hint="default" w:ascii="Noto Sans" w:hAnsi="Noto Sans" w:eastAsia="Noto Sans" w:cs="Noto Sans"/>
          <w:color w:val="333333"/>
        </w:rPr>
        <w:t xml:space="preserve">I/O </w:t>
      </w:r>
      <w:r>
        <w:rPr>
          <w:color w:val="333333"/>
        </w:rPr>
        <w:t>速度为严重影响</w:t>
      </w:r>
      <w:r>
        <w:rPr>
          <w:color w:val="333333"/>
          <w:spacing w:val="27"/>
        </w:rPr>
        <w:t xml:space="preserve"> </w:t>
      </w:r>
      <w:r>
        <w:rPr>
          <w:rFonts w:hint="default" w:ascii="Noto Sans" w:hAnsi="Noto Sans" w:eastAsia="Noto Sans" w:cs="Noto Sans"/>
          <w:color w:val="333333"/>
        </w:rPr>
        <w:t>Redis</w:t>
      </w:r>
      <w:r>
        <w:rPr>
          <w:rFonts w:hint="default" w:ascii="Noto Sans" w:hAnsi="Noto Sans" w:eastAsia="Noto Sans" w:cs="Noto Sans"/>
          <w:color w:val="333333"/>
          <w:w w:val="101"/>
        </w:rPr>
        <w:t xml:space="preserve"> </w:t>
      </w:r>
      <w:r>
        <w:rPr>
          <w:color w:val="333333"/>
        </w:rPr>
        <w:t xml:space="preserve">的性能。在内存越来越便宜的今 天， </w:t>
      </w:r>
      <w:r>
        <w:rPr>
          <w:rFonts w:hint="default" w:ascii="Noto Sans" w:hAnsi="Noto Sans" w:eastAsia="Noto Sans" w:cs="Noto Sans"/>
          <w:color w:val="333333"/>
        </w:rPr>
        <w:t>Redis</w:t>
      </w:r>
      <w:r>
        <w:rPr>
          <w:rFonts w:hint="default" w:ascii="Noto Sans" w:hAnsi="Noto Sans" w:eastAsia="Noto Sans" w:cs="Noto Sans"/>
          <w:color w:val="333333"/>
          <w:spacing w:val="30"/>
        </w:rPr>
        <w:t xml:space="preserve"> </w:t>
      </w:r>
      <w:r>
        <w:rPr>
          <w:color w:val="333333"/>
        </w:rPr>
        <w:t>将会越来越受欢迎。如果设置了最大使用的内存，则数</w:t>
      </w:r>
      <w:r>
        <w:rPr>
          <w:color w:val="333333"/>
          <w:w w:val="102"/>
        </w:rPr>
        <w:t xml:space="preserve"> </w:t>
      </w:r>
      <w:r>
        <w:rPr>
          <w:color w:val="333333"/>
        </w:rPr>
        <w:t>据已有记录  数达</w:t>
      </w:r>
      <w:r>
        <w:rPr>
          <w:color w:val="333333"/>
          <w:spacing w:val="41"/>
        </w:rPr>
        <w:t xml:space="preserve"> </w:t>
      </w:r>
      <w:r>
        <w:rPr>
          <w:color w:val="333333"/>
        </w:rPr>
        <w:t>到内存限值后不能继续插入新值。</w:t>
      </w:r>
    </w:p>
    <w:p>
      <w:pPr>
        <w:pStyle w:val="3"/>
        <w:tabs>
          <w:tab w:val="left" w:pos="9049"/>
        </w:tabs>
        <w:spacing w:before="70" w:line="240" w:lineRule="auto"/>
        <w:ind w:right="0"/>
        <w:jc w:val="both"/>
        <w:rPr>
          <w:b w:val="0"/>
          <w:bCs w:val="0"/>
        </w:rPr>
      </w:pPr>
      <w:bookmarkStart w:id="207" w:name="Redis 的同步机制了解么？ "/>
      <w:bookmarkEnd w:id="20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Redis</w:t>
      </w:r>
      <w:r>
        <w:rPr>
          <w:rFonts w:hint="default" w:ascii="Arial Black" w:hAnsi="Arial Black" w:eastAsia="Arial Black" w:cs="Arial Black"/>
          <w:b/>
          <w:bCs/>
          <w:color w:val="333333"/>
          <w:spacing w:val="74"/>
          <w:w w:val="95"/>
          <w:u w:val="single" w:color="EDEDED"/>
        </w:rPr>
        <w:t xml:space="preserve"> </w:t>
      </w:r>
      <w:r>
        <w:rPr>
          <w:color w:val="333333"/>
          <w:w w:val="95"/>
          <w:u w:val="single" w:color="EDEDED"/>
        </w:rPr>
        <w:t>的同步机制了解么？</w:t>
      </w:r>
      <w:r>
        <w:rPr>
          <w:color w:val="333333"/>
          <w:u w:val="single" w:color="EDEDED"/>
        </w:rPr>
        <w:tab/>
      </w:r>
    </w:p>
    <w:p>
      <w:pPr>
        <w:pStyle w:val="4"/>
        <w:spacing w:before="161" w:line="223" w:lineRule="auto"/>
        <w:ind w:left="560" w:right="217" w:hanging="215"/>
        <w:jc w:val="left"/>
      </w:pPr>
      <w:r>
        <w:rPr>
          <w:rFonts w:hint="default" w:ascii="Noto Sans" w:hAnsi="Noto Sans" w:eastAsia="Noto Sans" w:cs="Noto Sans"/>
          <w:color w:val="333333"/>
        </w:rPr>
        <w:t xml:space="preserve">1. Redis </w:t>
      </w:r>
      <w:r>
        <w:rPr>
          <w:color w:val="333333"/>
        </w:rPr>
        <w:t xml:space="preserve">可以使用主从同步，从从同步。第一次同步时，主节点做一次 </w:t>
      </w:r>
      <w:r>
        <w:rPr>
          <w:rFonts w:hint="default" w:ascii="Noto Sans" w:hAnsi="Noto Sans" w:eastAsia="Noto Sans" w:cs="Noto Sans"/>
          <w:color w:val="333333"/>
        </w:rPr>
        <w:t>bgsave</w:t>
      </w:r>
      <w:r>
        <w:rPr>
          <w:color w:val="333333"/>
        </w:rPr>
        <w:t>， 并同时将后续修改</w:t>
      </w:r>
      <w:r>
        <w:rPr>
          <w:color w:val="333333"/>
          <w:spacing w:val="32"/>
        </w:rPr>
        <w:t xml:space="preserve"> </w:t>
      </w:r>
      <w:r>
        <w:rPr>
          <w:color w:val="333333"/>
        </w:rPr>
        <w:t xml:space="preserve">操作记录到内存 </w:t>
      </w:r>
      <w:r>
        <w:rPr>
          <w:rFonts w:hint="default" w:ascii="Noto Sans" w:hAnsi="Noto Sans" w:eastAsia="Noto Sans" w:cs="Noto Sans"/>
          <w:color w:val="333333"/>
        </w:rPr>
        <w:t>buffer</w:t>
      </w:r>
      <w:r>
        <w:rPr>
          <w:color w:val="333333"/>
        </w:rPr>
        <w:t xml:space="preserve">，待完成后将 </w:t>
      </w:r>
      <w:r>
        <w:rPr>
          <w:rFonts w:hint="default" w:ascii="Noto Sans" w:hAnsi="Noto Sans" w:eastAsia="Noto Sans" w:cs="Noto Sans"/>
          <w:color w:val="333333"/>
        </w:rPr>
        <w:t xml:space="preserve">rdb </w:t>
      </w:r>
      <w:r>
        <w:rPr>
          <w:color w:val="333333"/>
        </w:rPr>
        <w:t>文件全 量同步到 复制节点，复制节点接受完成后将</w:t>
      </w:r>
      <w:r>
        <w:rPr>
          <w:color w:val="333333"/>
          <w:spacing w:val="41"/>
        </w:rPr>
        <w:t xml:space="preserve"> </w:t>
      </w:r>
      <w:r>
        <w:rPr>
          <w:rFonts w:hint="default" w:ascii="Noto Sans" w:hAnsi="Noto Sans" w:eastAsia="Noto Sans" w:cs="Noto Sans"/>
          <w:color w:val="333333"/>
        </w:rPr>
        <w:t>rdb</w:t>
      </w:r>
      <w:r>
        <w:rPr>
          <w:rFonts w:hint="default" w:ascii="Noto Sans" w:hAnsi="Noto Sans" w:eastAsia="Noto Sans" w:cs="Noto Sans"/>
          <w:color w:val="333333"/>
          <w:w w:val="102"/>
        </w:rPr>
        <w:t xml:space="preserve"> </w:t>
      </w:r>
      <w:r>
        <w:rPr>
          <w:color w:val="333333"/>
        </w:rPr>
        <w:t>镜像加载到内存。加载完成 后，再通</w:t>
      </w:r>
      <w:r>
        <w:rPr>
          <w:color w:val="333333"/>
          <w:spacing w:val="24"/>
        </w:rPr>
        <w:t xml:space="preserve"> </w:t>
      </w:r>
      <w:r>
        <w:rPr>
          <w:color w:val="333333"/>
        </w:rPr>
        <w:t>知主节点将期间修改的操作记录同步到复制节点进行重放就完</w:t>
      </w:r>
      <w:r>
        <w:rPr>
          <w:color w:val="333333"/>
          <w:w w:val="102"/>
        </w:rPr>
        <w:t xml:space="preserve"> </w:t>
      </w:r>
      <w:r>
        <w:rPr>
          <w:color w:val="333333"/>
        </w:rPr>
        <w:t>成了同步过程。</w:t>
      </w:r>
    </w:p>
    <w:p>
      <w:pPr>
        <w:pStyle w:val="3"/>
        <w:tabs>
          <w:tab w:val="left" w:pos="9049"/>
        </w:tabs>
        <w:spacing w:before="70" w:line="240" w:lineRule="auto"/>
        <w:ind w:right="0"/>
        <w:jc w:val="both"/>
        <w:rPr>
          <w:b w:val="0"/>
          <w:bCs w:val="0"/>
        </w:rPr>
      </w:pPr>
      <w:bookmarkStart w:id="208" w:name="Pipeline 有什么好处，为什么要用 Pipeline？ "/>
      <w:bookmarkEnd w:id="20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Pipeline </w:t>
      </w:r>
      <w:r>
        <w:rPr>
          <w:color w:val="333333"/>
          <w:w w:val="95"/>
          <w:u w:val="single" w:color="EDEDED"/>
        </w:rPr>
        <w:t xml:space="preserve">有什么好处，为什么要用  </w:t>
      </w:r>
      <w:r>
        <w:rPr>
          <w:rFonts w:hint="default" w:ascii="Arial Black" w:hAnsi="Arial Black" w:eastAsia="Arial Black" w:cs="Arial Black"/>
          <w:b/>
          <w:bCs/>
          <w:color w:val="333333"/>
          <w:w w:val="95"/>
          <w:u w:val="single" w:color="EDEDED"/>
        </w:rPr>
        <w:t>Pipeline</w:t>
      </w:r>
      <w:r>
        <w:rPr>
          <w:color w:val="333333"/>
          <w:w w:val="95"/>
          <w:u w:val="single" w:color="EDEDED"/>
        </w:rPr>
        <w:t>？</w:t>
      </w:r>
      <w:r>
        <w:rPr>
          <w:color w:val="333333"/>
          <w:u w:val="single" w:color="EDEDED"/>
        </w:rPr>
        <w:tab/>
      </w:r>
    </w:p>
    <w:p>
      <w:pPr>
        <w:pStyle w:val="4"/>
        <w:spacing w:before="167" w:line="316" w:lineRule="exact"/>
        <w:ind w:right="186"/>
        <w:jc w:val="both"/>
      </w:pPr>
      <w:r>
        <w:rPr>
          <w:color w:val="333333"/>
        </w:rPr>
        <w:t>可以将多次</w:t>
      </w:r>
      <w:r>
        <w:rPr>
          <w:color w:val="333333"/>
          <w:spacing w:val="21"/>
        </w:rPr>
        <w:t xml:space="preserve"> </w:t>
      </w:r>
      <w:r>
        <w:rPr>
          <w:rFonts w:hint="default" w:ascii="Noto Sans" w:hAnsi="Noto Sans" w:eastAsia="Noto Sans" w:cs="Noto Sans"/>
          <w:color w:val="333333"/>
        </w:rPr>
        <w:t>IO</w:t>
      </w:r>
      <w:r>
        <w:rPr>
          <w:rFonts w:hint="default" w:ascii="Noto Sans" w:hAnsi="Noto Sans" w:eastAsia="Noto Sans" w:cs="Noto Sans"/>
          <w:color w:val="333333"/>
          <w:spacing w:val="28"/>
        </w:rPr>
        <w:t xml:space="preserve"> </w:t>
      </w:r>
      <w:r>
        <w:rPr>
          <w:color w:val="333333"/>
        </w:rPr>
        <w:t>往返的时间缩减为一次，前提是</w:t>
      </w:r>
      <w:r>
        <w:rPr>
          <w:color w:val="333333"/>
          <w:spacing w:val="21"/>
        </w:rPr>
        <w:t xml:space="preserve"> </w:t>
      </w:r>
      <w:r>
        <w:rPr>
          <w:rFonts w:hint="default" w:ascii="Noto Sans" w:hAnsi="Noto Sans" w:eastAsia="Noto Sans" w:cs="Noto Sans"/>
          <w:color w:val="333333"/>
        </w:rPr>
        <w:t>pipeline</w:t>
      </w:r>
      <w:r>
        <w:rPr>
          <w:rFonts w:hint="default" w:ascii="Noto Sans" w:hAnsi="Noto Sans" w:eastAsia="Noto Sans" w:cs="Noto Sans"/>
          <w:color w:val="333333"/>
          <w:spacing w:val="28"/>
        </w:rPr>
        <w:t xml:space="preserve"> </w:t>
      </w:r>
      <w:r>
        <w:rPr>
          <w:color w:val="333333"/>
        </w:rPr>
        <w:t>执行的指令之</w:t>
      </w:r>
      <w:r>
        <w:rPr>
          <w:color w:val="333333"/>
          <w:spacing w:val="21"/>
        </w:rPr>
        <w:t xml:space="preserve"> </w:t>
      </w:r>
      <w:r>
        <w:rPr>
          <w:color w:val="333333"/>
        </w:rPr>
        <w:t>间没</w:t>
      </w:r>
      <w:r>
        <w:rPr>
          <w:color w:val="333333"/>
          <w:spacing w:val="21"/>
        </w:rPr>
        <w:t xml:space="preserve"> </w:t>
      </w:r>
      <w:r>
        <w:rPr>
          <w:color w:val="333333"/>
        </w:rPr>
        <w:t>有因果相关性。使用</w:t>
      </w:r>
      <w:r>
        <w:rPr>
          <w:color w:val="333333"/>
          <w:spacing w:val="21"/>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47"/>
        </w:rPr>
        <w:t xml:space="preserve"> </w:t>
      </w:r>
      <w:r>
        <w:rPr>
          <w:rFonts w:hint="default" w:ascii="Noto Sans" w:hAnsi="Noto Sans" w:eastAsia="Noto Sans" w:cs="Noto Sans"/>
          <w:color w:val="333333"/>
        </w:rPr>
        <w:t>benchmark</w:t>
      </w:r>
      <w:r>
        <w:rPr>
          <w:rFonts w:hint="default" w:ascii="Noto Sans" w:hAnsi="Noto Sans" w:eastAsia="Noto Sans" w:cs="Noto Sans"/>
          <w:color w:val="333333"/>
          <w:spacing w:val="26"/>
        </w:rPr>
        <w:t xml:space="preserve"> </w:t>
      </w:r>
      <w:r>
        <w:rPr>
          <w:color w:val="333333"/>
        </w:rPr>
        <w:t>进行压测的时候可以发现影响</w:t>
      </w:r>
      <w:r>
        <w:rPr>
          <w:color w:val="333333"/>
          <w:spacing w:val="19"/>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26"/>
        </w:rPr>
        <w:t xml:space="preserve"> </w:t>
      </w:r>
      <w:r>
        <w:rPr>
          <w:color w:val="333333"/>
        </w:rPr>
        <w:t>的</w:t>
      </w:r>
      <w:r>
        <w:rPr>
          <w:color w:val="333333"/>
          <w:spacing w:val="19"/>
        </w:rPr>
        <w:t xml:space="preserve"> </w:t>
      </w:r>
      <w:r>
        <w:rPr>
          <w:rFonts w:hint="default" w:ascii="Noto Sans" w:hAnsi="Noto Sans" w:eastAsia="Noto Sans" w:cs="Noto Sans"/>
          <w:color w:val="333333"/>
        </w:rPr>
        <w:t>QPS</w:t>
      </w:r>
      <w:r>
        <w:rPr>
          <w:rFonts w:hint="default" w:ascii="Noto Sans" w:hAnsi="Noto Sans" w:eastAsia="Noto Sans" w:cs="Noto Sans"/>
          <w:color w:val="333333"/>
          <w:spacing w:val="26"/>
        </w:rPr>
        <w:t xml:space="preserve"> </w:t>
      </w:r>
      <w:r>
        <w:rPr>
          <w:color w:val="333333"/>
        </w:rPr>
        <w:t>峰值的一个重要因素是</w:t>
      </w:r>
      <w:r>
        <w:rPr>
          <w:color w:val="333333"/>
          <w:spacing w:val="19"/>
        </w:rPr>
        <w:t xml:space="preserve"> </w:t>
      </w:r>
      <w:r>
        <w:rPr>
          <w:rFonts w:hint="default" w:ascii="Noto Sans" w:hAnsi="Noto Sans" w:eastAsia="Noto Sans" w:cs="Noto Sans"/>
          <w:color w:val="333333"/>
        </w:rPr>
        <w:t>pipeline</w:t>
      </w:r>
      <w:r>
        <w:rPr>
          <w:rFonts w:hint="default" w:ascii="Noto Sans" w:hAnsi="Noto Sans" w:eastAsia="Noto Sans" w:cs="Noto Sans"/>
          <w:color w:val="333333"/>
          <w:spacing w:val="26"/>
        </w:rPr>
        <w:t xml:space="preserve"> </w:t>
      </w:r>
      <w:r>
        <w:rPr>
          <w:color w:val="333333"/>
        </w:rPr>
        <w:t>批次指令的数</w:t>
      </w:r>
      <w:r>
        <w:rPr>
          <w:color w:val="333333"/>
          <w:spacing w:val="-38"/>
        </w:rPr>
        <w:t xml:space="preserve"> </w:t>
      </w:r>
      <w:r>
        <w:rPr>
          <w:color w:val="333333"/>
        </w:rPr>
        <w:t>目。</w:t>
      </w:r>
    </w:p>
    <w:p>
      <w:pPr>
        <w:pStyle w:val="3"/>
        <w:tabs>
          <w:tab w:val="left" w:pos="9049"/>
        </w:tabs>
        <w:spacing w:before="53" w:line="240" w:lineRule="auto"/>
        <w:ind w:right="0"/>
        <w:jc w:val="both"/>
        <w:rPr>
          <w:b w:val="0"/>
          <w:bCs w:val="0"/>
        </w:rPr>
      </w:pPr>
      <w:bookmarkStart w:id="209" w:name="是否使用过 Redis 集群，集群的原理是什么？ "/>
      <w:bookmarkEnd w:id="209"/>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是否使用过</w:t>
      </w:r>
      <w:r>
        <w:rPr>
          <w:color w:val="333333"/>
          <w:spacing w:val="-64"/>
          <w:u w:val="single" w:color="EDEDED"/>
        </w:rPr>
        <w:t xml:space="preserve"> </w:t>
      </w:r>
      <w:r>
        <w:rPr>
          <w:rFonts w:hint="default" w:ascii="Arial Black" w:hAnsi="Arial Black" w:eastAsia="Arial Black" w:cs="Arial Black"/>
          <w:b/>
          <w:bCs/>
          <w:color w:val="333333"/>
          <w:u w:val="single" w:color="EDEDED"/>
        </w:rPr>
        <w:t>Redis</w:t>
      </w:r>
      <w:r>
        <w:rPr>
          <w:rFonts w:hint="default" w:ascii="Arial Black" w:hAnsi="Arial Black" w:eastAsia="Arial Black" w:cs="Arial Black"/>
          <w:b/>
          <w:bCs/>
          <w:color w:val="333333"/>
          <w:spacing w:val="-76"/>
          <w:u w:val="single" w:color="EDEDED"/>
        </w:rPr>
        <w:t xml:space="preserve"> </w:t>
      </w:r>
      <w:r>
        <w:rPr>
          <w:color w:val="333333"/>
          <w:u w:val="single" w:color="EDEDED"/>
        </w:rPr>
        <w:t>集群，集群的原理是什么？</w:t>
      </w:r>
      <w:r>
        <w:rPr>
          <w:color w:val="333333"/>
          <w:u w:val="single" w:color="EDEDED"/>
        </w:rPr>
        <w:tab/>
      </w:r>
    </w:p>
    <w:p>
      <w:pPr>
        <w:pStyle w:val="4"/>
        <w:spacing w:before="126" w:line="302" w:lineRule="auto"/>
        <w:ind w:left="345" w:right="145"/>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5"/>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spacing w:val="-25"/>
          <w:w w:val="105"/>
        </w:rPr>
        <w:t xml:space="preserve"> </w:t>
      </w:r>
      <w:r>
        <w:rPr>
          <w:rFonts w:hint="default" w:ascii="Noto Sans" w:hAnsi="Noto Sans" w:eastAsia="Noto Sans" w:cs="Noto Sans"/>
          <w:color w:val="333333"/>
          <w:w w:val="105"/>
        </w:rPr>
        <w:t>Sentinal</w:t>
      </w:r>
      <w:r>
        <w:rPr>
          <w:rFonts w:hint="default" w:ascii="Noto Sans" w:hAnsi="Noto Sans" w:eastAsia="Noto Sans" w:cs="Noto Sans"/>
          <w:color w:val="333333"/>
          <w:spacing w:val="-25"/>
          <w:w w:val="105"/>
        </w:rPr>
        <w:t xml:space="preserve"> </w:t>
      </w:r>
      <w:r>
        <w:rPr>
          <w:color w:val="333333"/>
          <w:w w:val="105"/>
        </w:rPr>
        <w:t>着眼于高可用，在</w:t>
      </w:r>
      <w:r>
        <w:rPr>
          <w:color w:val="333333"/>
          <w:spacing w:val="-32"/>
          <w:w w:val="105"/>
        </w:rPr>
        <w:t xml:space="preserve"> </w:t>
      </w:r>
      <w:r>
        <w:rPr>
          <w:rFonts w:hint="default" w:ascii="Noto Sans" w:hAnsi="Noto Sans" w:eastAsia="Noto Sans" w:cs="Noto Sans"/>
          <w:color w:val="333333"/>
          <w:w w:val="105"/>
        </w:rPr>
        <w:t>master</w:t>
      </w:r>
      <w:r>
        <w:rPr>
          <w:rFonts w:hint="default" w:ascii="Noto Sans" w:hAnsi="Noto Sans" w:eastAsia="Noto Sans" w:cs="Noto Sans"/>
          <w:color w:val="333333"/>
          <w:spacing w:val="-25"/>
          <w:w w:val="105"/>
        </w:rPr>
        <w:t xml:space="preserve"> </w:t>
      </w:r>
      <w:r>
        <w:rPr>
          <w:color w:val="333333"/>
          <w:w w:val="105"/>
        </w:rPr>
        <w:t>宕机时会自动将</w:t>
      </w:r>
      <w:r>
        <w:rPr>
          <w:color w:val="333333"/>
          <w:spacing w:val="-32"/>
          <w:w w:val="105"/>
        </w:rPr>
        <w:t xml:space="preserve"> </w:t>
      </w:r>
      <w:r>
        <w:rPr>
          <w:rFonts w:hint="default" w:ascii="Noto Sans" w:hAnsi="Noto Sans" w:eastAsia="Noto Sans" w:cs="Noto Sans"/>
          <w:color w:val="333333"/>
          <w:w w:val="105"/>
        </w:rPr>
        <w:t>slave</w:t>
      </w:r>
      <w:r>
        <w:rPr>
          <w:rFonts w:hint="default" w:ascii="Noto Sans" w:hAnsi="Noto Sans" w:eastAsia="Noto Sans" w:cs="Noto Sans"/>
          <w:color w:val="333333"/>
          <w:spacing w:val="-25"/>
          <w:w w:val="105"/>
        </w:rPr>
        <w:t xml:space="preserve"> </w:t>
      </w:r>
      <w:r>
        <w:rPr>
          <w:color w:val="333333"/>
          <w:w w:val="105"/>
        </w:rPr>
        <w:t>提升</w:t>
      </w:r>
      <w:r>
        <w:rPr>
          <w:color w:val="333333"/>
          <w:spacing w:val="-32"/>
          <w:w w:val="105"/>
        </w:rPr>
        <w:t xml:space="preserve"> </w:t>
      </w:r>
      <w:r>
        <w:rPr>
          <w:color w:val="333333"/>
          <w:w w:val="105"/>
        </w:rPr>
        <w:t>为</w:t>
      </w:r>
      <w:r>
        <w:rPr>
          <w:color w:val="333333"/>
          <w:spacing w:val="-32"/>
          <w:w w:val="105"/>
        </w:rPr>
        <w:t xml:space="preserve"> </w:t>
      </w:r>
      <w:r>
        <w:rPr>
          <w:rFonts w:hint="default" w:ascii="Noto Sans" w:hAnsi="Noto Sans" w:eastAsia="Noto Sans" w:cs="Noto Sans"/>
          <w:color w:val="333333"/>
          <w:w w:val="105"/>
        </w:rPr>
        <w:t>master</w:t>
      </w:r>
      <w:r>
        <w:rPr>
          <w:color w:val="333333"/>
          <w:w w:val="105"/>
        </w:rPr>
        <w:t>，继续提供服务。</w:t>
      </w:r>
      <w:r>
        <w:rPr>
          <w:color w:val="333333"/>
          <w:w w:val="102"/>
        </w:rPr>
        <w:t xml:space="preserve"> </w:t>
      </w:r>
      <w:r>
        <w:rPr>
          <w:rFonts w:hint="default" w:ascii="Noto Sans" w:hAnsi="Noto Sans" w:eastAsia="Noto Sans" w:cs="Noto Sans"/>
          <w:color w:val="333333"/>
          <w:w w:val="105"/>
        </w:rPr>
        <w:t>2.</w:t>
      </w:r>
      <w:r>
        <w:rPr>
          <w:rFonts w:hint="default" w:ascii="Noto Sans" w:hAnsi="Noto Sans" w:eastAsia="Noto Sans" w:cs="Noto Sans"/>
          <w:color w:val="333333"/>
          <w:spacing w:val="-28"/>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spacing w:val="-28"/>
          <w:w w:val="105"/>
        </w:rPr>
        <w:t xml:space="preserve"> </w:t>
      </w:r>
      <w:r>
        <w:rPr>
          <w:rFonts w:hint="default" w:ascii="Noto Sans" w:hAnsi="Noto Sans" w:eastAsia="Noto Sans" w:cs="Noto Sans"/>
          <w:color w:val="333333"/>
          <w:w w:val="105"/>
        </w:rPr>
        <w:t>Cluster</w:t>
      </w:r>
      <w:r>
        <w:rPr>
          <w:rFonts w:hint="default" w:ascii="Noto Sans" w:hAnsi="Noto Sans" w:eastAsia="Noto Sans" w:cs="Noto Sans"/>
          <w:color w:val="333333"/>
          <w:spacing w:val="-28"/>
          <w:w w:val="105"/>
        </w:rPr>
        <w:t xml:space="preserve"> </w:t>
      </w:r>
      <w:r>
        <w:rPr>
          <w:color w:val="333333"/>
          <w:w w:val="105"/>
        </w:rPr>
        <w:t>着眼于扩展性，在单个</w:t>
      </w:r>
      <w:r>
        <w:rPr>
          <w:color w:val="333333"/>
          <w:spacing w:val="-35"/>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spacing w:val="-28"/>
          <w:w w:val="105"/>
        </w:rPr>
        <w:t xml:space="preserve"> </w:t>
      </w:r>
      <w:r>
        <w:rPr>
          <w:color w:val="333333"/>
          <w:w w:val="105"/>
        </w:rPr>
        <w:t>内存不足时，使用</w:t>
      </w:r>
      <w:r>
        <w:rPr>
          <w:color w:val="333333"/>
          <w:spacing w:val="-35"/>
          <w:w w:val="105"/>
        </w:rPr>
        <w:t xml:space="preserve"> </w:t>
      </w:r>
      <w:r>
        <w:rPr>
          <w:rFonts w:hint="default" w:ascii="Noto Sans" w:hAnsi="Noto Sans" w:eastAsia="Noto Sans" w:cs="Noto Sans"/>
          <w:color w:val="333333"/>
          <w:w w:val="105"/>
        </w:rPr>
        <w:t>Cluster</w:t>
      </w:r>
      <w:r>
        <w:rPr>
          <w:rFonts w:hint="default" w:ascii="Noto Sans" w:hAnsi="Noto Sans" w:eastAsia="Noto Sans" w:cs="Noto Sans"/>
          <w:color w:val="333333"/>
          <w:spacing w:val="-28"/>
          <w:w w:val="105"/>
        </w:rPr>
        <w:t xml:space="preserve"> </w:t>
      </w:r>
      <w:r>
        <w:rPr>
          <w:color w:val="333333"/>
          <w:w w:val="105"/>
        </w:rPr>
        <w:t>进行分片存储。</w:t>
      </w:r>
    </w:p>
    <w:p>
      <w:pPr>
        <w:spacing w:after="0" w:line="302" w:lineRule="auto"/>
        <w:jc w:val="left"/>
        <w:sectPr>
          <w:pgSz w:w="11900" w:h="16840"/>
          <w:pgMar w:top="540" w:right="1360" w:bottom="280" w:left="1380" w:header="720" w:footer="720" w:gutter="0"/>
          <w:cols w:space="720" w:num="1"/>
        </w:sectPr>
      </w:pPr>
    </w:p>
    <w:p>
      <w:pPr>
        <w:pStyle w:val="3"/>
        <w:tabs>
          <w:tab w:val="left" w:pos="9049"/>
        </w:tabs>
        <w:spacing w:line="457" w:lineRule="exact"/>
        <w:ind w:right="217"/>
        <w:jc w:val="left"/>
        <w:rPr>
          <w:b w:val="0"/>
          <w:bCs w:val="0"/>
        </w:rPr>
      </w:pPr>
      <w:bookmarkStart w:id="210" w:name="Redis 集群方案什么情况下会导致整个集群不可用？ "/>
      <w:bookmarkEnd w:id="210"/>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Redis  </w:t>
      </w:r>
      <w:r>
        <w:rPr>
          <w:rFonts w:hint="default" w:ascii="Arial Black" w:hAnsi="Arial Black" w:eastAsia="Arial Black" w:cs="Arial Black"/>
          <w:b/>
          <w:bCs/>
          <w:color w:val="333333"/>
          <w:spacing w:val="59"/>
          <w:w w:val="95"/>
          <w:u w:val="single" w:color="EDEDED"/>
        </w:rPr>
        <w:t xml:space="preserve"> </w:t>
      </w:r>
      <w:r>
        <w:rPr>
          <w:color w:val="333333"/>
          <w:w w:val="95"/>
          <w:u w:val="single" w:color="EDEDED"/>
        </w:rPr>
        <w:t>集群方案什么情况下会导致整个集群不可用？</w:t>
      </w:r>
      <w:r>
        <w:rPr>
          <w:color w:val="333333"/>
          <w:u w:val="single" w:color="EDEDED"/>
        </w:rPr>
        <w:tab/>
      </w:r>
    </w:p>
    <w:p>
      <w:pPr>
        <w:pStyle w:val="4"/>
        <w:spacing w:before="141" w:line="325" w:lineRule="exact"/>
        <w:ind w:right="15"/>
        <w:jc w:val="left"/>
      </w:pPr>
      <w:r>
        <w:rPr>
          <w:color w:val="333333"/>
        </w:rPr>
        <w:t xml:space="preserve">有  </w:t>
      </w:r>
      <w:r>
        <w:rPr>
          <w:rFonts w:hint="default" w:ascii="Noto Sans" w:hAnsi="Noto Sans" w:eastAsia="Noto Sans" w:cs="Noto Sans"/>
          <w:color w:val="333333"/>
        </w:rPr>
        <w:t>A</w:t>
      </w:r>
      <w:r>
        <w:rPr>
          <w:color w:val="333333"/>
        </w:rPr>
        <w:t>，</w:t>
      </w:r>
      <w:r>
        <w:rPr>
          <w:rFonts w:hint="default" w:ascii="Noto Sans" w:hAnsi="Noto Sans" w:eastAsia="Noto Sans" w:cs="Noto Sans"/>
          <w:color w:val="333333"/>
        </w:rPr>
        <w:t>B</w:t>
      </w:r>
      <w:r>
        <w:rPr>
          <w:color w:val="333333"/>
        </w:rPr>
        <w:t>，</w:t>
      </w:r>
      <w:r>
        <w:rPr>
          <w:rFonts w:hint="default" w:ascii="Noto Sans" w:hAnsi="Noto Sans" w:eastAsia="Noto Sans" w:cs="Noto Sans"/>
          <w:color w:val="333333"/>
        </w:rPr>
        <w:t xml:space="preserve">C  </w:t>
      </w:r>
      <w:r>
        <w:rPr>
          <w:color w:val="333333"/>
        </w:rPr>
        <w:t>三个节点的集群</w:t>
      </w:r>
      <w:r>
        <w:rPr>
          <w:rFonts w:hint="default" w:ascii="Noto Sans" w:hAnsi="Noto Sans" w:eastAsia="Noto Sans" w:cs="Noto Sans"/>
          <w:color w:val="333333"/>
        </w:rPr>
        <w:t>,</w:t>
      </w:r>
      <w:r>
        <w:rPr>
          <w:color w:val="333333"/>
        </w:rPr>
        <w:t>在没有复制模型的情况下</w:t>
      </w:r>
      <w:r>
        <w:rPr>
          <w:rFonts w:hint="default" w:ascii="Noto Sans" w:hAnsi="Noto Sans" w:eastAsia="Noto Sans" w:cs="Noto Sans"/>
          <w:color w:val="333333"/>
        </w:rPr>
        <w:t>,</w:t>
      </w:r>
      <w:r>
        <w:rPr>
          <w:color w:val="333333"/>
        </w:rPr>
        <w:t xml:space="preserve">如果节点  </w:t>
      </w:r>
      <w:r>
        <w:rPr>
          <w:rFonts w:hint="default" w:ascii="Noto Sans" w:hAnsi="Noto Sans" w:eastAsia="Noto Sans" w:cs="Noto Sans"/>
          <w:color w:val="333333"/>
        </w:rPr>
        <w:t xml:space="preserve">B  </w:t>
      </w:r>
      <w:r>
        <w:rPr>
          <w:color w:val="333333"/>
        </w:rPr>
        <w:t>失败了，</w:t>
      </w:r>
      <w:r>
        <w:rPr>
          <w:color w:val="333333"/>
          <w:spacing w:val="-11"/>
        </w:rPr>
        <w:t xml:space="preserve"> </w:t>
      </w:r>
      <w:r>
        <w:rPr>
          <w:color w:val="333333"/>
        </w:rPr>
        <w:t>那么整个集群就会以为缺少</w:t>
      </w:r>
    </w:p>
    <w:p>
      <w:pPr>
        <w:pStyle w:val="4"/>
        <w:spacing w:line="325" w:lineRule="exact"/>
        <w:ind w:right="217"/>
        <w:jc w:val="left"/>
      </w:pPr>
      <w:r>
        <w:rPr>
          <w:rFonts w:hint="default" w:ascii="Noto Sans" w:hAnsi="Noto Sans" w:eastAsia="Noto Sans" w:cs="Noto Sans"/>
          <w:color w:val="333333"/>
        </w:rPr>
        <w:t xml:space="preserve">5501-11000  </w:t>
      </w:r>
      <w:r>
        <w:rPr>
          <w:rFonts w:hint="default" w:ascii="Noto Sans" w:hAnsi="Noto Sans" w:eastAsia="Noto Sans" w:cs="Noto Sans"/>
          <w:color w:val="333333"/>
          <w:spacing w:val="17"/>
        </w:rPr>
        <w:t xml:space="preserve"> </w:t>
      </w:r>
      <w:r>
        <w:rPr>
          <w:color w:val="333333"/>
        </w:rPr>
        <w:t>这个范围的槽而不可用。</w:t>
      </w:r>
    </w:p>
    <w:p>
      <w:pPr>
        <w:pStyle w:val="3"/>
        <w:tabs>
          <w:tab w:val="left" w:pos="9049"/>
        </w:tabs>
        <w:spacing w:before="46" w:line="240" w:lineRule="auto"/>
        <w:ind w:right="217"/>
        <w:jc w:val="left"/>
        <w:rPr>
          <w:b w:val="0"/>
          <w:bCs w:val="0"/>
        </w:rPr>
      </w:pPr>
      <w:bookmarkStart w:id="211" w:name="Redis 如何设置密码及验证密码？ "/>
      <w:bookmarkEnd w:id="211"/>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Redis </w:t>
      </w:r>
      <w:r>
        <w:rPr>
          <w:rFonts w:hint="default" w:ascii="Arial Black" w:hAnsi="Arial Black" w:eastAsia="Arial Black" w:cs="Arial Black"/>
          <w:b/>
          <w:bCs/>
          <w:color w:val="333333"/>
          <w:spacing w:val="21"/>
          <w:w w:val="95"/>
          <w:u w:val="single" w:color="EDEDED"/>
        </w:rPr>
        <w:t xml:space="preserve"> </w:t>
      </w:r>
      <w:r>
        <w:rPr>
          <w:color w:val="333333"/>
          <w:w w:val="95"/>
          <w:u w:val="single" w:color="EDEDED"/>
        </w:rPr>
        <w:t>如何设置密码及验证密码？</w:t>
      </w:r>
      <w:r>
        <w:rPr>
          <w:color w:val="333333"/>
          <w:u w:val="single" w:color="EDEDED"/>
        </w:rPr>
        <w:tab/>
      </w:r>
    </w:p>
    <w:p>
      <w:pPr>
        <w:pStyle w:val="4"/>
        <w:spacing w:before="141" w:line="325" w:lineRule="exact"/>
        <w:ind w:right="217"/>
        <w:jc w:val="left"/>
        <w:rPr>
          <w:rFonts w:hint="default" w:ascii="Noto Sans" w:hAnsi="Noto Sans" w:eastAsia="Noto Sans" w:cs="Noto Sans"/>
        </w:rPr>
      </w:pPr>
      <w:r>
        <w:rPr>
          <w:color w:val="333333"/>
          <w:w w:val="105"/>
        </w:rPr>
        <w:t>设置密码：</w:t>
      </w:r>
      <w:r>
        <w:rPr>
          <w:rFonts w:hint="default" w:ascii="Noto Sans" w:hAnsi="Noto Sans" w:eastAsia="Noto Sans" w:cs="Noto Sans"/>
          <w:color w:val="333333"/>
          <w:w w:val="105"/>
        </w:rPr>
        <w:t>config</w:t>
      </w:r>
      <w:r>
        <w:rPr>
          <w:rFonts w:hint="default" w:ascii="Noto Sans" w:hAnsi="Noto Sans" w:eastAsia="Noto Sans" w:cs="Noto Sans"/>
          <w:color w:val="333333"/>
          <w:spacing w:val="-30"/>
          <w:w w:val="105"/>
        </w:rPr>
        <w:t xml:space="preserve"> </w:t>
      </w:r>
      <w:r>
        <w:rPr>
          <w:rFonts w:hint="default" w:ascii="Noto Sans" w:hAnsi="Noto Sans" w:eastAsia="Noto Sans" w:cs="Noto Sans"/>
          <w:color w:val="333333"/>
          <w:w w:val="105"/>
        </w:rPr>
        <w:t>set</w:t>
      </w:r>
      <w:r>
        <w:rPr>
          <w:rFonts w:hint="default" w:ascii="Noto Sans" w:hAnsi="Noto Sans" w:eastAsia="Noto Sans" w:cs="Noto Sans"/>
          <w:color w:val="333333"/>
          <w:spacing w:val="-30"/>
          <w:w w:val="105"/>
        </w:rPr>
        <w:t xml:space="preserve"> </w:t>
      </w:r>
      <w:r>
        <w:rPr>
          <w:rFonts w:hint="default" w:ascii="Noto Sans" w:hAnsi="Noto Sans" w:eastAsia="Noto Sans" w:cs="Noto Sans"/>
          <w:color w:val="333333"/>
          <w:w w:val="105"/>
        </w:rPr>
        <w:t>requirepass</w:t>
      </w:r>
      <w:r>
        <w:rPr>
          <w:rFonts w:hint="default" w:ascii="Noto Sans" w:hAnsi="Noto Sans" w:eastAsia="Noto Sans" w:cs="Noto Sans"/>
          <w:color w:val="333333"/>
          <w:spacing w:val="-30"/>
          <w:w w:val="105"/>
        </w:rPr>
        <w:t xml:space="preserve"> </w:t>
      </w:r>
      <w:r>
        <w:rPr>
          <w:rFonts w:hint="default" w:ascii="Noto Sans" w:hAnsi="Noto Sans" w:eastAsia="Noto Sans" w:cs="Noto Sans"/>
          <w:color w:val="333333"/>
          <w:w w:val="105"/>
        </w:rPr>
        <w:t>123456</w:t>
      </w:r>
    </w:p>
    <w:p>
      <w:pPr>
        <w:pStyle w:val="4"/>
        <w:spacing w:line="325" w:lineRule="exact"/>
        <w:ind w:right="217"/>
        <w:jc w:val="left"/>
        <w:rPr>
          <w:rFonts w:hint="default" w:ascii="Noto Sans" w:hAnsi="Noto Sans" w:eastAsia="Noto Sans" w:cs="Noto Sans"/>
        </w:rPr>
      </w:pPr>
      <w:r>
        <w:rPr>
          <w:color w:val="333333"/>
          <w:w w:val="105"/>
        </w:rPr>
        <w:t>授权密码：</w:t>
      </w:r>
      <w:r>
        <w:rPr>
          <w:rFonts w:hint="default" w:ascii="Noto Sans" w:hAnsi="Noto Sans" w:eastAsia="Noto Sans" w:cs="Noto Sans"/>
          <w:color w:val="333333"/>
          <w:w w:val="105"/>
        </w:rPr>
        <w:t>auth</w:t>
      </w:r>
      <w:r>
        <w:rPr>
          <w:rFonts w:hint="default" w:ascii="Noto Sans" w:hAnsi="Noto Sans" w:eastAsia="Noto Sans" w:cs="Noto Sans"/>
          <w:color w:val="333333"/>
          <w:spacing w:val="-29"/>
          <w:w w:val="105"/>
        </w:rPr>
        <w:t xml:space="preserve"> </w:t>
      </w:r>
      <w:r>
        <w:rPr>
          <w:rFonts w:hint="default" w:ascii="Noto Sans" w:hAnsi="Noto Sans" w:eastAsia="Noto Sans" w:cs="Noto Sans"/>
          <w:color w:val="333333"/>
          <w:w w:val="105"/>
        </w:rPr>
        <w:t>123456</w:t>
      </w:r>
    </w:p>
    <w:p>
      <w:pPr>
        <w:pStyle w:val="3"/>
        <w:tabs>
          <w:tab w:val="left" w:pos="9049"/>
        </w:tabs>
        <w:spacing w:before="61" w:line="240" w:lineRule="auto"/>
        <w:ind w:right="217"/>
        <w:jc w:val="left"/>
        <w:rPr>
          <w:b w:val="0"/>
          <w:bCs w:val="0"/>
        </w:rPr>
      </w:pPr>
      <w:bookmarkStart w:id="212" w:name="说说 Redis 哈希槽的概念？ "/>
      <w:bookmarkEnd w:id="21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说说</w:t>
      </w:r>
      <w:r>
        <w:rPr>
          <w:color w:val="333333"/>
          <w:spacing w:val="-69"/>
          <w:u w:val="single" w:color="EDEDED"/>
        </w:rPr>
        <w:t xml:space="preserve"> </w:t>
      </w:r>
      <w:r>
        <w:rPr>
          <w:rFonts w:hint="default" w:ascii="Arial Black" w:hAnsi="Arial Black" w:eastAsia="Arial Black" w:cs="Arial Black"/>
          <w:b/>
          <w:bCs/>
          <w:color w:val="333333"/>
          <w:u w:val="single" w:color="EDEDED"/>
        </w:rPr>
        <w:t>Redis</w:t>
      </w:r>
      <w:r>
        <w:rPr>
          <w:rFonts w:hint="default" w:ascii="Arial Black" w:hAnsi="Arial Black" w:eastAsia="Arial Black" w:cs="Arial Black"/>
          <w:b/>
          <w:bCs/>
          <w:color w:val="333333"/>
          <w:spacing w:val="-81"/>
          <w:u w:val="single" w:color="EDEDED"/>
        </w:rPr>
        <w:t xml:space="preserve"> </w:t>
      </w:r>
      <w:r>
        <w:rPr>
          <w:color w:val="333333"/>
          <w:u w:val="single" w:color="EDEDED"/>
        </w:rPr>
        <w:t>哈希槽的概念？</w:t>
      </w:r>
      <w:r>
        <w:rPr>
          <w:color w:val="333333"/>
          <w:u w:val="single" w:color="EDEDED"/>
        </w:rPr>
        <w:tab/>
      </w:r>
    </w:p>
    <w:p>
      <w:pPr>
        <w:pStyle w:val="4"/>
        <w:spacing w:before="141" w:line="325" w:lineRule="exact"/>
        <w:ind w:right="217"/>
        <w:jc w:val="left"/>
        <w:rPr>
          <w:rFonts w:hint="default" w:ascii="Noto Sans" w:hAnsi="Noto Sans" w:eastAsia="Noto Sans" w:cs="Noto Sans"/>
        </w:rPr>
      </w:pPr>
      <w:r>
        <w:rPr>
          <w:rFonts w:hint="default" w:ascii="Noto Sans" w:hAnsi="Noto Sans" w:eastAsia="Noto Sans" w:cs="Noto Sans"/>
          <w:color w:val="333333"/>
          <w:w w:val="105"/>
        </w:rPr>
        <w:t>Redis</w:t>
      </w:r>
      <w:r>
        <w:rPr>
          <w:rFonts w:hint="default" w:ascii="Noto Sans" w:hAnsi="Noto Sans" w:eastAsia="Noto Sans" w:cs="Noto Sans"/>
          <w:color w:val="333333"/>
          <w:spacing w:val="-29"/>
          <w:w w:val="105"/>
        </w:rPr>
        <w:t xml:space="preserve"> </w:t>
      </w:r>
      <w:r>
        <w:rPr>
          <w:color w:val="333333"/>
          <w:w w:val="105"/>
        </w:rPr>
        <w:t>集群没有使用一致性</w:t>
      </w:r>
      <w:r>
        <w:rPr>
          <w:color w:val="333333"/>
          <w:spacing w:val="-36"/>
          <w:w w:val="105"/>
        </w:rPr>
        <w:t xml:space="preserve"> </w:t>
      </w:r>
      <w:r>
        <w:rPr>
          <w:rFonts w:hint="default" w:ascii="Noto Sans" w:hAnsi="Noto Sans" w:eastAsia="Noto Sans" w:cs="Noto Sans"/>
          <w:color w:val="333333"/>
          <w:w w:val="105"/>
        </w:rPr>
        <w:t>hash,</w:t>
      </w:r>
      <w:r>
        <w:rPr>
          <w:color w:val="333333"/>
          <w:w w:val="105"/>
        </w:rPr>
        <w:t>而是引入了哈希槽的概念，</w:t>
      </w:r>
      <w:r>
        <w:rPr>
          <w:rFonts w:hint="default" w:ascii="Noto Sans" w:hAnsi="Noto Sans" w:eastAsia="Noto Sans" w:cs="Noto Sans"/>
          <w:color w:val="333333"/>
          <w:w w:val="105"/>
        </w:rPr>
        <w:t>Redis</w:t>
      </w:r>
      <w:r>
        <w:rPr>
          <w:rFonts w:hint="default" w:ascii="Noto Sans" w:hAnsi="Noto Sans" w:eastAsia="Noto Sans" w:cs="Noto Sans"/>
          <w:color w:val="333333"/>
          <w:spacing w:val="-29"/>
          <w:w w:val="105"/>
        </w:rPr>
        <w:t xml:space="preserve"> </w:t>
      </w:r>
      <w:r>
        <w:rPr>
          <w:color w:val="333333"/>
          <w:w w:val="105"/>
        </w:rPr>
        <w:t>集群</w:t>
      </w:r>
      <w:r>
        <w:rPr>
          <w:color w:val="333333"/>
          <w:spacing w:val="-36"/>
          <w:w w:val="105"/>
        </w:rPr>
        <w:t xml:space="preserve"> </w:t>
      </w:r>
      <w:r>
        <w:rPr>
          <w:color w:val="333333"/>
          <w:w w:val="105"/>
        </w:rPr>
        <w:t>有</w:t>
      </w:r>
      <w:r>
        <w:rPr>
          <w:color w:val="333333"/>
          <w:spacing w:val="-36"/>
          <w:w w:val="105"/>
        </w:rPr>
        <w:t xml:space="preserve"> </w:t>
      </w:r>
      <w:r>
        <w:rPr>
          <w:rFonts w:hint="default" w:ascii="Noto Sans" w:hAnsi="Noto Sans" w:eastAsia="Noto Sans" w:cs="Noto Sans"/>
          <w:color w:val="333333"/>
          <w:w w:val="105"/>
        </w:rPr>
        <w:t>16384</w:t>
      </w:r>
      <w:r>
        <w:rPr>
          <w:rFonts w:hint="default" w:ascii="Noto Sans" w:hAnsi="Noto Sans" w:eastAsia="Noto Sans" w:cs="Noto Sans"/>
          <w:color w:val="333333"/>
          <w:spacing w:val="-29"/>
          <w:w w:val="105"/>
        </w:rPr>
        <w:t xml:space="preserve"> </w:t>
      </w:r>
      <w:r>
        <w:rPr>
          <w:color w:val="333333"/>
          <w:w w:val="105"/>
        </w:rPr>
        <w:t>个哈希槽，每个</w:t>
      </w:r>
      <w:r>
        <w:rPr>
          <w:color w:val="333333"/>
          <w:spacing w:val="-36"/>
          <w:w w:val="105"/>
        </w:rPr>
        <w:t xml:space="preserve"> </w:t>
      </w:r>
      <w:r>
        <w:rPr>
          <w:rFonts w:hint="default" w:ascii="Noto Sans" w:hAnsi="Noto Sans" w:eastAsia="Noto Sans" w:cs="Noto Sans"/>
          <w:color w:val="333333"/>
          <w:w w:val="105"/>
        </w:rPr>
        <w:t>key</w:t>
      </w:r>
    </w:p>
    <w:p>
      <w:pPr>
        <w:pStyle w:val="4"/>
        <w:spacing w:line="325" w:lineRule="exact"/>
        <w:ind w:right="217"/>
        <w:jc w:val="left"/>
      </w:pPr>
      <w:r>
        <w:rPr>
          <w:color w:val="333333"/>
          <w:w w:val="105"/>
        </w:rPr>
        <w:t>通过</w:t>
      </w:r>
      <w:r>
        <w:rPr>
          <w:color w:val="333333"/>
          <w:spacing w:val="-28"/>
          <w:w w:val="105"/>
        </w:rPr>
        <w:t xml:space="preserve"> </w:t>
      </w:r>
      <w:r>
        <w:rPr>
          <w:rFonts w:hint="default" w:ascii="Noto Sans" w:hAnsi="Noto Sans" w:eastAsia="Noto Sans" w:cs="Noto Sans"/>
          <w:color w:val="333333"/>
          <w:w w:val="105"/>
        </w:rPr>
        <w:t>CRC16</w:t>
      </w:r>
      <w:r>
        <w:rPr>
          <w:rFonts w:hint="default" w:ascii="Noto Sans" w:hAnsi="Noto Sans" w:eastAsia="Noto Sans" w:cs="Noto Sans"/>
          <w:color w:val="333333"/>
          <w:spacing w:val="-21"/>
          <w:w w:val="105"/>
        </w:rPr>
        <w:t xml:space="preserve"> </w:t>
      </w:r>
      <w:r>
        <w:rPr>
          <w:color w:val="333333"/>
          <w:w w:val="105"/>
        </w:rPr>
        <w:t>校验后对</w:t>
      </w:r>
      <w:r>
        <w:rPr>
          <w:color w:val="333333"/>
          <w:spacing w:val="-28"/>
          <w:w w:val="105"/>
        </w:rPr>
        <w:t xml:space="preserve"> </w:t>
      </w:r>
      <w:r>
        <w:rPr>
          <w:rFonts w:hint="default" w:ascii="Noto Sans" w:hAnsi="Noto Sans" w:eastAsia="Noto Sans" w:cs="Noto Sans"/>
          <w:color w:val="333333"/>
          <w:w w:val="105"/>
        </w:rPr>
        <w:t>16384</w:t>
      </w:r>
      <w:r>
        <w:rPr>
          <w:rFonts w:hint="default" w:ascii="Noto Sans" w:hAnsi="Noto Sans" w:eastAsia="Noto Sans" w:cs="Noto Sans"/>
          <w:color w:val="333333"/>
          <w:spacing w:val="-21"/>
          <w:w w:val="105"/>
        </w:rPr>
        <w:t xml:space="preserve"> </w:t>
      </w:r>
      <w:r>
        <w:rPr>
          <w:color w:val="333333"/>
          <w:w w:val="105"/>
        </w:rPr>
        <w:t>取模来决定放置</w:t>
      </w:r>
      <w:r>
        <w:rPr>
          <w:color w:val="333333"/>
          <w:spacing w:val="-28"/>
          <w:w w:val="105"/>
        </w:rPr>
        <w:t xml:space="preserve"> </w:t>
      </w:r>
      <w:r>
        <w:rPr>
          <w:color w:val="333333"/>
          <w:w w:val="105"/>
        </w:rPr>
        <w:t>哪</w:t>
      </w:r>
      <w:r>
        <w:rPr>
          <w:color w:val="333333"/>
          <w:spacing w:val="-28"/>
          <w:w w:val="105"/>
        </w:rPr>
        <w:t xml:space="preserve"> </w:t>
      </w:r>
      <w:r>
        <w:rPr>
          <w:color w:val="333333"/>
          <w:w w:val="105"/>
        </w:rPr>
        <w:t>个槽，集群的每个节点负责一部分</w:t>
      </w:r>
      <w:r>
        <w:rPr>
          <w:color w:val="333333"/>
          <w:spacing w:val="-28"/>
          <w:w w:val="105"/>
        </w:rPr>
        <w:t xml:space="preserve"> </w:t>
      </w:r>
      <w:r>
        <w:rPr>
          <w:rFonts w:hint="default" w:ascii="Noto Sans" w:hAnsi="Noto Sans" w:eastAsia="Noto Sans" w:cs="Noto Sans"/>
          <w:color w:val="333333"/>
          <w:w w:val="105"/>
        </w:rPr>
        <w:t>hash</w:t>
      </w:r>
      <w:r>
        <w:rPr>
          <w:rFonts w:hint="default" w:ascii="Noto Sans" w:hAnsi="Noto Sans" w:eastAsia="Noto Sans" w:cs="Noto Sans"/>
          <w:color w:val="333333"/>
          <w:spacing w:val="-21"/>
          <w:w w:val="105"/>
        </w:rPr>
        <w:t xml:space="preserve"> </w:t>
      </w:r>
      <w:r>
        <w:rPr>
          <w:color w:val="333333"/>
          <w:w w:val="105"/>
        </w:rPr>
        <w:t>槽。</w:t>
      </w:r>
    </w:p>
    <w:p>
      <w:pPr>
        <w:pStyle w:val="3"/>
        <w:tabs>
          <w:tab w:val="left" w:pos="9049"/>
        </w:tabs>
        <w:spacing w:before="46" w:line="240" w:lineRule="auto"/>
        <w:ind w:right="217"/>
        <w:jc w:val="left"/>
        <w:rPr>
          <w:b w:val="0"/>
          <w:bCs w:val="0"/>
        </w:rPr>
      </w:pPr>
      <w:bookmarkStart w:id="213" w:name="Redis 集群的主从复制模型是怎样的？ "/>
      <w:bookmarkEnd w:id="213"/>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Redis </w:t>
      </w:r>
      <w:r>
        <w:rPr>
          <w:rFonts w:hint="default" w:ascii="Arial Black" w:hAnsi="Arial Black" w:eastAsia="Arial Black" w:cs="Arial Black"/>
          <w:b/>
          <w:bCs/>
          <w:color w:val="333333"/>
          <w:spacing w:val="58"/>
          <w:w w:val="95"/>
          <w:u w:val="single" w:color="EDEDED"/>
        </w:rPr>
        <w:t xml:space="preserve"> </w:t>
      </w:r>
      <w:r>
        <w:rPr>
          <w:color w:val="333333"/>
          <w:w w:val="95"/>
          <w:u w:val="single" w:color="EDEDED"/>
        </w:rPr>
        <w:t>集群的主从复制模型是怎样的？</w:t>
      </w:r>
      <w:r>
        <w:rPr>
          <w:color w:val="333333"/>
          <w:u w:val="single" w:color="EDEDED"/>
        </w:rPr>
        <w:tab/>
      </w:r>
    </w:p>
    <w:p>
      <w:pPr>
        <w:pStyle w:val="4"/>
        <w:spacing w:before="167" w:line="316" w:lineRule="exact"/>
        <w:ind w:right="15"/>
        <w:jc w:val="left"/>
      </w:pPr>
      <w:r>
        <w:rPr>
          <w:color w:val="333333"/>
        </w:rPr>
        <w:t>为了使在部分节点失败或者大部分节点无法通信的情况下集群仍然可用，</w:t>
      </w:r>
      <w:r>
        <w:rPr>
          <w:color w:val="333333"/>
          <w:spacing w:val="46"/>
        </w:rPr>
        <w:t xml:space="preserve"> </w:t>
      </w:r>
      <w:r>
        <w:rPr>
          <w:color w:val="333333"/>
        </w:rPr>
        <w:t>所以</w:t>
      </w:r>
      <w:r>
        <w:rPr>
          <w:color w:val="333333"/>
          <w:spacing w:val="46"/>
        </w:rPr>
        <w:t xml:space="preserve"> </w:t>
      </w:r>
      <w:r>
        <w:rPr>
          <w:color w:val="333333"/>
        </w:rPr>
        <w:t>集群使用了主从复制模型</w:t>
      </w:r>
      <w:r>
        <w:rPr>
          <w:rFonts w:hint="default" w:ascii="Noto Sans" w:hAnsi="Noto Sans" w:eastAsia="Noto Sans" w:cs="Noto Sans"/>
          <w:color w:val="333333"/>
        </w:rPr>
        <w:t>,</w:t>
      </w:r>
      <w:r>
        <w:rPr>
          <w:rFonts w:hint="default" w:ascii="Noto Sans" w:hAnsi="Noto Sans" w:eastAsia="Noto Sans" w:cs="Noto Sans"/>
          <w:color w:val="333333"/>
          <w:spacing w:val="-42"/>
        </w:rPr>
        <w:t xml:space="preserve"> </w:t>
      </w:r>
      <w:r>
        <w:rPr>
          <w:color w:val="333333"/>
          <w:w w:val="105"/>
        </w:rPr>
        <w:t>每个节点都会有</w:t>
      </w:r>
      <w:r>
        <w:rPr>
          <w:color w:val="333333"/>
          <w:spacing w:val="-40"/>
          <w:w w:val="105"/>
        </w:rPr>
        <w:t xml:space="preserve"> </w:t>
      </w:r>
      <w:r>
        <w:rPr>
          <w:rFonts w:hint="default" w:ascii="Noto Sans" w:hAnsi="Noto Sans" w:eastAsia="Noto Sans" w:cs="Noto Sans"/>
          <w:color w:val="333333"/>
          <w:w w:val="105"/>
        </w:rPr>
        <w:t>N-1</w:t>
      </w:r>
      <w:r>
        <w:rPr>
          <w:rFonts w:hint="default" w:ascii="Noto Sans" w:hAnsi="Noto Sans" w:eastAsia="Noto Sans" w:cs="Noto Sans"/>
          <w:color w:val="333333"/>
          <w:spacing w:val="-33"/>
          <w:w w:val="105"/>
        </w:rPr>
        <w:t xml:space="preserve"> </w:t>
      </w:r>
      <w:r>
        <w:rPr>
          <w:color w:val="333333"/>
          <w:w w:val="105"/>
        </w:rPr>
        <w:t>个复制品。</w:t>
      </w:r>
    </w:p>
    <w:p>
      <w:pPr>
        <w:pStyle w:val="3"/>
        <w:tabs>
          <w:tab w:val="left" w:pos="9049"/>
        </w:tabs>
        <w:spacing w:before="53" w:line="240" w:lineRule="auto"/>
        <w:ind w:right="217"/>
        <w:jc w:val="left"/>
        <w:rPr>
          <w:b w:val="0"/>
          <w:bCs w:val="0"/>
        </w:rPr>
      </w:pPr>
      <w:bookmarkStart w:id="214" w:name="Redis 集群会有写操作丢失吗？为什么？ "/>
      <w:bookmarkEnd w:id="214"/>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Redis </w:t>
      </w:r>
      <w:r>
        <w:rPr>
          <w:rFonts w:hint="default" w:ascii="Arial Black" w:hAnsi="Arial Black" w:eastAsia="Arial Black" w:cs="Arial Black"/>
          <w:b/>
          <w:bCs/>
          <w:color w:val="333333"/>
          <w:spacing w:val="76"/>
          <w:w w:val="95"/>
          <w:u w:val="single" w:color="EDEDED"/>
        </w:rPr>
        <w:t xml:space="preserve"> </w:t>
      </w:r>
      <w:r>
        <w:rPr>
          <w:color w:val="333333"/>
          <w:w w:val="95"/>
          <w:u w:val="single" w:color="EDEDED"/>
        </w:rPr>
        <w:t>集群会有写操作丢失吗？为什么？</w:t>
      </w:r>
      <w:r>
        <w:rPr>
          <w:color w:val="333333"/>
          <w:u w:val="single" w:color="EDEDED"/>
        </w:rPr>
        <w:tab/>
      </w:r>
    </w:p>
    <w:p>
      <w:pPr>
        <w:pStyle w:val="4"/>
        <w:spacing w:before="141" w:line="240" w:lineRule="auto"/>
        <w:ind w:right="217"/>
        <w:jc w:val="left"/>
      </w:pPr>
      <w:r>
        <w:rPr>
          <w:rFonts w:hint="default" w:ascii="Noto Sans" w:hAnsi="Noto Sans" w:eastAsia="Noto Sans" w:cs="Noto Sans"/>
          <w:color w:val="333333"/>
        </w:rPr>
        <w:t xml:space="preserve">Redis  </w:t>
      </w:r>
      <w:r>
        <w:rPr>
          <w:color w:val="333333"/>
        </w:rPr>
        <w:t xml:space="preserve">并不能保证数据的强一致性，这意味这在实际中集群在特定的条件  下可 </w:t>
      </w:r>
      <w:r>
        <w:rPr>
          <w:color w:val="333333"/>
          <w:spacing w:val="31"/>
        </w:rPr>
        <w:t xml:space="preserve"> </w:t>
      </w:r>
      <w:r>
        <w:rPr>
          <w:color w:val="333333"/>
        </w:rPr>
        <w:t>能会丢失写操作。</w:t>
      </w:r>
    </w:p>
    <w:p>
      <w:pPr>
        <w:pStyle w:val="3"/>
        <w:tabs>
          <w:tab w:val="left" w:pos="9049"/>
        </w:tabs>
        <w:spacing w:before="46" w:line="240" w:lineRule="auto"/>
        <w:ind w:right="217"/>
        <w:jc w:val="left"/>
        <w:rPr>
          <w:b w:val="0"/>
          <w:bCs w:val="0"/>
        </w:rPr>
      </w:pPr>
      <w:bookmarkStart w:id="215" w:name="Redis 集群之间是如何复制的？ "/>
      <w:bookmarkEnd w:id="21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Redis </w:t>
      </w:r>
      <w:r>
        <w:rPr>
          <w:rFonts w:hint="default" w:ascii="Arial Black" w:hAnsi="Arial Black" w:eastAsia="Arial Black" w:cs="Arial Black"/>
          <w:b/>
          <w:bCs/>
          <w:color w:val="333333"/>
          <w:spacing w:val="3"/>
          <w:w w:val="95"/>
          <w:u w:val="single" w:color="EDEDED"/>
        </w:rPr>
        <w:t xml:space="preserve"> </w:t>
      </w:r>
      <w:r>
        <w:rPr>
          <w:color w:val="333333"/>
          <w:w w:val="95"/>
          <w:u w:val="single" w:color="EDEDED"/>
        </w:rPr>
        <w:t>集群之间是如何复制的？</w:t>
      </w:r>
      <w:r>
        <w:rPr>
          <w:color w:val="333333"/>
          <w:u w:val="single" w:color="EDEDED"/>
        </w:rPr>
        <w:tab/>
      </w:r>
    </w:p>
    <w:p>
      <w:pPr>
        <w:pStyle w:val="4"/>
        <w:spacing w:before="141" w:line="240" w:lineRule="auto"/>
        <w:ind w:right="217"/>
        <w:jc w:val="left"/>
      </w:pPr>
      <w:r>
        <w:rPr>
          <w:color w:val="333333"/>
          <w:w w:val="105"/>
        </w:rPr>
        <w:t>异步复制</w:t>
      </w:r>
    </w:p>
    <w:p>
      <w:pPr>
        <w:pStyle w:val="3"/>
        <w:tabs>
          <w:tab w:val="left" w:pos="9049"/>
        </w:tabs>
        <w:spacing w:before="67" w:line="240" w:lineRule="auto"/>
        <w:ind w:right="217"/>
        <w:jc w:val="left"/>
        <w:rPr>
          <w:b w:val="0"/>
          <w:bCs w:val="0"/>
        </w:rPr>
      </w:pPr>
      <w:bookmarkStart w:id="216" w:name="Redis 集群最大节点个数是多少？ "/>
      <w:bookmarkEnd w:id="21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Redis </w:t>
      </w:r>
      <w:r>
        <w:rPr>
          <w:rFonts w:hint="default" w:ascii="Arial Black" w:hAnsi="Arial Black" w:eastAsia="Arial Black" w:cs="Arial Black"/>
          <w:b/>
          <w:bCs/>
          <w:color w:val="333333"/>
          <w:spacing w:val="21"/>
          <w:w w:val="95"/>
          <w:u w:val="single" w:color="EDEDED"/>
        </w:rPr>
        <w:t xml:space="preserve"> </w:t>
      </w:r>
      <w:r>
        <w:rPr>
          <w:color w:val="333333"/>
          <w:w w:val="95"/>
          <w:u w:val="single" w:color="EDEDED"/>
        </w:rPr>
        <w:t>集群最大节点个数是多少？</w:t>
      </w:r>
      <w:r>
        <w:rPr>
          <w:color w:val="333333"/>
          <w:u w:val="single" w:color="EDEDED"/>
        </w:rPr>
        <w:tab/>
      </w:r>
    </w:p>
    <w:p>
      <w:pPr>
        <w:pStyle w:val="4"/>
        <w:spacing w:before="141" w:line="240" w:lineRule="auto"/>
        <w:ind w:right="217"/>
        <w:jc w:val="left"/>
      </w:pPr>
      <w:r>
        <w:rPr>
          <w:rFonts w:hint="default" w:ascii="Noto Sans" w:hAnsi="Noto Sans" w:eastAsia="Noto Sans" w:cs="Noto Sans"/>
          <w:color w:val="333333"/>
          <w:w w:val="105"/>
        </w:rPr>
        <w:t>16384</w:t>
      </w:r>
      <w:r>
        <w:rPr>
          <w:rFonts w:hint="default" w:ascii="Noto Sans" w:hAnsi="Noto Sans" w:eastAsia="Noto Sans" w:cs="Noto Sans"/>
          <w:color w:val="333333"/>
          <w:spacing w:val="-3"/>
          <w:w w:val="105"/>
        </w:rPr>
        <w:t xml:space="preserve"> </w:t>
      </w:r>
      <w:r>
        <w:rPr>
          <w:color w:val="333333"/>
          <w:w w:val="105"/>
        </w:rPr>
        <w:t>个。</w:t>
      </w:r>
    </w:p>
    <w:p>
      <w:pPr>
        <w:pStyle w:val="3"/>
        <w:tabs>
          <w:tab w:val="left" w:pos="9049"/>
        </w:tabs>
        <w:spacing w:before="61" w:line="240" w:lineRule="auto"/>
        <w:ind w:right="217"/>
        <w:jc w:val="left"/>
        <w:rPr>
          <w:b w:val="0"/>
          <w:bCs w:val="0"/>
        </w:rPr>
      </w:pPr>
      <w:bookmarkStart w:id="217" w:name="Redis 集群如何选择数据库？ "/>
      <w:bookmarkEnd w:id="21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Redis</w:t>
      </w:r>
      <w:r>
        <w:rPr>
          <w:rFonts w:hint="default" w:ascii="Arial Black" w:hAnsi="Arial Black" w:eastAsia="Arial Black" w:cs="Arial Black"/>
          <w:b/>
          <w:bCs/>
          <w:color w:val="333333"/>
          <w:spacing w:val="92"/>
          <w:w w:val="95"/>
          <w:u w:val="single" w:color="EDEDED"/>
        </w:rPr>
        <w:t xml:space="preserve"> </w:t>
      </w:r>
      <w:r>
        <w:rPr>
          <w:color w:val="333333"/>
          <w:w w:val="95"/>
          <w:u w:val="single" w:color="EDEDED"/>
        </w:rPr>
        <w:t>集群如何选择数据库？</w:t>
      </w:r>
      <w:r>
        <w:rPr>
          <w:color w:val="333333"/>
          <w:u w:val="single" w:color="EDEDED"/>
        </w:rPr>
        <w:tab/>
      </w:r>
    </w:p>
    <w:p>
      <w:pPr>
        <w:pStyle w:val="4"/>
        <w:spacing w:before="141" w:line="240" w:lineRule="auto"/>
        <w:ind w:right="217"/>
        <w:jc w:val="left"/>
      </w:pPr>
      <w:r>
        <w:rPr>
          <w:rFonts w:hint="default" w:ascii="Noto Sans" w:hAnsi="Noto Sans" w:eastAsia="Noto Sans" w:cs="Noto Sans"/>
          <w:color w:val="333333"/>
        </w:rPr>
        <w:t xml:space="preserve">Redis  </w:t>
      </w:r>
      <w:r>
        <w:rPr>
          <w:color w:val="333333"/>
        </w:rPr>
        <w:t xml:space="preserve">集群目前无法做数据库选择，默认在  </w:t>
      </w:r>
      <w:r>
        <w:rPr>
          <w:rFonts w:hint="default" w:ascii="Noto Sans" w:hAnsi="Noto Sans" w:eastAsia="Noto Sans" w:cs="Noto Sans"/>
          <w:color w:val="333333"/>
        </w:rPr>
        <w:t>0</w:t>
      </w:r>
      <w:r>
        <w:rPr>
          <w:rFonts w:hint="default" w:ascii="Noto Sans" w:hAnsi="Noto Sans" w:eastAsia="Noto Sans" w:cs="Noto Sans"/>
          <w:color w:val="333333"/>
          <w:spacing w:val="6"/>
        </w:rPr>
        <w:t xml:space="preserve"> </w:t>
      </w:r>
      <w:r>
        <w:rPr>
          <w:color w:val="333333"/>
        </w:rPr>
        <w:t>数据库。</w:t>
      </w:r>
    </w:p>
    <w:p>
      <w:pPr>
        <w:pStyle w:val="3"/>
        <w:tabs>
          <w:tab w:val="left" w:pos="9049"/>
        </w:tabs>
        <w:spacing w:before="46" w:line="240" w:lineRule="auto"/>
        <w:ind w:right="217"/>
        <w:jc w:val="left"/>
        <w:rPr>
          <w:b w:val="0"/>
          <w:bCs w:val="0"/>
        </w:rPr>
      </w:pPr>
      <w:bookmarkStart w:id="218" w:name="怎么测试 Redis 的连通性 "/>
      <w:bookmarkEnd w:id="218"/>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怎么测试</w:t>
      </w:r>
      <w:r>
        <w:rPr>
          <w:color w:val="333333"/>
          <w:spacing w:val="-70"/>
          <w:u w:val="single" w:color="EDEDED"/>
        </w:rPr>
        <w:t xml:space="preserve"> </w:t>
      </w:r>
      <w:r>
        <w:rPr>
          <w:rFonts w:hint="default" w:ascii="Arial Black" w:hAnsi="Arial Black" w:eastAsia="Arial Black" w:cs="Arial Black"/>
          <w:b/>
          <w:bCs/>
          <w:color w:val="333333"/>
          <w:u w:val="single" w:color="EDEDED"/>
        </w:rPr>
        <w:t>Redis</w:t>
      </w:r>
      <w:r>
        <w:rPr>
          <w:rFonts w:hint="default" w:ascii="Arial Black" w:hAnsi="Arial Black" w:eastAsia="Arial Black" w:cs="Arial Black"/>
          <w:b/>
          <w:bCs/>
          <w:color w:val="333333"/>
          <w:spacing w:val="-82"/>
          <w:u w:val="single" w:color="EDEDED"/>
        </w:rPr>
        <w:t xml:space="preserve"> </w:t>
      </w:r>
      <w:r>
        <w:rPr>
          <w:color w:val="333333"/>
          <w:u w:val="single" w:color="EDEDED"/>
        </w:rPr>
        <w:t>的连通性</w:t>
      </w:r>
      <w:r>
        <w:rPr>
          <w:color w:val="333333"/>
          <w:u w:val="single" w:color="EDEDED"/>
        </w:rPr>
        <w:tab/>
      </w:r>
    </w:p>
    <w:p>
      <w:pPr>
        <w:pStyle w:val="4"/>
        <w:spacing w:before="141" w:line="240" w:lineRule="auto"/>
        <w:ind w:right="217"/>
        <w:jc w:val="left"/>
      </w:pPr>
      <w:r>
        <w:rPr>
          <w:color w:val="333333"/>
        </w:rPr>
        <w:t xml:space="preserve">使用 </w:t>
      </w:r>
      <w:r>
        <w:rPr>
          <w:rFonts w:hint="default" w:ascii="Noto Sans" w:hAnsi="Noto Sans" w:eastAsia="Noto Sans" w:cs="Noto Sans"/>
          <w:color w:val="333333"/>
        </w:rPr>
        <w:t>ping</w:t>
      </w:r>
      <w:r>
        <w:rPr>
          <w:rFonts w:hint="default" w:ascii="Noto Sans" w:hAnsi="Noto Sans" w:eastAsia="Noto Sans" w:cs="Noto Sans"/>
          <w:color w:val="333333"/>
          <w:spacing w:val="15"/>
        </w:rPr>
        <w:t xml:space="preserve"> </w:t>
      </w:r>
      <w:r>
        <w:rPr>
          <w:color w:val="333333"/>
        </w:rPr>
        <w:t>命令。</w:t>
      </w:r>
    </w:p>
    <w:p>
      <w:pPr>
        <w:pStyle w:val="3"/>
        <w:tabs>
          <w:tab w:val="left" w:pos="9049"/>
        </w:tabs>
        <w:spacing w:before="61" w:line="240" w:lineRule="auto"/>
        <w:ind w:right="217"/>
        <w:jc w:val="left"/>
        <w:rPr>
          <w:b w:val="0"/>
          <w:bCs w:val="0"/>
        </w:rPr>
      </w:pPr>
      <w:bookmarkStart w:id="219" w:name="怎么理解 Redis 事务？ "/>
      <w:bookmarkEnd w:id="219"/>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怎么理解</w:t>
      </w:r>
      <w:r>
        <w:rPr>
          <w:color w:val="333333"/>
          <w:spacing w:val="-70"/>
          <w:u w:val="single" w:color="EDEDED"/>
        </w:rPr>
        <w:t xml:space="preserve"> </w:t>
      </w:r>
      <w:r>
        <w:rPr>
          <w:rFonts w:hint="default" w:ascii="Arial Black" w:hAnsi="Arial Black" w:eastAsia="Arial Black" w:cs="Arial Black"/>
          <w:b/>
          <w:bCs/>
          <w:color w:val="333333"/>
          <w:u w:val="single" w:color="EDEDED"/>
        </w:rPr>
        <w:t>Redis</w:t>
      </w:r>
      <w:r>
        <w:rPr>
          <w:rFonts w:hint="default" w:ascii="Arial Black" w:hAnsi="Arial Black" w:eastAsia="Arial Black" w:cs="Arial Black"/>
          <w:b/>
          <w:bCs/>
          <w:color w:val="333333"/>
          <w:spacing w:val="-82"/>
          <w:u w:val="single" w:color="EDEDED"/>
        </w:rPr>
        <w:t xml:space="preserve"> </w:t>
      </w:r>
      <w:r>
        <w:rPr>
          <w:color w:val="333333"/>
          <w:u w:val="single" w:color="EDEDED"/>
        </w:rPr>
        <w:t>事务？</w:t>
      </w:r>
      <w:r>
        <w:rPr>
          <w:color w:val="333333"/>
          <w:u w:val="single" w:color="EDEDED"/>
        </w:rPr>
        <w:tab/>
      </w:r>
    </w:p>
    <w:p>
      <w:pPr>
        <w:pStyle w:val="4"/>
        <w:spacing w:before="167" w:line="316" w:lineRule="exact"/>
        <w:ind w:left="560" w:right="217"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6"/>
        </w:rPr>
        <w:t xml:space="preserve"> </w:t>
      </w:r>
      <w:r>
        <w:rPr>
          <w:color w:val="333333"/>
        </w:rPr>
        <w:t>事务是一个单独的隔离操作：事务中的所有命令都会序列化、按顺序地执</w:t>
      </w:r>
      <w:r>
        <w:rPr>
          <w:color w:val="333333"/>
          <w:spacing w:val="41"/>
        </w:rPr>
        <w:t xml:space="preserve"> </w:t>
      </w:r>
      <w:r>
        <w:rPr>
          <w:color w:val="333333"/>
        </w:rPr>
        <w:t>行。事务在执行的过程</w:t>
      </w:r>
      <w:r>
        <w:rPr>
          <w:color w:val="333333"/>
          <w:spacing w:val="-46"/>
        </w:rPr>
        <w:t xml:space="preserve"> </w:t>
      </w:r>
      <w:r>
        <w:rPr>
          <w:color w:val="333333"/>
          <w:w w:val="105"/>
        </w:rPr>
        <w:t>中，不会被其他客户端发送来的命令请求所打断。</w:t>
      </w:r>
    </w:p>
    <w:p>
      <w:pPr>
        <w:pStyle w:val="4"/>
        <w:spacing w:before="63" w:line="240" w:lineRule="auto"/>
        <w:ind w:left="345" w:right="217"/>
        <w:jc w:val="left"/>
      </w:pPr>
      <w:r>
        <w:rPr>
          <w:rFonts w:hint="default" w:ascii="Noto Sans" w:hAnsi="Noto Sans" w:eastAsia="Noto Sans" w:cs="Noto Sans"/>
          <w:color w:val="333333"/>
        </w:rPr>
        <w:t xml:space="preserve">2.   </w:t>
      </w:r>
      <w:r>
        <w:rPr>
          <w:color w:val="333333"/>
        </w:rPr>
        <w:t xml:space="preserve">事务是一个原子操作：事务中的命令要么全部被执行，要么全部都不执 </w:t>
      </w:r>
      <w:r>
        <w:rPr>
          <w:color w:val="333333"/>
          <w:spacing w:val="12"/>
        </w:rPr>
        <w:t xml:space="preserve"> </w:t>
      </w:r>
      <w:r>
        <w:rPr>
          <w:color w:val="333333"/>
        </w:rPr>
        <w:t>行。</w:t>
      </w:r>
    </w:p>
    <w:p>
      <w:pPr>
        <w:pStyle w:val="3"/>
        <w:tabs>
          <w:tab w:val="left" w:pos="9049"/>
        </w:tabs>
        <w:spacing w:before="61" w:line="240" w:lineRule="auto"/>
        <w:ind w:right="217"/>
        <w:jc w:val="left"/>
        <w:rPr>
          <w:b w:val="0"/>
          <w:bCs w:val="0"/>
        </w:rPr>
      </w:pPr>
      <w:bookmarkStart w:id="220" w:name="Redis 事务相关的命令有哪几个？ "/>
      <w:bookmarkEnd w:id="220"/>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Redis </w:t>
      </w:r>
      <w:r>
        <w:rPr>
          <w:rFonts w:hint="default" w:ascii="Arial Black" w:hAnsi="Arial Black" w:eastAsia="Arial Black" w:cs="Arial Black"/>
          <w:b/>
          <w:bCs/>
          <w:color w:val="333333"/>
          <w:spacing w:val="21"/>
          <w:w w:val="95"/>
          <w:u w:val="single" w:color="EDEDED"/>
        </w:rPr>
        <w:t xml:space="preserve"> </w:t>
      </w:r>
      <w:r>
        <w:rPr>
          <w:color w:val="333333"/>
          <w:w w:val="95"/>
          <w:u w:val="single" w:color="EDEDED"/>
        </w:rPr>
        <w:t>事务相关的命令有哪几个？</w:t>
      </w:r>
      <w:r>
        <w:rPr>
          <w:color w:val="333333"/>
          <w:u w:val="single" w:color="EDEDED"/>
        </w:rPr>
        <w:tab/>
      </w:r>
    </w:p>
    <w:p>
      <w:pPr>
        <w:pStyle w:val="4"/>
        <w:spacing w:before="141" w:line="240" w:lineRule="auto"/>
        <w:ind w:right="217"/>
        <w:jc w:val="left"/>
        <w:rPr>
          <w:rFonts w:hint="default" w:ascii="Noto Sans" w:hAnsi="Noto Sans" w:eastAsia="Noto Sans" w:cs="Noto Sans"/>
        </w:rPr>
      </w:pPr>
      <w:r>
        <w:rPr>
          <w:rFonts w:hint="default" w:ascii="Noto Sans" w:hAnsi="Noto Sans" w:eastAsia="Noto Sans" w:cs="Noto Sans"/>
          <w:color w:val="333333"/>
        </w:rPr>
        <w:t>MULTI</w:t>
      </w:r>
      <w:r>
        <w:rPr>
          <w:color w:val="333333"/>
        </w:rPr>
        <w:t>、</w:t>
      </w:r>
      <w:r>
        <w:rPr>
          <w:rFonts w:hint="default" w:ascii="Noto Sans" w:hAnsi="Noto Sans" w:eastAsia="Noto Sans" w:cs="Noto Sans"/>
          <w:color w:val="333333"/>
        </w:rPr>
        <w:t>EXEC</w:t>
      </w:r>
      <w:r>
        <w:rPr>
          <w:color w:val="333333"/>
        </w:rPr>
        <w:t>、</w:t>
      </w:r>
      <w:r>
        <w:rPr>
          <w:rFonts w:hint="default" w:ascii="Noto Sans" w:hAnsi="Noto Sans" w:eastAsia="Noto Sans" w:cs="Noto Sans"/>
          <w:color w:val="333333"/>
        </w:rPr>
        <w:t>DISCARD</w:t>
      </w:r>
      <w:r>
        <w:rPr>
          <w:color w:val="333333"/>
        </w:rPr>
        <w:t>、</w:t>
      </w:r>
      <w:r>
        <w:rPr>
          <w:rFonts w:hint="default" w:ascii="Noto Sans" w:hAnsi="Noto Sans" w:eastAsia="Noto Sans" w:cs="Noto Sans"/>
          <w:color w:val="333333"/>
        </w:rPr>
        <w:t>WATCH</w:t>
      </w:r>
    </w:p>
    <w:p>
      <w:pPr>
        <w:pStyle w:val="3"/>
        <w:tabs>
          <w:tab w:val="left" w:pos="9049"/>
        </w:tabs>
        <w:spacing w:before="61" w:line="240" w:lineRule="auto"/>
        <w:ind w:right="217"/>
        <w:jc w:val="left"/>
        <w:rPr>
          <w:b w:val="0"/>
          <w:bCs w:val="0"/>
        </w:rPr>
      </w:pPr>
      <w:bookmarkStart w:id="221" w:name="Redis key 的过期时间和永久有效分别怎么设置？ "/>
      <w:bookmarkEnd w:id="221"/>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Redis  key</w:t>
      </w:r>
      <w:r>
        <w:rPr>
          <w:rFonts w:hint="default" w:ascii="Arial Black" w:hAnsi="Arial Black" w:eastAsia="Arial Black" w:cs="Arial Black"/>
          <w:b/>
          <w:bCs/>
          <w:color w:val="333333"/>
          <w:spacing w:val="72"/>
          <w:w w:val="95"/>
          <w:u w:val="single" w:color="EDEDED"/>
        </w:rPr>
        <w:t xml:space="preserve"> </w:t>
      </w:r>
      <w:r>
        <w:rPr>
          <w:color w:val="333333"/>
          <w:w w:val="95"/>
          <w:u w:val="single" w:color="EDEDED"/>
        </w:rPr>
        <w:t>的过期时间和永久有效分别怎么设置？</w:t>
      </w:r>
      <w:r>
        <w:rPr>
          <w:color w:val="333333"/>
          <w:u w:val="single" w:color="EDEDED"/>
        </w:rPr>
        <w:tab/>
      </w:r>
    </w:p>
    <w:p>
      <w:pPr>
        <w:pStyle w:val="4"/>
        <w:spacing w:before="126" w:line="240" w:lineRule="auto"/>
        <w:ind w:right="217"/>
        <w:jc w:val="left"/>
      </w:pPr>
      <w:r>
        <w:rPr>
          <w:rFonts w:hint="default" w:ascii="Noto Sans" w:hAnsi="Noto Sans" w:eastAsia="Noto Sans" w:cs="Noto Sans"/>
          <w:color w:val="333333"/>
        </w:rPr>
        <w:t xml:space="preserve">EXPIRE </w:t>
      </w:r>
      <w:r>
        <w:rPr>
          <w:color w:val="333333"/>
        </w:rPr>
        <w:t xml:space="preserve">和 </w:t>
      </w:r>
      <w:r>
        <w:rPr>
          <w:rFonts w:hint="default" w:ascii="Noto Sans" w:hAnsi="Noto Sans" w:eastAsia="Noto Sans" w:cs="Noto Sans"/>
          <w:color w:val="333333"/>
        </w:rPr>
        <w:t>PERSIST</w:t>
      </w:r>
      <w:r>
        <w:rPr>
          <w:rFonts w:hint="default" w:ascii="Noto Sans" w:hAnsi="Noto Sans" w:eastAsia="Noto Sans" w:cs="Noto Sans"/>
          <w:color w:val="333333"/>
          <w:spacing w:val="22"/>
        </w:rPr>
        <w:t xml:space="preserve"> </w:t>
      </w:r>
      <w:r>
        <w:rPr>
          <w:color w:val="333333"/>
        </w:rPr>
        <w:t>命令。</w:t>
      </w:r>
    </w:p>
    <w:p>
      <w:pPr>
        <w:spacing w:after="0" w:line="240" w:lineRule="auto"/>
        <w:jc w:val="left"/>
        <w:sectPr>
          <w:pgSz w:w="11900" w:h="16840"/>
          <w:pgMar w:top="520" w:right="1360" w:bottom="280" w:left="1380" w:header="720" w:footer="720" w:gutter="0"/>
          <w:cols w:space="720" w:num="1"/>
        </w:sectPr>
      </w:pPr>
    </w:p>
    <w:p>
      <w:pPr>
        <w:pStyle w:val="3"/>
        <w:tabs>
          <w:tab w:val="left" w:pos="9049"/>
        </w:tabs>
        <w:spacing w:line="457" w:lineRule="exact"/>
        <w:ind w:right="217"/>
        <w:jc w:val="left"/>
        <w:rPr>
          <w:b w:val="0"/>
          <w:bCs w:val="0"/>
        </w:rPr>
      </w:pPr>
      <w:bookmarkStart w:id="222" w:name="Redis 如何做内存优化？ "/>
      <w:bookmarkEnd w:id="222"/>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Redis</w:t>
      </w:r>
      <w:r>
        <w:rPr>
          <w:rFonts w:hint="default" w:ascii="Arial Black" w:hAnsi="Arial Black" w:eastAsia="Arial Black" w:cs="Arial Black"/>
          <w:b/>
          <w:bCs/>
          <w:color w:val="333333"/>
          <w:spacing w:val="56"/>
          <w:w w:val="95"/>
          <w:u w:val="single" w:color="EDEDED"/>
        </w:rPr>
        <w:t xml:space="preserve"> </w:t>
      </w:r>
      <w:r>
        <w:rPr>
          <w:color w:val="333333"/>
          <w:w w:val="95"/>
          <w:u w:val="single" w:color="EDEDED"/>
        </w:rPr>
        <w:t>如何做内存优化？</w:t>
      </w:r>
      <w:r>
        <w:rPr>
          <w:color w:val="333333"/>
          <w:u w:val="single" w:color="EDEDED"/>
        </w:rPr>
        <w:tab/>
      </w:r>
    </w:p>
    <w:p>
      <w:pPr>
        <w:pStyle w:val="4"/>
        <w:spacing w:before="163" w:line="220" w:lineRule="auto"/>
        <w:ind w:right="129"/>
        <w:jc w:val="both"/>
      </w:pPr>
      <w:r>
        <w:rPr>
          <w:color w:val="333333"/>
        </w:rPr>
        <w:t>尽可能使用散列表（</w:t>
      </w:r>
      <w:r>
        <w:rPr>
          <w:rFonts w:hint="default" w:ascii="Noto Sans" w:hAnsi="Noto Sans" w:eastAsia="Noto Sans" w:cs="Noto Sans"/>
          <w:color w:val="333333"/>
        </w:rPr>
        <w:t>hashes</w:t>
      </w:r>
      <w:r>
        <w:rPr>
          <w:color w:val="333333"/>
        </w:rPr>
        <w:t>），散列表（是说散列表里面存储的数少）使用的 内存非常小，所以你应该</w:t>
      </w:r>
      <w:r>
        <w:rPr>
          <w:color w:val="333333"/>
          <w:spacing w:val="47"/>
        </w:rPr>
        <w:t xml:space="preserve"> </w:t>
      </w:r>
      <w:r>
        <w:rPr>
          <w:color w:val="333333"/>
        </w:rPr>
        <w:t>尽可能的将你的数据模型抽象到一个散列表里面。比</w:t>
      </w:r>
      <w:r>
        <w:rPr>
          <w:color w:val="333333"/>
          <w:spacing w:val="9"/>
        </w:rPr>
        <w:t xml:space="preserve"> </w:t>
      </w:r>
      <w:r>
        <w:rPr>
          <w:color w:val="333333"/>
        </w:rPr>
        <w:t>如你的</w:t>
      </w:r>
      <w:r>
        <w:rPr>
          <w:color w:val="333333"/>
          <w:spacing w:val="9"/>
        </w:rPr>
        <w:t xml:space="preserve"> </w:t>
      </w:r>
      <w:r>
        <w:rPr>
          <w:rFonts w:hint="default" w:ascii="Noto Sans" w:hAnsi="Noto Sans" w:eastAsia="Noto Sans" w:cs="Noto Sans"/>
          <w:color w:val="333333"/>
        </w:rPr>
        <w:t>web</w:t>
      </w:r>
      <w:r>
        <w:rPr>
          <w:rFonts w:hint="default" w:ascii="Noto Sans" w:hAnsi="Noto Sans" w:eastAsia="Noto Sans" w:cs="Noto Sans"/>
          <w:color w:val="333333"/>
          <w:spacing w:val="23"/>
        </w:rPr>
        <w:t xml:space="preserve"> </w:t>
      </w:r>
      <w:r>
        <w:rPr>
          <w:color w:val="333333"/>
        </w:rPr>
        <w:t>系统中有一个用户对象，不要为这个用</w:t>
      </w:r>
      <w:r>
        <w:rPr>
          <w:color w:val="333333"/>
          <w:spacing w:val="-50"/>
        </w:rPr>
        <w:t xml:space="preserve"> </w:t>
      </w:r>
      <w:r>
        <w:rPr>
          <w:color w:val="333333"/>
        </w:rPr>
        <w:t xml:space="preserve">户的名称，姓氏，邮箱，密   码设置单独的 </w:t>
      </w:r>
      <w:r>
        <w:rPr>
          <w:color w:val="333333"/>
          <w:spacing w:val="39"/>
        </w:rPr>
        <w:t xml:space="preserve"> </w:t>
      </w:r>
      <w:r>
        <w:rPr>
          <w:rFonts w:hint="default" w:ascii="Noto Sans" w:hAnsi="Noto Sans" w:eastAsia="Noto Sans" w:cs="Noto Sans"/>
          <w:color w:val="333333"/>
        </w:rPr>
        <w:t>key,</w:t>
      </w:r>
      <w:r>
        <w:rPr>
          <w:color w:val="333333"/>
        </w:rPr>
        <w:t>而是应该把这个用户的所有信息存储到一张散列表里面。</w:t>
      </w:r>
    </w:p>
    <w:p>
      <w:pPr>
        <w:pStyle w:val="3"/>
        <w:tabs>
          <w:tab w:val="left" w:pos="9049"/>
        </w:tabs>
        <w:spacing w:before="65" w:line="240" w:lineRule="auto"/>
        <w:ind w:right="217"/>
        <w:jc w:val="left"/>
        <w:rPr>
          <w:b w:val="0"/>
          <w:bCs w:val="0"/>
        </w:rPr>
      </w:pPr>
      <w:bookmarkStart w:id="223" w:name="Redis 回收进程如何工作的？ "/>
      <w:bookmarkEnd w:id="223"/>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Redis</w:t>
      </w:r>
      <w:r>
        <w:rPr>
          <w:rFonts w:hint="default" w:ascii="Arial Black" w:hAnsi="Arial Black" w:eastAsia="Arial Black" w:cs="Arial Black"/>
          <w:b/>
          <w:bCs/>
          <w:color w:val="333333"/>
          <w:spacing w:val="92"/>
          <w:w w:val="95"/>
          <w:u w:val="single" w:color="EDEDED"/>
        </w:rPr>
        <w:t xml:space="preserve"> </w:t>
      </w:r>
      <w:r>
        <w:rPr>
          <w:color w:val="333333"/>
          <w:w w:val="95"/>
          <w:u w:val="single" w:color="EDEDED"/>
        </w:rPr>
        <w:t>回收进程如何工作的？</w:t>
      </w:r>
      <w:r>
        <w:rPr>
          <w:color w:val="333333"/>
          <w:u w:val="single" w:color="EDEDED"/>
        </w:rPr>
        <w:tab/>
      </w:r>
    </w:p>
    <w:p>
      <w:pPr>
        <w:pStyle w:val="4"/>
        <w:spacing w:before="167" w:line="316" w:lineRule="exact"/>
        <w:ind w:right="217"/>
        <w:jc w:val="left"/>
      </w:pPr>
      <w:r>
        <w:rPr>
          <w:color w:val="333333"/>
        </w:rPr>
        <w:t>一个客户端运行了新的命令，添加了新的数据。</w:t>
      </w:r>
      <w:r>
        <w:rPr>
          <w:rFonts w:hint="default" w:ascii="Noto Sans" w:hAnsi="Noto Sans" w:eastAsia="Noto Sans" w:cs="Noto Sans"/>
          <w:color w:val="333333"/>
        </w:rPr>
        <w:t xml:space="preserve">Redi </w:t>
      </w:r>
      <w:r>
        <w:rPr>
          <w:color w:val="333333"/>
        </w:rPr>
        <w:t xml:space="preserve">检查内存使用情况， 如 果大于 </w:t>
      </w:r>
      <w:r>
        <w:rPr>
          <w:rFonts w:hint="default" w:ascii="Noto Sans" w:hAnsi="Noto Sans" w:eastAsia="Noto Sans" w:cs="Noto Sans"/>
          <w:color w:val="333333"/>
        </w:rPr>
        <w:t xml:space="preserve">maxmemory </w:t>
      </w:r>
      <w:r>
        <w:rPr>
          <w:color w:val="333333"/>
        </w:rPr>
        <w:t>的限</w:t>
      </w:r>
      <w:r>
        <w:rPr>
          <w:color w:val="333333"/>
          <w:spacing w:val="38"/>
        </w:rPr>
        <w:t xml:space="preserve"> </w:t>
      </w:r>
      <w:r>
        <w:rPr>
          <w:color w:val="333333"/>
          <w:w w:val="105"/>
        </w:rPr>
        <w:t>制</w:t>
      </w:r>
      <w:r>
        <w:rPr>
          <w:rFonts w:hint="default" w:ascii="Noto Sans" w:hAnsi="Noto Sans" w:eastAsia="Noto Sans" w:cs="Noto Sans"/>
          <w:color w:val="333333"/>
          <w:w w:val="105"/>
        </w:rPr>
        <w:t>,</w:t>
      </w:r>
      <w:r>
        <w:rPr>
          <w:rFonts w:hint="default" w:ascii="Noto Sans" w:hAnsi="Noto Sans" w:eastAsia="Noto Sans" w:cs="Noto Sans"/>
          <w:color w:val="333333"/>
          <w:spacing w:val="-24"/>
          <w:w w:val="105"/>
        </w:rPr>
        <w:t xml:space="preserve"> </w:t>
      </w:r>
      <w:r>
        <w:rPr>
          <w:color w:val="333333"/>
          <w:w w:val="105"/>
        </w:rPr>
        <w:t>则根据设定好的策略进行回收。一个新的命令被</w:t>
      </w:r>
      <w:r>
        <w:rPr>
          <w:color w:val="333333"/>
          <w:spacing w:val="-31"/>
          <w:w w:val="105"/>
        </w:rPr>
        <w:t xml:space="preserve"> </w:t>
      </w:r>
      <w:r>
        <w:rPr>
          <w:color w:val="333333"/>
          <w:w w:val="105"/>
        </w:rPr>
        <w:t>执</w:t>
      </w:r>
      <w:r>
        <w:rPr>
          <w:color w:val="333333"/>
          <w:spacing w:val="-31"/>
          <w:w w:val="105"/>
        </w:rPr>
        <w:t xml:space="preserve"> </w:t>
      </w:r>
      <w:r>
        <w:rPr>
          <w:color w:val="333333"/>
          <w:w w:val="105"/>
        </w:rPr>
        <w:t>行，等等。所以我们不断地穿越内存限制的边</w:t>
      </w:r>
      <w:r>
        <w:rPr>
          <w:color w:val="333333"/>
          <w:w w:val="102"/>
        </w:rPr>
        <w:t xml:space="preserve"> </w:t>
      </w:r>
      <w:r>
        <w:rPr>
          <w:color w:val="333333"/>
        </w:rPr>
        <w:t>界，通过不断达到边界然后不</w:t>
      </w:r>
      <w:r>
        <w:rPr>
          <w:color w:val="333333"/>
          <w:spacing w:val="45"/>
        </w:rPr>
        <w:t xml:space="preserve"> </w:t>
      </w:r>
      <w:r>
        <w:rPr>
          <w:color w:val="333333"/>
        </w:rPr>
        <w:t>断</w:t>
      </w:r>
      <w:r>
        <w:rPr>
          <w:color w:val="333333"/>
          <w:spacing w:val="45"/>
        </w:rPr>
        <w:t xml:space="preserve"> </w:t>
      </w:r>
      <w:r>
        <w:rPr>
          <w:color w:val="333333"/>
        </w:rPr>
        <w:t>地回收回到边界以下。如果一个命令的结果导致大量内存被使用（例如</w:t>
      </w:r>
      <w:r>
        <w:rPr>
          <w:color w:val="333333"/>
          <w:spacing w:val="-47"/>
        </w:rPr>
        <w:t xml:space="preserve"> </w:t>
      </w:r>
      <w:r>
        <w:rPr>
          <w:color w:val="333333"/>
        </w:rPr>
        <w:t xml:space="preserve">很大  的  集合的交集保存到一个新的键），不用多久内存限制就会被这个内存使用量超 </w:t>
      </w:r>
      <w:r>
        <w:rPr>
          <w:color w:val="333333"/>
          <w:spacing w:val="8"/>
        </w:rPr>
        <w:t xml:space="preserve"> </w:t>
      </w:r>
      <w:r>
        <w:rPr>
          <w:color w:val="333333"/>
        </w:rPr>
        <w:t>越。</w:t>
      </w:r>
    </w:p>
    <w:p>
      <w:pPr>
        <w:pStyle w:val="3"/>
        <w:tabs>
          <w:tab w:val="left" w:pos="9049"/>
        </w:tabs>
        <w:spacing w:before="38" w:line="240" w:lineRule="auto"/>
        <w:ind w:right="217"/>
        <w:jc w:val="left"/>
        <w:rPr>
          <w:b w:val="0"/>
          <w:bCs w:val="0"/>
        </w:rPr>
      </w:pPr>
      <w:bookmarkStart w:id="224" w:name="都有哪些办法可以降低 Redis 的内存使用情况呢？ "/>
      <w:bookmarkEnd w:id="224"/>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都有哪些办法可以降低</w:t>
      </w:r>
      <w:r>
        <w:rPr>
          <w:color w:val="333333"/>
          <w:spacing w:val="-63"/>
          <w:u w:val="single" w:color="EDEDED"/>
        </w:rPr>
        <w:t xml:space="preserve"> </w:t>
      </w:r>
      <w:r>
        <w:rPr>
          <w:rFonts w:hint="default" w:ascii="Arial Black" w:hAnsi="Arial Black" w:eastAsia="Arial Black" w:cs="Arial Black"/>
          <w:b/>
          <w:bCs/>
          <w:color w:val="333333"/>
          <w:u w:val="single" w:color="EDEDED"/>
        </w:rPr>
        <w:t>Redis</w:t>
      </w:r>
      <w:r>
        <w:rPr>
          <w:rFonts w:hint="default" w:ascii="Arial Black" w:hAnsi="Arial Black" w:eastAsia="Arial Black" w:cs="Arial Black"/>
          <w:b/>
          <w:bCs/>
          <w:color w:val="333333"/>
          <w:spacing w:val="-75"/>
          <w:u w:val="single" w:color="EDEDED"/>
        </w:rPr>
        <w:t xml:space="preserve"> </w:t>
      </w:r>
      <w:r>
        <w:rPr>
          <w:color w:val="333333"/>
          <w:u w:val="single" w:color="EDEDED"/>
        </w:rPr>
        <w:t>的内存使用情况呢？</w:t>
      </w:r>
      <w:r>
        <w:rPr>
          <w:color w:val="333333"/>
          <w:u w:val="single" w:color="EDEDED"/>
        </w:rPr>
        <w:tab/>
      </w:r>
    </w:p>
    <w:p>
      <w:pPr>
        <w:pStyle w:val="4"/>
        <w:spacing w:before="167" w:line="316" w:lineRule="exact"/>
        <w:ind w:right="113"/>
        <w:jc w:val="left"/>
      </w:pPr>
      <w:r>
        <w:rPr>
          <w:color w:val="333333"/>
          <w:w w:val="105"/>
        </w:rPr>
        <w:t>如果你使用的是</w:t>
      </w:r>
      <w:r>
        <w:rPr>
          <w:color w:val="333333"/>
          <w:spacing w:val="-39"/>
          <w:w w:val="105"/>
        </w:rPr>
        <w:t xml:space="preserve"> </w:t>
      </w:r>
      <w:r>
        <w:rPr>
          <w:rFonts w:hint="default" w:ascii="Noto Sans" w:hAnsi="Noto Sans" w:eastAsia="Noto Sans" w:cs="Noto Sans"/>
          <w:color w:val="333333"/>
          <w:w w:val="105"/>
        </w:rPr>
        <w:t>32</w:t>
      </w:r>
      <w:r>
        <w:rPr>
          <w:rFonts w:hint="default" w:ascii="Noto Sans" w:hAnsi="Noto Sans" w:eastAsia="Noto Sans" w:cs="Noto Sans"/>
          <w:color w:val="333333"/>
          <w:spacing w:val="-32"/>
          <w:w w:val="105"/>
        </w:rPr>
        <w:t xml:space="preserve"> </w:t>
      </w:r>
      <w:r>
        <w:rPr>
          <w:color w:val="333333"/>
          <w:w w:val="105"/>
        </w:rPr>
        <w:t>位的</w:t>
      </w:r>
      <w:r>
        <w:rPr>
          <w:color w:val="333333"/>
          <w:spacing w:val="-39"/>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spacing w:val="-32"/>
          <w:w w:val="105"/>
        </w:rPr>
        <w:t xml:space="preserve"> </w:t>
      </w:r>
      <w:r>
        <w:rPr>
          <w:color w:val="333333"/>
          <w:w w:val="105"/>
        </w:rPr>
        <w:t>实例，可以好好利用</w:t>
      </w:r>
      <w:r>
        <w:rPr>
          <w:color w:val="333333"/>
          <w:spacing w:val="-39"/>
          <w:w w:val="105"/>
        </w:rPr>
        <w:t xml:space="preserve"> </w:t>
      </w:r>
      <w:r>
        <w:rPr>
          <w:rFonts w:hint="default" w:ascii="Noto Sans" w:hAnsi="Noto Sans" w:eastAsia="Noto Sans" w:cs="Noto Sans"/>
          <w:color w:val="333333"/>
          <w:w w:val="105"/>
        </w:rPr>
        <w:t>Hash,list,sorted</w:t>
      </w:r>
      <w:r>
        <w:rPr>
          <w:rFonts w:hint="default" w:ascii="Noto Sans" w:hAnsi="Noto Sans" w:eastAsia="Noto Sans" w:cs="Noto Sans"/>
          <w:color w:val="333333"/>
          <w:spacing w:val="-32"/>
          <w:w w:val="105"/>
        </w:rPr>
        <w:t xml:space="preserve"> </w:t>
      </w:r>
      <w:r>
        <w:rPr>
          <w:rFonts w:hint="default" w:ascii="Noto Sans" w:hAnsi="Noto Sans" w:eastAsia="Noto Sans" w:cs="Noto Sans"/>
          <w:color w:val="333333"/>
          <w:w w:val="105"/>
        </w:rPr>
        <w:t>set,set</w:t>
      </w:r>
      <w:r>
        <w:rPr>
          <w:rFonts w:hint="default" w:ascii="Noto Sans" w:hAnsi="Noto Sans" w:eastAsia="Noto Sans" w:cs="Noto Sans"/>
          <w:color w:val="333333"/>
          <w:spacing w:val="-32"/>
          <w:w w:val="105"/>
        </w:rPr>
        <w:t xml:space="preserve"> </w:t>
      </w:r>
      <w:r>
        <w:rPr>
          <w:color w:val="333333"/>
          <w:w w:val="105"/>
        </w:rPr>
        <w:t>等集合类型数据，因为通常</w:t>
      </w:r>
      <w:r>
        <w:rPr>
          <w:color w:val="333333"/>
          <w:w w:val="102"/>
        </w:rPr>
        <w:t xml:space="preserve"> </w:t>
      </w:r>
      <w:r>
        <w:rPr>
          <w:color w:val="333333"/>
        </w:rPr>
        <w:t xml:space="preserve">情况下很多小的  </w:t>
      </w:r>
      <w:r>
        <w:rPr>
          <w:rFonts w:hint="default" w:ascii="Noto Sans" w:hAnsi="Noto Sans" w:eastAsia="Noto Sans" w:cs="Noto Sans"/>
          <w:color w:val="333333"/>
        </w:rPr>
        <w:t xml:space="preserve">Key-Value  </w:t>
      </w:r>
      <w:r>
        <w:rPr>
          <w:color w:val="333333"/>
        </w:rPr>
        <w:t>可以用更紧凑</w:t>
      </w:r>
      <w:r>
        <w:rPr>
          <w:color w:val="333333"/>
          <w:spacing w:val="6"/>
        </w:rPr>
        <w:t xml:space="preserve"> </w:t>
      </w:r>
      <w:r>
        <w:rPr>
          <w:color w:val="333333"/>
        </w:rPr>
        <w:t>的方式存放到一起。</w:t>
      </w:r>
    </w:p>
    <w:p>
      <w:pPr>
        <w:pStyle w:val="3"/>
        <w:tabs>
          <w:tab w:val="left" w:pos="9049"/>
        </w:tabs>
        <w:spacing w:before="53" w:line="240" w:lineRule="auto"/>
        <w:ind w:right="217"/>
        <w:jc w:val="left"/>
        <w:rPr>
          <w:b w:val="0"/>
          <w:bCs w:val="0"/>
        </w:rPr>
      </w:pPr>
      <w:bookmarkStart w:id="225" w:name="Redis 的内存用完了会发生什么？ "/>
      <w:bookmarkEnd w:id="22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Redis </w:t>
      </w:r>
      <w:r>
        <w:rPr>
          <w:rFonts w:hint="default" w:ascii="Arial Black" w:hAnsi="Arial Black" w:eastAsia="Arial Black" w:cs="Arial Black"/>
          <w:b/>
          <w:bCs/>
          <w:color w:val="333333"/>
          <w:spacing w:val="21"/>
          <w:w w:val="95"/>
          <w:u w:val="single" w:color="EDEDED"/>
        </w:rPr>
        <w:t xml:space="preserve"> </w:t>
      </w:r>
      <w:r>
        <w:rPr>
          <w:color w:val="333333"/>
          <w:w w:val="95"/>
          <w:u w:val="single" w:color="EDEDED"/>
        </w:rPr>
        <w:t>的内存用完了会发生什么？</w:t>
      </w:r>
      <w:r>
        <w:rPr>
          <w:color w:val="333333"/>
          <w:u w:val="single" w:color="EDEDED"/>
        </w:rPr>
        <w:tab/>
      </w:r>
    </w:p>
    <w:p>
      <w:pPr>
        <w:pStyle w:val="4"/>
        <w:spacing w:before="141" w:line="317" w:lineRule="exact"/>
        <w:ind w:right="15"/>
        <w:jc w:val="left"/>
      </w:pPr>
      <w:r>
        <w:rPr>
          <w:color w:val="333333"/>
        </w:rPr>
        <w:t>如果达到设置的上限，</w:t>
      </w:r>
      <w:r>
        <w:rPr>
          <w:rFonts w:hint="default" w:ascii="Noto Sans" w:hAnsi="Noto Sans" w:eastAsia="Noto Sans" w:cs="Noto Sans"/>
          <w:color w:val="333333"/>
        </w:rPr>
        <w:t xml:space="preserve">Redis   </w:t>
      </w:r>
      <w:r>
        <w:rPr>
          <w:color w:val="333333"/>
        </w:rPr>
        <w:t>的写命令会返回错误信息（但是读命令还可  以正</w:t>
      </w:r>
      <w:r>
        <w:rPr>
          <w:color w:val="333333"/>
          <w:spacing w:val="53"/>
        </w:rPr>
        <w:t xml:space="preserve"> </w:t>
      </w:r>
      <w:r>
        <w:rPr>
          <w:color w:val="333333"/>
        </w:rPr>
        <w:t>常返回。）或者你可以将</w:t>
      </w:r>
    </w:p>
    <w:p>
      <w:pPr>
        <w:pStyle w:val="4"/>
        <w:spacing w:line="317" w:lineRule="exact"/>
        <w:ind w:right="217"/>
        <w:jc w:val="left"/>
      </w:pPr>
      <w:r>
        <w:rPr>
          <w:rFonts w:hint="default" w:ascii="Noto Sans" w:hAnsi="Noto Sans" w:eastAsia="Noto Sans" w:cs="Noto Sans"/>
          <w:color w:val="333333"/>
        </w:rPr>
        <w:t xml:space="preserve">Redis  </w:t>
      </w:r>
      <w:r>
        <w:rPr>
          <w:color w:val="333333"/>
        </w:rPr>
        <w:t xml:space="preserve">当缓存来使用配置淘汰机制，当  </w:t>
      </w:r>
      <w:r>
        <w:rPr>
          <w:rFonts w:hint="default" w:ascii="Noto Sans" w:hAnsi="Noto Sans" w:eastAsia="Noto Sans" w:cs="Noto Sans"/>
          <w:color w:val="333333"/>
        </w:rPr>
        <w:t xml:space="preserve">Redis  </w:t>
      </w:r>
      <w:r>
        <w:rPr>
          <w:color w:val="333333"/>
        </w:rPr>
        <w:t>达到</w:t>
      </w:r>
      <w:r>
        <w:rPr>
          <w:color w:val="333333"/>
          <w:spacing w:val="4"/>
        </w:rPr>
        <w:t xml:space="preserve"> </w:t>
      </w:r>
      <w:r>
        <w:rPr>
          <w:color w:val="333333"/>
        </w:rPr>
        <w:t>内存上限时会冲刷掉旧的内容。</w:t>
      </w:r>
    </w:p>
    <w:p>
      <w:pPr>
        <w:pStyle w:val="3"/>
        <w:tabs>
          <w:tab w:val="left" w:pos="9049"/>
        </w:tabs>
        <w:spacing w:before="61" w:line="240" w:lineRule="auto"/>
        <w:ind w:right="217"/>
        <w:jc w:val="left"/>
        <w:rPr>
          <w:b w:val="0"/>
          <w:bCs w:val="0"/>
        </w:rPr>
      </w:pPr>
      <w:bookmarkStart w:id="226" w:name="一个 Redis 实例最多能存放多少的 keys？ "/>
      <w:bookmarkEnd w:id="226"/>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 xml:space="preserve">一个 </w:t>
      </w:r>
      <w:r>
        <w:rPr>
          <w:rFonts w:hint="default" w:ascii="Arial Black" w:hAnsi="Arial Black" w:eastAsia="Arial Black" w:cs="Arial Black"/>
          <w:b/>
          <w:bCs/>
          <w:color w:val="333333"/>
          <w:w w:val="95"/>
          <w:u w:val="single" w:color="EDEDED"/>
        </w:rPr>
        <w:t xml:space="preserve">Redis </w:t>
      </w:r>
      <w:r>
        <w:rPr>
          <w:color w:val="333333"/>
          <w:w w:val="95"/>
          <w:u w:val="single" w:color="EDEDED"/>
        </w:rPr>
        <w:t>实例最多能存放多少的</w:t>
      </w:r>
      <w:r>
        <w:rPr>
          <w:color w:val="333333"/>
          <w:spacing w:val="83"/>
          <w:w w:val="95"/>
          <w:u w:val="single" w:color="EDEDED"/>
        </w:rPr>
        <w:t xml:space="preserve"> </w:t>
      </w:r>
      <w:r>
        <w:rPr>
          <w:rFonts w:hint="default" w:ascii="Arial Black" w:hAnsi="Arial Black" w:eastAsia="Arial Black" w:cs="Arial Black"/>
          <w:b/>
          <w:bCs/>
          <w:color w:val="333333"/>
          <w:w w:val="95"/>
          <w:u w:val="single" w:color="EDEDED"/>
        </w:rPr>
        <w:t>keys</w:t>
      </w:r>
      <w:r>
        <w:rPr>
          <w:color w:val="333333"/>
          <w:w w:val="95"/>
          <w:u w:val="single" w:color="EDEDED"/>
        </w:rPr>
        <w:t>？</w:t>
      </w:r>
      <w:r>
        <w:rPr>
          <w:color w:val="333333"/>
          <w:u w:val="single" w:color="EDEDED"/>
        </w:rPr>
        <w:tab/>
      </w:r>
    </w:p>
    <w:p>
      <w:pPr>
        <w:pStyle w:val="4"/>
        <w:spacing w:before="167" w:line="316" w:lineRule="exact"/>
        <w:ind w:right="173"/>
        <w:jc w:val="left"/>
      </w:pPr>
      <w:r>
        <w:rPr>
          <w:rFonts w:hint="default" w:ascii="Noto Sans" w:hAnsi="Noto Sans" w:eastAsia="Noto Sans" w:cs="Noto Sans"/>
          <w:color w:val="333333"/>
          <w:w w:val="105"/>
        </w:rPr>
        <w:t>List</w:t>
      </w:r>
      <w:r>
        <w:rPr>
          <w:color w:val="333333"/>
          <w:w w:val="105"/>
        </w:rPr>
        <w:t>、</w:t>
      </w:r>
      <w:r>
        <w:rPr>
          <w:rFonts w:hint="default" w:ascii="Noto Sans" w:hAnsi="Noto Sans" w:eastAsia="Noto Sans" w:cs="Noto Sans"/>
          <w:color w:val="333333"/>
          <w:w w:val="105"/>
        </w:rPr>
        <w:t>Set</w:t>
      </w:r>
      <w:r>
        <w:rPr>
          <w:color w:val="333333"/>
          <w:w w:val="105"/>
        </w:rPr>
        <w:t>、</w:t>
      </w:r>
      <w:r>
        <w:rPr>
          <w:color w:val="333333"/>
          <w:spacing w:val="-29"/>
          <w:w w:val="105"/>
        </w:rPr>
        <w:t xml:space="preserve"> </w:t>
      </w:r>
      <w:r>
        <w:rPr>
          <w:rFonts w:hint="default" w:ascii="Noto Sans" w:hAnsi="Noto Sans" w:eastAsia="Noto Sans" w:cs="Noto Sans"/>
          <w:color w:val="333333"/>
          <w:w w:val="105"/>
        </w:rPr>
        <w:t>Sorted</w:t>
      </w:r>
      <w:r>
        <w:rPr>
          <w:rFonts w:hint="default" w:ascii="Noto Sans" w:hAnsi="Noto Sans" w:eastAsia="Noto Sans" w:cs="Noto Sans"/>
          <w:color w:val="333333"/>
          <w:spacing w:val="-22"/>
          <w:w w:val="105"/>
        </w:rPr>
        <w:t xml:space="preserve"> </w:t>
      </w:r>
      <w:r>
        <w:rPr>
          <w:rFonts w:hint="default" w:ascii="Noto Sans" w:hAnsi="Noto Sans" w:eastAsia="Noto Sans" w:cs="Noto Sans"/>
          <w:color w:val="333333"/>
          <w:w w:val="105"/>
        </w:rPr>
        <w:t>Set</w:t>
      </w:r>
      <w:r>
        <w:rPr>
          <w:rFonts w:hint="default" w:ascii="Noto Sans" w:hAnsi="Noto Sans" w:eastAsia="Noto Sans" w:cs="Noto Sans"/>
          <w:color w:val="333333"/>
          <w:spacing w:val="-22"/>
          <w:w w:val="105"/>
        </w:rPr>
        <w:t xml:space="preserve"> </w:t>
      </w:r>
      <w:r>
        <w:rPr>
          <w:color w:val="333333"/>
          <w:w w:val="105"/>
        </w:rPr>
        <w:t>他们最多能存放多少元素？</w:t>
      </w:r>
      <w:r>
        <w:rPr>
          <w:color w:val="333333"/>
          <w:spacing w:val="-29"/>
          <w:w w:val="105"/>
        </w:rPr>
        <w:t xml:space="preserve"> </w:t>
      </w:r>
      <w:r>
        <w:rPr>
          <w:color w:val="333333"/>
          <w:w w:val="105"/>
        </w:rPr>
        <w:t>理论上</w:t>
      </w:r>
      <w:r>
        <w:rPr>
          <w:color w:val="333333"/>
          <w:spacing w:val="-29"/>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spacing w:val="-22"/>
          <w:w w:val="105"/>
        </w:rPr>
        <w:t xml:space="preserve"> </w:t>
      </w:r>
      <w:r>
        <w:rPr>
          <w:color w:val="333333"/>
          <w:w w:val="105"/>
        </w:rPr>
        <w:t>可以处理多达</w:t>
      </w:r>
      <w:r>
        <w:rPr>
          <w:color w:val="333333"/>
          <w:spacing w:val="-29"/>
          <w:w w:val="105"/>
        </w:rPr>
        <w:t xml:space="preserve"> </w:t>
      </w:r>
      <w:r>
        <w:rPr>
          <w:rFonts w:hint="default" w:ascii="Noto Sans" w:hAnsi="Noto Sans" w:eastAsia="Noto Sans" w:cs="Noto Sans"/>
          <w:color w:val="333333"/>
          <w:w w:val="105"/>
        </w:rPr>
        <w:t>2</w:t>
      </w:r>
      <w:r>
        <w:rPr>
          <w:color w:val="333333"/>
          <w:w w:val="105"/>
        </w:rPr>
        <w:t>的</w:t>
      </w:r>
      <w:r>
        <w:rPr>
          <w:rFonts w:hint="default" w:ascii="Noto Sans" w:hAnsi="Noto Sans" w:eastAsia="Noto Sans" w:cs="Noto Sans"/>
          <w:color w:val="333333"/>
          <w:w w:val="105"/>
        </w:rPr>
        <w:t>32</w:t>
      </w:r>
      <w:r>
        <w:rPr>
          <w:color w:val="333333"/>
          <w:w w:val="105"/>
        </w:rPr>
        <w:t>次方</w:t>
      </w:r>
      <w:r>
        <w:rPr>
          <w:color w:val="333333"/>
          <w:spacing w:val="-29"/>
          <w:w w:val="105"/>
        </w:rPr>
        <w:t xml:space="preserve"> </w:t>
      </w:r>
      <w:r>
        <w:rPr>
          <w:color w:val="333333"/>
          <w:w w:val="105"/>
        </w:rPr>
        <w:t>的</w:t>
      </w:r>
      <w:r>
        <w:rPr>
          <w:color w:val="333333"/>
          <w:spacing w:val="-29"/>
          <w:w w:val="105"/>
        </w:rPr>
        <w:t xml:space="preserve"> </w:t>
      </w:r>
      <w:r>
        <w:rPr>
          <w:rFonts w:hint="default" w:ascii="Noto Sans" w:hAnsi="Noto Sans" w:eastAsia="Noto Sans" w:cs="Noto Sans"/>
          <w:color w:val="333333"/>
          <w:w w:val="105"/>
        </w:rPr>
        <w:t>keys</w:t>
      </w:r>
      <w:r>
        <w:rPr>
          <w:color w:val="333333"/>
          <w:w w:val="105"/>
        </w:rPr>
        <w:t>，并</w:t>
      </w:r>
      <w:r>
        <w:rPr>
          <w:color w:val="333333"/>
          <w:w w:val="102"/>
        </w:rPr>
        <w:t xml:space="preserve"> </w:t>
      </w:r>
      <w:r>
        <w:rPr>
          <w:color w:val="333333"/>
          <w:w w:val="105"/>
        </w:rPr>
        <w:t>且在实际中进行了测试，每个实</w:t>
      </w:r>
      <w:r>
        <w:rPr>
          <w:color w:val="333333"/>
          <w:spacing w:val="-31"/>
          <w:w w:val="105"/>
        </w:rPr>
        <w:t xml:space="preserve"> </w:t>
      </w:r>
      <w:r>
        <w:rPr>
          <w:color w:val="333333"/>
          <w:w w:val="105"/>
        </w:rPr>
        <w:t>例至少存放了</w:t>
      </w:r>
      <w:r>
        <w:rPr>
          <w:color w:val="333333"/>
          <w:spacing w:val="-31"/>
          <w:w w:val="105"/>
        </w:rPr>
        <w:t xml:space="preserve"> </w:t>
      </w:r>
      <w:r>
        <w:rPr>
          <w:rFonts w:hint="default" w:ascii="Noto Sans" w:hAnsi="Noto Sans" w:eastAsia="Noto Sans" w:cs="Noto Sans"/>
          <w:color w:val="333333"/>
          <w:w w:val="105"/>
        </w:rPr>
        <w:t>2</w:t>
      </w:r>
      <w:r>
        <w:rPr>
          <w:rFonts w:hint="default" w:ascii="Noto Sans" w:hAnsi="Noto Sans" w:eastAsia="Noto Sans" w:cs="Noto Sans"/>
          <w:color w:val="333333"/>
          <w:spacing w:val="-24"/>
          <w:w w:val="105"/>
        </w:rPr>
        <w:t xml:space="preserve"> </w:t>
      </w:r>
      <w:r>
        <w:rPr>
          <w:color w:val="333333"/>
          <w:w w:val="105"/>
        </w:rPr>
        <w:t>亿</w:t>
      </w:r>
      <w:r>
        <w:rPr>
          <w:color w:val="333333"/>
          <w:spacing w:val="-31"/>
          <w:w w:val="105"/>
        </w:rPr>
        <w:t xml:space="preserve"> </w:t>
      </w:r>
      <w:r>
        <w:rPr>
          <w:rFonts w:hint="default" w:ascii="Noto Sans" w:hAnsi="Noto Sans" w:eastAsia="Noto Sans" w:cs="Noto Sans"/>
          <w:color w:val="333333"/>
          <w:w w:val="105"/>
        </w:rPr>
        <w:t>5</w:t>
      </w:r>
      <w:r>
        <w:rPr>
          <w:rFonts w:hint="default" w:ascii="Noto Sans" w:hAnsi="Noto Sans" w:eastAsia="Noto Sans" w:cs="Noto Sans"/>
          <w:color w:val="333333"/>
          <w:spacing w:val="-24"/>
          <w:w w:val="105"/>
        </w:rPr>
        <w:t xml:space="preserve"> </w:t>
      </w:r>
      <w:r>
        <w:rPr>
          <w:color w:val="333333"/>
          <w:w w:val="105"/>
        </w:rPr>
        <w:t>千万的</w:t>
      </w:r>
      <w:r>
        <w:rPr>
          <w:color w:val="333333"/>
          <w:spacing w:val="-31"/>
          <w:w w:val="105"/>
        </w:rPr>
        <w:t xml:space="preserve"> </w:t>
      </w:r>
      <w:r>
        <w:rPr>
          <w:rFonts w:hint="default" w:ascii="Noto Sans" w:hAnsi="Noto Sans" w:eastAsia="Noto Sans" w:cs="Noto Sans"/>
          <w:color w:val="333333"/>
          <w:w w:val="105"/>
        </w:rPr>
        <w:t>keys</w:t>
      </w:r>
      <w:r>
        <w:rPr>
          <w:color w:val="333333"/>
          <w:w w:val="105"/>
        </w:rPr>
        <w:t>。我们正在测试一些较大的值。任何</w:t>
      </w:r>
      <w:r>
        <w:rPr>
          <w:color w:val="333333"/>
          <w:w w:val="102"/>
        </w:rPr>
        <w:t xml:space="preserve"> </w:t>
      </w:r>
      <w:r>
        <w:rPr>
          <w:rFonts w:hint="default" w:ascii="Noto Sans" w:hAnsi="Noto Sans" w:eastAsia="Noto Sans" w:cs="Noto Sans"/>
          <w:color w:val="333333"/>
          <w:w w:val="105"/>
        </w:rPr>
        <w:t>list</w:t>
      </w:r>
      <w:r>
        <w:rPr>
          <w:color w:val="333333"/>
          <w:w w:val="105"/>
        </w:rPr>
        <w:t>、</w:t>
      </w:r>
      <w:r>
        <w:rPr>
          <w:color w:val="333333"/>
          <w:spacing w:val="-34"/>
          <w:w w:val="105"/>
        </w:rPr>
        <w:t xml:space="preserve"> </w:t>
      </w:r>
      <w:r>
        <w:rPr>
          <w:rFonts w:hint="default" w:ascii="Noto Sans" w:hAnsi="Noto Sans" w:eastAsia="Noto Sans" w:cs="Noto Sans"/>
          <w:color w:val="333333"/>
          <w:w w:val="105"/>
        </w:rPr>
        <w:t>set</w:t>
      </w:r>
      <w:r>
        <w:rPr>
          <w:color w:val="333333"/>
          <w:w w:val="105"/>
        </w:rPr>
        <w:t>、和</w:t>
      </w:r>
      <w:r>
        <w:rPr>
          <w:color w:val="333333"/>
          <w:spacing w:val="-34"/>
          <w:w w:val="105"/>
        </w:rPr>
        <w:t xml:space="preserve"> </w:t>
      </w:r>
      <w:r>
        <w:rPr>
          <w:rFonts w:hint="default" w:ascii="Noto Sans" w:hAnsi="Noto Sans" w:eastAsia="Noto Sans" w:cs="Noto Sans"/>
          <w:color w:val="333333"/>
          <w:w w:val="105"/>
        </w:rPr>
        <w:t>sorted</w:t>
      </w:r>
      <w:r>
        <w:rPr>
          <w:rFonts w:hint="default" w:ascii="Noto Sans" w:hAnsi="Noto Sans" w:eastAsia="Noto Sans" w:cs="Noto Sans"/>
          <w:color w:val="333333"/>
          <w:spacing w:val="-27"/>
          <w:w w:val="105"/>
        </w:rPr>
        <w:t xml:space="preserve"> </w:t>
      </w:r>
      <w:r>
        <w:rPr>
          <w:rFonts w:hint="default" w:ascii="Noto Sans" w:hAnsi="Noto Sans" w:eastAsia="Noto Sans" w:cs="Noto Sans"/>
          <w:color w:val="333333"/>
          <w:w w:val="105"/>
        </w:rPr>
        <w:t>set</w:t>
      </w:r>
      <w:r>
        <w:rPr>
          <w:rFonts w:hint="default" w:ascii="Noto Sans" w:hAnsi="Noto Sans" w:eastAsia="Noto Sans" w:cs="Noto Sans"/>
          <w:color w:val="333333"/>
          <w:spacing w:val="-27"/>
          <w:w w:val="105"/>
        </w:rPr>
        <w:t xml:space="preserve"> </w:t>
      </w:r>
      <w:r>
        <w:rPr>
          <w:color w:val="333333"/>
          <w:w w:val="105"/>
        </w:rPr>
        <w:t>都可以放</w:t>
      </w:r>
      <w:r>
        <w:rPr>
          <w:color w:val="333333"/>
          <w:spacing w:val="-34"/>
          <w:w w:val="105"/>
        </w:rPr>
        <w:t xml:space="preserve"> </w:t>
      </w:r>
      <w:r>
        <w:rPr>
          <w:rFonts w:hint="default" w:ascii="Noto Sans" w:hAnsi="Noto Sans" w:eastAsia="Noto Sans" w:cs="Noto Sans"/>
          <w:color w:val="333333"/>
          <w:w w:val="105"/>
        </w:rPr>
        <w:t>232</w:t>
      </w:r>
      <w:r>
        <w:rPr>
          <w:rFonts w:hint="default" w:ascii="Noto Sans" w:hAnsi="Noto Sans" w:eastAsia="Noto Sans" w:cs="Noto Sans"/>
          <w:color w:val="333333"/>
          <w:spacing w:val="-27"/>
          <w:w w:val="105"/>
        </w:rPr>
        <w:t xml:space="preserve"> </w:t>
      </w:r>
      <w:r>
        <w:rPr>
          <w:color w:val="333333"/>
          <w:w w:val="105"/>
        </w:rPr>
        <w:t>个元素。换句话说，</w:t>
      </w:r>
      <w:r>
        <w:rPr>
          <w:rFonts w:hint="default" w:ascii="Noto Sans" w:hAnsi="Noto Sans" w:eastAsia="Noto Sans" w:cs="Noto Sans"/>
          <w:color w:val="333333"/>
          <w:w w:val="105"/>
        </w:rPr>
        <w:t>Redis</w:t>
      </w:r>
      <w:r>
        <w:rPr>
          <w:rFonts w:hint="default" w:ascii="Noto Sans" w:hAnsi="Noto Sans" w:eastAsia="Noto Sans" w:cs="Noto Sans"/>
          <w:color w:val="333333"/>
          <w:spacing w:val="-27"/>
          <w:w w:val="105"/>
        </w:rPr>
        <w:t xml:space="preserve"> </w:t>
      </w:r>
      <w:r>
        <w:rPr>
          <w:color w:val="333333"/>
          <w:w w:val="105"/>
        </w:rPr>
        <w:t>的存储极限是</w:t>
      </w:r>
      <w:r>
        <w:rPr>
          <w:color w:val="333333"/>
          <w:spacing w:val="-34"/>
          <w:w w:val="105"/>
        </w:rPr>
        <w:t xml:space="preserve"> </w:t>
      </w:r>
      <w:r>
        <w:rPr>
          <w:color w:val="333333"/>
          <w:w w:val="105"/>
        </w:rPr>
        <w:t>系统中的可用内存值。</w:t>
      </w:r>
    </w:p>
    <w:p>
      <w:pPr>
        <w:pStyle w:val="3"/>
        <w:spacing w:before="38" w:line="512" w:lineRule="exact"/>
        <w:ind w:right="15"/>
        <w:jc w:val="left"/>
        <w:rPr>
          <w:b w:val="0"/>
          <w:bCs w:val="0"/>
        </w:rPr>
      </w:pPr>
      <w:bookmarkStart w:id="227" w:name="MySQL 里有 2000w 数据，Redis 中只存 20w 的数据，如 何保"/>
      <w:bookmarkEnd w:id="227"/>
      <w:r>
        <w:rPr>
          <w:rFonts w:hint="default" w:ascii="Arial Black" w:hAnsi="Arial Black" w:eastAsia="Arial Black" w:cs="Arial Black"/>
          <w:b/>
          <w:bCs/>
          <w:color w:val="333333"/>
          <w:w w:val="95"/>
        </w:rPr>
        <w:t>MySQL</w:t>
      </w:r>
      <w:r>
        <w:rPr>
          <w:rFonts w:hint="default" w:ascii="Arial Black" w:hAnsi="Arial Black" w:eastAsia="Arial Black" w:cs="Arial Black"/>
          <w:b/>
          <w:bCs/>
          <w:color w:val="333333"/>
          <w:spacing w:val="-26"/>
          <w:w w:val="95"/>
        </w:rPr>
        <w:t xml:space="preserve"> </w:t>
      </w:r>
      <w:r>
        <w:rPr>
          <w:color w:val="333333"/>
          <w:w w:val="95"/>
        </w:rPr>
        <w:t>里有</w:t>
      </w:r>
      <w:r>
        <w:rPr>
          <w:color w:val="333333"/>
          <w:spacing w:val="-14"/>
          <w:w w:val="95"/>
        </w:rPr>
        <w:t xml:space="preserve"> </w:t>
      </w:r>
      <w:r>
        <w:rPr>
          <w:rFonts w:hint="default" w:ascii="Arial Black" w:hAnsi="Arial Black" w:eastAsia="Arial Black" w:cs="Arial Black"/>
          <w:b/>
          <w:bCs/>
          <w:color w:val="333333"/>
          <w:w w:val="95"/>
        </w:rPr>
        <w:t>2000w</w:t>
      </w:r>
      <w:r>
        <w:rPr>
          <w:rFonts w:hint="default" w:ascii="Arial Black" w:hAnsi="Arial Black" w:eastAsia="Arial Black" w:cs="Arial Black"/>
          <w:b/>
          <w:bCs/>
          <w:color w:val="333333"/>
          <w:spacing w:val="-26"/>
          <w:w w:val="95"/>
        </w:rPr>
        <w:t xml:space="preserve"> </w:t>
      </w:r>
      <w:r>
        <w:rPr>
          <w:color w:val="333333"/>
          <w:w w:val="95"/>
        </w:rPr>
        <w:t>数据，</w:t>
      </w:r>
      <w:r>
        <w:rPr>
          <w:rFonts w:hint="default" w:ascii="Arial Black" w:hAnsi="Arial Black" w:eastAsia="Arial Black" w:cs="Arial Black"/>
          <w:b/>
          <w:bCs/>
          <w:color w:val="333333"/>
          <w:w w:val="95"/>
        </w:rPr>
        <w:t>Redis</w:t>
      </w:r>
      <w:r>
        <w:rPr>
          <w:rFonts w:hint="default" w:ascii="Arial Black" w:hAnsi="Arial Black" w:eastAsia="Arial Black" w:cs="Arial Black"/>
          <w:b/>
          <w:bCs/>
          <w:color w:val="333333"/>
          <w:spacing w:val="-26"/>
          <w:w w:val="95"/>
        </w:rPr>
        <w:t xml:space="preserve"> </w:t>
      </w:r>
      <w:r>
        <w:rPr>
          <w:color w:val="333333"/>
          <w:w w:val="95"/>
        </w:rPr>
        <w:t>中只存</w:t>
      </w:r>
      <w:r>
        <w:rPr>
          <w:color w:val="333333"/>
          <w:spacing w:val="-14"/>
          <w:w w:val="95"/>
        </w:rPr>
        <w:t xml:space="preserve"> </w:t>
      </w:r>
      <w:r>
        <w:rPr>
          <w:rFonts w:hint="default" w:ascii="Arial Black" w:hAnsi="Arial Black" w:eastAsia="Arial Black" w:cs="Arial Black"/>
          <w:b/>
          <w:bCs/>
          <w:color w:val="333333"/>
          <w:w w:val="95"/>
        </w:rPr>
        <w:t>20w</w:t>
      </w:r>
      <w:r>
        <w:rPr>
          <w:rFonts w:hint="default" w:ascii="Arial Black" w:hAnsi="Arial Black" w:eastAsia="Arial Black" w:cs="Arial Black"/>
          <w:b/>
          <w:bCs/>
          <w:color w:val="333333"/>
          <w:spacing w:val="-26"/>
          <w:w w:val="95"/>
        </w:rPr>
        <w:t xml:space="preserve"> </w:t>
      </w:r>
      <w:r>
        <w:rPr>
          <w:color w:val="333333"/>
          <w:w w:val="95"/>
        </w:rPr>
        <w:t>的数据，如</w:t>
      </w:r>
    </w:p>
    <w:p>
      <w:pPr>
        <w:tabs>
          <w:tab w:val="left" w:pos="9049"/>
        </w:tabs>
        <w:spacing w:before="0" w:line="512"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何保证</w:t>
      </w:r>
      <w:r>
        <w:rPr>
          <w:rFonts w:hint="default" w:ascii="微软雅黑" w:hAnsi="微软雅黑" w:eastAsia="微软雅黑" w:cs="微软雅黑"/>
          <w:b/>
          <w:bCs/>
          <w:color w:val="333333"/>
          <w:spacing w:val="-66"/>
          <w:sz w:val="34"/>
          <w:szCs w:val="34"/>
          <w:u w:val="single" w:color="EDEDED"/>
        </w:rPr>
        <w:t xml:space="preserve"> </w:t>
      </w:r>
      <w:r>
        <w:rPr>
          <w:rFonts w:hint="default" w:ascii="Arial Black" w:hAnsi="Arial Black" w:eastAsia="Arial Black" w:cs="Arial Black"/>
          <w:b/>
          <w:bCs/>
          <w:color w:val="333333"/>
          <w:sz w:val="34"/>
          <w:szCs w:val="34"/>
          <w:u w:val="single" w:color="EDEDED"/>
        </w:rPr>
        <w:t>Redis</w:t>
      </w:r>
      <w:r>
        <w:rPr>
          <w:rFonts w:hint="default" w:ascii="Arial Black" w:hAnsi="Arial Black" w:eastAsia="Arial Black" w:cs="Arial Black"/>
          <w:b/>
          <w:bCs/>
          <w:color w:val="333333"/>
          <w:spacing w:val="-78"/>
          <w:sz w:val="34"/>
          <w:szCs w:val="34"/>
          <w:u w:val="single" w:color="EDEDED"/>
        </w:rPr>
        <w:t xml:space="preserve"> </w:t>
      </w:r>
      <w:r>
        <w:rPr>
          <w:rFonts w:hint="default" w:ascii="微软雅黑" w:hAnsi="微软雅黑" w:eastAsia="微软雅黑" w:cs="微软雅黑"/>
          <w:b/>
          <w:bCs/>
          <w:color w:val="333333"/>
          <w:sz w:val="34"/>
          <w:szCs w:val="34"/>
          <w:u w:val="single" w:color="EDEDED"/>
        </w:rPr>
        <w:t>中的数据都是热点数据？</w:t>
      </w:r>
      <w:r>
        <w:rPr>
          <w:rFonts w:hint="default" w:ascii="微软雅黑" w:hAnsi="微软雅黑" w:eastAsia="微软雅黑" w:cs="微软雅黑"/>
          <w:b/>
          <w:bCs/>
          <w:color w:val="333333"/>
          <w:sz w:val="34"/>
          <w:szCs w:val="34"/>
          <w:u w:val="single" w:color="EDEDED"/>
        </w:rPr>
        <w:tab/>
      </w:r>
    </w:p>
    <w:p>
      <w:pPr>
        <w:pStyle w:val="4"/>
        <w:spacing w:before="167" w:line="316" w:lineRule="exact"/>
        <w:ind w:right="224"/>
        <w:jc w:val="left"/>
      </w:pPr>
      <w:r>
        <w:rPr>
          <w:rFonts w:hint="default" w:ascii="Noto Sans" w:hAnsi="Noto Sans" w:eastAsia="Noto Sans" w:cs="Noto Sans"/>
          <w:color w:val="333333"/>
          <w:w w:val="105"/>
        </w:rPr>
        <w:t>Redis</w:t>
      </w:r>
      <w:r>
        <w:rPr>
          <w:rFonts w:hint="default" w:ascii="Noto Sans" w:hAnsi="Noto Sans" w:eastAsia="Noto Sans" w:cs="Noto Sans"/>
          <w:color w:val="333333"/>
          <w:spacing w:val="-35"/>
          <w:w w:val="105"/>
        </w:rPr>
        <w:t xml:space="preserve"> </w:t>
      </w:r>
      <w:r>
        <w:rPr>
          <w:color w:val="333333"/>
          <w:w w:val="105"/>
        </w:rPr>
        <w:t>内存数据集大小上升</w:t>
      </w:r>
      <w:r>
        <w:rPr>
          <w:color w:val="333333"/>
          <w:spacing w:val="-42"/>
          <w:w w:val="105"/>
        </w:rPr>
        <w:t xml:space="preserve"> </w:t>
      </w:r>
      <w:r>
        <w:rPr>
          <w:color w:val="333333"/>
          <w:w w:val="105"/>
        </w:rPr>
        <w:t>到一定大小的时候，就会施行数据淘汰策略。</w:t>
      </w:r>
      <w:r>
        <w:rPr>
          <w:color w:val="333333"/>
          <w:spacing w:val="-42"/>
          <w:w w:val="105"/>
        </w:rPr>
        <w:t xml:space="preserve"> </w:t>
      </w:r>
      <w:r>
        <w:rPr>
          <w:color w:val="333333"/>
          <w:w w:val="105"/>
        </w:rPr>
        <w:t>相关知识：</w:t>
      </w:r>
      <w:r>
        <w:rPr>
          <w:rFonts w:hint="default" w:ascii="Noto Sans" w:hAnsi="Noto Sans" w:eastAsia="Noto Sans" w:cs="Noto Sans"/>
          <w:color w:val="333333"/>
          <w:w w:val="105"/>
        </w:rPr>
        <w:t>Redis</w:t>
      </w:r>
      <w:r>
        <w:rPr>
          <w:rFonts w:hint="default" w:ascii="Noto Sans" w:hAnsi="Noto Sans" w:eastAsia="Noto Sans" w:cs="Noto Sans"/>
          <w:color w:val="333333"/>
          <w:spacing w:val="-35"/>
          <w:w w:val="105"/>
        </w:rPr>
        <w:t xml:space="preserve"> </w:t>
      </w:r>
      <w:r>
        <w:rPr>
          <w:color w:val="333333"/>
          <w:w w:val="105"/>
        </w:rPr>
        <w:t>提供</w:t>
      </w:r>
      <w:r>
        <w:rPr>
          <w:color w:val="333333"/>
          <w:spacing w:val="-42"/>
          <w:w w:val="105"/>
        </w:rPr>
        <w:t xml:space="preserve"> </w:t>
      </w:r>
      <w:r>
        <w:rPr>
          <w:rFonts w:hint="default" w:ascii="Noto Sans" w:hAnsi="Noto Sans" w:eastAsia="Noto Sans" w:cs="Noto Sans"/>
          <w:color w:val="333333"/>
          <w:w w:val="105"/>
        </w:rPr>
        <w:t>6</w:t>
      </w:r>
      <w:r>
        <w:rPr>
          <w:rFonts w:hint="default" w:ascii="Noto Sans" w:hAnsi="Noto Sans" w:eastAsia="Noto Sans" w:cs="Noto Sans"/>
          <w:color w:val="333333"/>
          <w:spacing w:val="-35"/>
          <w:w w:val="105"/>
        </w:rPr>
        <w:t xml:space="preserve"> </w:t>
      </w:r>
      <w:r>
        <w:rPr>
          <w:color w:val="333333"/>
          <w:w w:val="105"/>
        </w:rPr>
        <w:t>种数</w:t>
      </w:r>
      <w:r>
        <w:rPr>
          <w:color w:val="333333"/>
          <w:w w:val="102"/>
        </w:rPr>
        <w:t xml:space="preserve"> </w:t>
      </w:r>
      <w:r>
        <w:rPr>
          <w:color w:val="333333"/>
          <w:w w:val="105"/>
        </w:rPr>
        <w:t>据淘汰策略：</w:t>
      </w:r>
    </w:p>
    <w:p>
      <w:pPr>
        <w:pStyle w:val="4"/>
        <w:spacing w:line="223" w:lineRule="auto"/>
        <w:ind w:right="628"/>
        <w:jc w:val="left"/>
      </w:pPr>
      <w:r>
        <w:rPr>
          <w:rFonts w:hint="default" w:ascii="Noto Sans" w:hAnsi="Noto Sans" w:eastAsia="Noto Sans" w:cs="Noto Sans"/>
          <w:color w:val="333333"/>
        </w:rPr>
        <w:t>volatile-lru</w:t>
      </w:r>
      <w:r>
        <w:rPr>
          <w:color w:val="333333"/>
        </w:rPr>
        <w:t>：从已设置过期时间的数据集（</w:t>
      </w:r>
      <w:r>
        <w:rPr>
          <w:rFonts w:hint="default" w:ascii="Noto Sans" w:hAnsi="Noto Sans" w:eastAsia="Noto Sans" w:cs="Noto Sans"/>
          <w:color w:val="333333"/>
        </w:rPr>
        <w:t>server.db[i].expires</w:t>
      </w:r>
      <w:r>
        <w:rPr>
          <w:color w:val="333333"/>
        </w:rPr>
        <w:t>）中挑选 最近最少使用的数据淘汰</w:t>
      </w:r>
      <w:r>
        <w:rPr>
          <w:color w:val="333333"/>
          <w:spacing w:val="-52"/>
        </w:rPr>
        <w:t xml:space="preserve"> </w:t>
      </w:r>
      <w:r>
        <w:rPr>
          <w:rFonts w:hint="default" w:ascii="Noto Sans" w:hAnsi="Noto Sans" w:eastAsia="Noto Sans" w:cs="Noto Sans"/>
          <w:color w:val="333333"/>
        </w:rPr>
        <w:t>volatile-ttl</w:t>
      </w:r>
      <w:r>
        <w:rPr>
          <w:color w:val="333333"/>
        </w:rPr>
        <w:t>：从已设置过期时间的数据集（</w:t>
      </w:r>
      <w:r>
        <w:rPr>
          <w:rFonts w:hint="default" w:ascii="Noto Sans" w:hAnsi="Noto Sans" w:eastAsia="Noto Sans" w:cs="Noto Sans"/>
          <w:color w:val="333333"/>
        </w:rPr>
        <w:t>server.db[i].expires</w:t>
      </w:r>
      <w:r>
        <w:rPr>
          <w:color w:val="333333"/>
        </w:rPr>
        <w:t>）中挑选 将要过期的数据淘汰</w:t>
      </w:r>
      <w:r>
        <w:rPr>
          <w:color w:val="333333"/>
          <w:spacing w:val="47"/>
        </w:rPr>
        <w:t xml:space="preserve"> </w:t>
      </w:r>
      <w:r>
        <w:rPr>
          <w:rFonts w:hint="default" w:ascii="Noto Sans" w:hAnsi="Noto Sans" w:eastAsia="Noto Sans" w:cs="Noto Sans"/>
          <w:color w:val="333333"/>
        </w:rPr>
        <w:t>volatile-random</w:t>
      </w:r>
      <w:r>
        <w:rPr>
          <w:color w:val="333333"/>
        </w:rPr>
        <w:t>：从已设置过期时间的数据集（</w:t>
      </w:r>
      <w:r>
        <w:rPr>
          <w:rFonts w:hint="default" w:ascii="Noto Sans" w:hAnsi="Noto Sans" w:eastAsia="Noto Sans" w:cs="Noto Sans"/>
          <w:color w:val="333333"/>
        </w:rPr>
        <w:t>server.db[i].expires</w:t>
      </w:r>
      <w:r>
        <w:rPr>
          <w:color w:val="333333"/>
        </w:rPr>
        <w:t>）中任 意选择数据淘汰</w:t>
      </w:r>
      <w:r>
        <w:rPr>
          <w:color w:val="333333"/>
          <w:spacing w:val="46"/>
        </w:rPr>
        <w:t xml:space="preserve"> </w:t>
      </w:r>
      <w:r>
        <w:rPr>
          <w:rFonts w:hint="default" w:ascii="Noto Sans" w:hAnsi="Noto Sans" w:eastAsia="Noto Sans" w:cs="Noto Sans"/>
          <w:color w:val="333333"/>
        </w:rPr>
        <w:t>allkeys-lru</w:t>
      </w:r>
      <w:r>
        <w:rPr>
          <w:color w:val="333333"/>
        </w:rPr>
        <w:t>：从数据集（</w:t>
      </w:r>
      <w:r>
        <w:rPr>
          <w:rFonts w:hint="default" w:ascii="Noto Sans" w:hAnsi="Noto Sans" w:eastAsia="Noto Sans" w:cs="Noto Sans"/>
          <w:color w:val="333333"/>
        </w:rPr>
        <w:t>server.db[i].dict</w:t>
      </w:r>
      <w:r>
        <w:rPr>
          <w:color w:val="333333"/>
        </w:rPr>
        <w:t xml:space="preserve">）中挑选最近最少使用的数据淘  </w:t>
      </w:r>
      <w:r>
        <w:rPr>
          <w:color w:val="333333"/>
          <w:spacing w:val="12"/>
        </w:rPr>
        <w:t xml:space="preserve"> </w:t>
      </w:r>
      <w:r>
        <w:rPr>
          <w:color w:val="333333"/>
        </w:rPr>
        <w:t>汰</w:t>
      </w:r>
    </w:p>
    <w:p>
      <w:pPr>
        <w:pStyle w:val="4"/>
        <w:spacing w:before="10" w:line="316" w:lineRule="exact"/>
        <w:ind w:right="3108"/>
        <w:jc w:val="left"/>
      </w:pPr>
      <w:r>
        <w:rPr>
          <w:rFonts w:hint="default" w:ascii="Noto Sans" w:hAnsi="Noto Sans" w:eastAsia="Noto Sans" w:cs="Noto Sans"/>
          <w:color w:val="333333"/>
        </w:rPr>
        <w:t>allkeys-random</w:t>
      </w:r>
      <w:r>
        <w:rPr>
          <w:color w:val="333333"/>
        </w:rPr>
        <w:t>：从数据集（</w:t>
      </w:r>
      <w:r>
        <w:rPr>
          <w:rFonts w:hint="default" w:ascii="Noto Sans" w:hAnsi="Noto Sans" w:eastAsia="Noto Sans" w:cs="Noto Sans"/>
          <w:color w:val="333333"/>
        </w:rPr>
        <w:t>server.db[i].dict</w:t>
      </w:r>
      <w:r>
        <w:rPr>
          <w:color w:val="333333"/>
        </w:rPr>
        <w:t>）中任意选择数据淘汰</w:t>
      </w:r>
      <w:r>
        <w:rPr>
          <w:color w:val="333333"/>
          <w:spacing w:val="4"/>
        </w:rPr>
        <w:t xml:space="preserve"> </w:t>
      </w:r>
      <w:r>
        <w:rPr>
          <w:rFonts w:hint="default" w:ascii="Noto Sans" w:hAnsi="Noto Sans" w:eastAsia="Noto Sans" w:cs="Noto Sans"/>
          <w:color w:val="333333"/>
        </w:rPr>
        <w:t>no-enviction</w:t>
      </w:r>
      <w:r>
        <w:rPr>
          <w:color w:val="333333"/>
        </w:rPr>
        <w:t>（驱逐）：禁止驱逐数据</w:t>
      </w:r>
    </w:p>
    <w:p>
      <w:pPr>
        <w:pStyle w:val="3"/>
        <w:tabs>
          <w:tab w:val="left" w:pos="9049"/>
        </w:tabs>
        <w:spacing w:before="53" w:line="240" w:lineRule="auto"/>
        <w:ind w:right="217"/>
        <w:jc w:val="left"/>
        <w:rPr>
          <w:b w:val="0"/>
          <w:bCs w:val="0"/>
        </w:rPr>
      </w:pPr>
      <w:bookmarkStart w:id="228" w:name="Redis 最适合的场景？"/>
      <w:bookmarkEnd w:id="22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Redis</w:t>
      </w:r>
      <w:r>
        <w:rPr>
          <w:rFonts w:hint="default" w:ascii="Arial Black" w:hAnsi="Arial Black" w:eastAsia="Arial Black" w:cs="Arial Black"/>
          <w:b/>
          <w:bCs/>
          <w:color w:val="333333"/>
          <w:spacing w:val="38"/>
          <w:w w:val="95"/>
          <w:u w:val="single" w:color="EDEDED"/>
        </w:rPr>
        <w:t xml:space="preserve"> </w:t>
      </w:r>
      <w:r>
        <w:rPr>
          <w:color w:val="333333"/>
          <w:w w:val="95"/>
          <w:u w:val="single" w:color="EDEDED"/>
        </w:rPr>
        <w:t>最适合的场景？</w:t>
      </w:r>
      <w:r>
        <w:rPr>
          <w:color w:val="333333"/>
          <w:u w:val="single" w:color="EDEDED"/>
        </w:rPr>
        <w:tab/>
      </w:r>
    </w:p>
    <w:p>
      <w:pPr>
        <w:pStyle w:val="4"/>
        <w:spacing w:before="152" w:line="316" w:lineRule="exact"/>
        <w:ind w:left="560" w:right="217" w:hanging="215"/>
        <w:jc w:val="left"/>
      </w:pPr>
      <w:r>
        <w:rPr>
          <w:rFonts w:hint="default" w:ascii="Noto Sans" w:hAnsi="Noto Sans" w:eastAsia="Noto Sans" w:cs="Noto Sans"/>
          <w:color w:val="333333"/>
        </w:rPr>
        <w:t xml:space="preserve">1. </w:t>
      </w:r>
      <w:r>
        <w:rPr>
          <w:color w:val="333333"/>
        </w:rPr>
        <w:t>会话缓存（</w:t>
      </w:r>
      <w:r>
        <w:rPr>
          <w:rFonts w:hint="default" w:ascii="Noto Sans" w:hAnsi="Noto Sans" w:eastAsia="Noto Sans" w:cs="Noto Sans"/>
          <w:color w:val="333333"/>
        </w:rPr>
        <w:t>Session Cache</w:t>
      </w:r>
      <w:r>
        <w:rPr>
          <w:color w:val="333333"/>
        </w:rPr>
        <w:t xml:space="preserve">） 最常用的一种使用 </w:t>
      </w:r>
      <w:r>
        <w:rPr>
          <w:rFonts w:hint="default" w:ascii="Noto Sans" w:hAnsi="Noto Sans" w:eastAsia="Noto Sans" w:cs="Noto Sans"/>
          <w:color w:val="333333"/>
        </w:rPr>
        <w:t xml:space="preserve">Redis </w:t>
      </w:r>
      <w:r>
        <w:rPr>
          <w:color w:val="333333"/>
        </w:rPr>
        <w:t>的情景是会话缓存（</w:t>
      </w:r>
      <w:r>
        <w:rPr>
          <w:rFonts w:hint="default" w:ascii="Noto Sans" w:hAnsi="Noto Sans" w:eastAsia="Noto Sans" w:cs="Noto Sans"/>
          <w:color w:val="333333"/>
        </w:rPr>
        <w:t>session cache</w:t>
      </w:r>
      <w:r>
        <w:rPr>
          <w:color w:val="333333"/>
        </w:rPr>
        <w:t>）。用</w:t>
      </w:r>
      <w:r>
        <w:rPr>
          <w:color w:val="333333"/>
          <w:spacing w:val="19"/>
        </w:rPr>
        <w:t xml:space="preserve"> </w:t>
      </w:r>
      <w:r>
        <w:rPr>
          <w:rFonts w:hint="default" w:ascii="Noto Sans" w:hAnsi="Noto Sans" w:eastAsia="Noto Sans" w:cs="Noto Sans"/>
          <w:color w:val="333333"/>
        </w:rPr>
        <w:t xml:space="preserve">Redis </w:t>
      </w:r>
      <w:r>
        <w:rPr>
          <w:color w:val="333333"/>
        </w:rPr>
        <w:t xml:space="preserve">缓 存会话比其他存储（如 </w:t>
      </w:r>
      <w:r>
        <w:rPr>
          <w:rFonts w:hint="default" w:ascii="Noto Sans" w:hAnsi="Noto Sans" w:eastAsia="Noto Sans" w:cs="Noto Sans"/>
          <w:color w:val="333333"/>
        </w:rPr>
        <w:t>Memcached</w:t>
      </w:r>
      <w:r>
        <w:rPr>
          <w:color w:val="333333"/>
        </w:rPr>
        <w:t>）的优势在于：</w:t>
      </w:r>
      <w:r>
        <w:rPr>
          <w:rFonts w:hint="default" w:ascii="Noto Sans" w:hAnsi="Noto Sans" w:eastAsia="Noto Sans" w:cs="Noto Sans"/>
          <w:color w:val="333333"/>
        </w:rPr>
        <w:t xml:space="preserve">Redis </w:t>
      </w:r>
      <w:r>
        <w:rPr>
          <w:color w:val="333333"/>
        </w:rPr>
        <w:t>提供持久化。当维护</w:t>
      </w:r>
      <w:r>
        <w:rPr>
          <w:color w:val="333333"/>
          <w:spacing w:val="48"/>
        </w:rPr>
        <w:t xml:space="preserve"> </w:t>
      </w:r>
      <w:r>
        <w:rPr>
          <w:color w:val="333333"/>
        </w:rPr>
        <w:t>一个不是</w:t>
      </w:r>
      <w:r>
        <w:rPr>
          <w:color w:val="333333"/>
          <w:w w:val="102"/>
        </w:rPr>
        <w:t xml:space="preserve"> </w:t>
      </w:r>
      <w:r>
        <w:rPr>
          <w:color w:val="333333"/>
        </w:rPr>
        <w:t>严格要求一致性的缓存时，如果用户的购物车信息全部丢失，大部分</w:t>
      </w:r>
      <w:r>
        <w:rPr>
          <w:color w:val="333333"/>
          <w:spacing w:val="25"/>
        </w:rPr>
        <w:t xml:space="preserve"> </w:t>
      </w:r>
      <w:r>
        <w:rPr>
          <w:color w:val="333333"/>
        </w:rPr>
        <w:t>人都会不高兴的，现在，他们</w:t>
      </w:r>
      <w:r>
        <w:rPr>
          <w:color w:val="333333"/>
          <w:w w:val="102"/>
        </w:rPr>
        <w:t xml:space="preserve"> </w:t>
      </w:r>
      <w:r>
        <w:rPr>
          <w:color w:val="333333"/>
        </w:rPr>
        <w:t xml:space="preserve">还会这样吗？ 幸运的是，随着 </w:t>
      </w:r>
      <w:r>
        <w:rPr>
          <w:rFonts w:hint="default" w:ascii="Noto Sans" w:hAnsi="Noto Sans" w:eastAsia="Noto Sans" w:cs="Noto Sans"/>
          <w:color w:val="333333"/>
        </w:rPr>
        <w:t xml:space="preserve">Redis </w:t>
      </w:r>
      <w:r>
        <w:rPr>
          <w:color w:val="333333"/>
        </w:rPr>
        <w:t xml:space="preserve">这些年的 改进，很容易找到怎么恰当的使用 </w:t>
      </w:r>
      <w:r>
        <w:rPr>
          <w:rFonts w:hint="default" w:ascii="Noto Sans" w:hAnsi="Noto Sans" w:eastAsia="Noto Sans" w:cs="Noto Sans"/>
          <w:color w:val="333333"/>
        </w:rPr>
        <w:t>Redis</w:t>
      </w:r>
      <w:r>
        <w:rPr>
          <w:rFonts w:hint="default" w:ascii="Noto Sans" w:hAnsi="Noto Sans" w:eastAsia="Noto Sans" w:cs="Noto Sans"/>
          <w:color w:val="333333"/>
          <w:spacing w:val="17"/>
        </w:rPr>
        <w:t xml:space="preserve"> </w:t>
      </w:r>
      <w:r>
        <w:rPr>
          <w:color w:val="333333"/>
        </w:rPr>
        <w:t>来缓存会</w:t>
      </w:r>
      <w:r>
        <w:rPr>
          <w:color w:val="333333"/>
          <w:w w:val="102"/>
        </w:rPr>
        <w:t xml:space="preserve"> </w:t>
      </w:r>
      <w:r>
        <w:rPr>
          <w:color w:val="333333"/>
        </w:rPr>
        <w:t xml:space="preserve">话的文档。甚至广为人知的 商业平台 </w:t>
      </w:r>
      <w:r>
        <w:rPr>
          <w:rFonts w:hint="default" w:ascii="Noto Sans" w:hAnsi="Noto Sans" w:eastAsia="Noto Sans" w:cs="Noto Sans"/>
          <w:color w:val="333333"/>
        </w:rPr>
        <w:t xml:space="preserve">Magento  </w:t>
      </w:r>
      <w:r>
        <w:rPr>
          <w:color w:val="333333"/>
        </w:rPr>
        <w:t xml:space="preserve">也提供 </w:t>
      </w:r>
      <w:r>
        <w:rPr>
          <w:rFonts w:hint="default" w:ascii="Noto Sans" w:hAnsi="Noto Sans" w:eastAsia="Noto Sans" w:cs="Noto Sans"/>
          <w:color w:val="333333"/>
        </w:rPr>
        <w:t xml:space="preserve">Redis </w:t>
      </w:r>
      <w:r>
        <w:rPr>
          <w:rFonts w:hint="default" w:ascii="Noto Sans" w:hAnsi="Noto Sans" w:eastAsia="Noto Sans" w:cs="Noto Sans"/>
          <w:color w:val="333333"/>
          <w:spacing w:val="12"/>
        </w:rPr>
        <w:t xml:space="preserve"> </w:t>
      </w:r>
      <w:r>
        <w:rPr>
          <w:color w:val="333333"/>
        </w:rPr>
        <w:t>的插件。</w:t>
      </w:r>
    </w:p>
    <w:p>
      <w:pPr>
        <w:spacing w:after="0" w:line="316" w:lineRule="exact"/>
        <w:jc w:val="left"/>
        <w:sectPr>
          <w:pgSz w:w="11900" w:h="16840"/>
          <w:pgMar w:top="520" w:right="1360" w:bottom="280" w:left="1380" w:header="720" w:footer="720" w:gutter="0"/>
          <w:cols w:space="720" w:num="1"/>
        </w:sectPr>
      </w:pPr>
    </w:p>
    <w:p>
      <w:pPr>
        <w:pStyle w:val="4"/>
        <w:spacing w:line="273" w:lineRule="exact"/>
        <w:ind w:left="560" w:right="15" w:hanging="215"/>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7"/>
          <w:w w:val="105"/>
        </w:rPr>
        <w:t xml:space="preserve"> </w:t>
      </w:r>
      <w:r>
        <w:rPr>
          <w:color w:val="333333"/>
          <w:w w:val="105"/>
        </w:rPr>
        <w:t>全页缓存（</w:t>
      </w:r>
      <w:r>
        <w:rPr>
          <w:rFonts w:hint="default" w:ascii="Noto Sans" w:hAnsi="Noto Sans" w:eastAsia="Noto Sans" w:cs="Noto Sans"/>
          <w:color w:val="333333"/>
          <w:w w:val="105"/>
        </w:rPr>
        <w:t>FPC</w:t>
      </w:r>
      <w:r>
        <w:rPr>
          <w:color w:val="333333"/>
          <w:w w:val="105"/>
        </w:rPr>
        <w:t>）</w:t>
      </w:r>
      <w:r>
        <w:rPr>
          <w:color w:val="333333"/>
          <w:spacing w:val="-34"/>
          <w:w w:val="105"/>
        </w:rPr>
        <w:t xml:space="preserve"> </w:t>
      </w:r>
      <w:r>
        <w:rPr>
          <w:color w:val="333333"/>
          <w:w w:val="105"/>
        </w:rPr>
        <w:t>除基本的会话</w:t>
      </w:r>
      <w:r>
        <w:rPr>
          <w:color w:val="333333"/>
          <w:spacing w:val="-34"/>
          <w:w w:val="105"/>
        </w:rPr>
        <w:t xml:space="preserve"> </w:t>
      </w:r>
      <w:r>
        <w:rPr>
          <w:rFonts w:hint="default" w:ascii="Noto Sans" w:hAnsi="Noto Sans" w:eastAsia="Noto Sans" w:cs="Noto Sans"/>
          <w:color w:val="333333"/>
          <w:w w:val="105"/>
        </w:rPr>
        <w:t>token</w:t>
      </w:r>
      <w:r>
        <w:rPr>
          <w:rFonts w:hint="default" w:ascii="Noto Sans" w:hAnsi="Noto Sans" w:eastAsia="Noto Sans" w:cs="Noto Sans"/>
          <w:color w:val="333333"/>
          <w:spacing w:val="-27"/>
          <w:w w:val="105"/>
        </w:rPr>
        <w:t xml:space="preserve"> </w:t>
      </w:r>
      <w:r>
        <w:rPr>
          <w:color w:val="333333"/>
          <w:w w:val="105"/>
        </w:rPr>
        <w:t>之外，</w:t>
      </w:r>
      <w:r>
        <w:rPr>
          <w:rFonts w:hint="default" w:ascii="Noto Sans" w:hAnsi="Noto Sans" w:eastAsia="Noto Sans" w:cs="Noto Sans"/>
          <w:color w:val="333333"/>
          <w:w w:val="105"/>
        </w:rPr>
        <w:t>Redis</w:t>
      </w:r>
      <w:r>
        <w:rPr>
          <w:rFonts w:hint="default" w:ascii="Noto Sans" w:hAnsi="Noto Sans" w:eastAsia="Noto Sans" w:cs="Noto Sans"/>
          <w:color w:val="333333"/>
          <w:spacing w:val="-27"/>
          <w:w w:val="105"/>
        </w:rPr>
        <w:t xml:space="preserve"> </w:t>
      </w:r>
      <w:r>
        <w:rPr>
          <w:color w:val="333333"/>
          <w:w w:val="105"/>
        </w:rPr>
        <w:t>还提供很简便的</w:t>
      </w:r>
      <w:r>
        <w:rPr>
          <w:color w:val="333333"/>
          <w:spacing w:val="-34"/>
          <w:w w:val="105"/>
        </w:rPr>
        <w:t xml:space="preserve"> </w:t>
      </w:r>
      <w:r>
        <w:rPr>
          <w:rFonts w:hint="default" w:ascii="Noto Sans" w:hAnsi="Noto Sans" w:eastAsia="Noto Sans" w:cs="Noto Sans"/>
          <w:color w:val="333333"/>
          <w:w w:val="105"/>
        </w:rPr>
        <w:t>FPC</w:t>
      </w:r>
      <w:r>
        <w:rPr>
          <w:rFonts w:hint="default" w:ascii="Noto Sans" w:hAnsi="Noto Sans" w:eastAsia="Noto Sans" w:cs="Noto Sans"/>
          <w:color w:val="333333"/>
          <w:spacing w:val="-27"/>
          <w:w w:val="105"/>
        </w:rPr>
        <w:t xml:space="preserve"> </w:t>
      </w:r>
      <w:r>
        <w:rPr>
          <w:color w:val="333333"/>
          <w:w w:val="105"/>
        </w:rPr>
        <w:t>平台。回到一致性问</w:t>
      </w:r>
      <w:r>
        <w:rPr>
          <w:color w:val="333333"/>
          <w:spacing w:val="-34"/>
          <w:w w:val="105"/>
        </w:rPr>
        <w:t xml:space="preserve"> </w:t>
      </w:r>
      <w:r>
        <w:rPr>
          <w:color w:val="333333"/>
          <w:w w:val="105"/>
        </w:rPr>
        <w:t>题，</w:t>
      </w:r>
    </w:p>
    <w:p>
      <w:pPr>
        <w:pStyle w:val="4"/>
        <w:spacing w:before="10" w:line="223" w:lineRule="auto"/>
        <w:ind w:left="560" w:right="153"/>
        <w:jc w:val="both"/>
      </w:pPr>
      <w:r>
        <w:rPr>
          <w:color w:val="333333"/>
        </w:rPr>
        <w:t>即使重启了</w:t>
      </w:r>
      <w:r>
        <w:rPr>
          <w:color w:val="333333"/>
          <w:spacing w:val="5"/>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19"/>
        </w:rPr>
        <w:t xml:space="preserve"> </w:t>
      </w:r>
      <w:r>
        <w:rPr>
          <w:color w:val="333333"/>
        </w:rPr>
        <w:t>实例，因为有磁盘的持久化，用户也不会看到页面加载</w:t>
      </w:r>
      <w:r>
        <w:rPr>
          <w:color w:val="333333"/>
          <w:spacing w:val="5"/>
        </w:rPr>
        <w:t xml:space="preserve"> </w:t>
      </w:r>
      <w:r>
        <w:rPr>
          <w:color w:val="333333"/>
        </w:rPr>
        <w:t>速度的下降，这是一个极</w:t>
      </w:r>
      <w:r>
        <w:rPr>
          <w:color w:val="333333"/>
          <w:spacing w:val="-51"/>
        </w:rPr>
        <w:t xml:space="preserve"> </w:t>
      </w:r>
      <w:r>
        <w:rPr>
          <w:color w:val="333333"/>
        </w:rPr>
        <w:t>大改进，类似</w:t>
      </w:r>
      <w:r>
        <w:rPr>
          <w:color w:val="333333"/>
          <w:spacing w:val="8"/>
        </w:rPr>
        <w:t xml:space="preserve"> </w:t>
      </w:r>
      <w:r>
        <w:rPr>
          <w:rFonts w:hint="default" w:ascii="Noto Sans" w:hAnsi="Noto Sans" w:eastAsia="Noto Sans" w:cs="Noto Sans"/>
          <w:color w:val="333333"/>
        </w:rPr>
        <w:t>PHP</w:t>
      </w:r>
      <w:r>
        <w:rPr>
          <w:rFonts w:hint="default" w:ascii="Noto Sans" w:hAnsi="Noto Sans" w:eastAsia="Noto Sans" w:cs="Noto Sans"/>
          <w:color w:val="333333"/>
          <w:spacing w:val="15"/>
        </w:rPr>
        <w:t xml:space="preserve"> </w:t>
      </w:r>
      <w:r>
        <w:rPr>
          <w:color w:val="333333"/>
        </w:rPr>
        <w:t>本地</w:t>
      </w:r>
      <w:r>
        <w:rPr>
          <w:color w:val="333333"/>
          <w:spacing w:val="8"/>
        </w:rPr>
        <w:t xml:space="preserve"> </w:t>
      </w:r>
      <w:r>
        <w:rPr>
          <w:rFonts w:hint="default" w:ascii="Noto Sans" w:hAnsi="Noto Sans" w:eastAsia="Noto Sans" w:cs="Noto Sans"/>
          <w:color w:val="333333"/>
        </w:rPr>
        <w:t>FPC</w:t>
      </w:r>
      <w:r>
        <w:rPr>
          <w:color w:val="333333"/>
        </w:rPr>
        <w:t>。</w:t>
      </w:r>
      <w:r>
        <w:rPr>
          <w:color w:val="333333"/>
          <w:spacing w:val="8"/>
        </w:rPr>
        <w:t xml:space="preserve"> </w:t>
      </w:r>
      <w:r>
        <w:rPr>
          <w:color w:val="333333"/>
        </w:rPr>
        <w:t>再次以</w:t>
      </w:r>
      <w:r>
        <w:rPr>
          <w:color w:val="333333"/>
          <w:spacing w:val="8"/>
        </w:rPr>
        <w:t xml:space="preserve"> </w:t>
      </w:r>
      <w:r>
        <w:rPr>
          <w:rFonts w:hint="default" w:ascii="Noto Sans" w:hAnsi="Noto Sans" w:eastAsia="Noto Sans" w:cs="Noto Sans"/>
          <w:color w:val="333333"/>
        </w:rPr>
        <w:t>Magento</w:t>
      </w:r>
      <w:r>
        <w:rPr>
          <w:rFonts w:hint="default" w:ascii="Noto Sans" w:hAnsi="Noto Sans" w:eastAsia="Noto Sans" w:cs="Noto Sans"/>
          <w:color w:val="333333"/>
          <w:spacing w:val="15"/>
        </w:rPr>
        <w:t xml:space="preserve"> </w:t>
      </w:r>
      <w:r>
        <w:rPr>
          <w:color w:val="333333"/>
        </w:rPr>
        <w:t>为</w:t>
      </w:r>
      <w:r>
        <w:rPr>
          <w:color w:val="333333"/>
          <w:spacing w:val="8"/>
        </w:rPr>
        <w:t xml:space="preserve"> </w:t>
      </w:r>
      <w:r>
        <w:rPr>
          <w:color w:val="333333"/>
        </w:rPr>
        <w:t>例，</w:t>
      </w:r>
      <w:r>
        <w:rPr>
          <w:rFonts w:hint="default" w:ascii="Noto Sans" w:hAnsi="Noto Sans" w:eastAsia="Noto Sans" w:cs="Noto Sans"/>
          <w:color w:val="333333"/>
        </w:rPr>
        <w:t>Magento</w:t>
      </w:r>
      <w:r>
        <w:rPr>
          <w:rFonts w:hint="default" w:ascii="Noto Sans" w:hAnsi="Noto Sans" w:eastAsia="Noto Sans" w:cs="Noto Sans"/>
          <w:color w:val="333333"/>
          <w:spacing w:val="15"/>
        </w:rPr>
        <w:t xml:space="preserve"> </w:t>
      </w:r>
      <w:r>
        <w:rPr>
          <w:color w:val="333333"/>
        </w:rPr>
        <w:t>提供一个插件来使用</w:t>
      </w:r>
      <w:r>
        <w:rPr>
          <w:color w:val="333333"/>
          <w:spacing w:val="8"/>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15"/>
        </w:rPr>
        <w:t xml:space="preserve"> </w:t>
      </w:r>
      <w:r>
        <w:rPr>
          <w:color w:val="333333"/>
        </w:rPr>
        <w:t>作为</w:t>
      </w:r>
      <w:r>
        <w:rPr>
          <w:color w:val="333333"/>
          <w:spacing w:val="-42"/>
        </w:rPr>
        <w:t xml:space="preserve"> </w:t>
      </w:r>
      <w:r>
        <w:rPr>
          <w:color w:val="333333"/>
        </w:rPr>
        <w:t xml:space="preserve">全页缓存后端。 此外，对 </w:t>
      </w:r>
      <w:r>
        <w:rPr>
          <w:rFonts w:hint="default" w:ascii="Noto Sans" w:hAnsi="Noto Sans" w:eastAsia="Noto Sans" w:cs="Noto Sans"/>
          <w:color w:val="333333"/>
        </w:rPr>
        <w:t xml:space="preserve">WordPress </w:t>
      </w:r>
      <w:r>
        <w:rPr>
          <w:color w:val="333333"/>
        </w:rPr>
        <w:t>的用户来说，</w:t>
      </w:r>
      <w:r>
        <w:rPr>
          <w:rFonts w:hint="default" w:ascii="Noto Sans" w:hAnsi="Noto Sans" w:eastAsia="Noto Sans" w:cs="Noto Sans"/>
          <w:color w:val="333333"/>
        </w:rPr>
        <w:t xml:space="preserve">Pantheon </w:t>
      </w:r>
      <w:r>
        <w:rPr>
          <w:color w:val="333333"/>
        </w:rPr>
        <w:t xml:space="preserve">有一个非常好的插件 </w:t>
      </w:r>
      <w:r>
        <w:rPr>
          <w:rFonts w:hint="default" w:ascii="Noto Sans" w:hAnsi="Noto Sans" w:eastAsia="Noto Sans" w:cs="Noto Sans"/>
          <w:color w:val="333333"/>
        </w:rPr>
        <w:t>wp-redis</w:t>
      </w:r>
      <w:r>
        <w:rPr>
          <w:color w:val="333333"/>
        </w:rPr>
        <w:t>，这</w:t>
      </w:r>
      <w:r>
        <w:rPr>
          <w:color w:val="333333"/>
          <w:spacing w:val="17"/>
        </w:rPr>
        <w:t xml:space="preserve"> </w:t>
      </w:r>
      <w:r>
        <w:rPr>
          <w:color w:val="333333"/>
        </w:rPr>
        <w:t xml:space="preserve">个插件 </w:t>
      </w:r>
      <w:r>
        <w:rPr>
          <w:color w:val="333333"/>
          <w:spacing w:val="52"/>
        </w:rPr>
        <w:t xml:space="preserve"> </w:t>
      </w:r>
      <w:r>
        <w:rPr>
          <w:color w:val="333333"/>
        </w:rPr>
        <w:t>能帮助你以最快速度加载你曾浏览过的页面。</w:t>
      </w:r>
    </w:p>
    <w:p>
      <w:pPr>
        <w:pStyle w:val="4"/>
        <w:spacing w:before="106" w:line="316" w:lineRule="exact"/>
        <w:ind w:left="560" w:right="144"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19"/>
        </w:rPr>
        <w:t xml:space="preserve"> </w:t>
      </w:r>
      <w:r>
        <w:rPr>
          <w:color w:val="333333"/>
        </w:rPr>
        <w:t>队列</w:t>
      </w:r>
      <w:r>
        <w:rPr>
          <w:color w:val="333333"/>
          <w:spacing w:val="12"/>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19"/>
        </w:rPr>
        <w:t xml:space="preserve"> </w:t>
      </w:r>
      <w:r>
        <w:rPr>
          <w:color w:val="333333"/>
        </w:rPr>
        <w:t>在内存存储引擎领域的一大优点是提供</w:t>
      </w:r>
      <w:r>
        <w:rPr>
          <w:color w:val="333333"/>
          <w:spacing w:val="12"/>
        </w:rPr>
        <w:t xml:space="preserve"> </w:t>
      </w:r>
      <w:r>
        <w:rPr>
          <w:rFonts w:hint="default" w:ascii="Noto Sans" w:hAnsi="Noto Sans" w:eastAsia="Noto Sans" w:cs="Noto Sans"/>
          <w:color w:val="333333"/>
        </w:rPr>
        <w:t>list</w:t>
      </w:r>
      <w:r>
        <w:rPr>
          <w:rFonts w:hint="default" w:ascii="Noto Sans" w:hAnsi="Noto Sans" w:eastAsia="Noto Sans" w:cs="Noto Sans"/>
          <w:color w:val="333333"/>
          <w:spacing w:val="19"/>
        </w:rPr>
        <w:t xml:space="preserve"> </w:t>
      </w:r>
      <w:r>
        <w:rPr>
          <w:color w:val="333333"/>
        </w:rPr>
        <w:t>和</w:t>
      </w:r>
      <w:r>
        <w:rPr>
          <w:color w:val="333333"/>
          <w:spacing w:val="12"/>
        </w:rPr>
        <w:t xml:space="preserve"> </w:t>
      </w:r>
      <w:r>
        <w:rPr>
          <w:rFonts w:hint="default" w:ascii="Noto Sans" w:hAnsi="Noto Sans" w:eastAsia="Noto Sans" w:cs="Noto Sans"/>
          <w:color w:val="333333"/>
        </w:rPr>
        <w:t>set</w:t>
      </w:r>
      <w:r>
        <w:rPr>
          <w:rFonts w:hint="default" w:ascii="Noto Sans" w:hAnsi="Noto Sans" w:eastAsia="Noto Sans" w:cs="Noto Sans"/>
          <w:color w:val="333333"/>
          <w:spacing w:val="19"/>
        </w:rPr>
        <w:t xml:space="preserve"> </w:t>
      </w:r>
      <w:r>
        <w:rPr>
          <w:color w:val="333333"/>
        </w:rPr>
        <w:t>操作，这使得</w:t>
      </w:r>
      <w:r>
        <w:rPr>
          <w:color w:val="333333"/>
          <w:spacing w:val="12"/>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19"/>
        </w:rPr>
        <w:t xml:space="preserve"> </w:t>
      </w:r>
      <w:r>
        <w:rPr>
          <w:color w:val="333333"/>
        </w:rPr>
        <w:t>能作为一个很好</w:t>
      </w:r>
      <w:r>
        <w:rPr>
          <w:color w:val="333333"/>
          <w:spacing w:val="-23"/>
        </w:rPr>
        <w:t xml:space="preserve"> </w:t>
      </w:r>
      <w:r>
        <w:rPr>
          <w:color w:val="333333"/>
        </w:rPr>
        <w:t>的消息队列平台来使用。</w:t>
      </w:r>
      <w:r>
        <w:rPr>
          <w:rFonts w:hint="default" w:ascii="Noto Sans" w:hAnsi="Noto Sans" w:eastAsia="Noto Sans" w:cs="Noto Sans"/>
          <w:color w:val="333333"/>
        </w:rPr>
        <w:t xml:space="preserve">Redis </w:t>
      </w:r>
      <w:r>
        <w:rPr>
          <w:color w:val="333333"/>
        </w:rPr>
        <w:t xml:space="preserve">作为队列使用的操作， 就类似于本地程序语言（如  </w:t>
      </w:r>
      <w:r>
        <w:rPr>
          <w:rFonts w:hint="default" w:ascii="Noto Sans" w:hAnsi="Noto Sans" w:eastAsia="Noto Sans" w:cs="Noto Sans"/>
          <w:color w:val="333333"/>
        </w:rPr>
        <w:t>Python</w:t>
      </w:r>
      <w:r>
        <w:rPr>
          <w:color w:val="333333"/>
        </w:rPr>
        <w:t>）对</w:t>
      </w:r>
      <w:r>
        <w:rPr>
          <w:color w:val="333333"/>
          <w:spacing w:val="-2"/>
        </w:rPr>
        <w:t xml:space="preserve"> </w:t>
      </w:r>
      <w:r>
        <w:rPr>
          <w:rFonts w:hint="default" w:ascii="Noto Sans" w:hAnsi="Noto Sans" w:eastAsia="Noto Sans" w:cs="Noto Sans"/>
          <w:color w:val="333333"/>
        </w:rPr>
        <w:t>list</w:t>
      </w:r>
      <w:r>
        <w:rPr>
          <w:rFonts w:hint="default" w:ascii="Noto Sans" w:hAnsi="Noto Sans" w:eastAsia="Noto Sans" w:cs="Noto Sans"/>
          <w:color w:val="333333"/>
          <w:w w:val="101"/>
        </w:rPr>
        <w:t xml:space="preserve"> </w:t>
      </w:r>
      <w:r>
        <w:rPr>
          <w:color w:val="333333"/>
        </w:rPr>
        <w:t xml:space="preserve">的 </w:t>
      </w:r>
      <w:r>
        <w:rPr>
          <w:rFonts w:hint="default" w:ascii="Noto Sans" w:hAnsi="Noto Sans" w:eastAsia="Noto Sans" w:cs="Noto Sans"/>
          <w:color w:val="333333"/>
        </w:rPr>
        <w:t xml:space="preserve">push/pop </w:t>
      </w:r>
      <w:r>
        <w:rPr>
          <w:color w:val="333333"/>
        </w:rPr>
        <w:t xml:space="preserve">操作。 如果你快 速的在 </w:t>
      </w:r>
      <w:r>
        <w:rPr>
          <w:rFonts w:hint="default" w:ascii="Noto Sans" w:hAnsi="Noto Sans" w:eastAsia="Noto Sans" w:cs="Noto Sans"/>
          <w:color w:val="333333"/>
        </w:rPr>
        <w:t xml:space="preserve">Google </w:t>
      </w:r>
      <w:r>
        <w:rPr>
          <w:color w:val="333333"/>
        </w:rPr>
        <w:t>中搜索</w:t>
      </w:r>
      <w:r>
        <w:rPr>
          <w:rFonts w:hint="default" w:ascii="Noto Sans" w:hAnsi="Noto Sans" w:eastAsia="Noto Sans" w:cs="Noto Sans"/>
          <w:color w:val="333333"/>
        </w:rPr>
        <w:t>“Redis</w:t>
      </w:r>
      <w:r>
        <w:rPr>
          <w:rFonts w:hint="default" w:ascii="Noto Sans" w:hAnsi="Noto Sans" w:eastAsia="Noto Sans" w:cs="Noto Sans"/>
          <w:color w:val="333333"/>
          <w:spacing w:val="41"/>
        </w:rPr>
        <w:t xml:space="preserve"> </w:t>
      </w:r>
      <w:r>
        <w:rPr>
          <w:rFonts w:hint="default" w:ascii="Noto Sans" w:hAnsi="Noto Sans" w:eastAsia="Noto Sans" w:cs="Noto Sans"/>
          <w:color w:val="333333"/>
        </w:rPr>
        <w:t>queues”</w:t>
      </w:r>
      <w:r>
        <w:rPr>
          <w:color w:val="333333"/>
        </w:rPr>
        <w:t>，你马上就能找到大量的开源</w:t>
      </w:r>
      <w:r>
        <w:rPr>
          <w:color w:val="333333"/>
          <w:w w:val="102"/>
        </w:rPr>
        <w:t xml:space="preserve"> </w:t>
      </w:r>
      <w:r>
        <w:rPr>
          <w:color w:val="333333"/>
        </w:rPr>
        <w:t xml:space="preserve">项目， 这些项目的目的就是利用 </w:t>
      </w:r>
      <w:r>
        <w:rPr>
          <w:rFonts w:hint="default" w:ascii="Noto Sans" w:hAnsi="Noto Sans" w:eastAsia="Noto Sans" w:cs="Noto Sans"/>
          <w:color w:val="333333"/>
        </w:rPr>
        <w:t xml:space="preserve">Redis </w:t>
      </w:r>
      <w:r>
        <w:rPr>
          <w:color w:val="333333"/>
        </w:rPr>
        <w:t>创建非常好的后端工具，以满足各种队列需 求。例如，</w:t>
      </w:r>
      <w:r>
        <w:rPr>
          <w:color w:val="333333"/>
          <w:w w:val="102"/>
        </w:rPr>
        <w:t xml:space="preserve"> </w:t>
      </w:r>
      <w:r>
        <w:rPr>
          <w:rFonts w:hint="default" w:ascii="Noto Sans" w:hAnsi="Noto Sans" w:eastAsia="Noto Sans" w:cs="Noto Sans"/>
          <w:color w:val="333333"/>
        </w:rPr>
        <w:t xml:space="preserve">Celery  </w:t>
      </w:r>
      <w:r>
        <w:rPr>
          <w:color w:val="333333"/>
        </w:rPr>
        <w:t xml:space="preserve">有一个后台就是使用 </w:t>
      </w:r>
      <w:r>
        <w:rPr>
          <w:rFonts w:hint="default" w:ascii="Noto Sans" w:hAnsi="Noto Sans" w:eastAsia="Noto Sans" w:cs="Noto Sans"/>
          <w:color w:val="333333"/>
        </w:rPr>
        <w:t xml:space="preserve">Redis  </w:t>
      </w:r>
      <w:r>
        <w:rPr>
          <w:color w:val="333333"/>
        </w:rPr>
        <w:t xml:space="preserve">作为 </w:t>
      </w:r>
      <w:r>
        <w:rPr>
          <w:rFonts w:hint="default" w:ascii="Noto Sans" w:hAnsi="Noto Sans" w:eastAsia="Noto Sans" w:cs="Noto Sans"/>
          <w:color w:val="333333"/>
        </w:rPr>
        <w:t>broker</w:t>
      </w:r>
      <w:r>
        <w:rPr>
          <w:color w:val="333333"/>
        </w:rPr>
        <w:t>，你可以从这里去</w:t>
      </w:r>
      <w:r>
        <w:rPr>
          <w:color w:val="333333"/>
          <w:spacing w:val="25"/>
        </w:rPr>
        <w:t xml:space="preserve"> </w:t>
      </w:r>
      <w:r>
        <w:rPr>
          <w:color w:val="333333"/>
        </w:rPr>
        <w:t>查看。</w:t>
      </w:r>
    </w:p>
    <w:p>
      <w:pPr>
        <w:pStyle w:val="4"/>
        <w:spacing w:before="80" w:line="225" w:lineRule="auto"/>
        <w:ind w:left="560" w:right="15" w:hanging="215"/>
        <w:jc w:val="left"/>
      </w:pPr>
      <w:r>
        <w:rPr>
          <w:rFonts w:hint="default" w:ascii="Noto Sans" w:hAnsi="Noto Sans" w:eastAsia="Noto Sans" w:cs="Noto Sans"/>
          <w:color w:val="333333"/>
        </w:rPr>
        <w:t xml:space="preserve">4. </w:t>
      </w:r>
      <w:r>
        <w:rPr>
          <w:color w:val="333333"/>
        </w:rPr>
        <w:t>排行榜</w:t>
      </w:r>
      <w:r>
        <w:rPr>
          <w:rFonts w:hint="default" w:ascii="Noto Sans" w:hAnsi="Noto Sans" w:eastAsia="Noto Sans" w:cs="Noto Sans"/>
          <w:color w:val="333333"/>
        </w:rPr>
        <w:t>/</w:t>
      </w:r>
      <w:r>
        <w:rPr>
          <w:color w:val="333333"/>
        </w:rPr>
        <w:t>计数器</w:t>
      </w:r>
      <w:r>
        <w:rPr>
          <w:color w:val="333333"/>
          <w:spacing w:val="43"/>
        </w:rPr>
        <w:t xml:space="preserve"> </w:t>
      </w:r>
      <w:r>
        <w:rPr>
          <w:rFonts w:hint="default" w:ascii="Noto Sans" w:hAnsi="Noto Sans" w:eastAsia="Noto Sans" w:cs="Noto Sans"/>
          <w:color w:val="333333"/>
        </w:rPr>
        <w:t xml:space="preserve">Redis </w:t>
      </w:r>
      <w:r>
        <w:rPr>
          <w:color w:val="333333"/>
        </w:rPr>
        <w:t>在内存中对数字进行递增或递减的操作实现的非常好。集合（</w:t>
      </w:r>
      <w:r>
        <w:rPr>
          <w:rFonts w:hint="default" w:ascii="Noto Sans" w:hAnsi="Noto Sans" w:eastAsia="Noto Sans" w:cs="Noto Sans"/>
          <w:color w:val="333333"/>
        </w:rPr>
        <w:t>Set</w:t>
      </w:r>
      <w:r>
        <w:rPr>
          <w:color w:val="333333"/>
        </w:rPr>
        <w:t>）和有</w:t>
      </w:r>
      <w:r>
        <w:rPr>
          <w:color w:val="333333"/>
          <w:spacing w:val="43"/>
        </w:rPr>
        <w:t xml:space="preserve"> </w:t>
      </w:r>
      <w:r>
        <w:rPr>
          <w:color w:val="333333"/>
        </w:rPr>
        <w:t>序集</w:t>
      </w:r>
      <w:r>
        <w:rPr>
          <w:color w:val="333333"/>
          <w:spacing w:val="-51"/>
        </w:rPr>
        <w:t xml:space="preserve"> </w:t>
      </w:r>
      <w:r>
        <w:rPr>
          <w:color w:val="333333"/>
        </w:rPr>
        <w:t>合（</w:t>
      </w:r>
      <w:r>
        <w:rPr>
          <w:rFonts w:hint="default" w:ascii="Noto Sans" w:hAnsi="Noto Sans" w:eastAsia="Noto Sans" w:cs="Noto Sans"/>
          <w:color w:val="333333"/>
        </w:rPr>
        <w:t>Sorted Set</w:t>
      </w:r>
      <w:r>
        <w:rPr>
          <w:color w:val="333333"/>
        </w:rPr>
        <w:t>）也使得我们在执行这些操作的时候变的非常简单，</w:t>
      </w:r>
      <w:r>
        <w:rPr>
          <w:rFonts w:hint="default" w:ascii="Noto Sans" w:hAnsi="Noto Sans" w:eastAsia="Noto Sans" w:cs="Noto Sans"/>
          <w:color w:val="333333"/>
        </w:rPr>
        <w:t xml:space="preserve">Redis </w:t>
      </w:r>
      <w:r>
        <w:rPr>
          <w:color w:val="333333"/>
        </w:rPr>
        <w:t>只是正好提供了这两种</w:t>
      </w:r>
      <w:r>
        <w:rPr>
          <w:color w:val="333333"/>
          <w:w w:val="102"/>
        </w:rPr>
        <w:t xml:space="preserve"> </w:t>
      </w:r>
      <w:r>
        <w:rPr>
          <w:color w:val="333333"/>
          <w:w w:val="105"/>
        </w:rPr>
        <w:t xml:space="preserve">数据结构。所以，我们要从排序集合中获取到排名最靠 前的 </w:t>
      </w:r>
      <w:r>
        <w:rPr>
          <w:rFonts w:hint="default" w:ascii="Noto Sans" w:hAnsi="Noto Sans" w:eastAsia="Noto Sans" w:cs="Noto Sans"/>
          <w:color w:val="333333"/>
          <w:w w:val="105"/>
        </w:rPr>
        <w:t>10</w:t>
      </w:r>
      <w:r>
        <w:rPr>
          <w:rFonts w:hint="default" w:ascii="Noto Sans" w:hAnsi="Noto Sans" w:eastAsia="Noto Sans" w:cs="Noto Sans"/>
          <w:color w:val="333333"/>
          <w:spacing w:val="-35"/>
          <w:w w:val="105"/>
        </w:rPr>
        <w:t xml:space="preserve"> </w:t>
      </w:r>
      <w:r>
        <w:rPr>
          <w:color w:val="333333"/>
          <w:w w:val="105"/>
        </w:rPr>
        <w:t>个用户</w:t>
      </w:r>
      <w:r>
        <w:rPr>
          <w:rFonts w:hint="default" w:ascii="Noto Sans" w:hAnsi="Noto Sans" w:eastAsia="Noto Sans" w:cs="Noto Sans"/>
          <w:color w:val="333333"/>
          <w:w w:val="105"/>
        </w:rPr>
        <w:t>–</w:t>
      </w:r>
      <w:r>
        <w:rPr>
          <w:color w:val="333333"/>
          <w:w w:val="105"/>
        </w:rPr>
        <w:t>我们称之为</w:t>
      </w:r>
      <w:r>
        <w:rPr>
          <w:color w:val="333333"/>
          <w:w w:val="102"/>
        </w:rPr>
        <w:t xml:space="preserve"> </w:t>
      </w:r>
      <w:r>
        <w:rPr>
          <w:rFonts w:hint="default" w:ascii="Noto Sans" w:hAnsi="Noto Sans" w:eastAsia="Noto Sans" w:cs="Noto Sans"/>
          <w:color w:val="333333"/>
        </w:rPr>
        <w:t>“user_scores”</w:t>
      </w:r>
      <w:r>
        <w:rPr>
          <w:color w:val="333333"/>
        </w:rPr>
        <w:t>，我们只需要像下面一样执行即 可：</w:t>
      </w:r>
      <w:r>
        <w:rPr>
          <w:color w:val="333333"/>
          <w:spacing w:val="17"/>
        </w:rPr>
        <w:t xml:space="preserve"> </w:t>
      </w:r>
      <w:r>
        <w:rPr>
          <w:color w:val="333333"/>
        </w:rPr>
        <w:t>当然，这是假定你是根据你用户的分数做递增</w:t>
      </w:r>
      <w:r>
        <w:rPr>
          <w:color w:val="333333"/>
          <w:w w:val="102"/>
        </w:rPr>
        <w:t xml:space="preserve"> </w:t>
      </w:r>
      <w:r>
        <w:rPr>
          <w:color w:val="333333"/>
          <w:w w:val="105"/>
        </w:rPr>
        <w:t>的排序。如果你想返回用户</w:t>
      </w:r>
      <w:r>
        <w:rPr>
          <w:color w:val="333333"/>
          <w:spacing w:val="-17"/>
          <w:w w:val="105"/>
        </w:rPr>
        <w:t xml:space="preserve"> </w:t>
      </w:r>
      <w:r>
        <w:rPr>
          <w:color w:val="333333"/>
          <w:w w:val="105"/>
        </w:rPr>
        <w:t>及用户的分数，你需要这样执行：</w:t>
      </w:r>
      <w:r>
        <w:rPr>
          <w:color w:val="333333"/>
          <w:spacing w:val="-17"/>
          <w:w w:val="105"/>
        </w:rPr>
        <w:t xml:space="preserve"> </w:t>
      </w:r>
      <w:r>
        <w:rPr>
          <w:rFonts w:hint="default" w:ascii="Noto Sans" w:hAnsi="Noto Sans" w:eastAsia="Noto Sans" w:cs="Noto Sans"/>
          <w:color w:val="333333"/>
          <w:w w:val="105"/>
        </w:rPr>
        <w:t>ZRANGE</w:t>
      </w:r>
      <w:r>
        <w:rPr>
          <w:rFonts w:hint="default" w:ascii="Noto Sans" w:hAnsi="Noto Sans" w:eastAsia="Noto Sans" w:cs="Noto Sans"/>
          <w:color w:val="333333"/>
          <w:spacing w:val="-10"/>
          <w:w w:val="105"/>
        </w:rPr>
        <w:t xml:space="preserve"> </w:t>
      </w:r>
      <w:r>
        <w:rPr>
          <w:rFonts w:hint="default" w:ascii="Noto Sans" w:hAnsi="Noto Sans" w:eastAsia="Noto Sans" w:cs="Noto Sans"/>
          <w:color w:val="333333"/>
          <w:w w:val="105"/>
        </w:rPr>
        <w:t>user_scores</w:t>
      </w:r>
      <w:r>
        <w:rPr>
          <w:rFonts w:hint="default" w:ascii="Noto Sans" w:hAnsi="Noto Sans" w:eastAsia="Noto Sans" w:cs="Noto Sans"/>
          <w:color w:val="333333"/>
          <w:spacing w:val="-10"/>
          <w:w w:val="105"/>
        </w:rPr>
        <w:t xml:space="preserve"> </w:t>
      </w:r>
      <w:r>
        <w:rPr>
          <w:rFonts w:hint="default" w:ascii="Noto Sans" w:hAnsi="Noto Sans" w:eastAsia="Noto Sans" w:cs="Noto Sans"/>
          <w:color w:val="333333"/>
          <w:w w:val="105"/>
        </w:rPr>
        <w:t>0</w:t>
      </w:r>
      <w:r>
        <w:rPr>
          <w:rFonts w:hint="default" w:ascii="Noto Sans" w:hAnsi="Noto Sans" w:eastAsia="Noto Sans" w:cs="Noto Sans"/>
          <w:color w:val="333333"/>
          <w:spacing w:val="-10"/>
          <w:w w:val="105"/>
        </w:rPr>
        <w:t xml:space="preserve"> </w:t>
      </w:r>
      <w:r>
        <w:rPr>
          <w:rFonts w:hint="default" w:ascii="Noto Sans" w:hAnsi="Noto Sans" w:eastAsia="Noto Sans" w:cs="Noto Sans"/>
          <w:color w:val="333333"/>
          <w:w w:val="105"/>
        </w:rPr>
        <w:t>10</w:t>
      </w:r>
      <w:r>
        <w:rPr>
          <w:rFonts w:hint="default" w:ascii="Noto Sans" w:hAnsi="Noto Sans" w:eastAsia="Noto Sans" w:cs="Noto Sans"/>
          <w:color w:val="333333"/>
          <w:w w:val="106"/>
        </w:rPr>
        <w:t xml:space="preserve"> </w:t>
      </w:r>
      <w:r>
        <w:rPr>
          <w:rFonts w:hint="default" w:ascii="Noto Sans" w:hAnsi="Noto Sans" w:eastAsia="Noto Sans" w:cs="Noto Sans"/>
          <w:color w:val="333333"/>
          <w:w w:val="105"/>
        </w:rPr>
        <w:t>WITHSCORES</w:t>
      </w:r>
      <w:r>
        <w:rPr>
          <w:rFonts w:hint="default" w:ascii="Noto Sans" w:hAnsi="Noto Sans" w:eastAsia="Noto Sans" w:cs="Noto Sans"/>
          <w:color w:val="333333"/>
          <w:spacing w:val="-30"/>
          <w:w w:val="105"/>
        </w:rPr>
        <w:t xml:space="preserve"> </w:t>
      </w:r>
      <w:r>
        <w:rPr>
          <w:rFonts w:hint="default" w:ascii="Noto Sans" w:hAnsi="Noto Sans" w:eastAsia="Noto Sans" w:cs="Noto Sans"/>
          <w:color w:val="333333"/>
          <w:w w:val="105"/>
        </w:rPr>
        <w:t>Agora</w:t>
      </w:r>
      <w:r>
        <w:rPr>
          <w:rFonts w:hint="default" w:ascii="Noto Sans" w:hAnsi="Noto Sans" w:eastAsia="Noto Sans" w:cs="Noto Sans"/>
          <w:color w:val="333333"/>
          <w:spacing w:val="-30"/>
          <w:w w:val="105"/>
        </w:rPr>
        <w:t xml:space="preserve"> </w:t>
      </w:r>
      <w:r>
        <w:rPr>
          <w:rFonts w:hint="default" w:ascii="Noto Sans" w:hAnsi="Noto Sans" w:eastAsia="Noto Sans" w:cs="Noto Sans"/>
          <w:color w:val="333333"/>
          <w:w w:val="105"/>
        </w:rPr>
        <w:t>Games</w:t>
      </w:r>
      <w:r>
        <w:rPr>
          <w:rFonts w:hint="default" w:ascii="Noto Sans" w:hAnsi="Noto Sans" w:eastAsia="Noto Sans" w:cs="Noto Sans"/>
          <w:color w:val="333333"/>
          <w:spacing w:val="-30"/>
          <w:w w:val="105"/>
        </w:rPr>
        <w:t xml:space="preserve"> </w:t>
      </w:r>
      <w:r>
        <w:rPr>
          <w:color w:val="333333"/>
          <w:w w:val="105"/>
        </w:rPr>
        <w:t>就是一个很好的例子，用</w:t>
      </w:r>
      <w:r>
        <w:rPr>
          <w:color w:val="333333"/>
          <w:spacing w:val="-37"/>
          <w:w w:val="105"/>
        </w:rPr>
        <w:t xml:space="preserve"> </w:t>
      </w:r>
      <w:r>
        <w:rPr>
          <w:rFonts w:hint="default" w:ascii="Noto Sans" w:hAnsi="Noto Sans" w:eastAsia="Noto Sans" w:cs="Noto Sans"/>
          <w:color w:val="333333"/>
          <w:w w:val="105"/>
        </w:rPr>
        <w:t>Ruby</w:t>
      </w:r>
      <w:r>
        <w:rPr>
          <w:rFonts w:hint="default" w:ascii="Noto Sans" w:hAnsi="Noto Sans" w:eastAsia="Noto Sans" w:cs="Noto Sans"/>
          <w:color w:val="333333"/>
          <w:spacing w:val="-30"/>
          <w:w w:val="105"/>
        </w:rPr>
        <w:t xml:space="preserve"> </w:t>
      </w:r>
      <w:r>
        <w:rPr>
          <w:color w:val="333333"/>
          <w:w w:val="105"/>
        </w:rPr>
        <w:t>实现的，它的排行榜就是使用</w:t>
      </w:r>
      <w:r>
        <w:rPr>
          <w:color w:val="333333"/>
          <w:spacing w:val="-37"/>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w w:val="101"/>
        </w:rPr>
        <w:t xml:space="preserve"> </w:t>
      </w:r>
      <w:r>
        <w:rPr>
          <w:color w:val="333333"/>
          <w:w w:val="105"/>
        </w:rPr>
        <w:t>来存储数据的，你可以在这里看到。</w:t>
      </w:r>
    </w:p>
    <w:p>
      <w:pPr>
        <w:pStyle w:val="4"/>
        <w:spacing w:before="105" w:line="316" w:lineRule="exact"/>
        <w:ind w:left="560" w:right="270" w:hanging="215"/>
        <w:jc w:val="left"/>
      </w:pPr>
      <w:r>
        <w:rPr>
          <w:rFonts w:hint="default" w:ascii="Noto Sans" w:hAnsi="Noto Sans" w:eastAsia="Noto Sans" w:cs="Noto Sans"/>
          <w:color w:val="333333"/>
        </w:rPr>
        <w:t>5.</w:t>
      </w:r>
      <w:r>
        <w:rPr>
          <w:rFonts w:hint="default" w:ascii="Noto Sans" w:hAnsi="Noto Sans" w:eastAsia="Noto Sans" w:cs="Noto Sans"/>
          <w:color w:val="333333"/>
          <w:spacing w:val="35"/>
        </w:rPr>
        <w:t xml:space="preserve"> </w:t>
      </w:r>
      <w:r>
        <w:rPr>
          <w:color w:val="333333"/>
        </w:rPr>
        <w:t>发布</w:t>
      </w:r>
      <w:r>
        <w:rPr>
          <w:rFonts w:hint="default" w:ascii="Noto Sans" w:hAnsi="Noto Sans" w:eastAsia="Noto Sans" w:cs="Noto Sans"/>
          <w:color w:val="333333"/>
        </w:rPr>
        <w:t>/</w:t>
      </w:r>
      <w:r>
        <w:rPr>
          <w:color w:val="333333"/>
        </w:rPr>
        <w:t>订阅</w:t>
      </w:r>
      <w:r>
        <w:rPr>
          <w:color w:val="333333"/>
          <w:spacing w:val="28"/>
        </w:rPr>
        <w:t xml:space="preserve"> </w:t>
      </w:r>
      <w:r>
        <w:rPr>
          <w:color w:val="333333"/>
        </w:rPr>
        <w:t>最后（但肯定不是最不重要的）是</w:t>
      </w:r>
      <w:r>
        <w:rPr>
          <w:color w:val="333333"/>
          <w:spacing w:val="28"/>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35"/>
        </w:rPr>
        <w:t xml:space="preserve"> </w:t>
      </w:r>
      <w:r>
        <w:rPr>
          <w:color w:val="333333"/>
        </w:rPr>
        <w:t>的发布</w:t>
      </w:r>
      <w:r>
        <w:rPr>
          <w:rFonts w:hint="default" w:ascii="Noto Sans" w:hAnsi="Noto Sans" w:eastAsia="Noto Sans" w:cs="Noto Sans"/>
          <w:color w:val="333333"/>
        </w:rPr>
        <w:t>/</w:t>
      </w:r>
      <w:r>
        <w:rPr>
          <w:color w:val="333333"/>
        </w:rPr>
        <w:t>订阅功能。发布</w:t>
      </w:r>
      <w:r>
        <w:rPr>
          <w:rFonts w:hint="default" w:ascii="Noto Sans" w:hAnsi="Noto Sans" w:eastAsia="Noto Sans" w:cs="Noto Sans"/>
          <w:color w:val="333333"/>
        </w:rPr>
        <w:t>/</w:t>
      </w:r>
      <w:r>
        <w:rPr>
          <w:color w:val="333333"/>
        </w:rPr>
        <w:t>订阅的使用</w:t>
      </w:r>
      <w:r>
        <w:rPr>
          <w:color w:val="333333"/>
          <w:spacing w:val="28"/>
        </w:rPr>
        <w:t xml:space="preserve"> </w:t>
      </w:r>
      <w:r>
        <w:rPr>
          <w:color w:val="333333"/>
        </w:rPr>
        <w:t>场景确实</w:t>
      </w:r>
      <w:r>
        <w:rPr>
          <w:color w:val="333333"/>
          <w:spacing w:val="-53"/>
        </w:rPr>
        <w:t xml:space="preserve"> </w:t>
      </w:r>
      <w:r>
        <w:rPr>
          <w:color w:val="333333"/>
        </w:rPr>
        <w:t>非常多。我已看见人们在社交网络连接中使用，还可作为基于发布</w:t>
      </w:r>
      <w:r>
        <w:rPr>
          <w:rFonts w:hint="default" w:ascii="Noto Sans" w:hAnsi="Noto Sans" w:eastAsia="Noto Sans" w:cs="Noto Sans"/>
          <w:color w:val="333333"/>
        </w:rPr>
        <w:t>/</w:t>
      </w:r>
      <w:r>
        <w:rPr>
          <w:color w:val="333333"/>
        </w:rPr>
        <w:t>订</w:t>
      </w:r>
      <w:r>
        <w:rPr>
          <w:color w:val="333333"/>
          <w:spacing w:val="32"/>
        </w:rPr>
        <w:t xml:space="preserve"> </w:t>
      </w:r>
      <w:r>
        <w:rPr>
          <w:color w:val="333333"/>
        </w:rPr>
        <w:t>阅的脚本触发器，甚至用</w:t>
      </w:r>
      <w:r>
        <w:rPr>
          <w:color w:val="333333"/>
          <w:w w:val="102"/>
        </w:rPr>
        <w:t xml:space="preserve"> </w:t>
      </w:r>
      <w:r>
        <w:rPr>
          <w:rFonts w:hint="default" w:ascii="Noto Sans" w:hAnsi="Noto Sans" w:eastAsia="Noto Sans" w:cs="Noto Sans"/>
          <w:color w:val="333333"/>
        </w:rPr>
        <w:t xml:space="preserve">Redis </w:t>
      </w:r>
      <w:r>
        <w:rPr>
          <w:rFonts w:hint="default" w:ascii="Noto Sans" w:hAnsi="Noto Sans" w:eastAsia="Noto Sans" w:cs="Noto Sans"/>
          <w:color w:val="333333"/>
          <w:spacing w:val="26"/>
        </w:rPr>
        <w:t xml:space="preserve"> </w:t>
      </w:r>
      <w:r>
        <w:rPr>
          <w:color w:val="333333"/>
        </w:rPr>
        <w:t>的发布</w:t>
      </w:r>
      <w:r>
        <w:rPr>
          <w:rFonts w:hint="default" w:ascii="Noto Sans" w:hAnsi="Noto Sans" w:eastAsia="Noto Sans" w:cs="Noto Sans"/>
          <w:color w:val="333333"/>
        </w:rPr>
        <w:t>/</w:t>
      </w:r>
      <w:r>
        <w:rPr>
          <w:color w:val="333333"/>
        </w:rPr>
        <w:t>订阅功能来建立聊天系统！</w:t>
      </w:r>
    </w:p>
    <w:p>
      <w:pPr>
        <w:pStyle w:val="3"/>
        <w:spacing w:before="38" w:line="512" w:lineRule="exact"/>
        <w:ind w:right="15"/>
        <w:jc w:val="left"/>
        <w:rPr>
          <w:b w:val="0"/>
          <w:bCs w:val="0"/>
        </w:rPr>
      </w:pPr>
      <w:bookmarkStart w:id="229" w:name="假如 Redis 里面有 1 亿个 key，其中有 10w 个 key 是以某 "/>
      <w:bookmarkEnd w:id="229"/>
      <w:r>
        <w:rPr>
          <w:color w:val="333333"/>
        </w:rPr>
        <w:t>假如</w:t>
      </w:r>
      <w:r>
        <w:rPr>
          <w:color w:val="333333"/>
          <w:spacing w:val="-51"/>
        </w:rPr>
        <w:t xml:space="preserve"> </w:t>
      </w:r>
      <w:r>
        <w:rPr>
          <w:rFonts w:hint="default" w:ascii="Arial Black" w:hAnsi="Arial Black" w:eastAsia="Arial Black" w:cs="Arial Black"/>
          <w:b/>
          <w:bCs/>
          <w:color w:val="333333"/>
        </w:rPr>
        <w:t>Redis</w:t>
      </w:r>
      <w:r>
        <w:rPr>
          <w:rFonts w:hint="default" w:ascii="Arial Black" w:hAnsi="Arial Black" w:eastAsia="Arial Black" w:cs="Arial Black"/>
          <w:b/>
          <w:bCs/>
          <w:color w:val="333333"/>
          <w:spacing w:val="-63"/>
        </w:rPr>
        <w:t xml:space="preserve"> </w:t>
      </w:r>
      <w:r>
        <w:rPr>
          <w:color w:val="333333"/>
        </w:rPr>
        <w:t>里面有</w:t>
      </w:r>
      <w:r>
        <w:rPr>
          <w:color w:val="333333"/>
          <w:spacing w:val="-51"/>
        </w:rPr>
        <w:t xml:space="preserve"> </w:t>
      </w:r>
      <w:r>
        <w:rPr>
          <w:rFonts w:hint="default" w:ascii="Arial Black" w:hAnsi="Arial Black" w:eastAsia="Arial Black" w:cs="Arial Black"/>
          <w:b/>
          <w:bCs/>
          <w:color w:val="333333"/>
        </w:rPr>
        <w:t>1</w:t>
      </w:r>
      <w:r>
        <w:rPr>
          <w:rFonts w:hint="default" w:ascii="Arial Black" w:hAnsi="Arial Black" w:eastAsia="Arial Black" w:cs="Arial Black"/>
          <w:b/>
          <w:bCs/>
          <w:color w:val="333333"/>
          <w:spacing w:val="-63"/>
        </w:rPr>
        <w:t xml:space="preserve"> </w:t>
      </w:r>
      <w:r>
        <w:rPr>
          <w:color w:val="333333"/>
        </w:rPr>
        <w:t>亿个</w:t>
      </w:r>
      <w:r>
        <w:rPr>
          <w:color w:val="333333"/>
          <w:spacing w:val="-51"/>
        </w:rPr>
        <w:t xml:space="preserve"> </w:t>
      </w:r>
      <w:r>
        <w:rPr>
          <w:rFonts w:hint="default" w:ascii="Arial Black" w:hAnsi="Arial Black" w:eastAsia="Arial Black" w:cs="Arial Black"/>
          <w:b/>
          <w:bCs/>
          <w:color w:val="333333"/>
        </w:rPr>
        <w:t>key</w:t>
      </w:r>
      <w:r>
        <w:rPr>
          <w:color w:val="333333"/>
        </w:rPr>
        <w:t>，其中有</w:t>
      </w:r>
      <w:r>
        <w:rPr>
          <w:color w:val="333333"/>
          <w:spacing w:val="-51"/>
        </w:rPr>
        <w:t xml:space="preserve"> </w:t>
      </w:r>
      <w:r>
        <w:rPr>
          <w:rFonts w:hint="default" w:ascii="Arial Black" w:hAnsi="Arial Black" w:eastAsia="Arial Black" w:cs="Arial Black"/>
          <w:b/>
          <w:bCs/>
          <w:color w:val="333333"/>
        </w:rPr>
        <w:t>10w</w:t>
      </w:r>
      <w:r>
        <w:rPr>
          <w:rFonts w:hint="default" w:ascii="Arial Black" w:hAnsi="Arial Black" w:eastAsia="Arial Black" w:cs="Arial Black"/>
          <w:b/>
          <w:bCs/>
          <w:color w:val="333333"/>
          <w:spacing w:val="-63"/>
        </w:rPr>
        <w:t xml:space="preserve"> </w:t>
      </w:r>
      <w:r>
        <w:rPr>
          <w:color w:val="333333"/>
        </w:rPr>
        <w:t>个</w:t>
      </w:r>
      <w:r>
        <w:rPr>
          <w:color w:val="333333"/>
          <w:spacing w:val="-51"/>
        </w:rPr>
        <w:t xml:space="preserve"> </w:t>
      </w:r>
      <w:r>
        <w:rPr>
          <w:rFonts w:hint="default" w:ascii="Arial Black" w:hAnsi="Arial Black" w:eastAsia="Arial Black" w:cs="Arial Black"/>
          <w:b/>
          <w:bCs/>
          <w:color w:val="333333"/>
        </w:rPr>
        <w:t>key</w:t>
      </w:r>
      <w:r>
        <w:rPr>
          <w:rFonts w:hint="default" w:ascii="Arial Black" w:hAnsi="Arial Black" w:eastAsia="Arial Black" w:cs="Arial Black"/>
          <w:b/>
          <w:bCs/>
          <w:color w:val="333333"/>
          <w:spacing w:val="-63"/>
        </w:rPr>
        <w:t xml:space="preserve"> </w:t>
      </w:r>
      <w:r>
        <w:rPr>
          <w:color w:val="333333"/>
        </w:rPr>
        <w:t>是以某</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个固定的已知的前缀开头的，如果将它们全部找出来？</w:t>
      </w:r>
      <w:r>
        <w:rPr>
          <w:rFonts w:hint="default" w:ascii="微软雅黑" w:hAnsi="微软雅黑" w:eastAsia="微软雅黑" w:cs="微软雅黑"/>
          <w:b/>
          <w:bCs/>
          <w:color w:val="333333"/>
          <w:sz w:val="34"/>
          <w:szCs w:val="34"/>
          <w:u w:val="single" w:color="EDEDED"/>
        </w:rPr>
        <w:tab/>
      </w:r>
    </w:p>
    <w:p>
      <w:pPr>
        <w:pStyle w:val="4"/>
        <w:spacing w:before="177" w:line="223" w:lineRule="auto"/>
        <w:ind w:right="15"/>
        <w:jc w:val="left"/>
      </w:pPr>
      <w:r>
        <w:rPr>
          <w:color w:val="333333"/>
          <w:w w:val="105"/>
        </w:rPr>
        <w:t>使用</w:t>
      </w:r>
      <w:r>
        <w:rPr>
          <w:color w:val="333333"/>
          <w:spacing w:val="-29"/>
          <w:w w:val="105"/>
        </w:rPr>
        <w:t xml:space="preserve"> </w:t>
      </w:r>
      <w:r>
        <w:rPr>
          <w:rFonts w:hint="default" w:ascii="Noto Sans" w:hAnsi="Noto Sans" w:eastAsia="Noto Sans" w:cs="Noto Sans"/>
          <w:color w:val="333333"/>
          <w:w w:val="105"/>
        </w:rPr>
        <w:t>keys</w:t>
      </w:r>
      <w:r>
        <w:rPr>
          <w:rFonts w:hint="default" w:ascii="Noto Sans" w:hAnsi="Noto Sans" w:eastAsia="Noto Sans" w:cs="Noto Sans"/>
          <w:color w:val="333333"/>
          <w:spacing w:val="-22"/>
          <w:w w:val="105"/>
        </w:rPr>
        <w:t xml:space="preserve"> </w:t>
      </w:r>
      <w:r>
        <w:rPr>
          <w:color w:val="333333"/>
          <w:w w:val="105"/>
        </w:rPr>
        <w:t>指令可以扫出指定模式的</w:t>
      </w:r>
      <w:r>
        <w:rPr>
          <w:color w:val="333333"/>
          <w:spacing w:val="-29"/>
          <w:w w:val="105"/>
        </w:rPr>
        <w:t xml:space="preserve"> </w:t>
      </w:r>
      <w:r>
        <w:rPr>
          <w:rFonts w:hint="default" w:ascii="Noto Sans" w:hAnsi="Noto Sans" w:eastAsia="Noto Sans" w:cs="Noto Sans"/>
          <w:color w:val="333333"/>
          <w:w w:val="105"/>
        </w:rPr>
        <w:t>key</w:t>
      </w:r>
      <w:r>
        <w:rPr>
          <w:rFonts w:hint="default" w:ascii="Noto Sans" w:hAnsi="Noto Sans" w:eastAsia="Noto Sans" w:cs="Noto Sans"/>
          <w:color w:val="333333"/>
          <w:spacing w:val="-22"/>
          <w:w w:val="105"/>
        </w:rPr>
        <w:t xml:space="preserve"> </w:t>
      </w:r>
      <w:r>
        <w:rPr>
          <w:color w:val="333333"/>
          <w:w w:val="105"/>
        </w:rPr>
        <w:t>列表。</w:t>
      </w:r>
      <w:r>
        <w:rPr>
          <w:color w:val="333333"/>
          <w:spacing w:val="-29"/>
          <w:w w:val="105"/>
        </w:rPr>
        <w:t xml:space="preserve"> </w:t>
      </w:r>
      <w:r>
        <w:rPr>
          <w:color w:val="333333"/>
          <w:w w:val="105"/>
        </w:rPr>
        <w:t>对方接着追问：如果这个</w:t>
      </w:r>
      <w:r>
        <w:rPr>
          <w:color w:val="333333"/>
          <w:spacing w:val="-29"/>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spacing w:val="-22"/>
          <w:w w:val="105"/>
        </w:rPr>
        <w:t xml:space="preserve"> </w:t>
      </w:r>
      <w:r>
        <w:rPr>
          <w:color w:val="333333"/>
          <w:w w:val="105"/>
        </w:rPr>
        <w:t>正在给线上的业务提供</w:t>
      </w:r>
      <w:r>
        <w:rPr>
          <w:color w:val="333333"/>
          <w:w w:val="102"/>
        </w:rPr>
        <w:t xml:space="preserve"> </w:t>
      </w:r>
      <w:r>
        <w:rPr>
          <w:color w:val="333333"/>
          <w:w w:val="105"/>
        </w:rPr>
        <w:t>服务，那使用</w:t>
      </w:r>
      <w:r>
        <w:rPr>
          <w:color w:val="333333"/>
          <w:spacing w:val="-23"/>
          <w:w w:val="105"/>
        </w:rPr>
        <w:t xml:space="preserve"> </w:t>
      </w:r>
      <w:r>
        <w:rPr>
          <w:rFonts w:hint="default" w:ascii="Noto Sans" w:hAnsi="Noto Sans" w:eastAsia="Noto Sans" w:cs="Noto Sans"/>
          <w:color w:val="333333"/>
          <w:w w:val="105"/>
        </w:rPr>
        <w:t>keys</w:t>
      </w:r>
      <w:r>
        <w:rPr>
          <w:rFonts w:hint="default" w:ascii="Noto Sans" w:hAnsi="Noto Sans" w:eastAsia="Noto Sans" w:cs="Noto Sans"/>
          <w:color w:val="333333"/>
          <w:spacing w:val="-16"/>
          <w:w w:val="105"/>
        </w:rPr>
        <w:t xml:space="preserve"> </w:t>
      </w:r>
      <w:r>
        <w:rPr>
          <w:color w:val="333333"/>
          <w:w w:val="105"/>
        </w:rPr>
        <w:t>指</w:t>
      </w:r>
      <w:r>
        <w:rPr>
          <w:color w:val="333333"/>
          <w:spacing w:val="-23"/>
          <w:w w:val="105"/>
        </w:rPr>
        <w:t xml:space="preserve"> </w:t>
      </w:r>
      <w:r>
        <w:rPr>
          <w:color w:val="333333"/>
          <w:w w:val="105"/>
        </w:rPr>
        <w:t>令会有什么问题？</w:t>
      </w:r>
      <w:r>
        <w:rPr>
          <w:color w:val="333333"/>
          <w:spacing w:val="-23"/>
          <w:w w:val="105"/>
        </w:rPr>
        <w:t xml:space="preserve"> </w:t>
      </w:r>
      <w:r>
        <w:rPr>
          <w:color w:val="333333"/>
          <w:w w:val="105"/>
        </w:rPr>
        <w:t>这个时候你要回答</w:t>
      </w:r>
      <w:r>
        <w:rPr>
          <w:color w:val="333333"/>
          <w:spacing w:val="-23"/>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spacing w:val="-16"/>
          <w:w w:val="105"/>
        </w:rPr>
        <w:t xml:space="preserve"> </w:t>
      </w:r>
      <w:r>
        <w:rPr>
          <w:color w:val="333333"/>
          <w:w w:val="105"/>
        </w:rPr>
        <w:t>关键的一个特性：</w:t>
      </w:r>
      <w:r>
        <w:rPr>
          <w:rFonts w:hint="default" w:ascii="Noto Sans" w:hAnsi="Noto Sans" w:eastAsia="Noto Sans" w:cs="Noto Sans"/>
          <w:color w:val="333333"/>
          <w:w w:val="105"/>
        </w:rPr>
        <w:t>Redis</w:t>
      </w:r>
      <w:r>
        <w:rPr>
          <w:rFonts w:hint="default" w:ascii="Noto Sans" w:hAnsi="Noto Sans" w:eastAsia="Noto Sans" w:cs="Noto Sans"/>
          <w:color w:val="333333"/>
          <w:spacing w:val="-16"/>
          <w:w w:val="105"/>
        </w:rPr>
        <w:t xml:space="preserve"> </w:t>
      </w:r>
      <w:r>
        <w:rPr>
          <w:color w:val="333333"/>
          <w:w w:val="105"/>
        </w:rPr>
        <w:t>的单线程</w:t>
      </w:r>
      <w:r>
        <w:rPr>
          <w:color w:val="333333"/>
          <w:w w:val="102"/>
        </w:rPr>
        <w:t xml:space="preserve"> </w:t>
      </w:r>
      <w:r>
        <w:rPr>
          <w:color w:val="333333"/>
        </w:rPr>
        <w:t>的。</w:t>
      </w:r>
      <w:r>
        <w:rPr>
          <w:rFonts w:hint="default" w:ascii="Noto Sans" w:hAnsi="Noto Sans" w:eastAsia="Noto Sans" w:cs="Noto Sans"/>
          <w:color w:val="333333"/>
        </w:rPr>
        <w:t>keys</w:t>
      </w:r>
      <w:r>
        <w:rPr>
          <w:rFonts w:hint="default" w:ascii="Noto Sans" w:hAnsi="Noto Sans" w:eastAsia="Noto Sans" w:cs="Noto Sans"/>
          <w:color w:val="333333"/>
          <w:spacing w:val="23"/>
        </w:rPr>
        <w:t xml:space="preserve"> </w:t>
      </w:r>
      <w:r>
        <w:rPr>
          <w:color w:val="333333"/>
        </w:rPr>
        <w:t>指令会</w:t>
      </w:r>
      <w:r>
        <w:rPr>
          <w:color w:val="333333"/>
          <w:spacing w:val="9"/>
        </w:rPr>
        <w:t xml:space="preserve"> </w:t>
      </w:r>
      <w:r>
        <w:rPr>
          <w:color w:val="333333"/>
        </w:rPr>
        <w:t>导致线程阻塞一段时间，线上服务会停顿，直到指令执行完毕，服务才能恢</w:t>
      </w:r>
      <w:r>
        <w:rPr>
          <w:color w:val="333333"/>
          <w:spacing w:val="9"/>
        </w:rPr>
        <w:t xml:space="preserve"> </w:t>
      </w:r>
      <w:r>
        <w:rPr>
          <w:color w:val="333333"/>
        </w:rPr>
        <w:t>复。这个时</w:t>
      </w:r>
      <w:r>
        <w:rPr>
          <w:color w:val="333333"/>
          <w:spacing w:val="-51"/>
        </w:rPr>
        <w:t xml:space="preserve"> </w:t>
      </w:r>
      <w:r>
        <w:rPr>
          <w:color w:val="333333"/>
          <w:w w:val="105"/>
        </w:rPr>
        <w:t>候可以使用</w:t>
      </w:r>
      <w:r>
        <w:rPr>
          <w:color w:val="333333"/>
          <w:spacing w:val="-37"/>
          <w:w w:val="105"/>
        </w:rPr>
        <w:t xml:space="preserve"> </w:t>
      </w:r>
      <w:r>
        <w:rPr>
          <w:rFonts w:hint="default" w:ascii="Noto Sans" w:hAnsi="Noto Sans" w:eastAsia="Noto Sans" w:cs="Noto Sans"/>
          <w:color w:val="333333"/>
          <w:w w:val="105"/>
        </w:rPr>
        <w:t>scan</w:t>
      </w:r>
      <w:r>
        <w:rPr>
          <w:rFonts w:hint="default" w:ascii="Noto Sans" w:hAnsi="Noto Sans" w:eastAsia="Noto Sans" w:cs="Noto Sans"/>
          <w:color w:val="333333"/>
          <w:spacing w:val="-29"/>
          <w:w w:val="105"/>
        </w:rPr>
        <w:t xml:space="preserve"> </w:t>
      </w:r>
      <w:r>
        <w:rPr>
          <w:color w:val="333333"/>
          <w:w w:val="105"/>
        </w:rPr>
        <w:t>指令，</w:t>
      </w:r>
      <w:r>
        <w:rPr>
          <w:rFonts w:hint="default" w:ascii="Noto Sans" w:hAnsi="Noto Sans" w:eastAsia="Noto Sans" w:cs="Noto Sans"/>
          <w:color w:val="333333"/>
          <w:w w:val="105"/>
        </w:rPr>
        <w:t>scan</w:t>
      </w:r>
      <w:r>
        <w:rPr>
          <w:rFonts w:hint="default" w:ascii="Noto Sans" w:hAnsi="Noto Sans" w:eastAsia="Noto Sans" w:cs="Noto Sans"/>
          <w:color w:val="333333"/>
          <w:spacing w:val="-29"/>
          <w:w w:val="105"/>
        </w:rPr>
        <w:t xml:space="preserve"> </w:t>
      </w:r>
      <w:r>
        <w:rPr>
          <w:color w:val="333333"/>
          <w:w w:val="105"/>
        </w:rPr>
        <w:t>指令可以无阻塞的提取出指定模式的</w:t>
      </w:r>
      <w:r>
        <w:rPr>
          <w:color w:val="333333"/>
          <w:spacing w:val="-37"/>
          <w:w w:val="105"/>
        </w:rPr>
        <w:t xml:space="preserve"> </w:t>
      </w:r>
      <w:r>
        <w:rPr>
          <w:rFonts w:hint="default" w:ascii="Noto Sans" w:hAnsi="Noto Sans" w:eastAsia="Noto Sans" w:cs="Noto Sans"/>
          <w:color w:val="333333"/>
          <w:w w:val="105"/>
        </w:rPr>
        <w:t>70</w:t>
      </w:r>
      <w:r>
        <w:rPr>
          <w:rFonts w:hint="default" w:ascii="Noto Sans" w:hAnsi="Noto Sans" w:eastAsia="Noto Sans" w:cs="Noto Sans"/>
          <w:color w:val="333333"/>
          <w:spacing w:val="-29"/>
          <w:w w:val="105"/>
        </w:rPr>
        <w:t xml:space="preserve"> </w:t>
      </w:r>
      <w:r>
        <w:rPr>
          <w:rFonts w:hint="default" w:ascii="Noto Sans" w:hAnsi="Noto Sans" w:eastAsia="Noto Sans" w:cs="Noto Sans"/>
          <w:color w:val="333333"/>
          <w:w w:val="105"/>
        </w:rPr>
        <w:t>key</w:t>
      </w:r>
      <w:r>
        <w:rPr>
          <w:rFonts w:hint="default" w:ascii="Noto Sans" w:hAnsi="Noto Sans" w:eastAsia="Noto Sans" w:cs="Noto Sans"/>
          <w:color w:val="333333"/>
          <w:spacing w:val="-29"/>
          <w:w w:val="105"/>
        </w:rPr>
        <w:t xml:space="preserve"> </w:t>
      </w:r>
      <w:r>
        <w:rPr>
          <w:color w:val="333333"/>
          <w:w w:val="105"/>
        </w:rPr>
        <w:t>列表，但是会有一定的重复概</w:t>
      </w:r>
      <w:r>
        <w:rPr>
          <w:color w:val="333333"/>
          <w:w w:val="102"/>
        </w:rPr>
        <w:t xml:space="preserve"> </w:t>
      </w:r>
      <w:r>
        <w:rPr>
          <w:color w:val="333333"/>
        </w:rPr>
        <w:t xml:space="preserve">率，在客户端做一次去重就可以了，但是整  体所花费的时间会比直接用  </w:t>
      </w:r>
      <w:r>
        <w:rPr>
          <w:rFonts w:hint="default" w:ascii="Noto Sans" w:hAnsi="Noto Sans" w:eastAsia="Noto Sans" w:cs="Noto Sans"/>
          <w:color w:val="333333"/>
        </w:rPr>
        <w:t xml:space="preserve">keys </w:t>
      </w:r>
      <w:r>
        <w:rPr>
          <w:rFonts w:hint="default" w:ascii="Noto Sans" w:hAnsi="Noto Sans" w:eastAsia="Noto Sans" w:cs="Noto Sans"/>
          <w:color w:val="333333"/>
          <w:spacing w:val="8"/>
        </w:rPr>
        <w:t xml:space="preserve"> </w:t>
      </w:r>
      <w:r>
        <w:rPr>
          <w:color w:val="333333"/>
        </w:rPr>
        <w:t>指令长。</w:t>
      </w:r>
    </w:p>
    <w:p>
      <w:pPr>
        <w:pStyle w:val="3"/>
        <w:spacing w:before="65" w:line="512" w:lineRule="exact"/>
        <w:ind w:right="217"/>
        <w:jc w:val="left"/>
        <w:rPr>
          <w:b w:val="0"/>
          <w:bCs w:val="0"/>
        </w:rPr>
      </w:pPr>
      <w:bookmarkStart w:id="230" w:name="如果有大量的 key 需要设置同一时间过期，一般需要注意什 么？ "/>
      <w:bookmarkEnd w:id="230"/>
      <w:r>
        <w:rPr>
          <w:color w:val="333333"/>
        </w:rPr>
        <w:t xml:space="preserve">如果有大量的 </w:t>
      </w:r>
      <w:r>
        <w:rPr>
          <w:rFonts w:hint="default" w:ascii="Arial Black" w:hAnsi="Arial Black" w:eastAsia="Arial Black" w:cs="Arial Black"/>
          <w:b/>
          <w:bCs/>
          <w:color w:val="333333"/>
        </w:rPr>
        <w:t>key</w:t>
      </w:r>
      <w:r>
        <w:rPr>
          <w:rFonts w:hint="default" w:ascii="Arial Black" w:hAnsi="Arial Black" w:eastAsia="Arial Black" w:cs="Arial Black"/>
          <w:b/>
          <w:bCs/>
          <w:color w:val="333333"/>
          <w:spacing w:val="-64"/>
        </w:rPr>
        <w:t xml:space="preserve"> </w:t>
      </w:r>
      <w:r>
        <w:rPr>
          <w:color w:val="333333"/>
        </w:rPr>
        <w:t>需要设置同一时间过期，一般需要注意</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什</w:t>
      </w:r>
      <w:r>
        <w:rPr>
          <w:rFonts w:hint="default" w:ascii="微软雅黑" w:hAnsi="微软雅黑" w:eastAsia="微软雅黑" w:cs="微软雅黑"/>
          <w:b/>
          <w:bCs/>
          <w:color w:val="333333"/>
          <w:spacing w:val="-10"/>
          <w:sz w:val="34"/>
          <w:szCs w:val="34"/>
          <w:u w:val="single" w:color="EDEDED"/>
        </w:rPr>
        <w:t xml:space="preserve"> </w:t>
      </w:r>
      <w:r>
        <w:rPr>
          <w:rFonts w:hint="default" w:ascii="微软雅黑" w:hAnsi="微软雅黑" w:eastAsia="微软雅黑" w:cs="微软雅黑"/>
          <w:b/>
          <w:bCs/>
          <w:color w:val="333333"/>
          <w:sz w:val="34"/>
          <w:szCs w:val="34"/>
          <w:u w:val="single" w:color="EDEDED"/>
        </w:rPr>
        <w:t>么？</w:t>
      </w:r>
      <w:r>
        <w:rPr>
          <w:rFonts w:hint="default" w:ascii="微软雅黑" w:hAnsi="微软雅黑" w:eastAsia="微软雅黑" w:cs="微软雅黑"/>
          <w:b/>
          <w:bCs/>
          <w:color w:val="333333"/>
          <w:sz w:val="34"/>
          <w:szCs w:val="34"/>
          <w:u w:val="single" w:color="EDEDED"/>
        </w:rPr>
        <w:tab/>
      </w:r>
    </w:p>
    <w:p>
      <w:pPr>
        <w:pStyle w:val="4"/>
        <w:spacing w:before="183" w:line="316" w:lineRule="exact"/>
        <w:ind w:right="217"/>
        <w:jc w:val="left"/>
      </w:pPr>
      <w:r>
        <w:rPr>
          <w:color w:val="333333"/>
        </w:rPr>
        <w:t>如果大量的</w:t>
      </w:r>
      <w:r>
        <w:rPr>
          <w:color w:val="333333"/>
          <w:spacing w:val="46"/>
        </w:rPr>
        <w:t xml:space="preserve"> </w:t>
      </w:r>
      <w:r>
        <w:rPr>
          <w:rFonts w:hint="default" w:ascii="Noto Sans" w:hAnsi="Noto Sans" w:eastAsia="Noto Sans" w:cs="Noto Sans"/>
          <w:color w:val="333333"/>
        </w:rPr>
        <w:t>key</w:t>
      </w:r>
      <w:r>
        <w:rPr>
          <w:rFonts w:hint="default" w:ascii="Noto Sans" w:hAnsi="Noto Sans" w:eastAsia="Noto Sans" w:cs="Noto Sans"/>
          <w:color w:val="333333"/>
          <w:spacing w:val="3"/>
        </w:rPr>
        <w:t xml:space="preserve"> </w:t>
      </w:r>
      <w:r>
        <w:rPr>
          <w:color w:val="333333"/>
        </w:rPr>
        <w:t>过期时间设置的过于集中，到过期的那个时间点，</w:t>
      </w:r>
      <w:r>
        <w:rPr>
          <w:rFonts w:hint="default" w:ascii="Noto Sans" w:hAnsi="Noto Sans" w:eastAsia="Noto Sans" w:cs="Noto Sans"/>
          <w:color w:val="333333"/>
        </w:rPr>
        <w:t>Redis</w:t>
      </w:r>
      <w:r>
        <w:rPr>
          <w:rFonts w:hint="default" w:ascii="Noto Sans" w:hAnsi="Noto Sans" w:eastAsia="Noto Sans" w:cs="Noto Sans"/>
          <w:color w:val="333333"/>
          <w:spacing w:val="3"/>
        </w:rPr>
        <w:t xml:space="preserve"> </w:t>
      </w:r>
      <w:r>
        <w:rPr>
          <w:color w:val="333333"/>
        </w:rPr>
        <w:t>可能</w:t>
      </w:r>
      <w:r>
        <w:rPr>
          <w:color w:val="333333"/>
          <w:spacing w:val="46"/>
        </w:rPr>
        <w:t xml:space="preserve"> </w:t>
      </w:r>
      <w:r>
        <w:rPr>
          <w:color w:val="333333"/>
        </w:rPr>
        <w:t>会出现短暂的卡顿现象。</w:t>
      </w:r>
      <w:r>
        <w:rPr>
          <w:color w:val="333333"/>
          <w:spacing w:val="-51"/>
        </w:rPr>
        <w:t xml:space="preserve"> </w:t>
      </w:r>
      <w:r>
        <w:rPr>
          <w:color w:val="333333"/>
        </w:rPr>
        <w:t xml:space="preserve">一般需要在时间上加一个随机值，使得过期时间  分散 </w:t>
      </w:r>
      <w:r>
        <w:rPr>
          <w:color w:val="333333"/>
          <w:spacing w:val="5"/>
        </w:rPr>
        <w:t xml:space="preserve"> </w:t>
      </w:r>
      <w:r>
        <w:rPr>
          <w:color w:val="333333"/>
        </w:rPr>
        <w:t>一些。</w:t>
      </w:r>
    </w:p>
    <w:p>
      <w:pPr>
        <w:pStyle w:val="3"/>
        <w:tabs>
          <w:tab w:val="left" w:pos="9049"/>
        </w:tabs>
        <w:spacing w:before="38" w:line="240" w:lineRule="auto"/>
        <w:ind w:right="217"/>
        <w:jc w:val="left"/>
        <w:rPr>
          <w:b w:val="0"/>
          <w:bCs w:val="0"/>
        </w:rPr>
      </w:pPr>
      <w:bookmarkStart w:id="231" w:name="使用过 Redis 做异步队列么，你是怎么用的？ "/>
      <w:bookmarkEnd w:id="231"/>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使用过</w:t>
      </w:r>
      <w:r>
        <w:rPr>
          <w:color w:val="333333"/>
          <w:spacing w:val="-64"/>
          <w:u w:val="single" w:color="EDEDED"/>
        </w:rPr>
        <w:t xml:space="preserve"> </w:t>
      </w:r>
      <w:r>
        <w:rPr>
          <w:rFonts w:hint="default" w:ascii="Arial Black" w:hAnsi="Arial Black" w:eastAsia="Arial Black" w:cs="Arial Black"/>
          <w:b/>
          <w:bCs/>
          <w:color w:val="333333"/>
          <w:u w:val="single" w:color="EDEDED"/>
        </w:rPr>
        <w:t>Redis</w:t>
      </w:r>
      <w:r>
        <w:rPr>
          <w:rFonts w:hint="default" w:ascii="Arial Black" w:hAnsi="Arial Black" w:eastAsia="Arial Black" w:cs="Arial Black"/>
          <w:b/>
          <w:bCs/>
          <w:color w:val="333333"/>
          <w:spacing w:val="-76"/>
          <w:u w:val="single" w:color="EDEDED"/>
        </w:rPr>
        <w:t xml:space="preserve"> </w:t>
      </w:r>
      <w:r>
        <w:rPr>
          <w:color w:val="333333"/>
          <w:u w:val="single" w:color="EDEDED"/>
        </w:rPr>
        <w:t>做异步队列么，你是怎么用的？</w:t>
      </w:r>
      <w:r>
        <w:rPr>
          <w:color w:val="333333"/>
          <w:u w:val="single" w:color="EDEDED"/>
        </w:rPr>
        <w:tab/>
      </w:r>
    </w:p>
    <w:p>
      <w:pPr>
        <w:pStyle w:val="4"/>
        <w:spacing w:before="141" w:line="325" w:lineRule="exact"/>
        <w:ind w:right="15"/>
        <w:jc w:val="left"/>
        <w:rPr>
          <w:rFonts w:hint="default" w:ascii="Noto Sans" w:hAnsi="Noto Sans" w:eastAsia="Noto Sans" w:cs="Noto Sans"/>
        </w:rPr>
      </w:pPr>
      <w:r>
        <w:rPr>
          <w:color w:val="333333"/>
        </w:rPr>
        <w:t xml:space="preserve">一般使用 </w:t>
      </w:r>
      <w:r>
        <w:rPr>
          <w:rFonts w:hint="default" w:ascii="Noto Sans" w:hAnsi="Noto Sans" w:eastAsia="Noto Sans" w:cs="Noto Sans"/>
          <w:color w:val="333333"/>
        </w:rPr>
        <w:t xml:space="preserve">list  </w:t>
      </w:r>
      <w:r>
        <w:rPr>
          <w:color w:val="333333"/>
        </w:rPr>
        <w:t>结构作为队列，</w:t>
      </w:r>
      <w:r>
        <w:rPr>
          <w:rFonts w:hint="default" w:ascii="Noto Sans" w:hAnsi="Noto Sans" w:eastAsia="Noto Sans" w:cs="Noto Sans"/>
          <w:color w:val="333333"/>
        </w:rPr>
        <w:t xml:space="preserve">rpush  </w:t>
      </w:r>
      <w:r>
        <w:rPr>
          <w:color w:val="333333"/>
        </w:rPr>
        <w:t>生产消息，</w:t>
      </w:r>
      <w:r>
        <w:rPr>
          <w:rFonts w:hint="default" w:ascii="Noto Sans" w:hAnsi="Noto Sans" w:eastAsia="Noto Sans" w:cs="Noto Sans"/>
          <w:color w:val="333333"/>
        </w:rPr>
        <w:t xml:space="preserve">lpop  </w:t>
      </w:r>
      <w:r>
        <w:rPr>
          <w:color w:val="333333"/>
        </w:rPr>
        <w:t xml:space="preserve">消费消息。当 </w:t>
      </w:r>
      <w:r>
        <w:rPr>
          <w:rFonts w:hint="default" w:ascii="Noto Sans" w:hAnsi="Noto Sans" w:eastAsia="Noto Sans" w:cs="Noto Sans"/>
          <w:color w:val="333333"/>
        </w:rPr>
        <w:t xml:space="preserve">lpop  </w:t>
      </w:r>
      <w:r>
        <w:rPr>
          <w:color w:val="333333"/>
        </w:rPr>
        <w:t>没 有消息的时候，要适当</w:t>
      </w:r>
      <w:r>
        <w:rPr>
          <w:color w:val="333333"/>
          <w:spacing w:val="-14"/>
        </w:rPr>
        <w:t xml:space="preserve"> </w:t>
      </w:r>
      <w:r>
        <w:rPr>
          <w:rFonts w:hint="default" w:ascii="Noto Sans" w:hAnsi="Noto Sans" w:eastAsia="Noto Sans" w:cs="Noto Sans"/>
          <w:color w:val="333333"/>
        </w:rPr>
        <w:t>sleep</w:t>
      </w:r>
    </w:p>
    <w:p>
      <w:pPr>
        <w:pStyle w:val="4"/>
        <w:spacing w:line="312" w:lineRule="exact"/>
        <w:ind w:right="217"/>
        <w:jc w:val="left"/>
      </w:pPr>
      <w:r>
        <w:rPr>
          <w:color w:val="333333"/>
          <w:w w:val="105"/>
        </w:rPr>
        <w:t>一会再重试。</w:t>
      </w:r>
    </w:p>
    <w:p>
      <w:pPr>
        <w:pStyle w:val="4"/>
        <w:spacing w:line="318" w:lineRule="exact"/>
        <w:ind w:right="217"/>
        <w:jc w:val="left"/>
      </w:pPr>
      <w:r>
        <w:rPr>
          <w:color w:val="333333"/>
        </w:rPr>
        <w:t xml:space="preserve">如果对方追问可不可以不 用 </w:t>
      </w:r>
      <w:r>
        <w:rPr>
          <w:rFonts w:hint="default" w:ascii="Noto Sans" w:hAnsi="Noto Sans" w:eastAsia="Noto Sans" w:cs="Noto Sans"/>
          <w:color w:val="333333"/>
        </w:rPr>
        <w:t xml:space="preserve">sleep </w:t>
      </w:r>
      <w:r>
        <w:rPr>
          <w:rFonts w:hint="default" w:ascii="Noto Sans" w:hAnsi="Noto Sans" w:eastAsia="Noto Sans" w:cs="Noto Sans"/>
          <w:color w:val="333333"/>
          <w:spacing w:val="19"/>
        </w:rPr>
        <w:t xml:space="preserve"> </w:t>
      </w:r>
      <w:r>
        <w:rPr>
          <w:color w:val="333333"/>
        </w:rPr>
        <w:t>呢？</w:t>
      </w:r>
    </w:p>
    <w:p>
      <w:pPr>
        <w:pStyle w:val="4"/>
        <w:spacing w:before="16" w:line="316" w:lineRule="exact"/>
        <w:ind w:left="160" w:right="217" w:hanging="51"/>
        <w:jc w:val="left"/>
      </w:pPr>
      <w:r>
        <w:rPr>
          <w:rFonts w:hint="default" w:ascii="Noto Sans" w:hAnsi="Noto Sans" w:eastAsia="Noto Sans" w:cs="Noto Sans"/>
          <w:color w:val="333333"/>
        </w:rPr>
        <w:t>list</w:t>
      </w:r>
      <w:r>
        <w:rPr>
          <w:rFonts w:hint="default" w:ascii="Noto Sans" w:hAnsi="Noto Sans" w:eastAsia="Noto Sans" w:cs="Noto Sans"/>
          <w:color w:val="333333"/>
          <w:spacing w:val="1"/>
        </w:rPr>
        <w:t xml:space="preserve"> </w:t>
      </w:r>
      <w:r>
        <w:rPr>
          <w:color w:val="333333"/>
        </w:rPr>
        <w:t>还有个指令叫</w:t>
      </w:r>
      <w:r>
        <w:rPr>
          <w:color w:val="333333"/>
          <w:spacing w:val="43"/>
        </w:rPr>
        <w:t xml:space="preserve"> </w:t>
      </w:r>
      <w:r>
        <w:rPr>
          <w:rFonts w:hint="default" w:ascii="Noto Sans" w:hAnsi="Noto Sans" w:eastAsia="Noto Sans" w:cs="Noto Sans"/>
          <w:color w:val="333333"/>
        </w:rPr>
        <w:t>blpop</w:t>
      </w:r>
      <w:r>
        <w:rPr>
          <w:color w:val="333333"/>
        </w:rPr>
        <w:t>，在没有消息的时候，它会阻塞住直</w:t>
      </w:r>
      <w:r>
        <w:rPr>
          <w:color w:val="333333"/>
          <w:spacing w:val="43"/>
        </w:rPr>
        <w:t xml:space="preserve"> </w:t>
      </w:r>
      <w:r>
        <w:rPr>
          <w:color w:val="333333"/>
        </w:rPr>
        <w:t>到消息到来。</w:t>
      </w:r>
      <w:r>
        <w:rPr>
          <w:color w:val="333333"/>
          <w:spacing w:val="-52"/>
        </w:rPr>
        <w:t xml:space="preserve"> </w:t>
      </w:r>
      <w:r>
        <w:rPr>
          <w:color w:val="333333"/>
        </w:rPr>
        <w:t>如果对方追问能不能生产一次消费多次呢？</w:t>
      </w:r>
    </w:p>
    <w:p>
      <w:pPr>
        <w:pStyle w:val="4"/>
        <w:spacing w:line="283" w:lineRule="exact"/>
        <w:ind w:right="217"/>
        <w:jc w:val="left"/>
      </w:pPr>
      <w:r>
        <w:rPr>
          <w:color w:val="333333"/>
        </w:rPr>
        <w:t xml:space="preserve">使用 </w:t>
      </w:r>
      <w:r>
        <w:rPr>
          <w:rFonts w:hint="default" w:ascii="Noto Sans" w:hAnsi="Noto Sans" w:eastAsia="Noto Sans" w:cs="Noto Sans"/>
          <w:color w:val="333333"/>
        </w:rPr>
        <w:t xml:space="preserve">pub/sub </w:t>
      </w:r>
      <w:r>
        <w:rPr>
          <w:color w:val="333333"/>
        </w:rPr>
        <w:t xml:space="preserve">主题订 阅者模式，可以实现 </w:t>
      </w:r>
      <w:r>
        <w:rPr>
          <w:rFonts w:hint="default" w:ascii="Noto Sans" w:hAnsi="Noto Sans" w:eastAsia="Noto Sans" w:cs="Noto Sans"/>
          <w:color w:val="333333"/>
        </w:rPr>
        <w:t xml:space="preserve">1:N </w:t>
      </w:r>
      <w:r>
        <w:rPr>
          <w:rFonts w:hint="default" w:ascii="Noto Sans" w:hAnsi="Noto Sans" w:eastAsia="Noto Sans" w:cs="Noto Sans"/>
          <w:color w:val="333333"/>
          <w:spacing w:val="44"/>
        </w:rPr>
        <w:t xml:space="preserve"> </w:t>
      </w:r>
      <w:r>
        <w:rPr>
          <w:color w:val="333333"/>
        </w:rPr>
        <w:t>的消息队列。</w:t>
      </w:r>
    </w:p>
    <w:p>
      <w:pPr>
        <w:pStyle w:val="4"/>
        <w:spacing w:before="16" w:line="316" w:lineRule="exact"/>
        <w:ind w:right="1301"/>
        <w:jc w:val="left"/>
      </w:pPr>
      <w:r>
        <w:rPr>
          <w:color w:val="333333"/>
        </w:rPr>
        <w:t xml:space="preserve">如果对方追问 </w:t>
      </w:r>
      <w:r>
        <w:rPr>
          <w:rFonts w:hint="default" w:ascii="Noto Sans" w:hAnsi="Noto Sans" w:eastAsia="Noto Sans" w:cs="Noto Sans"/>
          <w:color w:val="333333"/>
        </w:rPr>
        <w:t xml:space="preserve">pub/sub </w:t>
      </w:r>
      <w:r>
        <w:rPr>
          <w:color w:val="333333"/>
        </w:rPr>
        <w:t>有什么缺点？</w:t>
      </w:r>
      <w:r>
        <w:rPr>
          <w:color w:val="333333"/>
          <w:spacing w:val="3"/>
        </w:rPr>
        <w:t xml:space="preserve"> </w:t>
      </w:r>
      <w:r>
        <w:rPr>
          <w:color w:val="333333"/>
        </w:rPr>
        <w:t xml:space="preserve">在消费者下线的情况下，生产的消息会丢失，得使用专业的消息队列如 </w:t>
      </w:r>
      <w:r>
        <w:rPr>
          <w:rFonts w:hint="default" w:ascii="Noto Sans" w:hAnsi="Noto Sans" w:eastAsia="Noto Sans" w:cs="Noto Sans"/>
          <w:color w:val="333333"/>
        </w:rPr>
        <w:t xml:space="preserve">RabbitMQ </w:t>
      </w:r>
      <w:r>
        <w:rPr>
          <w:color w:val="333333"/>
        </w:rPr>
        <w:t>等。</w:t>
      </w:r>
      <w:r>
        <w:rPr>
          <w:color w:val="333333"/>
          <w:spacing w:val="-34"/>
        </w:rPr>
        <w:t xml:space="preserve"> </w:t>
      </w:r>
      <w:r>
        <w:rPr>
          <w:color w:val="333333"/>
        </w:rPr>
        <w:t xml:space="preserve">如果对方追问  </w:t>
      </w:r>
      <w:r>
        <w:rPr>
          <w:rFonts w:hint="default" w:ascii="Noto Sans" w:hAnsi="Noto Sans" w:eastAsia="Noto Sans" w:cs="Noto Sans"/>
          <w:color w:val="333333"/>
        </w:rPr>
        <w:t>Redis</w:t>
      </w:r>
      <w:r>
        <w:rPr>
          <w:rFonts w:hint="default" w:ascii="Noto Sans" w:hAnsi="Noto Sans" w:eastAsia="Noto Sans" w:cs="Noto Sans"/>
          <w:color w:val="333333"/>
          <w:spacing w:val="23"/>
        </w:rPr>
        <w:t xml:space="preserve"> </w:t>
      </w:r>
      <w:r>
        <w:rPr>
          <w:color w:val="333333"/>
        </w:rPr>
        <w:t>如何实现延时队列？</w:t>
      </w:r>
    </w:p>
    <w:p>
      <w:pPr>
        <w:pStyle w:val="4"/>
        <w:spacing w:line="283" w:lineRule="exact"/>
        <w:ind w:right="217"/>
        <w:jc w:val="left"/>
      </w:pPr>
      <w:r>
        <w:rPr>
          <w:color w:val="333333"/>
        </w:rPr>
        <w:t xml:space="preserve">使用 </w:t>
      </w:r>
      <w:r>
        <w:rPr>
          <w:rFonts w:hint="default" w:ascii="Noto Sans" w:hAnsi="Noto Sans" w:eastAsia="Noto Sans" w:cs="Noto Sans"/>
          <w:color w:val="333333"/>
        </w:rPr>
        <w:t>sortedset</w:t>
      </w:r>
      <w:r>
        <w:rPr>
          <w:color w:val="333333"/>
        </w:rPr>
        <w:t xml:space="preserve">，拿时间 戳作为 </w:t>
      </w:r>
      <w:r>
        <w:rPr>
          <w:rFonts w:hint="default" w:ascii="Noto Sans" w:hAnsi="Noto Sans" w:eastAsia="Noto Sans" w:cs="Noto Sans"/>
          <w:color w:val="333333"/>
        </w:rPr>
        <w:t>score</w:t>
      </w:r>
      <w:r>
        <w:rPr>
          <w:color w:val="333333"/>
        </w:rPr>
        <w:t xml:space="preserve">，消息内容作为 </w:t>
      </w:r>
      <w:r>
        <w:rPr>
          <w:rFonts w:hint="default" w:ascii="Noto Sans" w:hAnsi="Noto Sans" w:eastAsia="Noto Sans" w:cs="Noto Sans"/>
          <w:color w:val="333333"/>
        </w:rPr>
        <w:t xml:space="preserve">key  </w:t>
      </w:r>
      <w:r>
        <w:rPr>
          <w:color w:val="333333"/>
        </w:rPr>
        <w:t xml:space="preserve">调用 </w:t>
      </w:r>
      <w:r>
        <w:rPr>
          <w:rFonts w:hint="default" w:ascii="Noto Sans" w:hAnsi="Noto Sans" w:eastAsia="Noto Sans" w:cs="Noto Sans"/>
          <w:color w:val="333333"/>
        </w:rPr>
        <w:t xml:space="preserve">zadd  </w:t>
      </w:r>
      <w:r>
        <w:rPr>
          <w:rFonts w:hint="default" w:ascii="Noto Sans" w:hAnsi="Noto Sans" w:eastAsia="Noto Sans" w:cs="Noto Sans"/>
          <w:color w:val="333333"/>
          <w:spacing w:val="2"/>
        </w:rPr>
        <w:t xml:space="preserve"> </w:t>
      </w:r>
      <w:r>
        <w:rPr>
          <w:color w:val="333333"/>
        </w:rPr>
        <w:t>来生产消息，消费者用</w:t>
      </w:r>
    </w:p>
    <w:p>
      <w:pPr>
        <w:pStyle w:val="4"/>
        <w:spacing w:line="325" w:lineRule="exact"/>
        <w:ind w:right="217"/>
        <w:jc w:val="left"/>
      </w:pPr>
      <w:r>
        <w:rPr>
          <w:rFonts w:hint="default" w:ascii="Noto Sans" w:hAnsi="Noto Sans" w:eastAsia="Noto Sans" w:cs="Noto Sans"/>
          <w:color w:val="333333"/>
        </w:rPr>
        <w:t xml:space="preserve">zrangebyscore  </w:t>
      </w:r>
      <w:r>
        <w:rPr>
          <w:color w:val="333333"/>
        </w:rPr>
        <w:t xml:space="preserve">指令获取 </w:t>
      </w:r>
      <w:r>
        <w:rPr>
          <w:rFonts w:hint="default" w:ascii="Noto Sans" w:hAnsi="Noto Sans" w:eastAsia="Noto Sans" w:cs="Noto Sans"/>
          <w:color w:val="333333"/>
        </w:rPr>
        <w:t>N</w:t>
      </w:r>
      <w:r>
        <w:rPr>
          <w:rFonts w:hint="default" w:ascii="Noto Sans" w:hAnsi="Noto Sans" w:eastAsia="Noto Sans" w:cs="Noto Sans"/>
          <w:color w:val="333333"/>
          <w:spacing w:val="47"/>
        </w:rPr>
        <w:t xml:space="preserve"> </w:t>
      </w:r>
      <w:r>
        <w:rPr>
          <w:color w:val="333333"/>
        </w:rPr>
        <w:t>秒之前的数据轮询进行处理。</w:t>
      </w:r>
    </w:p>
    <w:p>
      <w:pPr>
        <w:spacing w:after="0" w:line="325" w:lineRule="exact"/>
        <w:jc w:val="left"/>
        <w:sectPr>
          <w:pgSz w:w="11900" w:h="16840"/>
          <w:pgMar w:top="540" w:right="1360" w:bottom="280" w:left="1380" w:header="720" w:footer="720" w:gutter="0"/>
          <w:cols w:space="720" w:num="1"/>
        </w:sectPr>
      </w:pPr>
    </w:p>
    <w:p>
      <w:pPr>
        <w:pStyle w:val="3"/>
        <w:tabs>
          <w:tab w:val="left" w:pos="9049"/>
        </w:tabs>
        <w:spacing w:line="457" w:lineRule="exact"/>
        <w:ind w:right="217"/>
        <w:jc w:val="left"/>
        <w:rPr>
          <w:b w:val="0"/>
          <w:bCs w:val="0"/>
        </w:rPr>
      </w:pPr>
      <w:bookmarkStart w:id="232" w:name="使用过 Redis 分布式锁么，它是什么回事 先拿 "/>
      <w:bookmarkEnd w:id="23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使用过</w:t>
      </w:r>
      <w:r>
        <w:rPr>
          <w:color w:val="333333"/>
          <w:spacing w:val="-47"/>
          <w:u w:val="single" w:color="EDEDED"/>
        </w:rPr>
        <w:t xml:space="preserve"> </w:t>
      </w:r>
      <w:r>
        <w:rPr>
          <w:rFonts w:hint="default" w:ascii="Arial Black" w:hAnsi="Arial Black" w:eastAsia="Arial Black" w:cs="Arial Black"/>
          <w:b/>
          <w:bCs/>
          <w:color w:val="333333"/>
          <w:u w:val="single" w:color="EDEDED"/>
        </w:rPr>
        <w:t>Redis</w:t>
      </w:r>
      <w:r>
        <w:rPr>
          <w:rFonts w:hint="default" w:ascii="Arial Black" w:hAnsi="Arial Black" w:eastAsia="Arial Black" w:cs="Arial Black"/>
          <w:b/>
          <w:bCs/>
          <w:color w:val="333333"/>
          <w:spacing w:val="-59"/>
          <w:u w:val="single" w:color="EDEDED"/>
        </w:rPr>
        <w:t xml:space="preserve"> </w:t>
      </w:r>
      <w:r>
        <w:rPr>
          <w:color w:val="333333"/>
          <w:u w:val="single" w:color="EDEDED"/>
        </w:rPr>
        <w:t>分布式锁么，它是什么回事</w:t>
      </w:r>
      <w:r>
        <w:rPr>
          <w:color w:val="333333"/>
          <w:spacing w:val="-47"/>
          <w:u w:val="single" w:color="EDEDED"/>
        </w:rPr>
        <w:t xml:space="preserve"> </w:t>
      </w:r>
      <w:r>
        <w:rPr>
          <w:color w:val="333333"/>
          <w:u w:val="single" w:color="EDEDED"/>
        </w:rPr>
        <w:t>先拿</w:t>
      </w:r>
      <w:r>
        <w:rPr>
          <w:color w:val="333333"/>
          <w:u w:val="single" w:color="EDEDED"/>
        </w:rPr>
        <w:tab/>
      </w:r>
    </w:p>
    <w:p>
      <w:pPr>
        <w:pStyle w:val="4"/>
        <w:spacing w:before="163" w:line="220" w:lineRule="auto"/>
        <w:ind w:right="126"/>
        <w:jc w:val="both"/>
      </w:pPr>
      <w:r>
        <w:rPr>
          <w:rFonts w:hint="default" w:ascii="Noto Sans" w:hAnsi="Noto Sans" w:eastAsia="Noto Sans" w:cs="Noto Sans"/>
          <w:color w:val="333333"/>
        </w:rPr>
        <w:t>setnx</w:t>
      </w:r>
      <w:r>
        <w:rPr>
          <w:rFonts w:hint="default" w:ascii="Noto Sans" w:hAnsi="Noto Sans" w:eastAsia="Noto Sans" w:cs="Noto Sans"/>
          <w:color w:val="333333"/>
          <w:spacing w:val="42"/>
        </w:rPr>
        <w:t xml:space="preserve"> </w:t>
      </w:r>
      <w:r>
        <w:rPr>
          <w:color w:val="333333"/>
        </w:rPr>
        <w:t>来争抢锁，抢到之后，再用</w:t>
      </w:r>
      <w:r>
        <w:rPr>
          <w:color w:val="333333"/>
          <w:spacing w:val="35"/>
        </w:rPr>
        <w:t xml:space="preserve"> </w:t>
      </w:r>
      <w:r>
        <w:rPr>
          <w:rFonts w:hint="default" w:ascii="Noto Sans" w:hAnsi="Noto Sans" w:eastAsia="Noto Sans" w:cs="Noto Sans"/>
          <w:color w:val="333333"/>
        </w:rPr>
        <w:t>expire</w:t>
      </w:r>
      <w:r>
        <w:rPr>
          <w:rFonts w:hint="default" w:ascii="Noto Sans" w:hAnsi="Noto Sans" w:eastAsia="Noto Sans" w:cs="Noto Sans"/>
          <w:color w:val="333333"/>
          <w:spacing w:val="42"/>
        </w:rPr>
        <w:t xml:space="preserve"> </w:t>
      </w:r>
      <w:r>
        <w:rPr>
          <w:color w:val="333333"/>
        </w:rPr>
        <w:t>给锁加一个过期时间防止锁忘</w:t>
      </w:r>
      <w:r>
        <w:rPr>
          <w:color w:val="333333"/>
          <w:spacing w:val="35"/>
        </w:rPr>
        <w:t xml:space="preserve"> </w:t>
      </w:r>
      <w:r>
        <w:rPr>
          <w:color w:val="333333"/>
        </w:rPr>
        <w:t>记了释放。</w:t>
      </w:r>
      <w:r>
        <w:rPr>
          <w:color w:val="333333"/>
          <w:spacing w:val="35"/>
        </w:rPr>
        <w:t xml:space="preserve"> </w:t>
      </w:r>
      <w:r>
        <w:rPr>
          <w:color w:val="333333"/>
        </w:rPr>
        <w:t>这时候对方会告诉你</w:t>
      </w:r>
      <w:r>
        <w:rPr>
          <w:color w:val="333333"/>
          <w:spacing w:val="-52"/>
        </w:rPr>
        <w:t xml:space="preserve"> </w:t>
      </w:r>
      <w:r>
        <w:rPr>
          <w:color w:val="333333"/>
        </w:rPr>
        <w:t xml:space="preserve">说你回答得不错，然后接着问如果在 </w:t>
      </w:r>
      <w:r>
        <w:rPr>
          <w:rFonts w:hint="default" w:ascii="Noto Sans" w:hAnsi="Noto Sans" w:eastAsia="Noto Sans" w:cs="Noto Sans"/>
          <w:color w:val="333333"/>
        </w:rPr>
        <w:t xml:space="preserve">setnx </w:t>
      </w:r>
      <w:r>
        <w:rPr>
          <w:color w:val="333333"/>
        </w:rPr>
        <w:t xml:space="preserve">之后执行 </w:t>
      </w:r>
      <w:r>
        <w:rPr>
          <w:rFonts w:hint="default" w:ascii="Noto Sans" w:hAnsi="Noto Sans" w:eastAsia="Noto Sans" w:cs="Noto Sans"/>
          <w:color w:val="333333"/>
        </w:rPr>
        <w:t xml:space="preserve">expire </w:t>
      </w:r>
      <w:r>
        <w:rPr>
          <w:color w:val="333333"/>
        </w:rPr>
        <w:t xml:space="preserve">之前进程意外 </w:t>
      </w:r>
      <w:r>
        <w:rPr>
          <w:rFonts w:hint="default" w:ascii="Noto Sans" w:hAnsi="Noto Sans" w:eastAsia="Noto Sans" w:cs="Noto Sans"/>
          <w:color w:val="333333"/>
        </w:rPr>
        <w:t xml:space="preserve">crash </w:t>
      </w:r>
      <w:r>
        <w:rPr>
          <w:color w:val="333333"/>
        </w:rPr>
        <w:t>或者要重启维护了，那</w:t>
      </w:r>
      <w:r>
        <w:rPr>
          <w:color w:val="333333"/>
          <w:spacing w:val="-12"/>
        </w:rPr>
        <w:t xml:space="preserve"> </w:t>
      </w:r>
      <w:r>
        <w:rPr>
          <w:color w:val="333333"/>
        </w:rPr>
        <w:t xml:space="preserve">会怎么样？可以同时把 </w:t>
      </w:r>
      <w:r>
        <w:rPr>
          <w:rFonts w:hint="default" w:ascii="Noto Sans" w:hAnsi="Noto Sans" w:eastAsia="Noto Sans" w:cs="Noto Sans"/>
          <w:color w:val="333333"/>
        </w:rPr>
        <w:t xml:space="preserve">setnx  </w:t>
      </w:r>
      <w:r>
        <w:rPr>
          <w:color w:val="333333"/>
        </w:rPr>
        <w:t xml:space="preserve">和 </w:t>
      </w:r>
      <w:r>
        <w:rPr>
          <w:rFonts w:hint="default" w:ascii="Noto Sans" w:hAnsi="Noto Sans" w:eastAsia="Noto Sans" w:cs="Noto Sans"/>
          <w:color w:val="333333"/>
        </w:rPr>
        <w:t xml:space="preserve">expire </w:t>
      </w:r>
      <w:r>
        <w:rPr>
          <w:rFonts w:hint="default" w:ascii="Noto Sans" w:hAnsi="Noto Sans" w:eastAsia="Noto Sans" w:cs="Noto Sans"/>
          <w:color w:val="333333"/>
          <w:spacing w:val="14"/>
        </w:rPr>
        <w:t xml:space="preserve"> </w:t>
      </w:r>
      <w:r>
        <w:rPr>
          <w:color w:val="333333"/>
        </w:rPr>
        <w:t>合成一条指令来用的！</w:t>
      </w:r>
    </w:p>
    <w:p>
      <w:pPr>
        <w:pStyle w:val="2"/>
        <w:tabs>
          <w:tab w:val="left" w:pos="9049"/>
        </w:tabs>
        <w:spacing w:before="169" w:line="240" w:lineRule="auto"/>
        <w:ind w:right="217"/>
        <w:jc w:val="left"/>
        <w:rPr>
          <w:b w:val="0"/>
          <w:bCs w:val="0"/>
        </w:rPr>
      </w:pPr>
      <w:bookmarkStart w:id="233" w:name="mysql"/>
      <w:bookmarkEnd w:id="233"/>
      <w:r>
        <w:rPr>
          <w:rFonts w:ascii="Times New Roman"/>
          <w:b w:val="0"/>
          <w:color w:val="333333"/>
          <w:spacing w:val="-110"/>
          <w:w w:val="99"/>
          <w:u w:val="single" w:color="EDEDED"/>
        </w:rPr>
        <w:t xml:space="preserve"> </w:t>
      </w:r>
      <w:r>
        <w:rPr>
          <w:b/>
          <w:color w:val="333333"/>
          <w:u w:val="single" w:color="EDEDED"/>
        </w:rPr>
        <w:t>mysql</w:t>
      </w:r>
      <w:r>
        <w:rPr>
          <w:b/>
          <w:color w:val="333333"/>
          <w:u w:val="single" w:color="EDEDED"/>
        </w:rPr>
        <w:tab/>
      </w:r>
    </w:p>
    <w:p>
      <w:pPr>
        <w:pStyle w:val="3"/>
        <w:tabs>
          <w:tab w:val="left" w:pos="9049"/>
        </w:tabs>
        <w:spacing w:before="10" w:line="240" w:lineRule="auto"/>
        <w:ind w:right="217"/>
        <w:jc w:val="left"/>
        <w:rPr>
          <w:b w:val="0"/>
          <w:bCs w:val="0"/>
        </w:rPr>
      </w:pPr>
      <w:bookmarkStart w:id="234" w:name="据库三大范式是什么 "/>
      <w:bookmarkEnd w:id="234"/>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据库三大范式是什么</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39"/>
        </w:rPr>
        <w:t xml:space="preserve"> </w:t>
      </w:r>
      <w:r>
        <w:rPr>
          <w:color w:val="333333"/>
        </w:rPr>
        <w:t>第一范式：每个列都不可以再拆分。</w:t>
      </w:r>
    </w:p>
    <w:p>
      <w:pPr>
        <w:pStyle w:val="4"/>
        <w:spacing w:before="86" w:line="240" w:lineRule="auto"/>
        <w:ind w:left="345" w:right="217"/>
        <w:jc w:val="left"/>
      </w:pPr>
      <w:r>
        <w:rPr>
          <w:rFonts w:hint="default" w:ascii="Noto Sans" w:hAnsi="Noto Sans" w:eastAsia="Noto Sans" w:cs="Noto Sans"/>
          <w:color w:val="333333"/>
        </w:rPr>
        <w:t xml:space="preserve">2.   </w:t>
      </w:r>
      <w:r>
        <w:rPr>
          <w:color w:val="333333"/>
        </w:rPr>
        <w:t xml:space="preserve">第二范式：在第一范式的基础上，非主键列完全依赖于主键，而不能是依 </w:t>
      </w:r>
      <w:r>
        <w:rPr>
          <w:color w:val="333333"/>
          <w:spacing w:val="52"/>
        </w:rPr>
        <w:t xml:space="preserve"> </w:t>
      </w:r>
      <w:r>
        <w:rPr>
          <w:color w:val="333333"/>
        </w:rPr>
        <w:t>赖于主键的一部分。</w:t>
      </w:r>
    </w:p>
    <w:p>
      <w:pPr>
        <w:pStyle w:val="4"/>
        <w:spacing w:before="90" w:line="223" w:lineRule="auto"/>
        <w:ind w:left="560" w:right="110" w:hanging="215"/>
        <w:jc w:val="both"/>
      </w:pPr>
      <w:r>
        <w:rPr>
          <w:rFonts w:hint="default" w:ascii="Noto Sans" w:hAnsi="Noto Sans" w:eastAsia="Noto Sans" w:cs="Noto Sans"/>
          <w:color w:val="333333"/>
        </w:rPr>
        <w:t>3.</w:t>
      </w:r>
      <w:r>
        <w:rPr>
          <w:rFonts w:hint="default" w:ascii="Noto Sans" w:hAnsi="Noto Sans" w:eastAsia="Noto Sans" w:cs="Noto Sans"/>
          <w:color w:val="333333"/>
          <w:spacing w:val="23"/>
        </w:rPr>
        <w:t xml:space="preserve"> </w:t>
      </w:r>
      <w:r>
        <w:rPr>
          <w:color w:val="333333"/>
        </w:rPr>
        <w:t>第三范式：在第二范式的基础上，非主键列只依赖于主键，不依赖于其他</w:t>
      </w:r>
      <w:r>
        <w:rPr>
          <w:color w:val="333333"/>
          <w:spacing w:val="9"/>
        </w:rPr>
        <w:t xml:space="preserve"> </w:t>
      </w:r>
      <w:r>
        <w:rPr>
          <w:color w:val="333333"/>
        </w:rPr>
        <w:t>非主键。</w:t>
      </w:r>
      <w:r>
        <w:rPr>
          <w:color w:val="333333"/>
          <w:spacing w:val="9"/>
        </w:rPr>
        <w:t xml:space="preserve"> </w:t>
      </w:r>
      <w:r>
        <w:rPr>
          <w:color w:val="333333"/>
        </w:rPr>
        <w:t>在设计数据库结</w:t>
      </w:r>
      <w:r>
        <w:rPr>
          <w:color w:val="333333"/>
          <w:spacing w:val="-48"/>
        </w:rPr>
        <w:t xml:space="preserve"> </w:t>
      </w:r>
      <w:r>
        <w:rPr>
          <w:color w:val="333333"/>
        </w:rPr>
        <w:t>构的时候，要尽量遵守三范式，如果不遵守，必须有足够</w:t>
      </w:r>
      <w:r>
        <w:rPr>
          <w:color w:val="333333"/>
          <w:spacing w:val="40"/>
        </w:rPr>
        <w:t xml:space="preserve"> </w:t>
      </w:r>
      <w:r>
        <w:rPr>
          <w:color w:val="333333"/>
        </w:rPr>
        <w:t>的理由。比如性能。事实上我们经常会为</w:t>
      </w:r>
      <w:r>
        <w:rPr>
          <w:color w:val="333333"/>
          <w:w w:val="102"/>
        </w:rPr>
        <w:t xml:space="preserve"> </w:t>
      </w:r>
      <w:r>
        <w:rPr>
          <w:color w:val="333333"/>
          <w:w w:val="105"/>
        </w:rPr>
        <w:t>了性能而妥协数据库的设计。</w:t>
      </w:r>
    </w:p>
    <w:p>
      <w:pPr>
        <w:pStyle w:val="3"/>
        <w:tabs>
          <w:tab w:val="left" w:pos="9049"/>
        </w:tabs>
        <w:spacing w:before="70" w:line="240" w:lineRule="auto"/>
        <w:ind w:right="217"/>
        <w:jc w:val="left"/>
        <w:rPr>
          <w:b w:val="0"/>
          <w:bCs w:val="0"/>
        </w:rPr>
      </w:pPr>
      <w:bookmarkStart w:id="235" w:name="MySQL 有关权限的表都有哪几个？ "/>
      <w:bookmarkEnd w:id="23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MySQL </w:t>
      </w:r>
      <w:r>
        <w:rPr>
          <w:rFonts w:hint="default" w:ascii="Arial Black" w:hAnsi="Arial Black" w:eastAsia="Arial Black" w:cs="Arial Black"/>
          <w:b/>
          <w:bCs/>
          <w:color w:val="333333"/>
          <w:spacing w:val="40"/>
          <w:w w:val="95"/>
          <w:u w:val="single" w:color="EDEDED"/>
        </w:rPr>
        <w:t xml:space="preserve"> </w:t>
      </w:r>
      <w:r>
        <w:rPr>
          <w:color w:val="333333"/>
          <w:w w:val="95"/>
          <w:u w:val="single" w:color="EDEDED"/>
        </w:rPr>
        <w:t>有关权限的表都有哪几个？</w:t>
      </w:r>
      <w:r>
        <w:rPr>
          <w:color w:val="333333"/>
          <w:u w:val="single" w:color="EDEDED"/>
        </w:rPr>
        <w:tab/>
      </w:r>
    </w:p>
    <w:p>
      <w:pPr>
        <w:pStyle w:val="4"/>
        <w:spacing w:before="167" w:line="316" w:lineRule="exact"/>
        <w:ind w:right="256"/>
        <w:jc w:val="left"/>
      </w:pPr>
      <w:r>
        <w:rPr>
          <w:rFonts w:hint="default" w:ascii="Noto Sans" w:hAnsi="Noto Sans" w:eastAsia="Noto Sans" w:cs="Noto Sans"/>
          <w:color w:val="333333"/>
        </w:rPr>
        <w:t xml:space="preserve">MySQL </w:t>
      </w:r>
      <w:r>
        <w:rPr>
          <w:color w:val="333333"/>
        </w:rPr>
        <w:t xml:space="preserve">服务器通过权限表来控制用户对数据库的访问，权限表存放在 </w:t>
      </w:r>
      <w:r>
        <w:rPr>
          <w:rFonts w:hint="default" w:ascii="Noto Sans" w:hAnsi="Noto Sans" w:eastAsia="Noto Sans" w:cs="Noto Sans"/>
          <w:color w:val="333333"/>
        </w:rPr>
        <w:t xml:space="preserve">MySQL </w:t>
      </w:r>
      <w:r>
        <w:rPr>
          <w:color w:val="333333"/>
        </w:rPr>
        <w:t>数 据库里，由</w:t>
      </w:r>
      <w:r>
        <w:rPr>
          <w:color w:val="333333"/>
          <w:spacing w:val="12"/>
        </w:rPr>
        <w:t xml:space="preserve"> </w:t>
      </w:r>
      <w:r>
        <w:rPr>
          <w:rFonts w:hint="default" w:ascii="Noto Sans" w:hAnsi="Noto Sans" w:eastAsia="Noto Sans" w:cs="Noto Sans"/>
          <w:color w:val="333333"/>
        </w:rPr>
        <w:t>mysql_install_db</w:t>
      </w:r>
      <w:r>
        <w:rPr>
          <w:rFonts w:hint="default" w:ascii="Noto Sans" w:hAnsi="Noto Sans" w:eastAsia="Noto Sans" w:cs="Noto Sans"/>
          <w:color w:val="333333"/>
          <w:spacing w:val="42"/>
        </w:rPr>
        <w:t xml:space="preserve"> </w:t>
      </w:r>
      <w:r>
        <w:rPr>
          <w:color w:val="333333"/>
        </w:rPr>
        <w:t>脚本初始化。这些权限表分别</w:t>
      </w:r>
      <w:r>
        <w:rPr>
          <w:color w:val="333333"/>
          <w:spacing w:val="35"/>
        </w:rPr>
        <w:t xml:space="preserve"> </w:t>
      </w:r>
      <w:r>
        <w:rPr>
          <w:rFonts w:hint="default" w:ascii="Noto Sans" w:hAnsi="Noto Sans" w:eastAsia="Noto Sans" w:cs="Noto Sans"/>
          <w:color w:val="333333"/>
        </w:rPr>
        <w:t>user</w:t>
      </w:r>
      <w:r>
        <w:rPr>
          <w:color w:val="333333"/>
        </w:rPr>
        <w:t>，</w:t>
      </w:r>
      <w:r>
        <w:rPr>
          <w:rFonts w:hint="default" w:ascii="Noto Sans" w:hAnsi="Noto Sans" w:eastAsia="Noto Sans" w:cs="Noto Sans"/>
          <w:color w:val="333333"/>
        </w:rPr>
        <w:t>db</w:t>
      </w:r>
      <w:r>
        <w:rPr>
          <w:color w:val="333333"/>
        </w:rPr>
        <w:t>，</w:t>
      </w:r>
      <w:r>
        <w:rPr>
          <w:color w:val="333333"/>
          <w:spacing w:val="35"/>
        </w:rPr>
        <w:t xml:space="preserve"> </w:t>
      </w:r>
      <w:r>
        <w:rPr>
          <w:rFonts w:hint="default" w:ascii="Noto Sans" w:hAnsi="Noto Sans" w:eastAsia="Noto Sans" w:cs="Noto Sans"/>
          <w:color w:val="333333"/>
        </w:rPr>
        <w:t>table_priv</w:t>
      </w:r>
      <w:r>
        <w:rPr>
          <w:color w:val="333333"/>
        </w:rPr>
        <w:t>，</w:t>
      </w:r>
      <w:r>
        <w:rPr>
          <w:rFonts w:hint="default" w:ascii="Noto Sans" w:hAnsi="Noto Sans" w:eastAsia="Noto Sans" w:cs="Noto Sans"/>
          <w:color w:val="333333"/>
        </w:rPr>
        <w:t>columns_priv</w:t>
      </w:r>
      <w:r>
        <w:rPr>
          <w:rFonts w:hint="default" w:ascii="Noto Sans" w:hAnsi="Noto Sans" w:eastAsia="Noto Sans" w:cs="Noto Sans"/>
          <w:color w:val="333333"/>
          <w:spacing w:val="42"/>
        </w:rPr>
        <w:t xml:space="preserve"> </w:t>
      </w:r>
      <w:r>
        <w:rPr>
          <w:color w:val="333333"/>
        </w:rPr>
        <w:t>和</w:t>
      </w:r>
      <w:r>
        <w:rPr>
          <w:color w:val="333333"/>
          <w:spacing w:val="35"/>
        </w:rPr>
        <w:t xml:space="preserve"> </w:t>
      </w:r>
      <w:r>
        <w:rPr>
          <w:rFonts w:hint="default" w:ascii="Noto Sans" w:hAnsi="Noto Sans" w:eastAsia="Noto Sans" w:cs="Noto Sans"/>
          <w:color w:val="333333"/>
        </w:rPr>
        <w:t>host</w:t>
      </w:r>
      <w:r>
        <w:rPr>
          <w:color w:val="333333"/>
        </w:rPr>
        <w:t>。下面</w:t>
      </w:r>
      <w:r>
        <w:rPr>
          <w:color w:val="333333"/>
          <w:spacing w:val="-52"/>
        </w:rPr>
        <w:t xml:space="preserve"> </w:t>
      </w:r>
      <w:r>
        <w:rPr>
          <w:color w:val="333333"/>
        </w:rPr>
        <w:t>分别介绍一下这些表的结构和内容：</w:t>
      </w:r>
    </w:p>
    <w:p>
      <w:pPr>
        <w:pStyle w:val="4"/>
        <w:spacing w:before="123" w:line="240" w:lineRule="auto"/>
        <w:ind w:left="345" w:right="217"/>
        <w:jc w:val="left"/>
      </w:pPr>
      <w:r>
        <w:rPr>
          <w:rFonts w:hint="default" w:ascii="Noto Sans" w:hAnsi="Noto Sans" w:eastAsia="Noto Sans" w:cs="Noto Sans"/>
          <w:color w:val="333333"/>
        </w:rPr>
        <w:t xml:space="preserve">1.  user  </w:t>
      </w:r>
      <w:r>
        <w:rPr>
          <w:color w:val="333333"/>
        </w:rPr>
        <w:t xml:space="preserve">权限表：记录允许连接到服务器的用户帐号信息，里面的权限是全局 </w:t>
      </w:r>
      <w:r>
        <w:rPr>
          <w:color w:val="333333"/>
          <w:spacing w:val="21"/>
        </w:rPr>
        <w:t xml:space="preserve"> </w:t>
      </w:r>
      <w:r>
        <w:rPr>
          <w:color w:val="333333"/>
        </w:rPr>
        <w:t>级的。</w:t>
      </w:r>
    </w:p>
    <w:p>
      <w:pPr>
        <w:pStyle w:val="4"/>
        <w:spacing w:before="71" w:line="240" w:lineRule="auto"/>
        <w:ind w:left="345" w:right="217"/>
        <w:jc w:val="left"/>
      </w:pPr>
      <w:r>
        <w:rPr>
          <w:rFonts w:hint="default" w:ascii="Noto Sans" w:hAnsi="Noto Sans" w:eastAsia="Noto Sans" w:cs="Noto Sans"/>
          <w:color w:val="333333"/>
        </w:rPr>
        <w:t xml:space="preserve">2.  db </w:t>
      </w:r>
      <w:r>
        <w:rPr>
          <w:rFonts w:hint="default" w:ascii="Noto Sans" w:hAnsi="Noto Sans" w:eastAsia="Noto Sans" w:cs="Noto Sans"/>
          <w:color w:val="333333"/>
          <w:spacing w:val="31"/>
        </w:rPr>
        <w:t xml:space="preserve"> </w:t>
      </w:r>
      <w:r>
        <w:rPr>
          <w:color w:val="333333"/>
        </w:rPr>
        <w:t>权限表：记录各个帐号在各个数据库上的操作权限。</w:t>
      </w:r>
    </w:p>
    <w:p>
      <w:pPr>
        <w:pStyle w:val="4"/>
        <w:spacing w:before="71" w:line="240" w:lineRule="auto"/>
        <w:ind w:left="345" w:right="217"/>
        <w:jc w:val="left"/>
      </w:pPr>
      <w:r>
        <w:rPr>
          <w:rFonts w:hint="default" w:ascii="Noto Sans" w:hAnsi="Noto Sans" w:eastAsia="Noto Sans" w:cs="Noto Sans"/>
          <w:color w:val="333333"/>
        </w:rPr>
        <w:t xml:space="preserve">3.  table_priv </w:t>
      </w:r>
      <w:r>
        <w:rPr>
          <w:rFonts w:hint="default" w:ascii="Noto Sans" w:hAnsi="Noto Sans" w:eastAsia="Noto Sans" w:cs="Noto Sans"/>
          <w:color w:val="333333"/>
          <w:spacing w:val="12"/>
        </w:rPr>
        <w:t xml:space="preserve"> </w:t>
      </w:r>
      <w:r>
        <w:rPr>
          <w:color w:val="333333"/>
        </w:rPr>
        <w:t>权限表：记录数据表级的操作权限。</w:t>
      </w:r>
    </w:p>
    <w:p>
      <w:pPr>
        <w:pStyle w:val="4"/>
        <w:spacing w:before="86" w:line="240" w:lineRule="auto"/>
        <w:ind w:left="345" w:right="217"/>
        <w:jc w:val="left"/>
      </w:pPr>
      <w:r>
        <w:rPr>
          <w:rFonts w:hint="default" w:ascii="Noto Sans" w:hAnsi="Noto Sans" w:eastAsia="Noto Sans" w:cs="Noto Sans"/>
          <w:color w:val="333333"/>
        </w:rPr>
        <w:t xml:space="preserve">4.  columns_priv </w:t>
      </w:r>
      <w:r>
        <w:rPr>
          <w:rFonts w:hint="default" w:ascii="Noto Sans" w:hAnsi="Noto Sans" w:eastAsia="Noto Sans" w:cs="Noto Sans"/>
          <w:color w:val="333333"/>
          <w:spacing w:val="20"/>
        </w:rPr>
        <w:t xml:space="preserve"> </w:t>
      </w:r>
      <w:r>
        <w:rPr>
          <w:color w:val="333333"/>
        </w:rPr>
        <w:t>权限表：记录数据列级的操作权限。</w:t>
      </w:r>
    </w:p>
    <w:p>
      <w:pPr>
        <w:pStyle w:val="4"/>
        <w:spacing w:before="71" w:line="325" w:lineRule="exact"/>
        <w:ind w:left="345" w:right="217"/>
        <w:jc w:val="left"/>
      </w:pPr>
      <w:r>
        <w:rPr>
          <w:rFonts w:hint="default" w:ascii="Noto Sans" w:hAnsi="Noto Sans" w:eastAsia="Noto Sans" w:cs="Noto Sans"/>
          <w:color w:val="333333"/>
        </w:rPr>
        <w:t xml:space="preserve">5.  host  </w:t>
      </w:r>
      <w:r>
        <w:rPr>
          <w:color w:val="333333"/>
        </w:rPr>
        <w:t xml:space="preserve">权限表：配合  </w:t>
      </w:r>
      <w:r>
        <w:rPr>
          <w:rFonts w:hint="default" w:ascii="Noto Sans" w:hAnsi="Noto Sans" w:eastAsia="Noto Sans" w:cs="Noto Sans"/>
          <w:color w:val="333333"/>
        </w:rPr>
        <w:t xml:space="preserve">db  </w:t>
      </w:r>
      <w:r>
        <w:rPr>
          <w:color w:val="333333"/>
        </w:rPr>
        <w:t>权限表对给定主机上数据库级操作权限作更细致的控</w:t>
      </w:r>
      <w:r>
        <w:rPr>
          <w:color w:val="333333"/>
          <w:spacing w:val="-3"/>
        </w:rPr>
        <w:t xml:space="preserve"> </w:t>
      </w:r>
      <w:r>
        <w:rPr>
          <w:color w:val="333333"/>
        </w:rPr>
        <w:t>制。这个权限表不受</w:t>
      </w:r>
    </w:p>
    <w:p>
      <w:pPr>
        <w:pStyle w:val="4"/>
        <w:spacing w:line="325" w:lineRule="exact"/>
        <w:ind w:left="325" w:right="5479"/>
        <w:jc w:val="center"/>
      </w:pPr>
      <w:r>
        <w:rPr>
          <w:rFonts w:hint="default" w:ascii="Noto Sans" w:hAnsi="Noto Sans" w:eastAsia="Noto Sans" w:cs="Noto Sans"/>
          <w:color w:val="333333"/>
        </w:rPr>
        <w:t xml:space="preserve">GRANT </w:t>
      </w:r>
      <w:r>
        <w:rPr>
          <w:color w:val="333333"/>
        </w:rPr>
        <w:t xml:space="preserve">和 </w:t>
      </w:r>
      <w:r>
        <w:rPr>
          <w:rFonts w:hint="default" w:ascii="Noto Sans" w:hAnsi="Noto Sans" w:eastAsia="Noto Sans" w:cs="Noto Sans"/>
          <w:color w:val="333333"/>
        </w:rPr>
        <w:t xml:space="preserve">REVOKE </w:t>
      </w:r>
      <w:r>
        <w:rPr>
          <w:rFonts w:hint="default" w:ascii="Noto Sans" w:hAnsi="Noto Sans" w:eastAsia="Noto Sans" w:cs="Noto Sans"/>
          <w:color w:val="333333"/>
          <w:spacing w:val="9"/>
        </w:rPr>
        <w:t xml:space="preserve"> </w:t>
      </w:r>
      <w:r>
        <w:rPr>
          <w:color w:val="333333"/>
        </w:rPr>
        <w:t>语句的影响。</w:t>
      </w:r>
    </w:p>
    <w:p>
      <w:pPr>
        <w:pStyle w:val="3"/>
        <w:tabs>
          <w:tab w:val="left" w:pos="9049"/>
        </w:tabs>
        <w:spacing w:before="61" w:line="240" w:lineRule="auto"/>
        <w:ind w:right="217"/>
        <w:jc w:val="left"/>
        <w:rPr>
          <w:b w:val="0"/>
          <w:bCs w:val="0"/>
        </w:rPr>
      </w:pPr>
      <w:bookmarkStart w:id="236" w:name="MySQL 的 Binlog 有有几种录入格式？分别有什么区别？ "/>
      <w:bookmarkEnd w:id="23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MySQL  </w:t>
      </w:r>
      <w:r>
        <w:rPr>
          <w:color w:val="333333"/>
          <w:w w:val="95"/>
          <w:u w:val="single" w:color="EDEDED"/>
        </w:rPr>
        <w:t xml:space="preserve">的  </w:t>
      </w:r>
      <w:r>
        <w:rPr>
          <w:rFonts w:hint="default" w:ascii="Arial Black" w:hAnsi="Arial Black" w:eastAsia="Arial Black" w:cs="Arial Black"/>
          <w:b/>
          <w:bCs/>
          <w:color w:val="333333"/>
          <w:w w:val="95"/>
          <w:u w:val="single" w:color="EDEDED"/>
        </w:rPr>
        <w:t>Binlog</w:t>
      </w:r>
      <w:r>
        <w:rPr>
          <w:rFonts w:hint="default" w:ascii="Arial Black" w:hAnsi="Arial Black" w:eastAsia="Arial Black" w:cs="Arial Black"/>
          <w:b/>
          <w:bCs/>
          <w:color w:val="333333"/>
          <w:spacing w:val="-21"/>
          <w:w w:val="95"/>
          <w:u w:val="single" w:color="EDEDED"/>
        </w:rPr>
        <w:t xml:space="preserve"> </w:t>
      </w:r>
      <w:r>
        <w:rPr>
          <w:color w:val="333333"/>
          <w:w w:val="95"/>
          <w:u w:val="single" w:color="EDEDED"/>
        </w:rPr>
        <w:t>有有几种录入格式？分别有什么区别？</w:t>
      </w:r>
      <w:r>
        <w:rPr>
          <w:color w:val="333333"/>
          <w:u w:val="single" w:color="EDEDED"/>
        </w:rPr>
        <w:tab/>
      </w:r>
    </w:p>
    <w:p>
      <w:pPr>
        <w:pStyle w:val="4"/>
        <w:spacing w:before="126" w:line="240" w:lineRule="auto"/>
        <w:ind w:right="217"/>
        <w:jc w:val="left"/>
      </w:pPr>
      <w:r>
        <w:rPr>
          <w:color w:val="333333"/>
        </w:rPr>
        <w:t>有三种格式，</w:t>
      </w:r>
      <w:r>
        <w:rPr>
          <w:rFonts w:hint="default" w:ascii="Noto Sans" w:hAnsi="Noto Sans" w:eastAsia="Noto Sans" w:cs="Noto Sans"/>
          <w:color w:val="333333"/>
        </w:rPr>
        <w:t>statement</w:t>
      </w:r>
      <w:r>
        <w:rPr>
          <w:color w:val="333333"/>
        </w:rPr>
        <w:t>，</w:t>
      </w:r>
      <w:r>
        <w:rPr>
          <w:rFonts w:hint="default" w:ascii="Noto Sans" w:hAnsi="Noto Sans" w:eastAsia="Noto Sans" w:cs="Noto Sans"/>
          <w:color w:val="333333"/>
        </w:rPr>
        <w:t xml:space="preserve">row  </w:t>
      </w:r>
      <w:r>
        <w:rPr>
          <w:color w:val="333333"/>
        </w:rPr>
        <w:t>和</w:t>
      </w:r>
      <w:r>
        <w:rPr>
          <w:color w:val="333333"/>
          <w:spacing w:val="22"/>
        </w:rPr>
        <w:t xml:space="preserve"> </w:t>
      </w:r>
      <w:r>
        <w:rPr>
          <w:rFonts w:hint="default" w:ascii="Noto Sans" w:hAnsi="Noto Sans" w:eastAsia="Noto Sans" w:cs="Noto Sans"/>
          <w:color w:val="333333"/>
        </w:rPr>
        <w:t>mixed</w:t>
      </w:r>
      <w:r>
        <w:rPr>
          <w:color w:val="333333"/>
        </w:rPr>
        <w:t>。</w:t>
      </w:r>
    </w:p>
    <w:p>
      <w:pPr>
        <w:pStyle w:val="4"/>
        <w:spacing w:before="168" w:line="220" w:lineRule="auto"/>
        <w:ind w:left="560" w:right="188"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27"/>
        </w:rPr>
        <w:t xml:space="preserve"> </w:t>
      </w:r>
      <w:r>
        <w:rPr>
          <w:rFonts w:hint="default" w:ascii="Noto Sans" w:hAnsi="Noto Sans" w:eastAsia="Noto Sans" w:cs="Noto Sans"/>
          <w:color w:val="333333"/>
        </w:rPr>
        <w:t>statement</w:t>
      </w:r>
      <w:r>
        <w:rPr>
          <w:rFonts w:hint="default" w:ascii="Noto Sans" w:hAnsi="Noto Sans" w:eastAsia="Noto Sans" w:cs="Noto Sans"/>
          <w:color w:val="333333"/>
          <w:spacing w:val="27"/>
        </w:rPr>
        <w:t xml:space="preserve"> </w:t>
      </w:r>
      <w:r>
        <w:rPr>
          <w:color w:val="333333"/>
        </w:rPr>
        <w:t>模式下，每一条会修改数据的</w:t>
      </w:r>
      <w:r>
        <w:rPr>
          <w:color w:val="333333"/>
          <w:spacing w:val="20"/>
        </w:rPr>
        <w:t xml:space="preserve"> </w:t>
      </w:r>
      <w:r>
        <w:rPr>
          <w:rFonts w:hint="default" w:ascii="Noto Sans" w:hAnsi="Noto Sans" w:eastAsia="Noto Sans" w:cs="Noto Sans"/>
          <w:color w:val="333333"/>
        </w:rPr>
        <w:t>SQL</w:t>
      </w:r>
      <w:r>
        <w:rPr>
          <w:rFonts w:hint="default" w:ascii="Noto Sans" w:hAnsi="Noto Sans" w:eastAsia="Noto Sans" w:cs="Noto Sans"/>
          <w:color w:val="333333"/>
          <w:spacing w:val="27"/>
        </w:rPr>
        <w:t xml:space="preserve"> </w:t>
      </w:r>
      <w:r>
        <w:rPr>
          <w:color w:val="333333"/>
        </w:rPr>
        <w:t>都会记录在</w:t>
      </w:r>
      <w:r>
        <w:rPr>
          <w:color w:val="333333"/>
          <w:spacing w:val="20"/>
        </w:rPr>
        <w:t xml:space="preserve"> </w:t>
      </w:r>
      <w:r>
        <w:rPr>
          <w:rFonts w:hint="default" w:ascii="Noto Sans" w:hAnsi="Noto Sans" w:eastAsia="Noto Sans" w:cs="Noto Sans"/>
          <w:color w:val="333333"/>
        </w:rPr>
        <w:t>Binlog</w:t>
      </w:r>
      <w:r>
        <w:rPr>
          <w:rFonts w:hint="default" w:ascii="Noto Sans" w:hAnsi="Noto Sans" w:eastAsia="Noto Sans" w:cs="Noto Sans"/>
          <w:color w:val="333333"/>
          <w:spacing w:val="27"/>
        </w:rPr>
        <w:t xml:space="preserve"> </w:t>
      </w:r>
      <w:r>
        <w:rPr>
          <w:color w:val="333333"/>
        </w:rPr>
        <w:t>中。不需</w:t>
      </w:r>
      <w:r>
        <w:rPr>
          <w:color w:val="333333"/>
          <w:spacing w:val="20"/>
        </w:rPr>
        <w:t xml:space="preserve"> </w:t>
      </w:r>
      <w:r>
        <w:rPr>
          <w:color w:val="333333"/>
        </w:rPr>
        <w:t>要记录每一行的变化，</w:t>
      </w:r>
      <w:r>
        <w:rPr>
          <w:color w:val="333333"/>
          <w:spacing w:val="-53"/>
        </w:rPr>
        <w:t xml:space="preserve"> </w:t>
      </w:r>
      <w:r>
        <w:rPr>
          <w:color w:val="333333"/>
        </w:rPr>
        <w:t xml:space="preserve">减少了 </w:t>
      </w:r>
      <w:r>
        <w:rPr>
          <w:rFonts w:hint="default" w:ascii="Noto Sans" w:hAnsi="Noto Sans" w:eastAsia="Noto Sans" w:cs="Noto Sans"/>
          <w:color w:val="333333"/>
        </w:rPr>
        <w:t xml:space="preserve">Binlog </w:t>
      </w:r>
      <w:r>
        <w:rPr>
          <w:color w:val="333333"/>
        </w:rPr>
        <w:t xml:space="preserve">日志量，节约了 </w:t>
      </w:r>
      <w:r>
        <w:rPr>
          <w:rFonts w:hint="default" w:ascii="Noto Sans" w:hAnsi="Noto Sans" w:eastAsia="Noto Sans" w:cs="Noto Sans"/>
          <w:color w:val="333333"/>
        </w:rPr>
        <w:t>IO</w:t>
      </w:r>
      <w:r>
        <w:rPr>
          <w:color w:val="333333"/>
        </w:rPr>
        <w:t xml:space="preserve">，提高性能。由于 </w:t>
      </w:r>
      <w:r>
        <w:rPr>
          <w:rFonts w:hint="default" w:ascii="Noto Sans" w:hAnsi="Noto Sans" w:eastAsia="Noto Sans" w:cs="Noto Sans"/>
          <w:color w:val="333333"/>
        </w:rPr>
        <w:t>sql</w:t>
      </w:r>
      <w:r>
        <w:rPr>
          <w:rFonts w:hint="default" w:ascii="Noto Sans" w:hAnsi="Noto Sans" w:eastAsia="Noto Sans" w:cs="Noto Sans"/>
          <w:color w:val="333333"/>
          <w:spacing w:val="13"/>
        </w:rPr>
        <w:t xml:space="preserve"> </w:t>
      </w:r>
      <w:r>
        <w:rPr>
          <w:color w:val="333333"/>
        </w:rPr>
        <w:t>的执行是有上下文的，因此在保存的时候</w:t>
      </w:r>
      <w:r>
        <w:rPr>
          <w:color w:val="333333"/>
          <w:w w:val="102"/>
        </w:rPr>
        <w:t xml:space="preserve"> </w:t>
      </w:r>
      <w:r>
        <w:rPr>
          <w:color w:val="333333"/>
        </w:rPr>
        <w:t xml:space="preserve">需要保存相关的信息，同时还  </w:t>
      </w:r>
      <w:r>
        <w:rPr>
          <w:color w:val="333333"/>
          <w:spacing w:val="51"/>
        </w:rPr>
        <w:t xml:space="preserve"> </w:t>
      </w:r>
      <w:r>
        <w:rPr>
          <w:color w:val="333333"/>
        </w:rPr>
        <w:t>有一些使用了函数之类的语句无法被记录复制。</w:t>
      </w:r>
    </w:p>
    <w:p>
      <w:pPr>
        <w:pStyle w:val="4"/>
        <w:spacing w:before="118" w:line="220" w:lineRule="auto"/>
        <w:ind w:left="560" w:right="243" w:hanging="215"/>
        <w:jc w:val="both"/>
      </w:pPr>
      <w:r>
        <w:rPr>
          <w:rFonts w:hint="default" w:ascii="Noto Sans" w:hAnsi="Noto Sans" w:eastAsia="Noto Sans" w:cs="Noto Sans"/>
          <w:color w:val="333333"/>
        </w:rPr>
        <w:t xml:space="preserve">2. row </w:t>
      </w:r>
      <w:r>
        <w:rPr>
          <w:color w:val="333333"/>
        </w:rPr>
        <w:t xml:space="preserve">级别下，不记录 </w:t>
      </w:r>
      <w:r>
        <w:rPr>
          <w:rFonts w:hint="default" w:ascii="Noto Sans" w:hAnsi="Noto Sans" w:eastAsia="Noto Sans" w:cs="Noto Sans"/>
          <w:color w:val="333333"/>
        </w:rPr>
        <w:t xml:space="preserve">SQL </w:t>
      </w:r>
      <w:r>
        <w:rPr>
          <w:color w:val="333333"/>
        </w:rPr>
        <w:t>语句上下文相关信息，仅保存哪条记录被修改。记 录单元为每一行的改</w:t>
      </w:r>
      <w:r>
        <w:rPr>
          <w:color w:val="333333"/>
          <w:spacing w:val="-2"/>
        </w:rPr>
        <w:t xml:space="preserve"> </w:t>
      </w:r>
      <w:r>
        <w:rPr>
          <w:color w:val="333333"/>
        </w:rPr>
        <w:t>动，基本是可以全部记下来但是由于很多操作，会导 致大量行的改动</w:t>
      </w:r>
      <w:r>
        <w:rPr>
          <w:rFonts w:hint="default" w:ascii="Noto Sans" w:hAnsi="Noto Sans" w:eastAsia="Noto Sans" w:cs="Noto Sans"/>
          <w:color w:val="333333"/>
        </w:rPr>
        <w:t>(</w:t>
      </w:r>
      <w:r>
        <w:rPr>
          <w:color w:val="333333"/>
        </w:rPr>
        <w:t xml:space="preserve">比如 </w:t>
      </w:r>
      <w:r>
        <w:rPr>
          <w:rFonts w:hint="default" w:ascii="Noto Sans" w:hAnsi="Noto Sans" w:eastAsia="Noto Sans" w:cs="Noto Sans"/>
          <w:color w:val="333333"/>
        </w:rPr>
        <w:t>alter table)</w:t>
      </w:r>
      <w:r>
        <w:rPr>
          <w:color w:val="333333"/>
        </w:rPr>
        <w:t>，因此这种</w:t>
      </w:r>
      <w:r>
        <w:rPr>
          <w:color w:val="333333"/>
          <w:w w:val="102"/>
        </w:rPr>
        <w:t xml:space="preserve"> </w:t>
      </w:r>
      <w:r>
        <w:rPr>
          <w:color w:val="333333"/>
        </w:rPr>
        <w:t xml:space="preserve">模式的文件保存的信息太 </w:t>
      </w:r>
      <w:r>
        <w:rPr>
          <w:color w:val="333333"/>
          <w:spacing w:val="32"/>
        </w:rPr>
        <w:t xml:space="preserve"> </w:t>
      </w:r>
      <w:r>
        <w:rPr>
          <w:color w:val="333333"/>
        </w:rPr>
        <w:t>多，日志量太大。</w:t>
      </w:r>
    </w:p>
    <w:p>
      <w:pPr>
        <w:pStyle w:val="4"/>
        <w:spacing w:before="81" w:line="240" w:lineRule="auto"/>
        <w:ind w:left="345" w:right="15"/>
        <w:jc w:val="left"/>
        <w:rPr>
          <w:rFonts w:hint="default" w:ascii="Noto Sans" w:hAnsi="Noto Sans" w:eastAsia="Noto Sans" w:cs="Noto Sans"/>
        </w:rPr>
      </w:pPr>
      <w:r>
        <w:rPr>
          <w:rFonts w:hint="default" w:ascii="Noto Sans" w:hAnsi="Noto Sans" w:eastAsia="Noto Sans" w:cs="Noto Sans"/>
          <w:color w:val="333333"/>
        </w:rPr>
        <w:t>3.  mixed</w:t>
      </w:r>
      <w:r>
        <w:rPr>
          <w:color w:val="333333"/>
        </w:rPr>
        <w:t xml:space="preserve">，一种折中的方案，普通操作使用 </w:t>
      </w:r>
      <w:r>
        <w:rPr>
          <w:rFonts w:hint="default" w:ascii="Noto Sans" w:hAnsi="Noto Sans" w:eastAsia="Noto Sans" w:cs="Noto Sans"/>
          <w:color w:val="333333"/>
        </w:rPr>
        <w:t xml:space="preserve">statement  </w:t>
      </w:r>
      <w:r>
        <w:rPr>
          <w:color w:val="333333"/>
        </w:rPr>
        <w:t xml:space="preserve">记录，当无法使用 </w:t>
      </w:r>
      <w:r>
        <w:rPr>
          <w:rFonts w:hint="default" w:ascii="Noto Sans" w:hAnsi="Noto Sans" w:eastAsia="Noto Sans" w:cs="Noto Sans"/>
          <w:color w:val="333333"/>
        </w:rPr>
        <w:t xml:space="preserve">statement  </w:t>
      </w:r>
      <w:r>
        <w:rPr>
          <w:color w:val="333333"/>
        </w:rPr>
        <w:t>的时候使用</w:t>
      </w:r>
      <w:r>
        <w:rPr>
          <w:color w:val="333333"/>
          <w:spacing w:val="31"/>
        </w:rPr>
        <w:t xml:space="preserve"> </w:t>
      </w:r>
      <w:r>
        <w:rPr>
          <w:rFonts w:hint="default" w:ascii="Noto Sans" w:hAnsi="Noto Sans" w:eastAsia="Noto Sans" w:cs="Noto Sans"/>
          <w:color w:val="333333"/>
        </w:rPr>
        <w:t>row</w:t>
      </w:r>
    </w:p>
    <w:p>
      <w:pPr>
        <w:pStyle w:val="3"/>
        <w:tabs>
          <w:tab w:val="left" w:pos="9049"/>
        </w:tabs>
        <w:spacing w:before="61" w:line="240" w:lineRule="auto"/>
        <w:ind w:right="217"/>
        <w:jc w:val="left"/>
        <w:rPr>
          <w:b w:val="0"/>
          <w:bCs w:val="0"/>
        </w:rPr>
      </w:pPr>
      <w:bookmarkStart w:id="237" w:name="MySQL 存储引擎 MyISAM 与 InnoDB 区别  "/>
      <w:bookmarkEnd w:id="23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MySQL </w:t>
      </w:r>
      <w:r>
        <w:rPr>
          <w:color w:val="333333"/>
          <w:w w:val="95"/>
          <w:u w:val="single" w:color="EDEDED"/>
        </w:rPr>
        <w:t xml:space="preserve">存储引擎 </w:t>
      </w:r>
      <w:r>
        <w:rPr>
          <w:rFonts w:hint="default" w:ascii="Arial Black" w:hAnsi="Arial Black" w:eastAsia="Arial Black" w:cs="Arial Black"/>
          <w:b/>
          <w:bCs/>
          <w:color w:val="333333"/>
          <w:w w:val="95"/>
          <w:u w:val="single" w:color="EDEDED"/>
        </w:rPr>
        <w:t xml:space="preserve">MyISAM </w:t>
      </w:r>
      <w:r>
        <w:rPr>
          <w:color w:val="333333"/>
          <w:w w:val="95"/>
          <w:u w:val="single" w:color="EDEDED"/>
        </w:rPr>
        <w:t xml:space="preserve">与 </w:t>
      </w:r>
      <w:r>
        <w:rPr>
          <w:rFonts w:hint="default" w:ascii="Arial Black" w:hAnsi="Arial Black" w:eastAsia="Arial Black" w:cs="Arial Black"/>
          <w:b/>
          <w:bCs/>
          <w:color w:val="333333"/>
          <w:w w:val="95"/>
          <w:u w:val="single" w:color="EDEDED"/>
        </w:rPr>
        <w:t>InnoDB</w:t>
      </w:r>
      <w:r>
        <w:rPr>
          <w:rFonts w:hint="default" w:ascii="Arial Black" w:hAnsi="Arial Black" w:eastAsia="Arial Black" w:cs="Arial Black"/>
          <w:b/>
          <w:bCs/>
          <w:color w:val="333333"/>
          <w:spacing w:val="-61"/>
          <w:w w:val="95"/>
          <w:u w:val="single" w:color="EDEDED"/>
        </w:rPr>
        <w:t xml:space="preserve"> </w:t>
      </w:r>
      <w:r>
        <w:rPr>
          <w:color w:val="333333"/>
          <w:w w:val="95"/>
          <w:u w:val="single" w:color="EDEDED"/>
        </w:rPr>
        <w:t>区别</w:t>
      </w:r>
      <w:r>
        <w:rPr>
          <w:color w:val="333333"/>
          <w:u w:val="single" w:color="EDEDED"/>
        </w:rPr>
        <w:tab/>
      </w:r>
    </w:p>
    <w:p>
      <w:pPr>
        <w:pStyle w:val="4"/>
        <w:spacing w:before="167" w:line="316" w:lineRule="exact"/>
        <w:ind w:left="560" w:right="217" w:hanging="215"/>
        <w:jc w:val="left"/>
      </w:pPr>
      <w:r>
        <w:rPr>
          <w:rFonts w:hint="default" w:ascii="Noto Sans" w:hAnsi="Noto Sans" w:eastAsia="Noto Sans" w:cs="Noto Sans"/>
          <w:color w:val="333333"/>
          <w:w w:val="105"/>
        </w:rPr>
        <w:t>1.</w:t>
      </w:r>
      <w:r>
        <w:rPr>
          <w:rFonts w:hint="default" w:ascii="Noto Sans" w:hAnsi="Noto Sans" w:eastAsia="Noto Sans" w:cs="Noto Sans"/>
          <w:color w:val="333333"/>
          <w:spacing w:val="-33"/>
          <w:w w:val="105"/>
        </w:rPr>
        <w:t xml:space="preserve"> </w:t>
      </w:r>
      <w:r>
        <w:rPr>
          <w:color w:val="333333"/>
          <w:w w:val="105"/>
        </w:rPr>
        <w:t>锁粒度方面：由于锁粒度不同，</w:t>
      </w:r>
      <w:r>
        <w:rPr>
          <w:rFonts w:hint="default" w:ascii="Noto Sans" w:hAnsi="Noto Sans" w:eastAsia="Noto Sans" w:cs="Noto Sans"/>
          <w:color w:val="333333"/>
          <w:w w:val="105"/>
        </w:rPr>
        <w:t>InnoDB</w:t>
      </w:r>
      <w:r>
        <w:rPr>
          <w:rFonts w:hint="default" w:ascii="Noto Sans" w:hAnsi="Noto Sans" w:eastAsia="Noto Sans" w:cs="Noto Sans"/>
          <w:color w:val="333333"/>
          <w:spacing w:val="-33"/>
          <w:w w:val="105"/>
        </w:rPr>
        <w:t xml:space="preserve"> </w:t>
      </w:r>
      <w:r>
        <w:rPr>
          <w:color w:val="333333"/>
          <w:w w:val="105"/>
        </w:rPr>
        <w:t>比</w:t>
      </w:r>
      <w:r>
        <w:rPr>
          <w:color w:val="333333"/>
          <w:spacing w:val="-40"/>
          <w:w w:val="105"/>
        </w:rPr>
        <w:t xml:space="preserve"> </w:t>
      </w:r>
      <w:r>
        <w:rPr>
          <w:rFonts w:hint="default" w:ascii="Noto Sans" w:hAnsi="Noto Sans" w:eastAsia="Noto Sans" w:cs="Noto Sans"/>
          <w:color w:val="333333"/>
          <w:w w:val="105"/>
        </w:rPr>
        <w:t>MyISAM</w:t>
      </w:r>
      <w:r>
        <w:rPr>
          <w:rFonts w:hint="default" w:ascii="Noto Sans" w:hAnsi="Noto Sans" w:eastAsia="Noto Sans" w:cs="Noto Sans"/>
          <w:color w:val="333333"/>
          <w:spacing w:val="-33"/>
          <w:w w:val="105"/>
        </w:rPr>
        <w:t xml:space="preserve"> </w:t>
      </w:r>
      <w:r>
        <w:rPr>
          <w:color w:val="333333"/>
          <w:w w:val="105"/>
        </w:rPr>
        <w:t>支持更高的并发</w:t>
      </w:r>
      <w:r>
        <w:rPr>
          <w:rFonts w:hint="default" w:ascii="Noto Sans" w:hAnsi="Noto Sans" w:eastAsia="Noto Sans" w:cs="Noto Sans"/>
          <w:color w:val="333333"/>
          <w:w w:val="105"/>
        </w:rPr>
        <w:t>;InnoDB</w:t>
      </w:r>
      <w:r>
        <w:rPr>
          <w:rFonts w:hint="default" w:ascii="Noto Sans" w:hAnsi="Noto Sans" w:eastAsia="Noto Sans" w:cs="Noto Sans"/>
          <w:color w:val="333333"/>
          <w:spacing w:val="-33"/>
          <w:w w:val="105"/>
        </w:rPr>
        <w:t xml:space="preserve"> </w:t>
      </w:r>
      <w:r>
        <w:rPr>
          <w:color w:val="333333"/>
          <w:w w:val="105"/>
        </w:rPr>
        <w:t>的锁粒度为行锁、</w:t>
      </w:r>
      <w:r>
        <w:rPr>
          <w:color w:val="333333"/>
          <w:w w:val="102"/>
        </w:rPr>
        <w:t xml:space="preserve"> </w:t>
      </w:r>
      <w:r>
        <w:rPr>
          <w:rFonts w:hint="default" w:ascii="Noto Sans" w:hAnsi="Noto Sans" w:eastAsia="Noto Sans" w:cs="Noto Sans"/>
          <w:color w:val="333333"/>
        </w:rPr>
        <w:t xml:space="preserve">MyISAM </w:t>
      </w:r>
      <w:r>
        <w:rPr>
          <w:color w:val="333333"/>
        </w:rPr>
        <w:t xml:space="preserve">的锁粒度为表锁、行锁需要对每一行进行加锁， </w:t>
      </w:r>
      <w:r>
        <w:rPr>
          <w:rFonts w:hint="default" w:ascii="Noto Sans" w:hAnsi="Noto Sans" w:eastAsia="Noto Sans" w:cs="Noto Sans"/>
          <w:color w:val="333333"/>
        </w:rPr>
        <w:t>73</w:t>
      </w:r>
      <w:r>
        <w:rPr>
          <w:rFonts w:hint="default" w:ascii="Noto Sans" w:hAnsi="Noto Sans" w:eastAsia="Noto Sans" w:cs="Noto Sans"/>
          <w:color w:val="333333"/>
          <w:spacing w:val="37"/>
        </w:rPr>
        <w:t xml:space="preserve"> </w:t>
      </w:r>
      <w:r>
        <w:rPr>
          <w:color w:val="333333"/>
        </w:rPr>
        <w:t>所以锁的开销更大，但是能解决脏读</w:t>
      </w:r>
      <w:r>
        <w:rPr>
          <w:color w:val="333333"/>
          <w:w w:val="102"/>
        </w:rPr>
        <w:t xml:space="preserve"> </w:t>
      </w:r>
      <w:r>
        <w:rPr>
          <w:color w:val="333333"/>
        </w:rPr>
        <w:t xml:space="preserve">和不可重复读的问题，相对来说也更 </w:t>
      </w:r>
      <w:r>
        <w:rPr>
          <w:color w:val="333333"/>
          <w:spacing w:val="47"/>
        </w:rPr>
        <w:t xml:space="preserve"> </w:t>
      </w:r>
      <w:r>
        <w:rPr>
          <w:color w:val="333333"/>
        </w:rPr>
        <w:t>容易发生死锁</w:t>
      </w:r>
    </w:p>
    <w:p>
      <w:pPr>
        <w:pStyle w:val="4"/>
        <w:spacing w:before="89" w:line="316" w:lineRule="exact"/>
        <w:ind w:left="560" w:right="217"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1"/>
        </w:rPr>
        <w:t xml:space="preserve"> </w:t>
      </w:r>
      <w:r>
        <w:rPr>
          <w:color w:val="333333"/>
        </w:rPr>
        <w:t>可恢复性上：由于</w:t>
      </w:r>
      <w:r>
        <w:rPr>
          <w:color w:val="333333"/>
          <w:spacing w:val="44"/>
        </w:rPr>
        <w:t xml:space="preserve"> </w:t>
      </w:r>
      <w:r>
        <w:rPr>
          <w:rFonts w:hint="default" w:ascii="Noto Sans" w:hAnsi="Noto Sans" w:eastAsia="Noto Sans" w:cs="Noto Sans"/>
          <w:color w:val="333333"/>
        </w:rPr>
        <w:t>InnoDB</w:t>
      </w:r>
      <w:r>
        <w:rPr>
          <w:rFonts w:hint="default" w:ascii="Noto Sans" w:hAnsi="Noto Sans" w:eastAsia="Noto Sans" w:cs="Noto Sans"/>
          <w:color w:val="333333"/>
          <w:spacing w:val="1"/>
        </w:rPr>
        <w:t xml:space="preserve"> </w:t>
      </w:r>
      <w:r>
        <w:rPr>
          <w:color w:val="333333"/>
        </w:rPr>
        <w:t>是有事务日志的，所以在产生由于数据库崩溃等</w:t>
      </w:r>
      <w:r>
        <w:rPr>
          <w:color w:val="333333"/>
          <w:spacing w:val="44"/>
        </w:rPr>
        <w:t xml:space="preserve"> </w:t>
      </w:r>
      <w:r>
        <w:rPr>
          <w:color w:val="333333"/>
        </w:rPr>
        <w:t>条件后，可以根据日志</w:t>
      </w:r>
      <w:r>
        <w:rPr>
          <w:color w:val="333333"/>
          <w:spacing w:val="-51"/>
        </w:rPr>
        <w:t xml:space="preserve"> </w:t>
      </w:r>
      <w:r>
        <w:rPr>
          <w:color w:val="333333"/>
        </w:rPr>
        <w:t xml:space="preserve">文件进行恢复。而  </w:t>
      </w:r>
      <w:r>
        <w:rPr>
          <w:rFonts w:hint="default" w:ascii="Noto Sans" w:hAnsi="Noto Sans" w:eastAsia="Noto Sans" w:cs="Noto Sans"/>
          <w:color w:val="333333"/>
        </w:rPr>
        <w:t>MyISAM</w:t>
      </w:r>
      <w:r>
        <w:rPr>
          <w:rFonts w:hint="default" w:ascii="Noto Sans" w:hAnsi="Noto Sans" w:eastAsia="Noto Sans" w:cs="Noto Sans"/>
          <w:color w:val="333333"/>
          <w:spacing w:val="22"/>
        </w:rPr>
        <w:t xml:space="preserve"> </w:t>
      </w:r>
      <w:r>
        <w:rPr>
          <w:color w:val="333333"/>
        </w:rPr>
        <w:t>则没有事务日志。</w:t>
      </w:r>
    </w:p>
    <w:p>
      <w:pPr>
        <w:spacing w:after="0" w:line="316" w:lineRule="exact"/>
        <w:jc w:val="left"/>
        <w:sectPr>
          <w:pgSz w:w="11900" w:h="16840"/>
          <w:pgMar w:top="520" w:right="1360" w:bottom="280" w:left="1380" w:header="720" w:footer="720" w:gutter="0"/>
          <w:cols w:space="720" w:num="1"/>
        </w:sectPr>
      </w:pPr>
    </w:p>
    <w:p>
      <w:pPr>
        <w:pStyle w:val="4"/>
        <w:spacing w:line="273" w:lineRule="exact"/>
        <w:ind w:left="560" w:right="217" w:hanging="215"/>
        <w:jc w:val="left"/>
      </w:pPr>
      <w:r>
        <w:rPr>
          <w:rFonts w:hint="default" w:ascii="Noto Sans" w:hAnsi="Noto Sans" w:eastAsia="Noto Sans" w:cs="Noto Sans"/>
          <w:color w:val="333333"/>
        </w:rPr>
        <w:t xml:space="preserve">3. </w:t>
      </w:r>
      <w:r>
        <w:rPr>
          <w:color w:val="333333"/>
        </w:rPr>
        <w:t>查询性能上</w:t>
      </w:r>
      <w:r>
        <w:rPr>
          <w:rFonts w:hint="default" w:ascii="Noto Sans" w:hAnsi="Noto Sans" w:eastAsia="Noto Sans" w:cs="Noto Sans"/>
          <w:color w:val="333333"/>
        </w:rPr>
        <w:t xml:space="preserve">:MylSAM </w:t>
      </w:r>
      <w:r>
        <w:rPr>
          <w:color w:val="333333"/>
        </w:rPr>
        <w:t xml:space="preserve">要优于 </w:t>
      </w:r>
      <w:r>
        <w:rPr>
          <w:rFonts w:hint="default" w:ascii="Noto Sans" w:hAnsi="Noto Sans" w:eastAsia="Noto Sans" w:cs="Noto Sans"/>
          <w:color w:val="333333"/>
        </w:rPr>
        <w:t xml:space="preserve">InnoDB </w:t>
      </w:r>
      <w:r>
        <w:rPr>
          <w:color w:val="333333"/>
        </w:rPr>
        <w:t xml:space="preserve">因为 </w:t>
      </w:r>
      <w:r>
        <w:rPr>
          <w:rFonts w:hint="default" w:ascii="Noto Sans" w:hAnsi="Noto Sans" w:eastAsia="Noto Sans" w:cs="Noto Sans"/>
          <w:color w:val="333333"/>
        </w:rPr>
        <w:t xml:space="preserve">InnoDB </w:t>
      </w:r>
      <w:r>
        <w:rPr>
          <w:color w:val="333333"/>
        </w:rPr>
        <w:t xml:space="preserve">在查询过程中，是需要维护  </w:t>
      </w:r>
      <w:r>
        <w:rPr>
          <w:color w:val="333333"/>
          <w:spacing w:val="48"/>
        </w:rPr>
        <w:t xml:space="preserve"> </w:t>
      </w:r>
      <w:r>
        <w:rPr>
          <w:color w:val="333333"/>
        </w:rPr>
        <w:t>数据缓存，而且查</w:t>
      </w:r>
    </w:p>
    <w:p>
      <w:pPr>
        <w:pStyle w:val="4"/>
        <w:spacing w:before="16" w:line="316" w:lineRule="exact"/>
        <w:ind w:left="560" w:right="217"/>
        <w:jc w:val="left"/>
      </w:pPr>
      <w:r>
        <w:rPr>
          <w:color w:val="333333"/>
        </w:rPr>
        <w:t>询过程是先定位到行所在的数据块，然后在从数据块中 定位到要查找的行</w:t>
      </w:r>
      <w:r>
        <w:rPr>
          <w:rFonts w:hint="default" w:ascii="Noto Sans" w:hAnsi="Noto Sans" w:eastAsia="Noto Sans" w:cs="Noto Sans"/>
          <w:color w:val="333333"/>
        </w:rPr>
        <w:t>;</w:t>
      </w:r>
      <w:r>
        <w:rPr>
          <w:color w:val="333333"/>
        </w:rPr>
        <w:t xml:space="preserve">而 </w:t>
      </w:r>
      <w:r>
        <w:rPr>
          <w:rFonts w:hint="default" w:ascii="Noto Sans" w:hAnsi="Noto Sans" w:eastAsia="Noto Sans" w:cs="Noto Sans"/>
          <w:color w:val="333333"/>
        </w:rPr>
        <w:t xml:space="preserve">MyISAM </w:t>
      </w:r>
      <w:r>
        <w:rPr>
          <w:color w:val="333333"/>
        </w:rPr>
        <w:t>可以直接定</w:t>
      </w:r>
      <w:r>
        <w:rPr>
          <w:color w:val="333333"/>
          <w:spacing w:val="-40"/>
        </w:rPr>
        <w:t xml:space="preserve"> </w:t>
      </w:r>
      <w:r>
        <w:rPr>
          <w:color w:val="333333"/>
        </w:rPr>
        <w:t xml:space="preserve">位到数据所在的内存地址，可以 </w:t>
      </w:r>
      <w:r>
        <w:rPr>
          <w:color w:val="333333"/>
          <w:spacing w:val="42"/>
        </w:rPr>
        <w:t xml:space="preserve"> </w:t>
      </w:r>
      <w:r>
        <w:rPr>
          <w:color w:val="333333"/>
        </w:rPr>
        <w:t>直接找到数据。</w:t>
      </w:r>
    </w:p>
    <w:p>
      <w:pPr>
        <w:pStyle w:val="4"/>
        <w:spacing w:before="89" w:line="316" w:lineRule="exact"/>
        <w:ind w:left="560" w:right="15" w:hanging="215"/>
        <w:jc w:val="left"/>
      </w:pPr>
      <w:r>
        <w:rPr>
          <w:rFonts w:hint="default" w:ascii="Noto Sans" w:hAnsi="Noto Sans" w:eastAsia="Noto Sans" w:cs="Noto Sans"/>
          <w:color w:val="333333"/>
        </w:rPr>
        <w:t xml:space="preserve">4. </w:t>
      </w:r>
      <w:r>
        <w:rPr>
          <w:color w:val="333333"/>
        </w:rPr>
        <w:t>表结构文件上</w:t>
      </w:r>
      <w:r>
        <w:rPr>
          <w:rFonts w:hint="default" w:ascii="Noto Sans" w:hAnsi="Noto Sans" w:eastAsia="Noto Sans" w:cs="Noto Sans"/>
          <w:color w:val="333333"/>
        </w:rPr>
        <w:t xml:space="preserve">:MyISAM </w:t>
      </w:r>
      <w:r>
        <w:rPr>
          <w:color w:val="333333"/>
        </w:rPr>
        <w:t>的表结构文件包括</w:t>
      </w:r>
      <w:r>
        <w:rPr>
          <w:rFonts w:hint="default" w:ascii="Noto Sans" w:hAnsi="Noto Sans" w:eastAsia="Noto Sans" w:cs="Noto Sans"/>
          <w:color w:val="333333"/>
        </w:rPr>
        <w:t>:frm(</w:t>
      </w:r>
      <w:r>
        <w:rPr>
          <w:color w:val="333333"/>
        </w:rPr>
        <w:t>表结构定义</w:t>
      </w:r>
      <w:r>
        <w:rPr>
          <w:rFonts w:hint="default" w:ascii="Noto Sans" w:hAnsi="Noto Sans" w:eastAsia="Noto Sans" w:cs="Noto Sans"/>
          <w:color w:val="333333"/>
        </w:rPr>
        <w:t>),.MYI(</w:t>
      </w:r>
      <w:r>
        <w:rPr>
          <w:color w:val="333333"/>
        </w:rPr>
        <w:t>索 引</w:t>
      </w:r>
      <w:r>
        <w:rPr>
          <w:rFonts w:hint="default" w:ascii="Noto Sans" w:hAnsi="Noto Sans" w:eastAsia="Noto Sans" w:cs="Noto Sans"/>
          <w:color w:val="333333"/>
        </w:rPr>
        <w:t>),.MYD(</w:t>
      </w:r>
      <w:r>
        <w:rPr>
          <w:color w:val="333333"/>
        </w:rPr>
        <w:t>数据</w:t>
      </w:r>
      <w:r>
        <w:rPr>
          <w:rFonts w:hint="default" w:ascii="Noto Sans" w:hAnsi="Noto Sans" w:eastAsia="Noto Sans" w:cs="Noto Sans"/>
          <w:color w:val="333333"/>
        </w:rPr>
        <w:t>);</w:t>
      </w:r>
      <w:r>
        <w:rPr>
          <w:color w:val="333333"/>
        </w:rPr>
        <w:t xml:space="preserve">而 </w:t>
      </w:r>
      <w:r>
        <w:rPr>
          <w:rFonts w:hint="default" w:ascii="Noto Sans" w:hAnsi="Noto Sans" w:eastAsia="Noto Sans" w:cs="Noto Sans"/>
          <w:color w:val="333333"/>
        </w:rPr>
        <w:t>InnoDB</w:t>
      </w:r>
      <w:r>
        <w:rPr>
          <w:rFonts w:hint="default" w:ascii="Noto Sans" w:hAnsi="Noto Sans" w:eastAsia="Noto Sans" w:cs="Noto Sans"/>
          <w:color w:val="333333"/>
          <w:spacing w:val="27"/>
        </w:rPr>
        <w:t xml:space="preserve"> </w:t>
      </w:r>
      <w:r>
        <w:rPr>
          <w:color w:val="333333"/>
        </w:rPr>
        <w:t>的表</w:t>
      </w:r>
      <w:r>
        <w:rPr>
          <w:color w:val="333333"/>
          <w:w w:val="102"/>
        </w:rPr>
        <w:t xml:space="preserve"> </w:t>
      </w:r>
      <w:r>
        <w:rPr>
          <w:color w:val="333333"/>
        </w:rPr>
        <w:t>数据文件为</w:t>
      </w:r>
      <w:r>
        <w:rPr>
          <w:rFonts w:hint="default" w:ascii="Noto Sans" w:hAnsi="Noto Sans" w:eastAsia="Noto Sans" w:cs="Noto Sans"/>
          <w:color w:val="333333"/>
        </w:rPr>
        <w:t xml:space="preserve">:ibd  </w:t>
      </w:r>
      <w:r>
        <w:rPr>
          <w:color w:val="333333"/>
        </w:rPr>
        <w:t>和</w:t>
      </w:r>
      <w:r>
        <w:rPr>
          <w:color w:val="333333"/>
          <w:spacing w:val="-7"/>
        </w:rPr>
        <w:t xml:space="preserve"> </w:t>
      </w:r>
      <w:r>
        <w:rPr>
          <w:rFonts w:hint="default" w:ascii="Noto Sans" w:hAnsi="Noto Sans" w:eastAsia="Noto Sans" w:cs="Noto Sans"/>
          <w:color w:val="333333"/>
        </w:rPr>
        <w:t>frm(</w:t>
      </w:r>
      <w:r>
        <w:rPr>
          <w:color w:val="333333"/>
        </w:rPr>
        <w:t>表结构定义</w:t>
      </w:r>
      <w:r>
        <w:rPr>
          <w:rFonts w:hint="default" w:ascii="Noto Sans" w:hAnsi="Noto Sans" w:eastAsia="Noto Sans" w:cs="Noto Sans"/>
          <w:color w:val="333333"/>
        </w:rPr>
        <w:t>)</w:t>
      </w:r>
      <w:r>
        <w:rPr>
          <w:color w:val="333333"/>
        </w:rPr>
        <w:t>。</w:t>
      </w:r>
    </w:p>
    <w:p>
      <w:pPr>
        <w:pStyle w:val="3"/>
        <w:tabs>
          <w:tab w:val="left" w:pos="9049"/>
        </w:tabs>
        <w:spacing w:before="38" w:line="240" w:lineRule="auto"/>
        <w:ind w:right="217"/>
        <w:jc w:val="left"/>
        <w:rPr>
          <w:b w:val="0"/>
          <w:bCs w:val="0"/>
        </w:rPr>
      </w:pPr>
      <w:bookmarkStart w:id="238" w:name="MyISAM 索引与 InnoDB 索引的区别？  "/>
      <w:bookmarkEnd w:id="23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MyISAM </w:t>
      </w:r>
      <w:r>
        <w:rPr>
          <w:color w:val="333333"/>
          <w:w w:val="95"/>
          <w:u w:val="single" w:color="EDEDED"/>
        </w:rPr>
        <w:t xml:space="preserve">索引与 </w:t>
      </w:r>
      <w:r>
        <w:rPr>
          <w:rFonts w:hint="default" w:ascii="Arial Black" w:hAnsi="Arial Black" w:eastAsia="Arial Black" w:cs="Arial Black"/>
          <w:b/>
          <w:bCs/>
          <w:color w:val="333333"/>
          <w:w w:val="95"/>
          <w:u w:val="single" w:color="EDEDED"/>
        </w:rPr>
        <w:t>InnoDB</w:t>
      </w:r>
      <w:r>
        <w:rPr>
          <w:rFonts w:hint="default" w:ascii="Arial Black" w:hAnsi="Arial Black" w:eastAsia="Arial Black" w:cs="Arial Black"/>
          <w:b/>
          <w:bCs/>
          <w:color w:val="333333"/>
          <w:spacing w:val="54"/>
          <w:w w:val="95"/>
          <w:u w:val="single" w:color="EDEDED"/>
        </w:rPr>
        <w:t xml:space="preserve"> </w:t>
      </w:r>
      <w:r>
        <w:rPr>
          <w:color w:val="333333"/>
          <w:w w:val="95"/>
          <w:u w:val="single" w:color="EDEDED"/>
        </w:rPr>
        <w:t>索引的区别？</w:t>
      </w:r>
      <w:r>
        <w:rPr>
          <w:color w:val="333333"/>
          <w:u w:val="single" w:color="EDEDED"/>
        </w:rPr>
        <w:tab/>
      </w:r>
    </w:p>
    <w:p>
      <w:pPr>
        <w:pStyle w:val="4"/>
        <w:spacing w:before="141" w:line="240" w:lineRule="auto"/>
        <w:ind w:left="345" w:right="217"/>
        <w:jc w:val="left"/>
      </w:pPr>
      <w:r>
        <w:rPr>
          <w:rFonts w:hint="default" w:ascii="Noto Sans" w:hAnsi="Noto Sans" w:eastAsia="Noto Sans" w:cs="Noto Sans"/>
          <w:color w:val="333333"/>
        </w:rPr>
        <w:t xml:space="preserve">1.  InnoDB  </w:t>
      </w:r>
      <w:r>
        <w:rPr>
          <w:color w:val="333333"/>
        </w:rPr>
        <w:t>索引是聚簇索引，</w:t>
      </w:r>
      <w:r>
        <w:rPr>
          <w:rFonts w:hint="default" w:ascii="Noto Sans" w:hAnsi="Noto Sans" w:eastAsia="Noto Sans" w:cs="Noto Sans"/>
          <w:color w:val="333333"/>
        </w:rPr>
        <w:t>MyISAM</w:t>
      </w:r>
      <w:r>
        <w:rPr>
          <w:rFonts w:hint="default" w:ascii="Noto Sans" w:hAnsi="Noto Sans" w:eastAsia="Noto Sans" w:cs="Noto Sans"/>
          <w:color w:val="333333"/>
          <w:spacing w:val="4"/>
        </w:rPr>
        <w:t xml:space="preserve"> </w:t>
      </w:r>
      <w:r>
        <w:rPr>
          <w:color w:val="333333"/>
        </w:rPr>
        <w:t>索引是非聚簇索引。</w:t>
      </w:r>
    </w:p>
    <w:p>
      <w:pPr>
        <w:pStyle w:val="4"/>
        <w:spacing w:before="86" w:line="240" w:lineRule="auto"/>
        <w:ind w:left="345" w:right="217"/>
        <w:jc w:val="left"/>
      </w:pPr>
      <w:r>
        <w:rPr>
          <w:rFonts w:hint="default" w:ascii="Noto Sans" w:hAnsi="Noto Sans" w:eastAsia="Noto Sans" w:cs="Noto Sans"/>
          <w:color w:val="333333"/>
        </w:rPr>
        <w:t xml:space="preserve">2.   InnoDB </w:t>
      </w:r>
      <w:r>
        <w:rPr>
          <w:rFonts w:hint="default" w:ascii="Noto Sans" w:hAnsi="Noto Sans" w:eastAsia="Noto Sans" w:cs="Noto Sans"/>
          <w:color w:val="333333"/>
          <w:spacing w:val="5"/>
        </w:rPr>
        <w:t xml:space="preserve"> </w:t>
      </w:r>
      <w:r>
        <w:rPr>
          <w:color w:val="333333"/>
        </w:rPr>
        <w:t>的主键索引的叶子节点存储着行数据，因此主键索引非常高效。</w:t>
      </w:r>
    </w:p>
    <w:p>
      <w:pPr>
        <w:pStyle w:val="4"/>
        <w:spacing w:before="71" w:line="240" w:lineRule="auto"/>
        <w:ind w:left="345" w:right="217"/>
        <w:jc w:val="left"/>
      </w:pPr>
      <w:r>
        <w:rPr>
          <w:rFonts w:hint="default" w:ascii="Noto Sans" w:hAnsi="Noto Sans" w:eastAsia="Noto Sans" w:cs="Noto Sans"/>
          <w:color w:val="333333"/>
        </w:rPr>
        <w:t xml:space="preserve">3.  MyISAM  </w:t>
      </w:r>
      <w:r>
        <w:rPr>
          <w:color w:val="333333"/>
        </w:rPr>
        <w:t xml:space="preserve">索引的叶子节点存储的是行数据地址，需要再寻址一次才能得到数 </w:t>
      </w:r>
      <w:r>
        <w:rPr>
          <w:color w:val="333333"/>
          <w:spacing w:val="7"/>
        </w:rPr>
        <w:t xml:space="preserve"> </w:t>
      </w:r>
      <w:r>
        <w:rPr>
          <w:color w:val="333333"/>
        </w:rPr>
        <w:t>据。</w:t>
      </w:r>
    </w:p>
    <w:p>
      <w:pPr>
        <w:pStyle w:val="4"/>
        <w:spacing w:before="96" w:line="316" w:lineRule="exact"/>
        <w:ind w:left="560" w:right="217" w:hanging="215"/>
        <w:jc w:val="left"/>
      </w:pPr>
      <w:r>
        <w:rPr>
          <w:rFonts w:hint="default" w:ascii="Noto Sans" w:hAnsi="Noto Sans" w:eastAsia="Noto Sans" w:cs="Noto Sans"/>
          <w:color w:val="333333"/>
        </w:rPr>
        <w:t>4.</w:t>
      </w:r>
      <w:r>
        <w:rPr>
          <w:rFonts w:hint="default" w:ascii="Noto Sans" w:hAnsi="Noto Sans" w:eastAsia="Noto Sans" w:cs="Noto Sans"/>
          <w:color w:val="333333"/>
          <w:spacing w:val="17"/>
        </w:rPr>
        <w:t xml:space="preserve"> </w:t>
      </w:r>
      <w:r>
        <w:rPr>
          <w:rFonts w:hint="default" w:ascii="Noto Sans" w:hAnsi="Noto Sans" w:eastAsia="Noto Sans" w:cs="Noto Sans"/>
          <w:color w:val="333333"/>
        </w:rPr>
        <w:t>InnoDB</w:t>
      </w:r>
      <w:r>
        <w:rPr>
          <w:rFonts w:hint="default" w:ascii="Noto Sans" w:hAnsi="Noto Sans" w:eastAsia="Noto Sans" w:cs="Noto Sans"/>
          <w:color w:val="333333"/>
          <w:spacing w:val="17"/>
        </w:rPr>
        <w:t xml:space="preserve"> </w:t>
      </w:r>
      <w:r>
        <w:rPr>
          <w:color w:val="333333"/>
        </w:rPr>
        <w:t>非主键索引的叶子节点存储的是主键和其他带索引的列数据，因此</w:t>
      </w:r>
      <w:r>
        <w:rPr>
          <w:color w:val="333333"/>
          <w:spacing w:val="3"/>
        </w:rPr>
        <w:t xml:space="preserve"> </w:t>
      </w:r>
      <w:r>
        <w:rPr>
          <w:color w:val="333333"/>
        </w:rPr>
        <w:t>查询时做到覆盖索引会</w:t>
      </w:r>
      <w:r>
        <w:rPr>
          <w:color w:val="333333"/>
          <w:spacing w:val="-49"/>
        </w:rPr>
        <w:t xml:space="preserve"> </w:t>
      </w:r>
      <w:r>
        <w:rPr>
          <w:color w:val="333333"/>
          <w:w w:val="105"/>
        </w:rPr>
        <w:t>非常高效。</w:t>
      </w:r>
    </w:p>
    <w:p>
      <w:pPr>
        <w:pStyle w:val="3"/>
        <w:tabs>
          <w:tab w:val="left" w:pos="9049"/>
        </w:tabs>
        <w:spacing w:before="53" w:line="240" w:lineRule="auto"/>
        <w:ind w:right="217"/>
        <w:jc w:val="left"/>
        <w:rPr>
          <w:b w:val="0"/>
          <w:bCs w:val="0"/>
        </w:rPr>
      </w:pPr>
      <w:bookmarkStart w:id="239" w:name="什么是索引  "/>
      <w:bookmarkEnd w:id="239"/>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什么是索引</w:t>
      </w:r>
      <w:r>
        <w:rPr>
          <w:color w:val="333333"/>
          <w:u w:val="single" w:color="EDEDED"/>
        </w:rPr>
        <w:tab/>
      </w:r>
    </w:p>
    <w:p>
      <w:pPr>
        <w:pStyle w:val="4"/>
        <w:spacing w:before="174" w:line="225" w:lineRule="auto"/>
        <w:ind w:right="15" w:firstLine="50"/>
        <w:jc w:val="left"/>
      </w:pPr>
      <w:r>
        <w:rPr>
          <w:color w:val="333333"/>
        </w:rPr>
        <w:t>索引是一种特殊的文件</w:t>
      </w:r>
      <w:r>
        <w:rPr>
          <w:rFonts w:hint="default" w:ascii="Noto Sans" w:hAnsi="Noto Sans" w:eastAsia="Noto Sans" w:cs="Noto Sans"/>
          <w:color w:val="333333"/>
        </w:rPr>
        <w:t xml:space="preserve">(InnoDB </w:t>
      </w:r>
      <w:r>
        <w:rPr>
          <w:color w:val="333333"/>
        </w:rPr>
        <w:t>数据表上的索引是表空间的一个组成部分</w:t>
      </w:r>
      <w:r>
        <w:rPr>
          <w:rFonts w:hint="default" w:ascii="Noto Sans" w:hAnsi="Noto Sans" w:eastAsia="Noto Sans" w:cs="Noto Sans"/>
          <w:color w:val="333333"/>
        </w:rPr>
        <w:t>)</w:t>
      </w:r>
      <w:r>
        <w:rPr>
          <w:color w:val="333333"/>
        </w:rPr>
        <w:t>，它 们包含着对数据表里所</w:t>
      </w:r>
      <w:r>
        <w:rPr>
          <w:color w:val="333333"/>
          <w:spacing w:val="-33"/>
        </w:rPr>
        <w:t xml:space="preserve"> </w:t>
      </w:r>
      <w:r>
        <w:rPr>
          <w:color w:val="333333"/>
        </w:rPr>
        <w:t>有记录的引用指针。</w:t>
      </w:r>
      <w:r>
        <w:rPr>
          <w:color w:val="333333"/>
          <w:spacing w:val="45"/>
        </w:rPr>
        <w:t xml:space="preserve"> </w:t>
      </w:r>
      <w:r>
        <w:rPr>
          <w:color w:val="333333"/>
        </w:rPr>
        <w:t>索引是一种数据结构。数据库索引，是数据库管理系统中一个排序的数据结</w:t>
      </w:r>
      <w:r>
        <w:rPr>
          <w:color w:val="333333"/>
          <w:spacing w:val="45"/>
        </w:rPr>
        <w:t xml:space="preserve"> </w:t>
      </w:r>
      <w:r>
        <w:rPr>
          <w:color w:val="333333"/>
        </w:rPr>
        <w:t>构，以</w:t>
      </w:r>
      <w:r>
        <w:rPr>
          <w:color w:val="333333"/>
          <w:spacing w:val="-47"/>
        </w:rPr>
        <w:t xml:space="preserve"> </w:t>
      </w:r>
      <w:r>
        <w:rPr>
          <w:color w:val="333333"/>
          <w:w w:val="105"/>
        </w:rPr>
        <w:t>协助快速查询、更新数据库表中数据。索引的实现通常使用</w:t>
      </w:r>
      <w:r>
        <w:rPr>
          <w:color w:val="333333"/>
          <w:spacing w:val="-39"/>
          <w:w w:val="105"/>
        </w:rPr>
        <w:t xml:space="preserve"> </w:t>
      </w:r>
      <w:r>
        <w:rPr>
          <w:rFonts w:hint="default" w:ascii="Noto Sans" w:hAnsi="Noto Sans" w:eastAsia="Noto Sans" w:cs="Noto Sans"/>
          <w:color w:val="333333"/>
          <w:w w:val="105"/>
        </w:rPr>
        <w:t>B</w:t>
      </w:r>
      <w:r>
        <w:rPr>
          <w:rFonts w:hint="default" w:ascii="Noto Sans" w:hAnsi="Noto Sans" w:eastAsia="Noto Sans" w:cs="Noto Sans"/>
          <w:color w:val="333333"/>
          <w:spacing w:val="-32"/>
          <w:w w:val="105"/>
        </w:rPr>
        <w:t xml:space="preserve"> </w:t>
      </w:r>
      <w:r>
        <w:rPr>
          <w:color w:val="333333"/>
          <w:w w:val="105"/>
        </w:rPr>
        <w:t>树及其变</w:t>
      </w:r>
      <w:r>
        <w:rPr>
          <w:color w:val="333333"/>
          <w:spacing w:val="-39"/>
          <w:w w:val="105"/>
        </w:rPr>
        <w:t xml:space="preserve"> </w:t>
      </w:r>
      <w:r>
        <w:rPr>
          <w:color w:val="333333"/>
          <w:w w:val="105"/>
        </w:rPr>
        <w:t>种</w:t>
      </w:r>
      <w:r>
        <w:rPr>
          <w:color w:val="333333"/>
          <w:spacing w:val="-39"/>
          <w:w w:val="105"/>
        </w:rPr>
        <w:t xml:space="preserve"> </w:t>
      </w:r>
      <w:r>
        <w:rPr>
          <w:rFonts w:hint="default" w:ascii="Noto Sans" w:hAnsi="Noto Sans" w:eastAsia="Noto Sans" w:cs="Noto Sans"/>
          <w:color w:val="333333"/>
          <w:w w:val="105"/>
        </w:rPr>
        <w:t>B+</w:t>
      </w:r>
      <w:r>
        <w:rPr>
          <w:color w:val="333333"/>
          <w:w w:val="105"/>
        </w:rPr>
        <w:t>树。</w:t>
      </w:r>
      <w:r>
        <w:rPr>
          <w:color w:val="333333"/>
          <w:spacing w:val="-39"/>
          <w:w w:val="105"/>
        </w:rPr>
        <w:t xml:space="preserve"> </w:t>
      </w:r>
      <w:r>
        <w:rPr>
          <w:color w:val="333333"/>
          <w:w w:val="105"/>
        </w:rPr>
        <w:t>更通俗的说，索引就</w:t>
      </w:r>
      <w:r>
        <w:rPr>
          <w:color w:val="333333"/>
          <w:w w:val="102"/>
        </w:rPr>
        <w:t xml:space="preserve"> </w:t>
      </w:r>
      <w:r>
        <w:rPr>
          <w:color w:val="333333"/>
        </w:rPr>
        <w:t>相当于目录。为了方便查找书中的内容，通过对内容建立 索引形成目录。索引是一个文件，它是要占据</w:t>
      </w:r>
      <w:r>
        <w:rPr>
          <w:color w:val="333333"/>
          <w:spacing w:val="50"/>
        </w:rPr>
        <w:t xml:space="preserve"> </w:t>
      </w:r>
      <w:r>
        <w:rPr>
          <w:color w:val="333333"/>
          <w:w w:val="105"/>
        </w:rPr>
        <w:t>物理空间的。</w:t>
      </w:r>
    </w:p>
    <w:p>
      <w:pPr>
        <w:pStyle w:val="3"/>
        <w:tabs>
          <w:tab w:val="left" w:pos="9049"/>
        </w:tabs>
        <w:spacing w:before="70" w:line="240" w:lineRule="auto"/>
        <w:ind w:right="217"/>
        <w:jc w:val="left"/>
        <w:rPr>
          <w:b w:val="0"/>
          <w:bCs w:val="0"/>
        </w:rPr>
      </w:pPr>
      <w:bookmarkStart w:id="240" w:name="索引有哪些优缺点  "/>
      <w:bookmarkEnd w:id="240"/>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索引有哪些优缺点</w:t>
      </w:r>
      <w:r>
        <w:rPr>
          <w:color w:val="333333"/>
          <w:u w:val="single" w:color="EDEDED"/>
        </w:rPr>
        <w:tab/>
      </w:r>
    </w:p>
    <w:p>
      <w:pPr>
        <w:pStyle w:val="4"/>
        <w:spacing w:before="157" w:line="240" w:lineRule="auto"/>
        <w:ind w:left="160" w:right="217"/>
        <w:jc w:val="left"/>
      </w:pPr>
      <w:r>
        <w:rPr>
          <w:color w:val="333333"/>
          <w:w w:val="105"/>
        </w:rPr>
        <w:t>索引的优点</w:t>
      </w:r>
    </w:p>
    <w:p>
      <w:pPr>
        <w:pStyle w:val="4"/>
        <w:spacing w:before="137"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5"/>
        </w:rPr>
        <w:t xml:space="preserve"> </w:t>
      </w:r>
      <w:r>
        <w:rPr>
          <w:color w:val="333333"/>
        </w:rPr>
        <w:t>可以大大加快数据的检索速度，这也是创建索引的最主要的原因。</w:t>
      </w:r>
    </w:p>
    <w:p>
      <w:pPr>
        <w:pStyle w:val="4"/>
        <w:spacing w:before="71" w:line="333" w:lineRule="auto"/>
        <w:ind w:right="1301" w:firstLine="235"/>
        <w:jc w:val="left"/>
      </w:pPr>
      <w:r>
        <w:rPr>
          <w:rFonts w:hint="default" w:ascii="Noto Sans" w:hAnsi="Noto Sans" w:eastAsia="Noto Sans" w:cs="Noto Sans"/>
          <w:color w:val="333333"/>
        </w:rPr>
        <w:t xml:space="preserve">2. </w:t>
      </w:r>
      <w:r>
        <w:rPr>
          <w:color w:val="333333"/>
        </w:rPr>
        <w:t>通过使用索引，可以在查询的过程中，使用优化隐藏器，提高系统的性</w:t>
      </w:r>
      <w:r>
        <w:rPr>
          <w:color w:val="333333"/>
          <w:spacing w:val="4"/>
        </w:rPr>
        <w:t xml:space="preserve"> </w:t>
      </w:r>
      <w:r>
        <w:rPr>
          <w:color w:val="333333"/>
        </w:rPr>
        <w:t>能。</w:t>
      </w:r>
      <w:r>
        <w:rPr>
          <w:color w:val="333333"/>
          <w:w w:val="102"/>
        </w:rPr>
        <w:t xml:space="preserve"> </w:t>
      </w:r>
      <w:r>
        <w:rPr>
          <w:color w:val="333333"/>
          <w:w w:val="105"/>
        </w:rPr>
        <w:t>索引的缺点</w:t>
      </w:r>
    </w:p>
    <w:p>
      <w:pPr>
        <w:pStyle w:val="4"/>
        <w:spacing w:before="64" w:line="316" w:lineRule="exact"/>
        <w:ind w:left="560" w:right="217" w:hanging="215"/>
        <w:jc w:val="left"/>
      </w:pPr>
      <w:r>
        <w:rPr>
          <w:rFonts w:hint="default" w:ascii="Noto Sans" w:hAnsi="Noto Sans" w:eastAsia="Noto Sans" w:cs="Noto Sans"/>
          <w:color w:val="333333"/>
        </w:rPr>
        <w:t xml:space="preserve">1. </w:t>
      </w:r>
      <w:r>
        <w:rPr>
          <w:color w:val="333333"/>
        </w:rPr>
        <w:t>时间方面：创建索引和维护索引要耗费时间，具体地，当对表中的数据进 行增加、删除和修改的时</w:t>
      </w:r>
      <w:r>
        <w:rPr>
          <w:color w:val="333333"/>
          <w:spacing w:val="-50"/>
        </w:rPr>
        <w:t xml:space="preserve"> </w:t>
      </w:r>
      <w:r>
        <w:rPr>
          <w:color w:val="333333"/>
        </w:rPr>
        <w:t>候，索引也要动态的维护，会降低增</w:t>
      </w:r>
      <w:r>
        <w:rPr>
          <w:rFonts w:hint="default" w:ascii="Noto Sans" w:hAnsi="Noto Sans" w:eastAsia="Noto Sans" w:cs="Noto Sans"/>
          <w:color w:val="333333"/>
        </w:rPr>
        <w:t>/</w:t>
      </w:r>
      <w:r>
        <w:rPr>
          <w:color w:val="333333"/>
        </w:rPr>
        <w:t>改</w:t>
      </w:r>
      <w:r>
        <w:rPr>
          <w:rFonts w:hint="default" w:ascii="Noto Sans" w:hAnsi="Noto Sans" w:eastAsia="Noto Sans" w:cs="Noto Sans"/>
          <w:color w:val="333333"/>
        </w:rPr>
        <w:t>/</w:t>
      </w:r>
      <w:r>
        <w:rPr>
          <w:color w:val="333333"/>
        </w:rPr>
        <w:t xml:space="preserve">删的执 </w:t>
      </w:r>
      <w:r>
        <w:rPr>
          <w:color w:val="333333"/>
          <w:spacing w:val="37"/>
        </w:rPr>
        <w:t xml:space="preserve"> </w:t>
      </w:r>
      <w:r>
        <w:rPr>
          <w:color w:val="333333"/>
        </w:rPr>
        <w:t>行效率；</w:t>
      </w:r>
    </w:p>
    <w:p>
      <w:pPr>
        <w:pStyle w:val="4"/>
        <w:spacing w:before="63"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29"/>
        </w:rPr>
        <w:t xml:space="preserve"> </w:t>
      </w:r>
      <w:r>
        <w:rPr>
          <w:color w:val="333333"/>
        </w:rPr>
        <w:t>空间方面：索引需要占物理空间</w:t>
      </w:r>
    </w:p>
    <w:p>
      <w:pPr>
        <w:pStyle w:val="3"/>
        <w:tabs>
          <w:tab w:val="left" w:pos="9049"/>
        </w:tabs>
        <w:spacing w:before="61" w:line="240" w:lineRule="auto"/>
        <w:ind w:right="217"/>
        <w:jc w:val="left"/>
        <w:rPr>
          <w:b w:val="0"/>
          <w:bCs w:val="0"/>
        </w:rPr>
      </w:pPr>
      <w:bookmarkStart w:id="241" w:name="索引有哪几种类型？ "/>
      <w:bookmarkEnd w:id="241"/>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索引有哪几种类型？</w:t>
      </w:r>
      <w:r>
        <w:rPr>
          <w:color w:val="333333"/>
          <w:u w:val="single" w:color="EDEDED"/>
        </w:rPr>
        <w:tab/>
      </w:r>
    </w:p>
    <w:p>
      <w:pPr>
        <w:pStyle w:val="4"/>
        <w:spacing w:before="157" w:line="325" w:lineRule="exact"/>
        <w:ind w:right="217"/>
        <w:jc w:val="left"/>
        <w:rPr>
          <w:rFonts w:hint="default" w:ascii="Noto Sans" w:hAnsi="Noto Sans" w:eastAsia="Noto Sans" w:cs="Noto Sans"/>
        </w:rPr>
      </w:pPr>
      <w:r>
        <w:rPr>
          <w:color w:val="333333"/>
        </w:rPr>
        <w:t>主键索引</w:t>
      </w:r>
      <w:r>
        <w:rPr>
          <w:rFonts w:hint="default" w:ascii="Noto Sans" w:hAnsi="Noto Sans" w:eastAsia="Noto Sans" w:cs="Noto Sans"/>
          <w:color w:val="333333"/>
        </w:rPr>
        <w:t>:</w:t>
      </w:r>
    </w:p>
    <w:p>
      <w:pPr>
        <w:pStyle w:val="4"/>
        <w:spacing w:before="16" w:line="316" w:lineRule="exact"/>
        <w:ind w:right="3549"/>
        <w:jc w:val="left"/>
        <w:rPr>
          <w:rFonts w:hint="default" w:ascii="Noto Sans" w:hAnsi="Noto Sans" w:eastAsia="Noto Sans" w:cs="Noto Sans"/>
        </w:rPr>
      </w:pPr>
      <w:r>
        <w:rPr>
          <w:color w:val="333333"/>
        </w:rPr>
        <w:t xml:space="preserve">数据列不允许重复，不允许为 </w:t>
      </w:r>
      <w:r>
        <w:rPr>
          <w:rFonts w:hint="default" w:ascii="Noto Sans" w:hAnsi="Noto Sans" w:eastAsia="Noto Sans" w:cs="Noto Sans"/>
          <w:color w:val="333333"/>
        </w:rPr>
        <w:t>NULL</w:t>
      </w:r>
      <w:r>
        <w:rPr>
          <w:color w:val="333333"/>
        </w:rPr>
        <w:t>，一个表只能有一个主键。</w:t>
      </w:r>
      <w:r>
        <w:rPr>
          <w:color w:val="333333"/>
          <w:spacing w:val="-41"/>
        </w:rPr>
        <w:t xml:space="preserve"> </w:t>
      </w:r>
      <w:r>
        <w:rPr>
          <w:color w:val="333333"/>
        </w:rPr>
        <w:t>唯一索引</w:t>
      </w:r>
      <w:r>
        <w:rPr>
          <w:rFonts w:hint="default" w:ascii="Noto Sans" w:hAnsi="Noto Sans" w:eastAsia="Noto Sans" w:cs="Noto Sans"/>
          <w:color w:val="333333"/>
        </w:rPr>
        <w:t>:</w:t>
      </w:r>
    </w:p>
    <w:p>
      <w:pPr>
        <w:pStyle w:val="4"/>
        <w:spacing w:line="307" w:lineRule="exact"/>
        <w:ind w:right="217"/>
        <w:jc w:val="left"/>
      </w:pPr>
      <w:r>
        <w:rPr>
          <w:color w:val="333333"/>
        </w:rPr>
        <w:t xml:space="preserve">数据列不允许重复，允许为  </w:t>
      </w:r>
      <w:r>
        <w:rPr>
          <w:rFonts w:hint="default" w:ascii="Noto Sans" w:hAnsi="Noto Sans" w:eastAsia="Noto Sans" w:cs="Noto Sans"/>
          <w:color w:val="333333"/>
        </w:rPr>
        <w:t xml:space="preserve">NULL </w:t>
      </w:r>
      <w:r>
        <w:rPr>
          <w:rFonts w:hint="default" w:ascii="Noto Sans" w:hAnsi="Noto Sans" w:eastAsia="Noto Sans" w:cs="Noto Sans"/>
          <w:color w:val="333333"/>
          <w:spacing w:val="43"/>
        </w:rPr>
        <w:t xml:space="preserve"> </w:t>
      </w:r>
      <w:r>
        <w:rPr>
          <w:color w:val="333333"/>
        </w:rPr>
        <w:t>值，一个表允许多个列创建唯一索引。</w:t>
      </w:r>
    </w:p>
    <w:p>
      <w:pPr>
        <w:pStyle w:val="8"/>
        <w:numPr>
          <w:ilvl w:val="0"/>
          <w:numId w:val="11"/>
        </w:numPr>
        <w:tabs>
          <w:tab w:val="left" w:pos="560"/>
        </w:tabs>
        <w:spacing w:before="131" w:after="0" w:line="240" w:lineRule="auto"/>
        <w:ind w:left="110" w:right="0" w:firstLine="235"/>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 xml:space="preserve">可以通过 </w:t>
      </w:r>
      <w:r>
        <w:rPr>
          <w:rFonts w:hint="default" w:ascii="Noto Sans" w:hAnsi="Noto Sans" w:eastAsia="Noto Sans" w:cs="Noto Sans"/>
          <w:color w:val="333333"/>
          <w:sz w:val="19"/>
          <w:szCs w:val="19"/>
        </w:rPr>
        <w:t xml:space="preserve">ALTER TABLE table_name ADD UNIQUE (column); </w:t>
      </w:r>
      <w:r>
        <w:rPr>
          <w:rFonts w:hint="default" w:ascii="微软雅黑" w:hAnsi="微软雅黑" w:eastAsia="微软雅黑" w:cs="微软雅黑"/>
          <w:color w:val="333333"/>
          <w:sz w:val="19"/>
          <w:szCs w:val="19"/>
        </w:rPr>
        <w:t xml:space="preserve">创建唯一索 </w:t>
      </w:r>
      <w:r>
        <w:rPr>
          <w:rFonts w:hint="default" w:ascii="微软雅黑" w:hAnsi="微软雅黑" w:eastAsia="微软雅黑" w:cs="微软雅黑"/>
          <w:color w:val="333333"/>
          <w:spacing w:val="45"/>
          <w:sz w:val="19"/>
          <w:szCs w:val="19"/>
        </w:rPr>
        <w:t xml:space="preserve"> </w:t>
      </w:r>
      <w:r>
        <w:rPr>
          <w:rFonts w:hint="default" w:ascii="微软雅黑" w:hAnsi="微软雅黑" w:eastAsia="微软雅黑" w:cs="微软雅黑"/>
          <w:color w:val="333333"/>
          <w:sz w:val="19"/>
          <w:szCs w:val="19"/>
        </w:rPr>
        <w:t>引。</w:t>
      </w:r>
    </w:p>
    <w:p>
      <w:pPr>
        <w:pStyle w:val="8"/>
        <w:numPr>
          <w:ilvl w:val="0"/>
          <w:numId w:val="11"/>
        </w:numPr>
        <w:tabs>
          <w:tab w:val="left" w:pos="560"/>
        </w:tabs>
        <w:spacing w:before="71" w:after="0" w:line="333" w:lineRule="auto"/>
        <w:ind w:left="110" w:right="582" w:firstLine="235"/>
        <w:jc w:val="left"/>
        <w:rPr>
          <w:rFonts w:hint="default" w:ascii="Noto Sans" w:hAnsi="Noto Sans" w:eastAsia="Noto Sans" w:cs="Noto Sans"/>
          <w:sz w:val="19"/>
          <w:szCs w:val="19"/>
        </w:rPr>
      </w:pPr>
      <w:r>
        <w:rPr>
          <w:rFonts w:hint="default" w:ascii="微软雅黑" w:hAnsi="微软雅黑" w:eastAsia="微软雅黑" w:cs="微软雅黑"/>
          <w:color w:val="333333"/>
          <w:sz w:val="19"/>
          <w:szCs w:val="19"/>
        </w:rPr>
        <w:t xml:space="preserve">可以通过 </w:t>
      </w:r>
      <w:r>
        <w:rPr>
          <w:rFonts w:hint="default" w:ascii="Noto Sans" w:hAnsi="Noto Sans" w:eastAsia="Noto Sans" w:cs="Noto Sans"/>
          <w:color w:val="333333"/>
          <w:sz w:val="19"/>
          <w:szCs w:val="19"/>
        </w:rPr>
        <w:t xml:space="preserve">ALTER TABLE table_name ADD UNIQUE (column1,column2); </w:t>
      </w:r>
      <w:r>
        <w:rPr>
          <w:rFonts w:hint="default" w:ascii="微软雅黑" w:hAnsi="微软雅黑" w:eastAsia="微软雅黑" w:cs="微软雅黑"/>
          <w:color w:val="333333"/>
          <w:sz w:val="19"/>
          <w:szCs w:val="19"/>
        </w:rPr>
        <w:t>创</w:t>
      </w:r>
      <w:r>
        <w:rPr>
          <w:rFonts w:hint="default" w:ascii="微软雅黑" w:hAnsi="微软雅黑" w:eastAsia="微软雅黑" w:cs="微软雅黑"/>
          <w:color w:val="333333"/>
          <w:spacing w:val="24"/>
          <w:sz w:val="19"/>
          <w:szCs w:val="19"/>
        </w:rPr>
        <w:t xml:space="preserve"> </w:t>
      </w:r>
      <w:r>
        <w:rPr>
          <w:rFonts w:hint="default" w:ascii="微软雅黑" w:hAnsi="微软雅黑" w:eastAsia="微软雅黑" w:cs="微软雅黑"/>
          <w:color w:val="333333"/>
          <w:sz w:val="19"/>
          <w:szCs w:val="19"/>
        </w:rPr>
        <w:t>建唯一组合索引。</w:t>
      </w:r>
      <w:r>
        <w:rPr>
          <w:rFonts w:hint="default" w:ascii="微软雅黑" w:hAnsi="微软雅黑" w:eastAsia="微软雅黑" w:cs="微软雅黑"/>
          <w:color w:val="333333"/>
          <w:w w:val="102"/>
          <w:sz w:val="19"/>
          <w:szCs w:val="19"/>
        </w:rPr>
        <w:t xml:space="preserve"> </w:t>
      </w:r>
      <w:r>
        <w:rPr>
          <w:rFonts w:hint="default" w:ascii="微软雅黑" w:hAnsi="微软雅黑" w:eastAsia="微软雅黑" w:cs="微软雅黑"/>
          <w:color w:val="333333"/>
          <w:sz w:val="19"/>
          <w:szCs w:val="19"/>
        </w:rPr>
        <w:t>普通索引</w:t>
      </w:r>
      <w:r>
        <w:rPr>
          <w:rFonts w:hint="default" w:ascii="Noto Sans" w:hAnsi="Noto Sans" w:eastAsia="Noto Sans" w:cs="Noto Sans"/>
          <w:color w:val="333333"/>
          <w:sz w:val="19"/>
          <w:szCs w:val="19"/>
        </w:rPr>
        <w:t>:</w:t>
      </w:r>
    </w:p>
    <w:p>
      <w:pPr>
        <w:pStyle w:val="4"/>
        <w:spacing w:line="214" w:lineRule="exact"/>
        <w:ind w:right="217"/>
        <w:jc w:val="left"/>
      </w:pPr>
      <w:r>
        <w:rPr>
          <w:color w:val="333333"/>
        </w:rPr>
        <w:t xml:space="preserve">基本的索引类型，没有唯一性的限制，允许为  </w:t>
      </w:r>
      <w:r>
        <w:rPr>
          <w:rFonts w:hint="default" w:ascii="Noto Sans" w:hAnsi="Noto Sans" w:eastAsia="Noto Sans" w:cs="Noto Sans"/>
          <w:color w:val="333333"/>
        </w:rPr>
        <w:t xml:space="preserve">NULL </w:t>
      </w:r>
      <w:r>
        <w:rPr>
          <w:rFonts w:hint="default" w:ascii="Noto Sans" w:hAnsi="Noto Sans" w:eastAsia="Noto Sans" w:cs="Noto Sans"/>
          <w:color w:val="333333"/>
          <w:spacing w:val="8"/>
        </w:rPr>
        <w:t xml:space="preserve"> </w:t>
      </w:r>
      <w:r>
        <w:rPr>
          <w:color w:val="333333"/>
        </w:rPr>
        <w:t>值。</w:t>
      </w:r>
    </w:p>
    <w:p>
      <w:pPr>
        <w:pStyle w:val="8"/>
        <w:numPr>
          <w:ilvl w:val="0"/>
          <w:numId w:val="12"/>
        </w:numPr>
        <w:tabs>
          <w:tab w:val="left" w:pos="560"/>
        </w:tabs>
        <w:spacing w:before="131" w:after="0" w:line="240" w:lineRule="auto"/>
        <w:ind w:left="560" w:right="217" w:hanging="215"/>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 xml:space="preserve">可以通过 </w:t>
      </w:r>
      <w:r>
        <w:rPr>
          <w:rFonts w:hint="default" w:ascii="Noto Sans" w:hAnsi="Noto Sans" w:eastAsia="Noto Sans" w:cs="Noto Sans"/>
          <w:color w:val="333333"/>
          <w:sz w:val="19"/>
          <w:szCs w:val="19"/>
        </w:rPr>
        <w:t>ALTER TABLE table_name ADD INDEX index_name (column);</w:t>
      </w:r>
      <w:r>
        <w:rPr>
          <w:rFonts w:hint="default" w:ascii="微软雅黑" w:hAnsi="微软雅黑" w:eastAsia="微软雅黑" w:cs="微软雅黑"/>
          <w:color w:val="333333"/>
          <w:sz w:val="19"/>
          <w:szCs w:val="19"/>
        </w:rPr>
        <w:t xml:space="preserve">创建  </w:t>
      </w:r>
      <w:r>
        <w:rPr>
          <w:rFonts w:hint="default" w:ascii="微软雅黑" w:hAnsi="微软雅黑" w:eastAsia="微软雅黑" w:cs="微软雅黑"/>
          <w:color w:val="333333"/>
          <w:spacing w:val="8"/>
          <w:sz w:val="19"/>
          <w:szCs w:val="19"/>
        </w:rPr>
        <w:t xml:space="preserve"> </w:t>
      </w:r>
      <w:r>
        <w:rPr>
          <w:rFonts w:hint="default" w:ascii="微软雅黑" w:hAnsi="微软雅黑" w:eastAsia="微软雅黑" w:cs="微软雅黑"/>
          <w:color w:val="333333"/>
          <w:sz w:val="19"/>
          <w:szCs w:val="19"/>
        </w:rPr>
        <w:t>普通索引</w:t>
      </w:r>
    </w:p>
    <w:p>
      <w:pPr>
        <w:pStyle w:val="8"/>
        <w:numPr>
          <w:ilvl w:val="0"/>
          <w:numId w:val="12"/>
        </w:numPr>
        <w:tabs>
          <w:tab w:val="left" w:pos="560"/>
        </w:tabs>
        <w:spacing w:before="96" w:after="0" w:line="316" w:lineRule="exact"/>
        <w:ind w:left="560" w:right="113" w:hanging="215"/>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可以通过</w:t>
      </w:r>
      <w:r>
        <w:rPr>
          <w:rFonts w:hint="default" w:ascii="微软雅黑" w:hAnsi="微软雅黑" w:eastAsia="微软雅黑" w:cs="微软雅黑"/>
          <w:color w:val="333333"/>
          <w:spacing w:val="12"/>
          <w:sz w:val="19"/>
          <w:szCs w:val="19"/>
        </w:rPr>
        <w:t xml:space="preserve"> </w:t>
      </w:r>
      <w:r>
        <w:rPr>
          <w:rFonts w:hint="default" w:ascii="Noto Sans" w:hAnsi="Noto Sans" w:eastAsia="Noto Sans" w:cs="Noto Sans"/>
          <w:color w:val="333333"/>
          <w:sz w:val="19"/>
          <w:szCs w:val="19"/>
        </w:rPr>
        <w:t>ALTER</w:t>
      </w:r>
      <w:r>
        <w:rPr>
          <w:rFonts w:hint="default" w:ascii="Noto Sans" w:hAnsi="Noto Sans" w:eastAsia="Noto Sans" w:cs="Noto Sans"/>
          <w:color w:val="333333"/>
          <w:spacing w:val="19"/>
          <w:sz w:val="19"/>
          <w:szCs w:val="19"/>
        </w:rPr>
        <w:t xml:space="preserve"> </w:t>
      </w:r>
      <w:r>
        <w:rPr>
          <w:rFonts w:hint="default" w:ascii="Noto Sans" w:hAnsi="Noto Sans" w:eastAsia="Noto Sans" w:cs="Noto Sans"/>
          <w:color w:val="333333"/>
          <w:sz w:val="19"/>
          <w:szCs w:val="19"/>
        </w:rPr>
        <w:t>TABLE</w:t>
      </w:r>
      <w:r>
        <w:rPr>
          <w:rFonts w:hint="default" w:ascii="Noto Sans" w:hAnsi="Noto Sans" w:eastAsia="Noto Sans" w:cs="Noto Sans"/>
          <w:color w:val="333333"/>
          <w:spacing w:val="19"/>
          <w:sz w:val="19"/>
          <w:szCs w:val="19"/>
        </w:rPr>
        <w:t xml:space="preserve"> </w:t>
      </w:r>
      <w:r>
        <w:rPr>
          <w:rFonts w:hint="default" w:ascii="Noto Sans" w:hAnsi="Noto Sans" w:eastAsia="Noto Sans" w:cs="Noto Sans"/>
          <w:color w:val="333333"/>
          <w:sz w:val="19"/>
          <w:szCs w:val="19"/>
        </w:rPr>
        <w:t>table_name</w:t>
      </w:r>
      <w:r>
        <w:rPr>
          <w:rFonts w:hint="default" w:ascii="Noto Sans" w:hAnsi="Noto Sans" w:eastAsia="Noto Sans" w:cs="Noto Sans"/>
          <w:color w:val="333333"/>
          <w:spacing w:val="19"/>
          <w:sz w:val="19"/>
          <w:szCs w:val="19"/>
        </w:rPr>
        <w:t xml:space="preserve"> </w:t>
      </w:r>
      <w:r>
        <w:rPr>
          <w:rFonts w:hint="default" w:ascii="Noto Sans" w:hAnsi="Noto Sans" w:eastAsia="Noto Sans" w:cs="Noto Sans"/>
          <w:color w:val="333333"/>
          <w:sz w:val="19"/>
          <w:szCs w:val="19"/>
        </w:rPr>
        <w:t>ADD</w:t>
      </w:r>
      <w:r>
        <w:rPr>
          <w:rFonts w:hint="default" w:ascii="Noto Sans" w:hAnsi="Noto Sans" w:eastAsia="Noto Sans" w:cs="Noto Sans"/>
          <w:color w:val="333333"/>
          <w:spacing w:val="19"/>
          <w:sz w:val="19"/>
          <w:szCs w:val="19"/>
        </w:rPr>
        <w:t xml:space="preserve"> </w:t>
      </w:r>
      <w:r>
        <w:rPr>
          <w:rFonts w:hint="default" w:ascii="Noto Sans" w:hAnsi="Noto Sans" w:eastAsia="Noto Sans" w:cs="Noto Sans"/>
          <w:color w:val="333333"/>
          <w:sz w:val="19"/>
          <w:szCs w:val="19"/>
        </w:rPr>
        <w:t>INDEX</w:t>
      </w:r>
      <w:r>
        <w:rPr>
          <w:rFonts w:hint="default" w:ascii="Noto Sans" w:hAnsi="Noto Sans" w:eastAsia="Noto Sans" w:cs="Noto Sans"/>
          <w:color w:val="333333"/>
          <w:spacing w:val="19"/>
          <w:sz w:val="19"/>
          <w:szCs w:val="19"/>
        </w:rPr>
        <w:t xml:space="preserve"> </w:t>
      </w:r>
      <w:r>
        <w:rPr>
          <w:rFonts w:hint="default" w:ascii="Noto Sans" w:hAnsi="Noto Sans" w:eastAsia="Noto Sans" w:cs="Noto Sans"/>
          <w:color w:val="333333"/>
          <w:sz w:val="19"/>
          <w:szCs w:val="19"/>
        </w:rPr>
        <w:t>index_name(column1,</w:t>
      </w:r>
      <w:r>
        <w:rPr>
          <w:rFonts w:hint="default" w:ascii="Noto Sans" w:hAnsi="Noto Sans" w:eastAsia="Noto Sans" w:cs="Noto Sans"/>
          <w:color w:val="333333"/>
          <w:spacing w:val="19"/>
          <w:sz w:val="19"/>
          <w:szCs w:val="19"/>
        </w:rPr>
        <w:t xml:space="preserve"> </w:t>
      </w:r>
      <w:r>
        <w:rPr>
          <w:rFonts w:hint="default" w:ascii="Noto Sans" w:hAnsi="Noto Sans" w:eastAsia="Noto Sans" w:cs="Noto Sans"/>
          <w:color w:val="333333"/>
          <w:sz w:val="19"/>
          <w:szCs w:val="19"/>
        </w:rPr>
        <w:t>column2,</w:t>
      </w:r>
      <w:r>
        <w:rPr>
          <w:rFonts w:hint="default" w:ascii="Noto Sans" w:hAnsi="Noto Sans" w:eastAsia="Noto Sans" w:cs="Noto Sans"/>
          <w:color w:val="333333"/>
          <w:spacing w:val="19"/>
          <w:sz w:val="19"/>
          <w:szCs w:val="19"/>
        </w:rPr>
        <w:t xml:space="preserve"> </w:t>
      </w:r>
      <w:r>
        <w:rPr>
          <w:rFonts w:hint="default" w:ascii="Noto Sans" w:hAnsi="Noto Sans" w:eastAsia="Noto Sans" w:cs="Noto Sans"/>
          <w:color w:val="333333"/>
          <w:sz w:val="19"/>
          <w:szCs w:val="19"/>
        </w:rPr>
        <w:t>column3);</w:t>
      </w:r>
      <w:r>
        <w:rPr>
          <w:rFonts w:hint="default" w:ascii="微软雅黑" w:hAnsi="微软雅黑" w:eastAsia="微软雅黑" w:cs="微软雅黑"/>
          <w:color w:val="333333"/>
          <w:sz w:val="19"/>
          <w:szCs w:val="19"/>
        </w:rPr>
        <w:t>创建</w:t>
      </w:r>
      <w:r>
        <w:rPr>
          <w:rFonts w:hint="default" w:ascii="微软雅黑" w:hAnsi="微软雅黑" w:eastAsia="微软雅黑" w:cs="微软雅黑"/>
          <w:color w:val="333333"/>
          <w:spacing w:val="-55"/>
          <w:sz w:val="19"/>
          <w:szCs w:val="19"/>
        </w:rPr>
        <w:t xml:space="preserve"> </w:t>
      </w:r>
      <w:r>
        <w:rPr>
          <w:rFonts w:hint="default" w:ascii="微软雅黑" w:hAnsi="微软雅黑" w:eastAsia="微软雅黑" w:cs="微软雅黑"/>
          <w:color w:val="333333"/>
          <w:sz w:val="19"/>
          <w:szCs w:val="19"/>
        </w:rPr>
        <w:t>组合索引。</w:t>
      </w:r>
    </w:p>
    <w:p>
      <w:pPr>
        <w:spacing w:after="0" w:line="316" w:lineRule="exact"/>
        <w:jc w:val="left"/>
        <w:rPr>
          <w:rFonts w:hint="default" w:ascii="微软雅黑" w:hAnsi="微软雅黑" w:eastAsia="微软雅黑" w:cs="微软雅黑"/>
          <w:sz w:val="19"/>
          <w:szCs w:val="19"/>
        </w:rPr>
        <w:sectPr>
          <w:pgSz w:w="11900" w:h="16840"/>
          <w:pgMar w:top="540" w:right="1360" w:bottom="280" w:left="1380" w:header="720" w:footer="720" w:gutter="0"/>
          <w:cols w:space="720" w:num="1"/>
        </w:sectPr>
      </w:pPr>
    </w:p>
    <w:p>
      <w:pPr>
        <w:pStyle w:val="4"/>
        <w:spacing w:line="270" w:lineRule="exact"/>
        <w:ind w:right="217"/>
        <w:jc w:val="left"/>
      </w:pPr>
      <w:r>
        <w:rPr>
          <w:color w:val="333333"/>
          <w:w w:val="105"/>
        </w:rPr>
        <w:t>全文索引：</w:t>
      </w:r>
    </w:p>
    <w:p>
      <w:pPr>
        <w:pStyle w:val="4"/>
        <w:spacing w:line="322" w:lineRule="exact"/>
        <w:ind w:right="217"/>
        <w:jc w:val="left"/>
      </w:pPr>
      <w:r>
        <w:rPr>
          <w:color w:val="333333"/>
          <w:w w:val="105"/>
        </w:rPr>
        <w:t>是目前搜索引擎使用的一种关键技术。</w:t>
      </w:r>
    </w:p>
    <w:p>
      <w:pPr>
        <w:pStyle w:val="8"/>
        <w:numPr>
          <w:ilvl w:val="0"/>
          <w:numId w:val="13"/>
        </w:numPr>
        <w:tabs>
          <w:tab w:val="left" w:pos="560"/>
        </w:tabs>
        <w:spacing w:before="137" w:after="0" w:line="240" w:lineRule="auto"/>
        <w:ind w:left="560" w:right="217" w:hanging="215"/>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 xml:space="preserve">可以通过 </w:t>
      </w:r>
      <w:r>
        <w:rPr>
          <w:rFonts w:hint="default" w:ascii="Noto Sans" w:hAnsi="Noto Sans" w:eastAsia="Noto Sans" w:cs="Noto Sans"/>
          <w:color w:val="333333"/>
          <w:sz w:val="19"/>
          <w:szCs w:val="19"/>
        </w:rPr>
        <w:t xml:space="preserve">ALTER TABLE table_name ADD FULLTEXT  </w:t>
      </w:r>
      <w:r>
        <w:rPr>
          <w:rFonts w:hint="default" w:ascii="Noto Sans" w:hAnsi="Noto Sans" w:eastAsia="Noto Sans" w:cs="Noto Sans"/>
          <w:color w:val="333333"/>
          <w:spacing w:val="20"/>
          <w:sz w:val="19"/>
          <w:szCs w:val="19"/>
        </w:rPr>
        <w:t xml:space="preserve"> </w:t>
      </w:r>
      <w:r>
        <w:rPr>
          <w:rFonts w:hint="default" w:ascii="Noto Sans" w:hAnsi="Noto Sans" w:eastAsia="Noto Sans" w:cs="Noto Sans"/>
          <w:color w:val="333333"/>
          <w:sz w:val="19"/>
          <w:szCs w:val="19"/>
        </w:rPr>
        <w:t>(column);</w:t>
      </w:r>
      <w:r>
        <w:rPr>
          <w:rFonts w:hint="default" w:ascii="微软雅黑" w:hAnsi="微软雅黑" w:eastAsia="微软雅黑" w:cs="微软雅黑"/>
          <w:color w:val="333333"/>
          <w:sz w:val="19"/>
          <w:szCs w:val="19"/>
        </w:rPr>
        <w:t>创建全文索引。</w:t>
      </w:r>
    </w:p>
    <w:p>
      <w:pPr>
        <w:pStyle w:val="3"/>
        <w:tabs>
          <w:tab w:val="left" w:pos="9049"/>
        </w:tabs>
        <w:spacing w:before="61" w:line="240" w:lineRule="auto"/>
        <w:ind w:right="217"/>
        <w:jc w:val="left"/>
        <w:rPr>
          <w:b w:val="0"/>
          <w:bCs w:val="0"/>
        </w:rPr>
      </w:pPr>
      <w:bookmarkStart w:id="242" w:name="MySQL 中有哪几种锁？  "/>
      <w:bookmarkEnd w:id="242"/>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MySQL</w:t>
      </w:r>
      <w:r>
        <w:rPr>
          <w:rFonts w:hint="default" w:ascii="Arial Black" w:hAnsi="Arial Black" w:eastAsia="Arial Black" w:cs="Arial Black"/>
          <w:b/>
          <w:bCs/>
          <w:color w:val="333333"/>
          <w:spacing w:val="56"/>
          <w:w w:val="95"/>
          <w:u w:val="single" w:color="EDEDED"/>
        </w:rPr>
        <w:t xml:space="preserve"> </w:t>
      </w:r>
      <w:r>
        <w:rPr>
          <w:color w:val="333333"/>
          <w:w w:val="95"/>
          <w:u w:val="single" w:color="EDEDED"/>
        </w:rPr>
        <w:t>中有哪几种锁？</w:t>
      </w:r>
      <w:r>
        <w:rPr>
          <w:color w:val="333333"/>
          <w:u w:val="single" w:color="EDEDED"/>
        </w:rPr>
        <w:tab/>
      </w:r>
    </w:p>
    <w:p>
      <w:pPr>
        <w:pStyle w:val="4"/>
        <w:spacing w:before="141" w:line="240" w:lineRule="auto"/>
        <w:ind w:left="345" w:right="217"/>
        <w:jc w:val="left"/>
      </w:pPr>
      <w:r>
        <w:rPr>
          <w:rFonts w:hint="default" w:ascii="Noto Sans" w:hAnsi="Noto Sans" w:eastAsia="Noto Sans" w:cs="Noto Sans"/>
          <w:color w:val="333333"/>
        </w:rPr>
        <w:t xml:space="preserve">1.   </w:t>
      </w:r>
      <w:r>
        <w:rPr>
          <w:color w:val="333333"/>
        </w:rPr>
        <w:t xml:space="preserve">表级锁：开销小，加锁快；不会出现死锁；锁定粒度大，发生锁冲突的概  </w:t>
      </w:r>
      <w:r>
        <w:rPr>
          <w:color w:val="333333"/>
          <w:spacing w:val="1"/>
        </w:rPr>
        <w:t xml:space="preserve"> </w:t>
      </w:r>
      <w:r>
        <w:rPr>
          <w:color w:val="333333"/>
        </w:rPr>
        <w:t>率最高，并发度最低。</w:t>
      </w:r>
    </w:p>
    <w:p>
      <w:pPr>
        <w:pStyle w:val="4"/>
        <w:spacing w:before="71" w:line="240" w:lineRule="auto"/>
        <w:ind w:left="345" w:right="15"/>
        <w:jc w:val="left"/>
      </w:pPr>
      <w:r>
        <w:rPr>
          <w:rFonts w:hint="default" w:ascii="Noto Sans" w:hAnsi="Noto Sans" w:eastAsia="Noto Sans" w:cs="Noto Sans"/>
          <w:color w:val="333333"/>
        </w:rPr>
        <w:t xml:space="preserve">2.   </w:t>
      </w:r>
      <w:r>
        <w:rPr>
          <w:color w:val="333333"/>
        </w:rPr>
        <w:t xml:space="preserve">行级锁：开销大，加锁慢；会出现死锁；锁定粒度最小，发生锁冲突的概  </w:t>
      </w:r>
      <w:r>
        <w:rPr>
          <w:color w:val="333333"/>
          <w:spacing w:val="6"/>
        </w:rPr>
        <w:t xml:space="preserve"> </w:t>
      </w:r>
      <w:r>
        <w:rPr>
          <w:color w:val="333333"/>
        </w:rPr>
        <w:t>率最低，并发度也最高。</w:t>
      </w:r>
    </w:p>
    <w:p>
      <w:pPr>
        <w:pStyle w:val="4"/>
        <w:spacing w:before="96" w:line="316" w:lineRule="exact"/>
        <w:ind w:left="560" w:right="217" w:hanging="215"/>
        <w:jc w:val="left"/>
      </w:pPr>
      <w:r>
        <w:rPr>
          <w:rFonts w:hint="default" w:ascii="Noto Sans" w:hAnsi="Noto Sans" w:eastAsia="Noto Sans" w:cs="Noto Sans"/>
          <w:color w:val="333333"/>
        </w:rPr>
        <w:t xml:space="preserve">3. </w:t>
      </w:r>
      <w:r>
        <w:rPr>
          <w:color w:val="333333"/>
        </w:rPr>
        <w:t>页面锁：开销和加锁时间界于表锁和行锁之间；会出现死锁；锁定粒度界 于表锁和行锁之间，并发</w:t>
      </w:r>
      <w:r>
        <w:rPr>
          <w:color w:val="333333"/>
          <w:spacing w:val="-50"/>
        </w:rPr>
        <w:t xml:space="preserve"> </w:t>
      </w:r>
      <w:r>
        <w:rPr>
          <w:color w:val="333333"/>
          <w:w w:val="105"/>
        </w:rPr>
        <w:t>度一般。</w:t>
      </w:r>
    </w:p>
    <w:p>
      <w:pPr>
        <w:pStyle w:val="3"/>
        <w:spacing w:before="53" w:line="512" w:lineRule="exact"/>
        <w:ind w:right="15"/>
        <w:jc w:val="left"/>
        <w:rPr>
          <w:b w:val="0"/>
          <w:bCs w:val="0"/>
        </w:rPr>
      </w:pPr>
      <w:bookmarkStart w:id="243" w:name="MySQL 中 InnoDB 支持的四种事务隔离级别名称，以及逐级 之间的区别？"/>
      <w:bookmarkEnd w:id="243"/>
      <w:r>
        <w:rPr>
          <w:rFonts w:hint="default" w:ascii="Arial Black" w:hAnsi="Arial Black" w:eastAsia="Arial Black" w:cs="Arial Black"/>
          <w:b/>
          <w:bCs/>
          <w:color w:val="333333"/>
          <w:w w:val="95"/>
        </w:rPr>
        <w:t xml:space="preserve">MySQL  </w:t>
      </w:r>
      <w:r>
        <w:rPr>
          <w:color w:val="333333"/>
          <w:w w:val="95"/>
        </w:rPr>
        <w:t xml:space="preserve">中  </w:t>
      </w:r>
      <w:r>
        <w:rPr>
          <w:rFonts w:hint="default" w:ascii="Arial Black" w:hAnsi="Arial Black" w:eastAsia="Arial Black" w:cs="Arial Black"/>
          <w:b/>
          <w:bCs/>
          <w:color w:val="333333"/>
          <w:w w:val="95"/>
        </w:rPr>
        <w:t>InnoDB</w:t>
      </w:r>
      <w:r>
        <w:rPr>
          <w:rFonts w:hint="default" w:ascii="Arial Black" w:hAnsi="Arial Black" w:eastAsia="Arial Black" w:cs="Arial Black"/>
          <w:b/>
          <w:bCs/>
          <w:color w:val="333333"/>
          <w:spacing w:val="6"/>
          <w:w w:val="95"/>
        </w:rPr>
        <w:t xml:space="preserve"> </w:t>
      </w:r>
      <w:r>
        <w:rPr>
          <w:color w:val="333333"/>
          <w:w w:val="95"/>
        </w:rPr>
        <w:t>支持的四种事务隔离级别名称，以及逐</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级</w:t>
      </w:r>
      <w:r>
        <w:rPr>
          <w:rFonts w:hint="default" w:ascii="微软雅黑" w:hAnsi="微软雅黑" w:eastAsia="微软雅黑" w:cs="微软雅黑"/>
          <w:b/>
          <w:bCs/>
          <w:color w:val="333333"/>
          <w:spacing w:val="-5"/>
          <w:sz w:val="34"/>
          <w:szCs w:val="34"/>
          <w:u w:val="single" w:color="EDEDED"/>
        </w:rPr>
        <w:t xml:space="preserve"> </w:t>
      </w:r>
      <w:r>
        <w:rPr>
          <w:rFonts w:hint="default" w:ascii="微软雅黑" w:hAnsi="微软雅黑" w:eastAsia="微软雅黑" w:cs="微软雅黑"/>
          <w:b/>
          <w:bCs/>
          <w:color w:val="333333"/>
          <w:sz w:val="34"/>
          <w:szCs w:val="34"/>
          <w:u w:val="single" w:color="EDEDED"/>
        </w:rPr>
        <w:t>之间的区别？</w:t>
      </w:r>
      <w:r>
        <w:rPr>
          <w:rFonts w:hint="default" w:ascii="微软雅黑" w:hAnsi="微软雅黑" w:eastAsia="微软雅黑" w:cs="微软雅黑"/>
          <w:b/>
          <w:bCs/>
          <w:color w:val="333333"/>
          <w:sz w:val="34"/>
          <w:szCs w:val="34"/>
          <w:u w:val="single" w:color="EDEDED"/>
        </w:rPr>
        <w:tab/>
      </w:r>
    </w:p>
    <w:p>
      <w:pPr>
        <w:pStyle w:val="4"/>
        <w:spacing w:before="157" w:line="240" w:lineRule="auto"/>
        <w:ind w:left="345" w:right="217"/>
        <w:jc w:val="left"/>
      </w:pPr>
      <w:r>
        <w:rPr>
          <w:rFonts w:hint="default" w:ascii="Noto Sans" w:hAnsi="Noto Sans" w:eastAsia="Noto Sans" w:cs="Noto Sans"/>
          <w:color w:val="333333"/>
        </w:rPr>
        <w:t>1.  SQL</w:t>
      </w:r>
      <w:r>
        <w:rPr>
          <w:rFonts w:hint="default" w:ascii="Noto Sans" w:hAnsi="Noto Sans" w:eastAsia="Noto Sans" w:cs="Noto Sans"/>
          <w:color w:val="333333"/>
          <w:spacing w:val="33"/>
        </w:rPr>
        <w:t xml:space="preserve"> </w:t>
      </w:r>
      <w:r>
        <w:rPr>
          <w:color w:val="333333"/>
        </w:rPr>
        <w:t>标准定义的四个隔离级别为：</w:t>
      </w:r>
    </w:p>
    <w:p>
      <w:pPr>
        <w:pStyle w:val="8"/>
        <w:numPr>
          <w:ilvl w:val="0"/>
          <w:numId w:val="13"/>
        </w:numPr>
        <w:tabs>
          <w:tab w:val="left" w:pos="560"/>
        </w:tabs>
        <w:spacing w:before="71" w:after="0" w:line="240" w:lineRule="auto"/>
        <w:ind w:left="560" w:right="217" w:hanging="215"/>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 xml:space="preserve">read </w:t>
      </w:r>
      <w:r>
        <w:rPr>
          <w:rFonts w:hint="default" w:ascii="Noto Sans" w:hAnsi="Noto Sans" w:eastAsia="Noto Sans" w:cs="Noto Sans"/>
          <w:color w:val="333333"/>
          <w:spacing w:val="21"/>
          <w:sz w:val="19"/>
          <w:szCs w:val="19"/>
        </w:rPr>
        <w:t xml:space="preserve"> </w:t>
      </w:r>
      <w:r>
        <w:rPr>
          <w:rFonts w:hint="default" w:ascii="Noto Sans" w:hAnsi="Noto Sans" w:eastAsia="Noto Sans" w:cs="Noto Sans"/>
          <w:color w:val="333333"/>
          <w:sz w:val="19"/>
          <w:szCs w:val="19"/>
        </w:rPr>
        <w:t>uncommited</w:t>
      </w:r>
      <w:r>
        <w:rPr>
          <w:rFonts w:hint="default" w:ascii="微软雅黑" w:hAnsi="微软雅黑" w:eastAsia="微软雅黑" w:cs="微软雅黑"/>
          <w:color w:val="333333"/>
          <w:sz w:val="19"/>
          <w:szCs w:val="19"/>
        </w:rPr>
        <w:t>：读到未提交数据</w:t>
      </w:r>
    </w:p>
    <w:p>
      <w:pPr>
        <w:pStyle w:val="8"/>
        <w:numPr>
          <w:ilvl w:val="0"/>
          <w:numId w:val="13"/>
        </w:numPr>
        <w:tabs>
          <w:tab w:val="left" w:pos="560"/>
        </w:tabs>
        <w:spacing w:before="71" w:after="0" w:line="240" w:lineRule="auto"/>
        <w:ind w:left="560" w:right="217" w:hanging="215"/>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 xml:space="preserve">read </w:t>
      </w:r>
      <w:r>
        <w:rPr>
          <w:rFonts w:hint="default" w:ascii="Noto Sans" w:hAnsi="Noto Sans" w:eastAsia="Noto Sans" w:cs="Noto Sans"/>
          <w:color w:val="333333"/>
          <w:spacing w:val="22"/>
          <w:sz w:val="19"/>
          <w:szCs w:val="19"/>
        </w:rPr>
        <w:t xml:space="preserve"> </w:t>
      </w:r>
      <w:r>
        <w:rPr>
          <w:rFonts w:hint="default" w:ascii="Noto Sans" w:hAnsi="Noto Sans" w:eastAsia="Noto Sans" w:cs="Noto Sans"/>
          <w:color w:val="333333"/>
          <w:sz w:val="19"/>
          <w:szCs w:val="19"/>
        </w:rPr>
        <w:t>committed</w:t>
      </w:r>
      <w:r>
        <w:rPr>
          <w:rFonts w:hint="default" w:ascii="微软雅黑" w:hAnsi="微软雅黑" w:eastAsia="微软雅黑" w:cs="微软雅黑"/>
          <w:color w:val="333333"/>
          <w:sz w:val="19"/>
          <w:szCs w:val="19"/>
        </w:rPr>
        <w:t>：脏读，不可重复读</w:t>
      </w:r>
    </w:p>
    <w:p>
      <w:pPr>
        <w:pStyle w:val="8"/>
        <w:numPr>
          <w:ilvl w:val="0"/>
          <w:numId w:val="13"/>
        </w:numPr>
        <w:tabs>
          <w:tab w:val="left" w:pos="560"/>
        </w:tabs>
        <w:spacing w:before="71" w:after="0" w:line="240" w:lineRule="auto"/>
        <w:ind w:left="560" w:right="217" w:hanging="215"/>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repeatable</w:t>
      </w:r>
      <w:r>
        <w:rPr>
          <w:rFonts w:hint="default" w:ascii="Noto Sans" w:hAnsi="Noto Sans" w:eastAsia="Noto Sans" w:cs="Noto Sans"/>
          <w:color w:val="333333"/>
          <w:spacing w:val="46"/>
          <w:sz w:val="19"/>
          <w:szCs w:val="19"/>
        </w:rPr>
        <w:t xml:space="preserve"> </w:t>
      </w:r>
      <w:r>
        <w:rPr>
          <w:rFonts w:hint="default" w:ascii="Noto Sans" w:hAnsi="Noto Sans" w:eastAsia="Noto Sans" w:cs="Noto Sans"/>
          <w:color w:val="333333"/>
          <w:sz w:val="19"/>
          <w:szCs w:val="19"/>
        </w:rPr>
        <w:t>read</w:t>
      </w:r>
      <w:r>
        <w:rPr>
          <w:rFonts w:hint="default" w:ascii="微软雅黑" w:hAnsi="微软雅黑" w:eastAsia="微软雅黑" w:cs="微软雅黑"/>
          <w:color w:val="333333"/>
          <w:sz w:val="19"/>
          <w:szCs w:val="19"/>
        </w:rPr>
        <w:t>：可重读</w:t>
      </w:r>
    </w:p>
    <w:p>
      <w:pPr>
        <w:pStyle w:val="8"/>
        <w:numPr>
          <w:ilvl w:val="0"/>
          <w:numId w:val="13"/>
        </w:numPr>
        <w:tabs>
          <w:tab w:val="left" w:pos="560"/>
        </w:tabs>
        <w:spacing w:before="86" w:after="0" w:line="240" w:lineRule="auto"/>
        <w:ind w:left="560" w:right="217" w:hanging="215"/>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serializable</w:t>
      </w:r>
      <w:r>
        <w:rPr>
          <w:rFonts w:hint="default" w:ascii="微软雅黑" w:hAnsi="微软雅黑" w:eastAsia="微软雅黑" w:cs="微软雅黑"/>
          <w:color w:val="333333"/>
          <w:sz w:val="19"/>
          <w:szCs w:val="19"/>
        </w:rPr>
        <w:t>：串行事物</w:t>
      </w:r>
    </w:p>
    <w:p>
      <w:pPr>
        <w:pStyle w:val="3"/>
        <w:tabs>
          <w:tab w:val="left" w:pos="9049"/>
        </w:tabs>
        <w:spacing w:before="61" w:line="240" w:lineRule="auto"/>
        <w:ind w:right="217"/>
        <w:jc w:val="left"/>
        <w:rPr>
          <w:b w:val="0"/>
          <w:bCs w:val="0"/>
        </w:rPr>
      </w:pPr>
      <w:bookmarkStart w:id="244" w:name="char 和 varchar 的区别？  "/>
      <w:bookmarkEnd w:id="244"/>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char</w:t>
      </w:r>
      <w:r>
        <w:rPr>
          <w:rFonts w:hint="default" w:ascii="Arial Black" w:hAnsi="Arial Black" w:eastAsia="Arial Black" w:cs="Arial Black"/>
          <w:b/>
          <w:bCs/>
          <w:color w:val="333333"/>
          <w:spacing w:val="-80"/>
          <w:u w:val="single" w:color="EDEDED"/>
        </w:rPr>
        <w:t xml:space="preserve"> </w:t>
      </w:r>
      <w:r>
        <w:rPr>
          <w:color w:val="333333"/>
          <w:u w:val="single" w:color="EDEDED"/>
        </w:rPr>
        <w:t>和</w:t>
      </w:r>
      <w:r>
        <w:rPr>
          <w:color w:val="333333"/>
          <w:spacing w:val="-68"/>
          <w:u w:val="single" w:color="EDEDED"/>
        </w:rPr>
        <w:t xml:space="preserve"> </w:t>
      </w:r>
      <w:r>
        <w:rPr>
          <w:rFonts w:hint="default" w:ascii="Arial Black" w:hAnsi="Arial Black" w:eastAsia="Arial Black" w:cs="Arial Black"/>
          <w:b/>
          <w:bCs/>
          <w:color w:val="333333"/>
          <w:u w:val="single" w:color="EDEDED"/>
        </w:rPr>
        <w:t>varchar</w:t>
      </w:r>
      <w:r>
        <w:rPr>
          <w:rFonts w:hint="default" w:ascii="Arial Black" w:hAnsi="Arial Black" w:eastAsia="Arial Black" w:cs="Arial Black"/>
          <w:b/>
          <w:bCs/>
          <w:color w:val="333333"/>
          <w:spacing w:val="-80"/>
          <w:u w:val="single" w:color="EDEDED"/>
        </w:rPr>
        <w:t xml:space="preserve"> </w:t>
      </w:r>
      <w:r>
        <w:rPr>
          <w:color w:val="333333"/>
          <w:u w:val="single" w:color="EDEDED"/>
        </w:rPr>
        <w:t>的区别？</w:t>
      </w:r>
      <w:r>
        <w:rPr>
          <w:color w:val="333333"/>
          <w:u w:val="single" w:color="EDEDED"/>
        </w:rPr>
        <w:tab/>
      </w:r>
    </w:p>
    <w:p>
      <w:pPr>
        <w:pStyle w:val="4"/>
        <w:spacing w:before="126"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8"/>
          <w:w w:val="105"/>
        </w:rPr>
        <w:t xml:space="preserve"> </w:t>
      </w:r>
      <w:r>
        <w:rPr>
          <w:rFonts w:hint="default" w:ascii="Noto Sans" w:hAnsi="Noto Sans" w:eastAsia="Noto Sans" w:cs="Noto Sans"/>
          <w:color w:val="333333"/>
          <w:w w:val="105"/>
        </w:rPr>
        <w:t>char</w:t>
      </w:r>
      <w:r>
        <w:rPr>
          <w:rFonts w:hint="default" w:ascii="Noto Sans" w:hAnsi="Noto Sans" w:eastAsia="Noto Sans" w:cs="Noto Sans"/>
          <w:color w:val="333333"/>
          <w:spacing w:val="-28"/>
          <w:w w:val="105"/>
        </w:rPr>
        <w:t xml:space="preserve"> </w:t>
      </w:r>
      <w:r>
        <w:rPr>
          <w:color w:val="333333"/>
          <w:w w:val="105"/>
        </w:rPr>
        <w:t>和</w:t>
      </w:r>
      <w:r>
        <w:rPr>
          <w:color w:val="333333"/>
          <w:spacing w:val="-35"/>
          <w:w w:val="105"/>
        </w:rPr>
        <w:t xml:space="preserve"> </w:t>
      </w:r>
      <w:r>
        <w:rPr>
          <w:rFonts w:hint="default" w:ascii="Noto Sans" w:hAnsi="Noto Sans" w:eastAsia="Noto Sans" w:cs="Noto Sans"/>
          <w:color w:val="333333"/>
          <w:w w:val="105"/>
        </w:rPr>
        <w:t>varchar</w:t>
      </w:r>
      <w:r>
        <w:rPr>
          <w:rFonts w:hint="default" w:ascii="Noto Sans" w:hAnsi="Noto Sans" w:eastAsia="Noto Sans" w:cs="Noto Sans"/>
          <w:color w:val="333333"/>
          <w:spacing w:val="-28"/>
          <w:w w:val="105"/>
        </w:rPr>
        <w:t xml:space="preserve"> </w:t>
      </w:r>
      <w:r>
        <w:rPr>
          <w:color w:val="333333"/>
          <w:w w:val="105"/>
        </w:rPr>
        <w:t>类型在存储和检索方面有所不同</w:t>
      </w:r>
    </w:p>
    <w:p>
      <w:pPr>
        <w:pStyle w:val="4"/>
        <w:spacing w:before="86" w:line="240" w:lineRule="auto"/>
        <w:ind w:left="345" w:right="217"/>
        <w:jc w:val="left"/>
        <w:rPr>
          <w:rFonts w:hint="default" w:ascii="Noto Sans" w:hAnsi="Noto Sans" w:eastAsia="Noto Sans" w:cs="Noto Sans"/>
        </w:rPr>
      </w:pPr>
      <w:r>
        <w:rPr>
          <w:rFonts w:hint="default" w:ascii="Noto Sans" w:hAnsi="Noto Sans" w:eastAsia="Noto Sans" w:cs="Noto Sans"/>
          <w:color w:val="333333"/>
          <w:w w:val="105"/>
        </w:rPr>
        <w:t>2.</w:t>
      </w:r>
      <w:r>
        <w:rPr>
          <w:rFonts w:hint="default" w:ascii="Noto Sans" w:hAnsi="Noto Sans" w:eastAsia="Noto Sans" w:cs="Noto Sans"/>
          <w:color w:val="333333"/>
          <w:spacing w:val="-24"/>
          <w:w w:val="105"/>
        </w:rPr>
        <w:t xml:space="preserve"> </w:t>
      </w:r>
      <w:r>
        <w:rPr>
          <w:rFonts w:hint="default" w:ascii="Noto Sans" w:hAnsi="Noto Sans" w:eastAsia="Noto Sans" w:cs="Noto Sans"/>
          <w:color w:val="333333"/>
          <w:w w:val="105"/>
        </w:rPr>
        <w:t>char</w:t>
      </w:r>
      <w:r>
        <w:rPr>
          <w:rFonts w:hint="default" w:ascii="Noto Sans" w:hAnsi="Noto Sans" w:eastAsia="Noto Sans" w:cs="Noto Sans"/>
          <w:color w:val="333333"/>
          <w:spacing w:val="-24"/>
          <w:w w:val="105"/>
        </w:rPr>
        <w:t xml:space="preserve"> </w:t>
      </w:r>
      <w:r>
        <w:rPr>
          <w:color w:val="333333"/>
          <w:w w:val="105"/>
        </w:rPr>
        <w:t>列长度固定为创建表时声明的长度，长度值范围是</w:t>
      </w:r>
      <w:r>
        <w:rPr>
          <w:color w:val="333333"/>
          <w:spacing w:val="-31"/>
          <w:w w:val="105"/>
        </w:rPr>
        <w:t xml:space="preserve"> </w:t>
      </w:r>
      <w:r>
        <w:rPr>
          <w:rFonts w:hint="default" w:ascii="Noto Sans" w:hAnsi="Noto Sans" w:eastAsia="Noto Sans" w:cs="Noto Sans"/>
          <w:color w:val="333333"/>
          <w:w w:val="105"/>
        </w:rPr>
        <w:t>1</w:t>
      </w:r>
      <w:r>
        <w:rPr>
          <w:rFonts w:hint="default" w:ascii="Noto Sans" w:hAnsi="Noto Sans" w:eastAsia="Noto Sans" w:cs="Noto Sans"/>
          <w:color w:val="333333"/>
          <w:spacing w:val="-24"/>
          <w:w w:val="105"/>
        </w:rPr>
        <w:t xml:space="preserve"> </w:t>
      </w:r>
      <w:r>
        <w:rPr>
          <w:color w:val="333333"/>
          <w:w w:val="105"/>
        </w:rPr>
        <w:t>到</w:t>
      </w:r>
      <w:r>
        <w:rPr>
          <w:color w:val="333333"/>
          <w:spacing w:val="-31"/>
          <w:w w:val="105"/>
        </w:rPr>
        <w:t xml:space="preserve"> </w:t>
      </w:r>
      <w:r>
        <w:rPr>
          <w:rFonts w:hint="default" w:ascii="Noto Sans" w:hAnsi="Noto Sans" w:eastAsia="Noto Sans" w:cs="Noto Sans"/>
          <w:color w:val="333333"/>
          <w:w w:val="105"/>
        </w:rPr>
        <w:t>255</w:t>
      </w:r>
    </w:p>
    <w:p>
      <w:pPr>
        <w:pStyle w:val="4"/>
        <w:spacing w:before="71"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31"/>
          <w:w w:val="105"/>
        </w:rPr>
        <w:t xml:space="preserve"> </w:t>
      </w:r>
      <w:r>
        <w:rPr>
          <w:color w:val="333333"/>
          <w:w w:val="105"/>
        </w:rPr>
        <w:t>当</w:t>
      </w:r>
      <w:r>
        <w:rPr>
          <w:color w:val="333333"/>
          <w:spacing w:val="-38"/>
          <w:w w:val="105"/>
        </w:rPr>
        <w:t xml:space="preserve"> </w:t>
      </w:r>
      <w:r>
        <w:rPr>
          <w:rFonts w:hint="default" w:ascii="Noto Sans" w:hAnsi="Noto Sans" w:eastAsia="Noto Sans" w:cs="Noto Sans"/>
          <w:color w:val="333333"/>
          <w:w w:val="105"/>
        </w:rPr>
        <w:t>char</w:t>
      </w:r>
      <w:r>
        <w:rPr>
          <w:rFonts w:hint="default" w:ascii="Noto Sans" w:hAnsi="Noto Sans" w:eastAsia="Noto Sans" w:cs="Noto Sans"/>
          <w:color w:val="333333"/>
          <w:spacing w:val="-31"/>
          <w:w w:val="105"/>
        </w:rPr>
        <w:t xml:space="preserve"> </w:t>
      </w:r>
      <w:r>
        <w:rPr>
          <w:color w:val="333333"/>
          <w:w w:val="105"/>
        </w:rPr>
        <w:t>值被存储时，它们被用空格填充到特定长度，检索</w:t>
      </w:r>
      <w:r>
        <w:rPr>
          <w:color w:val="333333"/>
          <w:spacing w:val="-38"/>
          <w:w w:val="105"/>
        </w:rPr>
        <w:t xml:space="preserve"> </w:t>
      </w:r>
      <w:r>
        <w:rPr>
          <w:rFonts w:hint="default" w:ascii="Noto Sans" w:hAnsi="Noto Sans" w:eastAsia="Noto Sans" w:cs="Noto Sans"/>
          <w:color w:val="333333"/>
          <w:w w:val="105"/>
        </w:rPr>
        <w:t>char</w:t>
      </w:r>
      <w:r>
        <w:rPr>
          <w:rFonts w:hint="default" w:ascii="Noto Sans" w:hAnsi="Noto Sans" w:eastAsia="Noto Sans" w:cs="Noto Sans"/>
          <w:color w:val="333333"/>
          <w:spacing w:val="-31"/>
          <w:w w:val="105"/>
        </w:rPr>
        <w:t xml:space="preserve"> </w:t>
      </w:r>
      <w:r>
        <w:rPr>
          <w:color w:val="333333"/>
          <w:w w:val="105"/>
        </w:rPr>
        <w:t>值时需删</w:t>
      </w:r>
      <w:r>
        <w:rPr>
          <w:color w:val="333333"/>
          <w:spacing w:val="-38"/>
          <w:w w:val="105"/>
        </w:rPr>
        <w:t xml:space="preserve"> </w:t>
      </w:r>
      <w:r>
        <w:rPr>
          <w:color w:val="333333"/>
          <w:w w:val="105"/>
        </w:rPr>
        <w:t>除尾随空格。</w:t>
      </w:r>
    </w:p>
    <w:p>
      <w:pPr>
        <w:pStyle w:val="3"/>
        <w:tabs>
          <w:tab w:val="left" w:pos="9049"/>
        </w:tabs>
        <w:spacing w:before="61" w:line="240" w:lineRule="auto"/>
        <w:ind w:right="217"/>
        <w:jc w:val="left"/>
        <w:rPr>
          <w:b w:val="0"/>
          <w:bCs w:val="0"/>
        </w:rPr>
      </w:pPr>
      <w:bookmarkStart w:id="245" w:name="主键和候选键有什么区别？  "/>
      <w:bookmarkEnd w:id="245"/>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主键和候选键有什么区别？</w:t>
      </w:r>
      <w:r>
        <w:rPr>
          <w:color w:val="333333"/>
          <w:u w:val="single" w:color="EDEDED"/>
        </w:rPr>
        <w:tab/>
      </w:r>
    </w:p>
    <w:p>
      <w:pPr>
        <w:pStyle w:val="4"/>
        <w:spacing w:before="196" w:line="300" w:lineRule="exact"/>
        <w:ind w:right="217" w:firstLine="50"/>
        <w:jc w:val="left"/>
      </w:pPr>
      <w:r>
        <w:rPr>
          <w:color w:val="333333"/>
        </w:rPr>
        <w:t>表格的每一行都由主键唯一标识</w:t>
      </w:r>
      <w:r>
        <w:rPr>
          <w:rFonts w:hint="default" w:ascii="Noto Sans" w:hAnsi="Noto Sans" w:eastAsia="Noto Sans" w:cs="Noto Sans"/>
          <w:color w:val="333333"/>
        </w:rPr>
        <w:t>,</w:t>
      </w:r>
      <w:r>
        <w:rPr>
          <w:color w:val="333333"/>
        </w:rPr>
        <w:t>一个表只有一个主键。</w:t>
      </w:r>
      <w:r>
        <w:rPr>
          <w:color w:val="333333"/>
          <w:spacing w:val="30"/>
        </w:rPr>
        <w:t xml:space="preserve"> </w:t>
      </w:r>
      <w:r>
        <w:rPr>
          <w:color w:val="333333"/>
        </w:rPr>
        <w:t>主键也是候选键。按照惯例，候选键可以被指定</w:t>
      </w:r>
      <w:r>
        <w:rPr>
          <w:color w:val="333333"/>
          <w:w w:val="102"/>
        </w:rPr>
        <w:t xml:space="preserve"> </w:t>
      </w:r>
      <w:r>
        <w:rPr>
          <w:color w:val="333333"/>
        </w:rPr>
        <w:t xml:space="preserve">为主键，并且可以用于任何外 </w:t>
      </w:r>
      <w:r>
        <w:rPr>
          <w:color w:val="333333"/>
          <w:spacing w:val="17"/>
        </w:rPr>
        <w:t xml:space="preserve"> </w:t>
      </w:r>
      <w:r>
        <w:rPr>
          <w:color w:val="333333"/>
        </w:rPr>
        <w:t>键引用</w:t>
      </w:r>
    </w:p>
    <w:p>
      <w:pPr>
        <w:pStyle w:val="3"/>
        <w:tabs>
          <w:tab w:val="left" w:pos="9049"/>
        </w:tabs>
        <w:spacing w:before="56" w:line="240" w:lineRule="auto"/>
        <w:ind w:right="217"/>
        <w:jc w:val="left"/>
        <w:rPr>
          <w:b w:val="0"/>
          <w:bCs w:val="0"/>
        </w:rPr>
      </w:pPr>
      <w:bookmarkStart w:id="246" w:name="如何在 Unix 和 MySQL 时间戳之间进行转换？  "/>
      <w:bookmarkEnd w:id="246"/>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如何在</w:t>
      </w:r>
      <w:r>
        <w:rPr>
          <w:color w:val="333333"/>
          <w:spacing w:val="-55"/>
          <w:u w:val="single" w:color="EDEDED"/>
        </w:rPr>
        <w:t xml:space="preserve"> </w:t>
      </w:r>
      <w:r>
        <w:rPr>
          <w:rFonts w:hint="default" w:ascii="Arial Black" w:hAnsi="Arial Black" w:eastAsia="Arial Black" w:cs="Arial Black"/>
          <w:b/>
          <w:bCs/>
          <w:color w:val="333333"/>
          <w:u w:val="single" w:color="EDEDED"/>
        </w:rPr>
        <w:t>Unix</w:t>
      </w:r>
      <w:r>
        <w:rPr>
          <w:rFonts w:hint="default" w:ascii="Arial Black" w:hAnsi="Arial Black" w:eastAsia="Arial Black" w:cs="Arial Black"/>
          <w:b/>
          <w:bCs/>
          <w:color w:val="333333"/>
          <w:spacing w:val="-67"/>
          <w:u w:val="single" w:color="EDEDED"/>
        </w:rPr>
        <w:t xml:space="preserve"> </w:t>
      </w:r>
      <w:r>
        <w:rPr>
          <w:color w:val="333333"/>
          <w:u w:val="single" w:color="EDEDED"/>
        </w:rPr>
        <w:t>和</w:t>
      </w:r>
      <w:r>
        <w:rPr>
          <w:color w:val="333333"/>
          <w:spacing w:val="-55"/>
          <w:u w:val="single" w:color="EDEDED"/>
        </w:rPr>
        <w:t xml:space="preserve"> </w:t>
      </w:r>
      <w:r>
        <w:rPr>
          <w:rFonts w:hint="default" w:ascii="Arial Black" w:hAnsi="Arial Black" w:eastAsia="Arial Black" w:cs="Arial Black"/>
          <w:b/>
          <w:bCs/>
          <w:color w:val="333333"/>
          <w:u w:val="single" w:color="EDEDED"/>
        </w:rPr>
        <w:t>MySQL</w:t>
      </w:r>
      <w:r>
        <w:rPr>
          <w:rFonts w:hint="default" w:ascii="Arial Black" w:hAnsi="Arial Black" w:eastAsia="Arial Black" w:cs="Arial Black"/>
          <w:b/>
          <w:bCs/>
          <w:color w:val="333333"/>
          <w:spacing w:val="-67"/>
          <w:u w:val="single" w:color="EDEDED"/>
        </w:rPr>
        <w:t xml:space="preserve"> </w:t>
      </w:r>
      <w:r>
        <w:rPr>
          <w:color w:val="333333"/>
          <w:u w:val="single" w:color="EDEDED"/>
        </w:rPr>
        <w:t>时间戳之间进行转换？</w:t>
      </w:r>
      <w:r>
        <w:rPr>
          <w:color w:val="333333"/>
          <w:u w:val="single" w:color="EDEDED"/>
        </w:rPr>
        <w:tab/>
      </w:r>
    </w:p>
    <w:p>
      <w:pPr>
        <w:pStyle w:val="4"/>
        <w:spacing w:before="167" w:line="316" w:lineRule="exact"/>
        <w:ind w:right="217" w:firstLine="50"/>
        <w:jc w:val="left"/>
      </w:pPr>
      <w:r>
        <w:rPr>
          <w:rFonts w:hint="default" w:ascii="Noto Sans" w:hAnsi="Noto Sans" w:eastAsia="Noto Sans" w:cs="Noto Sans"/>
          <w:color w:val="333333"/>
        </w:rPr>
        <w:t xml:space="preserve">UNIX_TIMESTAMP </w:t>
      </w:r>
      <w:r>
        <w:rPr>
          <w:color w:val="333333"/>
        </w:rPr>
        <w:t xml:space="preserve">是从 </w:t>
      </w:r>
      <w:r>
        <w:rPr>
          <w:rFonts w:hint="default" w:ascii="Noto Sans" w:hAnsi="Noto Sans" w:eastAsia="Noto Sans" w:cs="Noto Sans"/>
          <w:color w:val="333333"/>
        </w:rPr>
        <w:t xml:space="preserve">MySQL </w:t>
      </w:r>
      <w:r>
        <w:rPr>
          <w:color w:val="333333"/>
        </w:rPr>
        <w:t xml:space="preserve">时间戳转换为 </w:t>
      </w:r>
      <w:r>
        <w:rPr>
          <w:rFonts w:hint="default" w:ascii="Noto Sans" w:hAnsi="Noto Sans" w:eastAsia="Noto Sans" w:cs="Noto Sans"/>
          <w:color w:val="333333"/>
        </w:rPr>
        <w:t xml:space="preserve">Unix </w:t>
      </w:r>
      <w:r>
        <w:rPr>
          <w:color w:val="333333"/>
        </w:rPr>
        <w:t xml:space="preserve">时间戳的命令 </w:t>
      </w:r>
      <w:r>
        <w:rPr>
          <w:rFonts w:hint="default" w:ascii="Noto Sans" w:hAnsi="Noto Sans" w:eastAsia="Noto Sans" w:cs="Noto Sans"/>
          <w:color w:val="333333"/>
        </w:rPr>
        <w:t xml:space="preserve">FROM_UNIXTIME </w:t>
      </w:r>
      <w:r>
        <w:rPr>
          <w:color w:val="333333"/>
        </w:rPr>
        <w:t xml:space="preserve">是从 </w:t>
      </w:r>
      <w:r>
        <w:rPr>
          <w:rFonts w:hint="default" w:ascii="Noto Sans" w:hAnsi="Noto Sans" w:eastAsia="Noto Sans" w:cs="Noto Sans"/>
          <w:color w:val="333333"/>
        </w:rPr>
        <w:t>Unix</w:t>
      </w:r>
      <w:r>
        <w:rPr>
          <w:rFonts w:hint="default" w:ascii="Noto Sans" w:hAnsi="Noto Sans" w:eastAsia="Noto Sans" w:cs="Noto Sans"/>
          <w:color w:val="333333"/>
          <w:spacing w:val="36"/>
        </w:rPr>
        <w:t xml:space="preserve"> </w:t>
      </w:r>
      <w:r>
        <w:rPr>
          <w:color w:val="333333"/>
        </w:rPr>
        <w:t>时间戳</w:t>
      </w:r>
      <w:r>
        <w:rPr>
          <w:color w:val="333333"/>
          <w:w w:val="102"/>
        </w:rPr>
        <w:t xml:space="preserve"> </w:t>
      </w:r>
      <w:r>
        <w:rPr>
          <w:color w:val="333333"/>
        </w:rPr>
        <w:t xml:space="preserve">转换为 </w:t>
      </w:r>
      <w:r>
        <w:rPr>
          <w:rFonts w:hint="default" w:ascii="Noto Sans" w:hAnsi="Noto Sans" w:eastAsia="Noto Sans" w:cs="Noto Sans"/>
          <w:color w:val="333333"/>
        </w:rPr>
        <w:t xml:space="preserve">MySQL </w:t>
      </w:r>
      <w:r>
        <w:rPr>
          <w:rFonts w:hint="default" w:ascii="Noto Sans" w:hAnsi="Noto Sans" w:eastAsia="Noto Sans" w:cs="Noto Sans"/>
          <w:color w:val="333333"/>
          <w:spacing w:val="3"/>
        </w:rPr>
        <w:t xml:space="preserve"> </w:t>
      </w:r>
      <w:r>
        <w:rPr>
          <w:color w:val="333333"/>
        </w:rPr>
        <w:t>时间戳的命令</w:t>
      </w:r>
    </w:p>
    <w:p>
      <w:pPr>
        <w:pStyle w:val="3"/>
        <w:tabs>
          <w:tab w:val="left" w:pos="9049"/>
        </w:tabs>
        <w:spacing w:before="53" w:line="240" w:lineRule="auto"/>
        <w:ind w:right="217"/>
        <w:jc w:val="left"/>
        <w:rPr>
          <w:b w:val="0"/>
          <w:bCs w:val="0"/>
        </w:rPr>
      </w:pPr>
      <w:bookmarkStart w:id="247" w:name="MyISAM 表类型将在哪里存储，并且还提供其存储格式？ "/>
      <w:bookmarkEnd w:id="24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MyISAM  </w:t>
      </w:r>
      <w:r>
        <w:rPr>
          <w:rFonts w:hint="default" w:ascii="Arial Black" w:hAnsi="Arial Black" w:eastAsia="Arial Black" w:cs="Arial Black"/>
          <w:b/>
          <w:bCs/>
          <w:color w:val="333333"/>
          <w:spacing w:val="105"/>
          <w:w w:val="95"/>
          <w:u w:val="single" w:color="EDEDED"/>
        </w:rPr>
        <w:t xml:space="preserve"> </w:t>
      </w:r>
      <w:r>
        <w:rPr>
          <w:color w:val="333333"/>
          <w:w w:val="95"/>
          <w:u w:val="single" w:color="EDEDED"/>
        </w:rPr>
        <w:t>表类型将在哪里存储，并且还提供其存储格式？</w:t>
      </w:r>
      <w:r>
        <w:rPr>
          <w:color w:val="333333"/>
          <w:u w:val="single" w:color="EDEDED"/>
        </w:rPr>
        <w:tab/>
      </w:r>
    </w:p>
    <w:p>
      <w:pPr>
        <w:pStyle w:val="4"/>
        <w:spacing w:before="141" w:line="240" w:lineRule="auto"/>
        <w:ind w:right="217"/>
        <w:jc w:val="left"/>
      </w:pPr>
      <w:r>
        <w:rPr>
          <w:color w:val="333333"/>
        </w:rPr>
        <w:t xml:space="preserve">每个  </w:t>
      </w:r>
      <w:r>
        <w:rPr>
          <w:rFonts w:hint="default" w:ascii="Noto Sans" w:hAnsi="Noto Sans" w:eastAsia="Noto Sans" w:cs="Noto Sans"/>
          <w:color w:val="333333"/>
        </w:rPr>
        <w:t>MyISAM</w:t>
      </w:r>
      <w:r>
        <w:rPr>
          <w:rFonts w:hint="default" w:ascii="Noto Sans" w:hAnsi="Noto Sans" w:eastAsia="Noto Sans" w:cs="Noto Sans"/>
          <w:color w:val="333333"/>
          <w:spacing w:val="22"/>
        </w:rPr>
        <w:t xml:space="preserve"> </w:t>
      </w:r>
      <w:r>
        <w:rPr>
          <w:color w:val="333333"/>
        </w:rPr>
        <w:t>表格以三种格式存储在磁盘上：</w:t>
      </w:r>
    </w:p>
    <w:p>
      <w:pPr>
        <w:pStyle w:val="4"/>
        <w:spacing w:before="131" w:line="240" w:lineRule="auto"/>
        <w:ind w:left="345" w:right="217"/>
        <w:jc w:val="left"/>
      </w:pPr>
      <w:r>
        <w:rPr>
          <w:rFonts w:hint="default" w:ascii="Noto Sans" w:hAnsi="Noto Sans" w:eastAsia="Noto Sans" w:cs="Noto Sans"/>
          <w:color w:val="333333"/>
        </w:rPr>
        <w:t>1. “.frm”</w:t>
      </w:r>
      <w:r>
        <w:rPr>
          <w:color w:val="333333"/>
        </w:rPr>
        <w:t>文件</w:t>
      </w:r>
      <w:r>
        <w:rPr>
          <w:color w:val="333333"/>
          <w:spacing w:val="-9"/>
        </w:rPr>
        <w:t xml:space="preserve"> </w:t>
      </w:r>
      <w:r>
        <w:rPr>
          <w:color w:val="333333"/>
        </w:rPr>
        <w:t>存储表定义</w:t>
      </w:r>
    </w:p>
    <w:p>
      <w:pPr>
        <w:pStyle w:val="4"/>
        <w:spacing w:before="71" w:line="240" w:lineRule="auto"/>
        <w:ind w:left="345" w:right="217"/>
        <w:jc w:val="left"/>
      </w:pPr>
      <w:r>
        <w:rPr>
          <w:rFonts w:hint="default" w:ascii="Noto Sans" w:hAnsi="Noto Sans" w:eastAsia="Noto Sans" w:cs="Noto Sans"/>
          <w:color w:val="333333"/>
        </w:rPr>
        <w:t>2.</w:t>
      </w:r>
      <w:r>
        <w:rPr>
          <w:rFonts w:hint="default" w:ascii="Noto Sans" w:hAnsi="Noto Sans" w:eastAsia="Noto Sans" w:cs="Noto Sans"/>
          <w:color w:val="333333"/>
          <w:spacing w:val="33"/>
        </w:rPr>
        <w:t xml:space="preserve"> </w:t>
      </w:r>
      <w:r>
        <w:rPr>
          <w:color w:val="333333"/>
        </w:rPr>
        <w:t>数据文件具有</w:t>
      </w:r>
      <w:r>
        <w:rPr>
          <w:rFonts w:hint="default" w:ascii="Noto Sans" w:hAnsi="Noto Sans" w:eastAsia="Noto Sans" w:cs="Noto Sans"/>
          <w:color w:val="333333"/>
        </w:rPr>
        <w:t>“.MYD”</w:t>
      </w:r>
      <w:r>
        <w:rPr>
          <w:color w:val="333333"/>
        </w:rPr>
        <w:t>（</w:t>
      </w:r>
      <w:r>
        <w:rPr>
          <w:rFonts w:hint="default" w:ascii="Noto Sans" w:hAnsi="Noto Sans" w:eastAsia="Noto Sans" w:cs="Noto Sans"/>
          <w:color w:val="333333"/>
        </w:rPr>
        <w:t>MYData</w:t>
      </w:r>
      <w:r>
        <w:rPr>
          <w:color w:val="333333"/>
        </w:rPr>
        <w:t>）扩展名</w:t>
      </w:r>
    </w:p>
    <w:p>
      <w:pPr>
        <w:pStyle w:val="4"/>
        <w:spacing w:before="71" w:line="240" w:lineRule="auto"/>
        <w:ind w:left="345" w:right="217"/>
        <w:jc w:val="left"/>
      </w:pPr>
      <w:r>
        <w:rPr>
          <w:rFonts w:hint="default" w:ascii="Noto Sans" w:hAnsi="Noto Sans" w:eastAsia="Noto Sans" w:cs="Noto Sans"/>
          <w:color w:val="333333"/>
        </w:rPr>
        <w:t>3.</w:t>
      </w:r>
      <w:r>
        <w:rPr>
          <w:rFonts w:hint="default" w:ascii="Noto Sans" w:hAnsi="Noto Sans" w:eastAsia="Noto Sans" w:cs="Noto Sans"/>
          <w:color w:val="333333"/>
          <w:spacing w:val="10"/>
        </w:rPr>
        <w:t xml:space="preserve"> </w:t>
      </w:r>
      <w:r>
        <w:rPr>
          <w:color w:val="333333"/>
        </w:rPr>
        <w:t>索引文件具有</w:t>
      </w:r>
      <w:r>
        <w:rPr>
          <w:rFonts w:hint="default" w:ascii="Noto Sans" w:hAnsi="Noto Sans" w:eastAsia="Noto Sans" w:cs="Noto Sans"/>
          <w:color w:val="333333"/>
        </w:rPr>
        <w:t>“.MYI”</w:t>
      </w:r>
      <w:r>
        <w:rPr>
          <w:color w:val="333333"/>
        </w:rPr>
        <w:t>（</w:t>
      </w:r>
      <w:r>
        <w:rPr>
          <w:rFonts w:hint="default" w:ascii="Noto Sans" w:hAnsi="Noto Sans" w:eastAsia="Noto Sans" w:cs="Noto Sans"/>
          <w:color w:val="333333"/>
        </w:rPr>
        <w:t>MYIndex</w:t>
      </w:r>
      <w:r>
        <w:rPr>
          <w:color w:val="333333"/>
        </w:rPr>
        <w:t>）扩展名</w:t>
      </w:r>
    </w:p>
    <w:p>
      <w:pPr>
        <w:spacing w:after="0" w:line="240" w:lineRule="auto"/>
        <w:jc w:val="left"/>
        <w:sectPr>
          <w:pgSz w:w="11900" w:h="16840"/>
          <w:pgMar w:top="540" w:right="1360" w:bottom="280" w:left="1380" w:header="720" w:footer="720" w:gutter="0"/>
          <w:cols w:space="720" w:num="1"/>
        </w:sectPr>
      </w:pPr>
    </w:p>
    <w:p>
      <w:pPr>
        <w:pStyle w:val="3"/>
        <w:tabs>
          <w:tab w:val="left" w:pos="9049"/>
        </w:tabs>
        <w:spacing w:line="457" w:lineRule="exact"/>
        <w:ind w:right="217"/>
        <w:jc w:val="left"/>
        <w:rPr>
          <w:b w:val="0"/>
          <w:bCs w:val="0"/>
        </w:rPr>
      </w:pPr>
      <w:bookmarkStart w:id="248" w:name="MySQL 里记录货币用什么字段类型好 "/>
      <w:bookmarkEnd w:id="24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MySQL </w:t>
      </w:r>
      <w:r>
        <w:rPr>
          <w:rFonts w:hint="default" w:ascii="Arial Black" w:hAnsi="Arial Black" w:eastAsia="Arial Black" w:cs="Arial Black"/>
          <w:b/>
          <w:bCs/>
          <w:color w:val="333333"/>
          <w:spacing w:val="58"/>
          <w:w w:val="95"/>
          <w:u w:val="single" w:color="EDEDED"/>
        </w:rPr>
        <w:t xml:space="preserve"> </w:t>
      </w:r>
      <w:r>
        <w:rPr>
          <w:color w:val="333333"/>
          <w:w w:val="95"/>
          <w:u w:val="single" w:color="EDEDED"/>
        </w:rPr>
        <w:t>里记录货币用什么字段类型好</w:t>
      </w:r>
      <w:r>
        <w:rPr>
          <w:color w:val="333333"/>
          <w:u w:val="single" w:color="EDEDED"/>
        </w:rPr>
        <w:tab/>
      </w:r>
    </w:p>
    <w:p>
      <w:pPr>
        <w:pStyle w:val="4"/>
        <w:spacing w:before="158" w:line="225" w:lineRule="auto"/>
        <w:ind w:right="217"/>
        <w:jc w:val="left"/>
      </w:pPr>
      <w:r>
        <w:rPr>
          <w:rFonts w:hint="default" w:ascii="Noto Sans" w:hAnsi="Noto Sans" w:eastAsia="Noto Sans" w:cs="Noto Sans"/>
          <w:color w:val="333333"/>
        </w:rPr>
        <w:t xml:space="preserve">NUMERIC </w:t>
      </w:r>
      <w:r>
        <w:rPr>
          <w:color w:val="333333"/>
        </w:rPr>
        <w:t xml:space="preserve">和 </w:t>
      </w:r>
      <w:r>
        <w:rPr>
          <w:rFonts w:hint="default" w:ascii="Noto Sans" w:hAnsi="Noto Sans" w:eastAsia="Noto Sans" w:cs="Noto Sans"/>
          <w:color w:val="333333"/>
        </w:rPr>
        <w:t xml:space="preserve">DECIMAL </w:t>
      </w:r>
      <w:r>
        <w:rPr>
          <w:color w:val="333333"/>
        </w:rPr>
        <w:t xml:space="preserve">类型被 </w:t>
      </w:r>
      <w:r>
        <w:rPr>
          <w:rFonts w:hint="default" w:ascii="Noto Sans" w:hAnsi="Noto Sans" w:eastAsia="Noto Sans" w:cs="Noto Sans"/>
          <w:color w:val="333333"/>
        </w:rPr>
        <w:t xml:space="preserve">MySQL </w:t>
      </w:r>
      <w:r>
        <w:rPr>
          <w:color w:val="333333"/>
        </w:rPr>
        <w:t xml:space="preserve">实现为同样的类型，这在 </w:t>
      </w:r>
      <w:r>
        <w:rPr>
          <w:rFonts w:hint="default" w:ascii="Noto Sans" w:hAnsi="Noto Sans" w:eastAsia="Noto Sans" w:cs="Noto Sans"/>
          <w:color w:val="333333"/>
        </w:rPr>
        <w:t xml:space="preserve">SQL92 </w:t>
      </w:r>
      <w:r>
        <w:rPr>
          <w:color w:val="333333"/>
        </w:rPr>
        <w:t>标准允许。 他们被用于保存</w:t>
      </w:r>
      <w:r>
        <w:rPr>
          <w:color w:val="333333"/>
          <w:spacing w:val="51"/>
        </w:rPr>
        <w:t xml:space="preserve"> </w:t>
      </w:r>
      <w:r>
        <w:rPr>
          <w:color w:val="333333"/>
        </w:rPr>
        <w:t>值，该值的准确精度是极其重要的值，例如与金钱有关的数 据。当声明一个类是这些类型之一时，精度</w:t>
      </w:r>
      <w:r>
        <w:rPr>
          <w:color w:val="333333"/>
          <w:spacing w:val="-6"/>
        </w:rPr>
        <w:t xml:space="preserve"> </w:t>
      </w:r>
      <w:r>
        <w:rPr>
          <w:color w:val="333333"/>
        </w:rPr>
        <w:t>和规模的能被</w:t>
      </w:r>
      <w:r>
        <w:rPr>
          <w:rFonts w:hint="default" w:ascii="Noto Sans" w:hAnsi="Noto Sans" w:eastAsia="Noto Sans" w:cs="Noto Sans"/>
          <w:color w:val="333333"/>
        </w:rPr>
        <w:t>(</w:t>
      </w:r>
      <w:r>
        <w:rPr>
          <w:color w:val="333333"/>
        </w:rPr>
        <w:t>并且通常是</w:t>
      </w:r>
      <w:r>
        <w:rPr>
          <w:rFonts w:hint="default" w:ascii="Noto Sans" w:hAnsi="Noto Sans" w:eastAsia="Noto Sans" w:cs="Noto Sans"/>
          <w:color w:val="333333"/>
        </w:rPr>
        <w:t>)</w:t>
      </w:r>
      <w:r>
        <w:rPr>
          <w:color w:val="333333"/>
        </w:rPr>
        <w:t>指定。</w:t>
      </w:r>
      <w:r>
        <w:rPr>
          <w:color w:val="333333"/>
          <w:spacing w:val="21"/>
        </w:rPr>
        <w:t xml:space="preserve"> </w:t>
      </w:r>
      <w:r>
        <w:rPr>
          <w:color w:val="333333"/>
        </w:rPr>
        <w:t>例如：</w:t>
      </w:r>
      <w:r>
        <w:rPr>
          <w:color w:val="333333"/>
          <w:spacing w:val="21"/>
        </w:rPr>
        <w:t xml:space="preserve"> </w:t>
      </w:r>
      <w:r>
        <w:rPr>
          <w:rFonts w:hint="default" w:ascii="Noto Sans" w:hAnsi="Noto Sans" w:eastAsia="Noto Sans" w:cs="Noto Sans"/>
          <w:color w:val="333333"/>
        </w:rPr>
        <w:t>salary</w:t>
      </w:r>
      <w:r>
        <w:rPr>
          <w:rFonts w:hint="default" w:ascii="Noto Sans" w:hAnsi="Noto Sans" w:eastAsia="Noto Sans" w:cs="Noto Sans"/>
          <w:color w:val="333333"/>
          <w:spacing w:val="28"/>
        </w:rPr>
        <w:t xml:space="preserve"> </w:t>
      </w:r>
      <w:r>
        <w:rPr>
          <w:rFonts w:hint="default" w:ascii="Noto Sans" w:hAnsi="Noto Sans" w:eastAsia="Noto Sans" w:cs="Noto Sans"/>
          <w:color w:val="333333"/>
        </w:rPr>
        <w:t>DECIMAL(9,2)</w:t>
      </w:r>
      <w:r>
        <w:rPr>
          <w:rFonts w:hint="default" w:ascii="Noto Sans" w:hAnsi="Noto Sans" w:eastAsia="Noto Sans" w:cs="Noto Sans"/>
          <w:color w:val="333333"/>
          <w:spacing w:val="7"/>
        </w:rPr>
        <w:t xml:space="preserve"> </w:t>
      </w:r>
      <w:r>
        <w:rPr>
          <w:color w:val="333333"/>
        </w:rPr>
        <w:t>在这个例子中，</w:t>
      </w:r>
      <w:r>
        <w:rPr>
          <w:rFonts w:hint="default" w:ascii="Noto Sans" w:hAnsi="Noto Sans" w:eastAsia="Noto Sans" w:cs="Noto Sans"/>
          <w:color w:val="333333"/>
        </w:rPr>
        <w:t>9(precision)</w:t>
      </w:r>
      <w:r>
        <w:rPr>
          <w:color w:val="333333"/>
        </w:rPr>
        <w:t>代表将被用</w:t>
      </w:r>
      <w:r>
        <w:rPr>
          <w:color w:val="333333"/>
          <w:spacing w:val="-54"/>
        </w:rPr>
        <w:t xml:space="preserve"> </w:t>
      </w:r>
      <w:r>
        <w:rPr>
          <w:color w:val="333333"/>
        </w:rPr>
        <w:t xml:space="preserve">于存储值的总的小数位数，而 </w:t>
      </w:r>
      <w:r>
        <w:rPr>
          <w:rFonts w:hint="default" w:ascii="Noto Sans" w:hAnsi="Noto Sans" w:eastAsia="Noto Sans" w:cs="Noto Sans"/>
          <w:color w:val="333333"/>
        </w:rPr>
        <w:t>2(scale)</w:t>
      </w:r>
      <w:r>
        <w:rPr>
          <w:color w:val="333333"/>
        </w:rPr>
        <w:t>代表将被用于存储小数点后的位数。 因此，在这种情况下，能被</w:t>
      </w:r>
      <w:r>
        <w:rPr>
          <w:color w:val="333333"/>
          <w:spacing w:val="20"/>
        </w:rPr>
        <w:t xml:space="preserve"> </w:t>
      </w:r>
      <w:r>
        <w:rPr>
          <w:color w:val="333333"/>
        </w:rPr>
        <w:t xml:space="preserve">存储在  </w:t>
      </w:r>
      <w:r>
        <w:rPr>
          <w:rFonts w:hint="default" w:ascii="Noto Sans" w:hAnsi="Noto Sans" w:eastAsia="Noto Sans" w:cs="Noto Sans"/>
          <w:color w:val="333333"/>
        </w:rPr>
        <w:t xml:space="preserve">salary  </w:t>
      </w:r>
      <w:r>
        <w:rPr>
          <w:color w:val="333333"/>
        </w:rPr>
        <w:t>列中的值的范围是从</w:t>
      </w:r>
      <w:r>
        <w:rPr>
          <w:rFonts w:hint="default" w:ascii="Noto Sans" w:hAnsi="Noto Sans" w:eastAsia="Noto Sans" w:cs="Noto Sans"/>
          <w:color w:val="333333"/>
        </w:rPr>
        <w:t xml:space="preserve">-9999999.99  </w:t>
      </w:r>
      <w:r>
        <w:rPr>
          <w:color w:val="333333"/>
        </w:rPr>
        <w:t>到</w:t>
      </w:r>
      <w:r>
        <w:rPr>
          <w:color w:val="333333"/>
          <w:spacing w:val="36"/>
        </w:rPr>
        <w:t xml:space="preserve"> </w:t>
      </w:r>
      <w:r>
        <w:rPr>
          <w:rFonts w:hint="default" w:ascii="Noto Sans" w:hAnsi="Noto Sans" w:eastAsia="Noto Sans" w:cs="Noto Sans"/>
          <w:color w:val="333333"/>
        </w:rPr>
        <w:t>9999999.99</w:t>
      </w:r>
      <w:r>
        <w:rPr>
          <w:color w:val="333333"/>
        </w:rPr>
        <w:t>。</w:t>
      </w:r>
    </w:p>
    <w:p>
      <w:pPr>
        <w:pStyle w:val="3"/>
        <w:tabs>
          <w:tab w:val="left" w:pos="9049"/>
        </w:tabs>
        <w:spacing w:before="64" w:line="240" w:lineRule="auto"/>
        <w:ind w:right="217"/>
        <w:jc w:val="left"/>
        <w:rPr>
          <w:b w:val="0"/>
          <w:bCs w:val="0"/>
        </w:rPr>
      </w:pPr>
      <w:bookmarkStart w:id="249" w:name="创建索引时需要注意什么？ "/>
      <w:bookmarkEnd w:id="249"/>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创建索引时需要注意什么？</w:t>
      </w:r>
      <w:r>
        <w:rPr>
          <w:color w:val="333333"/>
          <w:u w:val="single" w:color="EDEDED"/>
        </w:rPr>
        <w:tab/>
      </w:r>
    </w:p>
    <w:p>
      <w:pPr>
        <w:pStyle w:val="4"/>
        <w:spacing w:before="180" w:line="220" w:lineRule="auto"/>
        <w:ind w:left="560" w:right="194" w:hanging="215"/>
        <w:jc w:val="both"/>
      </w:pPr>
      <w:r>
        <w:rPr>
          <w:rFonts w:hint="default" w:ascii="Noto Sans" w:hAnsi="Noto Sans" w:eastAsia="Noto Sans" w:cs="Noto Sans"/>
          <w:color w:val="333333"/>
          <w:w w:val="105"/>
        </w:rPr>
        <w:t>1.</w:t>
      </w:r>
      <w:r>
        <w:rPr>
          <w:rFonts w:hint="default" w:ascii="Noto Sans" w:hAnsi="Noto Sans" w:eastAsia="Noto Sans" w:cs="Noto Sans"/>
          <w:color w:val="333333"/>
          <w:spacing w:val="-28"/>
          <w:w w:val="105"/>
        </w:rPr>
        <w:t xml:space="preserve"> </w:t>
      </w:r>
      <w:r>
        <w:rPr>
          <w:color w:val="333333"/>
          <w:w w:val="105"/>
        </w:rPr>
        <w:t>非空字段：应该指定列为</w:t>
      </w:r>
      <w:r>
        <w:rPr>
          <w:color w:val="333333"/>
          <w:spacing w:val="-35"/>
          <w:w w:val="105"/>
        </w:rPr>
        <w:t xml:space="preserve"> </w:t>
      </w:r>
      <w:r>
        <w:rPr>
          <w:rFonts w:hint="default" w:ascii="Noto Sans" w:hAnsi="Noto Sans" w:eastAsia="Noto Sans" w:cs="Noto Sans"/>
          <w:color w:val="333333"/>
          <w:w w:val="105"/>
        </w:rPr>
        <w:t>NOT</w:t>
      </w:r>
      <w:r>
        <w:rPr>
          <w:rFonts w:hint="default" w:ascii="Noto Sans" w:hAnsi="Noto Sans" w:eastAsia="Noto Sans" w:cs="Noto Sans"/>
          <w:color w:val="333333"/>
          <w:spacing w:val="-28"/>
          <w:w w:val="105"/>
        </w:rPr>
        <w:t xml:space="preserve"> </w:t>
      </w:r>
      <w:r>
        <w:rPr>
          <w:rFonts w:hint="default" w:ascii="Noto Sans" w:hAnsi="Noto Sans" w:eastAsia="Noto Sans" w:cs="Noto Sans"/>
          <w:color w:val="333333"/>
          <w:w w:val="105"/>
        </w:rPr>
        <w:t>NULL</w:t>
      </w:r>
      <w:r>
        <w:rPr>
          <w:color w:val="333333"/>
          <w:w w:val="105"/>
        </w:rPr>
        <w:t>，除非你想存储</w:t>
      </w:r>
      <w:r>
        <w:rPr>
          <w:color w:val="333333"/>
          <w:spacing w:val="-35"/>
          <w:w w:val="105"/>
        </w:rPr>
        <w:t xml:space="preserve"> </w:t>
      </w:r>
      <w:r>
        <w:rPr>
          <w:rFonts w:hint="default" w:ascii="Noto Sans" w:hAnsi="Noto Sans" w:eastAsia="Noto Sans" w:cs="Noto Sans"/>
          <w:color w:val="333333"/>
          <w:w w:val="105"/>
        </w:rPr>
        <w:t>NULL</w:t>
      </w:r>
      <w:r>
        <w:rPr>
          <w:color w:val="333333"/>
          <w:w w:val="105"/>
        </w:rPr>
        <w:t>。在</w:t>
      </w:r>
      <w:r>
        <w:rPr>
          <w:color w:val="333333"/>
          <w:spacing w:val="-35"/>
          <w:w w:val="105"/>
        </w:rPr>
        <w:t xml:space="preserve"> </w:t>
      </w:r>
      <w:r>
        <w:rPr>
          <w:rFonts w:hint="default" w:ascii="Noto Sans" w:hAnsi="Noto Sans" w:eastAsia="Noto Sans" w:cs="Noto Sans"/>
          <w:color w:val="333333"/>
          <w:w w:val="105"/>
        </w:rPr>
        <w:t>MySQL</w:t>
      </w:r>
      <w:r>
        <w:rPr>
          <w:rFonts w:hint="default" w:ascii="Noto Sans" w:hAnsi="Noto Sans" w:eastAsia="Noto Sans" w:cs="Noto Sans"/>
          <w:color w:val="333333"/>
          <w:spacing w:val="-28"/>
          <w:w w:val="105"/>
        </w:rPr>
        <w:t xml:space="preserve"> </w:t>
      </w:r>
      <w:r>
        <w:rPr>
          <w:color w:val="333333"/>
          <w:w w:val="105"/>
        </w:rPr>
        <w:t>中，含</w:t>
      </w:r>
      <w:r>
        <w:rPr>
          <w:color w:val="333333"/>
          <w:spacing w:val="-35"/>
          <w:w w:val="105"/>
        </w:rPr>
        <w:t xml:space="preserve"> </w:t>
      </w:r>
      <w:r>
        <w:rPr>
          <w:color w:val="333333"/>
          <w:w w:val="105"/>
        </w:rPr>
        <w:t>有空值的列很难进</w:t>
      </w:r>
      <w:r>
        <w:rPr>
          <w:color w:val="333333"/>
          <w:w w:val="102"/>
        </w:rPr>
        <w:t xml:space="preserve"> </w:t>
      </w:r>
      <w:r>
        <w:rPr>
          <w:color w:val="333333"/>
        </w:rPr>
        <w:t>行查询优化，因为它们使得索引、索引的统计信息以及 比较运算更加复杂。应该用</w:t>
      </w:r>
      <w:r>
        <w:rPr>
          <w:color w:val="333333"/>
          <w:spacing w:val="27"/>
        </w:rPr>
        <w:t xml:space="preserve"> </w:t>
      </w:r>
      <w:r>
        <w:rPr>
          <w:rFonts w:hint="default" w:ascii="Noto Sans" w:hAnsi="Noto Sans" w:eastAsia="Noto Sans" w:cs="Noto Sans"/>
          <w:color w:val="333333"/>
        </w:rPr>
        <w:t>0</w:t>
      </w:r>
      <w:r>
        <w:rPr>
          <w:color w:val="333333"/>
        </w:rPr>
        <w:t>、一个特殊的</w:t>
      </w:r>
      <w:r>
        <w:rPr>
          <w:color w:val="333333"/>
          <w:w w:val="102"/>
        </w:rPr>
        <w:t xml:space="preserve"> </w:t>
      </w:r>
      <w:r>
        <w:rPr>
          <w:color w:val="333333"/>
          <w:w w:val="105"/>
        </w:rPr>
        <w:t>值或者一个空串代替空值；</w:t>
      </w:r>
    </w:p>
    <w:p>
      <w:pPr>
        <w:pStyle w:val="4"/>
        <w:spacing w:before="96" w:line="317" w:lineRule="exact"/>
        <w:ind w:left="345" w:right="217"/>
        <w:jc w:val="left"/>
      </w:pPr>
      <w:r>
        <w:rPr>
          <w:rFonts w:hint="default" w:ascii="Noto Sans" w:hAnsi="Noto Sans" w:eastAsia="Noto Sans" w:cs="Noto Sans"/>
          <w:color w:val="333333"/>
        </w:rPr>
        <w:t xml:space="preserve">2.   </w:t>
      </w:r>
      <w:r>
        <w:rPr>
          <w:color w:val="333333"/>
        </w:rPr>
        <w:t xml:space="preserve">取值离散大的字段：（变量各个取值之间的差异程度）的列放到联合索引 </w:t>
      </w:r>
      <w:r>
        <w:rPr>
          <w:color w:val="333333"/>
          <w:spacing w:val="47"/>
        </w:rPr>
        <w:t xml:space="preserve"> </w:t>
      </w:r>
      <w:r>
        <w:rPr>
          <w:color w:val="333333"/>
        </w:rPr>
        <w:t>的前面，可以通过</w:t>
      </w:r>
    </w:p>
    <w:p>
      <w:pPr>
        <w:pStyle w:val="4"/>
        <w:spacing w:line="317" w:lineRule="exact"/>
        <w:ind w:left="172" w:right="699"/>
        <w:jc w:val="center"/>
      </w:pPr>
      <w:r>
        <w:rPr>
          <w:rFonts w:hint="default" w:ascii="Noto Sans" w:hAnsi="Noto Sans" w:eastAsia="Noto Sans" w:cs="Noto Sans"/>
          <w:color w:val="333333"/>
        </w:rPr>
        <w:t>count()</w:t>
      </w:r>
      <w:r>
        <w:rPr>
          <w:color w:val="333333"/>
        </w:rPr>
        <w:t xml:space="preserve">函数查看字段的差异值，返回值越大说明字段的  </w:t>
      </w:r>
      <w:r>
        <w:rPr>
          <w:color w:val="333333"/>
          <w:spacing w:val="46"/>
        </w:rPr>
        <w:t xml:space="preserve"> </w:t>
      </w:r>
      <w:r>
        <w:rPr>
          <w:color w:val="333333"/>
        </w:rPr>
        <w:t>唯一值越多字段的离散程度高；</w:t>
      </w:r>
    </w:p>
    <w:p>
      <w:pPr>
        <w:pStyle w:val="4"/>
        <w:spacing w:before="124" w:line="300" w:lineRule="exact"/>
        <w:ind w:left="560" w:right="165"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48"/>
        </w:rPr>
        <w:t xml:space="preserve"> </w:t>
      </w:r>
      <w:r>
        <w:rPr>
          <w:color w:val="333333"/>
        </w:rPr>
        <w:t>索引字段越小越好：数据库的数据存储以页为单位一页存储的数据越多一</w:t>
      </w:r>
      <w:r>
        <w:rPr>
          <w:color w:val="333333"/>
          <w:spacing w:val="41"/>
        </w:rPr>
        <w:t xml:space="preserve"> </w:t>
      </w:r>
      <w:r>
        <w:rPr>
          <w:color w:val="333333"/>
        </w:rPr>
        <w:t>次</w:t>
      </w:r>
      <w:r>
        <w:rPr>
          <w:color w:val="333333"/>
          <w:spacing w:val="41"/>
        </w:rPr>
        <w:t xml:space="preserve"> </w:t>
      </w:r>
      <w:r>
        <w:rPr>
          <w:rFonts w:hint="default" w:ascii="Noto Sans" w:hAnsi="Noto Sans" w:eastAsia="Noto Sans" w:cs="Noto Sans"/>
          <w:color w:val="333333"/>
        </w:rPr>
        <w:t>I/O</w:t>
      </w:r>
      <w:r>
        <w:rPr>
          <w:rFonts w:hint="default" w:ascii="Noto Sans" w:hAnsi="Noto Sans" w:eastAsia="Noto Sans" w:cs="Noto Sans"/>
          <w:color w:val="333333"/>
          <w:spacing w:val="48"/>
        </w:rPr>
        <w:t xml:space="preserve"> </w:t>
      </w:r>
      <w:r>
        <w:rPr>
          <w:color w:val="333333"/>
        </w:rPr>
        <w:t>操作获取的数据越</w:t>
      </w:r>
      <w:r>
        <w:rPr>
          <w:color w:val="333333"/>
          <w:spacing w:val="-51"/>
        </w:rPr>
        <w:t xml:space="preserve"> </w:t>
      </w:r>
      <w:r>
        <w:rPr>
          <w:color w:val="333333"/>
        </w:rPr>
        <w:t>大效率越高</w:t>
      </w:r>
    </w:p>
    <w:p>
      <w:pPr>
        <w:pStyle w:val="3"/>
        <w:tabs>
          <w:tab w:val="left" w:pos="9049"/>
        </w:tabs>
        <w:spacing w:before="56" w:line="240" w:lineRule="auto"/>
        <w:ind w:right="217"/>
        <w:jc w:val="left"/>
        <w:rPr>
          <w:b w:val="0"/>
          <w:bCs w:val="0"/>
        </w:rPr>
      </w:pPr>
      <w:bookmarkStart w:id="250" w:name="使用索引查询一定能提高查询的性能吗？为什么 "/>
      <w:bookmarkEnd w:id="250"/>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使用索引查询一定能提高查询的性能吗？为什么</w:t>
      </w:r>
      <w:r>
        <w:rPr>
          <w:color w:val="333333"/>
          <w:u w:val="single" w:color="EDEDED"/>
        </w:rPr>
        <w:tab/>
      </w:r>
    </w:p>
    <w:p>
      <w:pPr>
        <w:pStyle w:val="4"/>
        <w:spacing w:before="174" w:line="225" w:lineRule="auto"/>
        <w:ind w:right="217"/>
        <w:jc w:val="left"/>
        <w:rPr>
          <w:rFonts w:hint="default" w:ascii="Noto Sans" w:hAnsi="Noto Sans" w:eastAsia="Noto Sans" w:cs="Noto Sans"/>
        </w:rPr>
      </w:pPr>
      <w:r>
        <w:rPr>
          <w:color w:val="333333"/>
        </w:rPr>
        <w:t>通常，通过索引查询数据比全表扫描要快。但是我们也必须注意到它的代价。 索引需要空间来存储，也</w:t>
      </w:r>
      <w:r>
        <w:rPr>
          <w:color w:val="333333"/>
          <w:spacing w:val="50"/>
        </w:rPr>
        <w:t xml:space="preserve"> </w:t>
      </w:r>
      <w:r>
        <w:rPr>
          <w:color w:val="333333"/>
        </w:rPr>
        <w:t>需要定期维护，</w:t>
      </w:r>
      <w:r>
        <w:rPr>
          <w:color w:val="333333"/>
          <w:spacing w:val="10"/>
        </w:rPr>
        <w:t xml:space="preserve"> </w:t>
      </w:r>
      <w:r>
        <w:rPr>
          <w:color w:val="333333"/>
        </w:rPr>
        <w:t>每当有记录在表中增减或索引列被修</w:t>
      </w:r>
      <w:r>
        <w:rPr>
          <w:color w:val="333333"/>
          <w:spacing w:val="10"/>
        </w:rPr>
        <w:t xml:space="preserve"> </w:t>
      </w:r>
      <w:r>
        <w:rPr>
          <w:color w:val="333333"/>
        </w:rPr>
        <w:t>改时，索引本身也会被修改。</w:t>
      </w:r>
      <w:r>
        <w:rPr>
          <w:color w:val="333333"/>
          <w:spacing w:val="10"/>
        </w:rPr>
        <w:t xml:space="preserve"> </w:t>
      </w:r>
      <w:r>
        <w:rPr>
          <w:color w:val="333333"/>
        </w:rPr>
        <w:t>这意味着每条记录的</w:t>
      </w:r>
      <w:r>
        <w:rPr>
          <w:color w:val="333333"/>
          <w:spacing w:val="-50"/>
        </w:rPr>
        <w:t xml:space="preserve"> </w:t>
      </w:r>
      <w:r>
        <w:rPr>
          <w:rFonts w:hint="default" w:ascii="Noto Sans" w:hAnsi="Noto Sans" w:eastAsia="Noto Sans" w:cs="Noto Sans"/>
          <w:color w:val="333333"/>
        </w:rPr>
        <w:t>INSERT</w:t>
      </w:r>
      <w:r>
        <w:rPr>
          <w:color w:val="333333"/>
        </w:rPr>
        <w:t>，</w:t>
      </w:r>
      <w:r>
        <w:rPr>
          <w:rFonts w:hint="default" w:ascii="Noto Sans" w:hAnsi="Noto Sans" w:eastAsia="Noto Sans" w:cs="Noto Sans"/>
          <w:color w:val="333333"/>
        </w:rPr>
        <w:t>DELETE</w:t>
      </w:r>
      <w:r>
        <w:rPr>
          <w:color w:val="333333"/>
        </w:rPr>
        <w:t>，</w:t>
      </w:r>
      <w:r>
        <w:rPr>
          <w:rFonts w:hint="default" w:ascii="Noto Sans" w:hAnsi="Noto Sans" w:eastAsia="Noto Sans" w:cs="Noto Sans"/>
          <w:color w:val="333333"/>
        </w:rPr>
        <w:t xml:space="preserve">UPDATE </w:t>
      </w:r>
      <w:r>
        <w:rPr>
          <w:color w:val="333333"/>
        </w:rPr>
        <w:t xml:space="preserve">将为此多付出 </w:t>
      </w:r>
      <w:r>
        <w:rPr>
          <w:rFonts w:hint="default" w:ascii="Noto Sans" w:hAnsi="Noto Sans" w:eastAsia="Noto Sans" w:cs="Noto Sans"/>
          <w:color w:val="333333"/>
        </w:rPr>
        <w:t>4</w:t>
      </w:r>
      <w:r>
        <w:rPr>
          <w:color w:val="333333"/>
        </w:rPr>
        <w:t>，</w:t>
      </w:r>
      <w:r>
        <w:rPr>
          <w:rFonts w:hint="default" w:ascii="Noto Sans" w:hAnsi="Noto Sans" w:eastAsia="Noto Sans" w:cs="Noto Sans"/>
          <w:color w:val="333333"/>
        </w:rPr>
        <w:t xml:space="preserve">5  </w:t>
      </w:r>
      <w:r>
        <w:rPr>
          <w:color w:val="333333"/>
        </w:rPr>
        <w:t xml:space="preserve">次的磁盘 </w:t>
      </w:r>
      <w:r>
        <w:rPr>
          <w:rFonts w:hint="default" w:ascii="Noto Sans" w:hAnsi="Noto Sans" w:eastAsia="Noto Sans" w:cs="Noto Sans"/>
          <w:color w:val="333333"/>
        </w:rPr>
        <w:t>I/O</w:t>
      </w:r>
      <w:r>
        <w:rPr>
          <w:color w:val="333333"/>
        </w:rPr>
        <w:t>。 因为索引需要额外的存储空间和处理，</w:t>
      </w:r>
      <w:r>
        <w:rPr>
          <w:color w:val="333333"/>
          <w:spacing w:val="15"/>
        </w:rPr>
        <w:t xml:space="preserve"> </w:t>
      </w:r>
      <w:r>
        <w:rPr>
          <w:color w:val="333333"/>
        </w:rPr>
        <w:t>那 些不必要的索引反而会使查询反应时间变慢。使用索引查询不一定能提高查询 性能，索引范围查询</w:t>
      </w:r>
      <w:r>
        <w:rPr>
          <w:color w:val="333333"/>
          <w:spacing w:val="39"/>
        </w:rPr>
        <w:t xml:space="preserve"> </w:t>
      </w:r>
      <w:r>
        <w:rPr>
          <w:rFonts w:hint="default" w:ascii="Noto Sans" w:hAnsi="Noto Sans" w:eastAsia="Noto Sans" w:cs="Noto Sans"/>
          <w:color w:val="333333"/>
        </w:rPr>
        <w:t>(INDEX RANGE</w:t>
      </w:r>
      <w:r>
        <w:rPr>
          <w:rFonts w:hint="default" w:ascii="Noto Sans" w:hAnsi="Noto Sans" w:eastAsia="Noto Sans" w:cs="Noto Sans"/>
          <w:color w:val="333333"/>
          <w:spacing w:val="37"/>
        </w:rPr>
        <w:t xml:space="preserve"> </w:t>
      </w:r>
      <w:r>
        <w:rPr>
          <w:rFonts w:hint="default" w:ascii="Noto Sans" w:hAnsi="Noto Sans" w:eastAsia="Noto Sans" w:cs="Noto Sans"/>
          <w:color w:val="333333"/>
        </w:rPr>
        <w:t>SCAN)</w:t>
      </w:r>
      <w:r>
        <w:rPr>
          <w:color w:val="333333"/>
        </w:rPr>
        <w:t>适用于两种情况</w:t>
      </w:r>
      <w:r>
        <w:rPr>
          <w:rFonts w:hint="default" w:ascii="Noto Sans" w:hAnsi="Noto Sans" w:eastAsia="Noto Sans" w:cs="Noto Sans"/>
          <w:color w:val="333333"/>
        </w:rPr>
        <w:t>:</w:t>
      </w:r>
    </w:p>
    <w:p>
      <w:pPr>
        <w:pStyle w:val="4"/>
        <w:spacing w:before="149" w:line="240" w:lineRule="auto"/>
        <w:ind w:left="345" w:right="217"/>
        <w:jc w:val="left"/>
        <w:rPr>
          <w:rFonts w:hint="default" w:ascii="Noto Sans" w:hAnsi="Noto Sans" w:eastAsia="Noto Sans" w:cs="Noto Sans"/>
        </w:rPr>
      </w:pPr>
      <w:r>
        <w:rPr>
          <w:rFonts w:hint="default" w:ascii="Noto Sans" w:hAnsi="Noto Sans" w:eastAsia="Noto Sans" w:cs="Noto Sans"/>
          <w:color w:val="333333"/>
        </w:rPr>
        <w:t xml:space="preserve">1.   </w:t>
      </w:r>
      <w:r>
        <w:rPr>
          <w:color w:val="333333"/>
        </w:rPr>
        <w:t>基于一个范围的检索，一般查询返回结果集小于表中记录数的</w:t>
      </w:r>
      <w:r>
        <w:rPr>
          <w:color w:val="333333"/>
          <w:spacing w:val="56"/>
        </w:rPr>
        <w:t xml:space="preserve"> </w:t>
      </w:r>
      <w:r>
        <w:rPr>
          <w:rFonts w:hint="default" w:ascii="Noto Sans" w:hAnsi="Noto Sans" w:eastAsia="Noto Sans" w:cs="Noto Sans"/>
          <w:color w:val="333333"/>
        </w:rPr>
        <w:t>30%</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14"/>
        </w:rPr>
        <w:t xml:space="preserve"> </w:t>
      </w:r>
      <w:r>
        <w:rPr>
          <w:color w:val="333333"/>
        </w:rPr>
        <w:t>基于非唯一性索引的检索</w:t>
      </w:r>
    </w:p>
    <w:p>
      <w:pPr>
        <w:pStyle w:val="3"/>
        <w:tabs>
          <w:tab w:val="left" w:pos="9049"/>
        </w:tabs>
        <w:spacing w:before="61" w:line="240" w:lineRule="auto"/>
        <w:ind w:right="217"/>
        <w:jc w:val="left"/>
        <w:rPr>
          <w:b w:val="0"/>
          <w:bCs w:val="0"/>
        </w:rPr>
      </w:pPr>
      <w:bookmarkStart w:id="251" w:name="百万级别或以上的数据如何删除 "/>
      <w:bookmarkEnd w:id="251"/>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百万级别或以上的数据如何删除</w:t>
      </w:r>
      <w:r>
        <w:rPr>
          <w:color w:val="333333"/>
          <w:u w:val="single" w:color="EDEDED"/>
        </w:rPr>
        <w:tab/>
      </w:r>
    </w:p>
    <w:p>
      <w:pPr>
        <w:pStyle w:val="4"/>
        <w:spacing w:before="168" w:line="316" w:lineRule="exact"/>
        <w:ind w:right="217"/>
        <w:jc w:val="left"/>
      </w:pPr>
      <w:r>
        <w:rPr>
          <w:color w:val="333333"/>
        </w:rPr>
        <w:t>关于索引：由于索引需要额外的维护成本，因为索引文件是单独存在的文件</w:t>
      </w:r>
      <w:r>
        <w:rPr>
          <w:rFonts w:hint="default" w:ascii="Noto Sans" w:hAnsi="Noto Sans" w:eastAsia="Noto Sans" w:cs="Noto Sans"/>
          <w:color w:val="333333"/>
        </w:rPr>
        <w:t>,</w:t>
      </w:r>
      <w:r>
        <w:rPr>
          <w:color w:val="333333"/>
        </w:rPr>
        <w:t>所 以当我们对数据的增加</w:t>
      </w:r>
      <w:r>
        <w:rPr>
          <w:rFonts w:hint="default" w:ascii="Noto Sans" w:hAnsi="Noto Sans" w:eastAsia="Noto Sans" w:cs="Noto Sans"/>
          <w:color w:val="333333"/>
        </w:rPr>
        <w:t>,</w:t>
      </w:r>
      <w:r>
        <w:rPr>
          <w:color w:val="333333"/>
        </w:rPr>
        <w:t>修</w:t>
      </w:r>
      <w:r>
        <w:rPr>
          <w:color w:val="333333"/>
          <w:spacing w:val="-6"/>
        </w:rPr>
        <w:t xml:space="preserve"> </w:t>
      </w:r>
      <w:r>
        <w:rPr>
          <w:color w:val="333333"/>
        </w:rPr>
        <w:t>改</w:t>
      </w:r>
      <w:r>
        <w:rPr>
          <w:rFonts w:hint="default" w:ascii="Noto Sans" w:hAnsi="Noto Sans" w:eastAsia="Noto Sans" w:cs="Noto Sans"/>
          <w:color w:val="333333"/>
        </w:rPr>
        <w:t>,</w:t>
      </w:r>
      <w:r>
        <w:rPr>
          <w:color w:val="333333"/>
        </w:rPr>
        <w:t>删除</w:t>
      </w:r>
      <w:r>
        <w:rPr>
          <w:rFonts w:hint="default" w:ascii="Noto Sans" w:hAnsi="Noto Sans" w:eastAsia="Noto Sans" w:cs="Noto Sans"/>
          <w:color w:val="333333"/>
        </w:rPr>
        <w:t>,</w:t>
      </w:r>
      <w:r>
        <w:rPr>
          <w:color w:val="333333"/>
        </w:rPr>
        <w:t>都会产生额外的对索引文件的操作</w:t>
      </w:r>
      <w:r>
        <w:rPr>
          <w:rFonts w:hint="default" w:ascii="Noto Sans" w:hAnsi="Noto Sans" w:eastAsia="Noto Sans" w:cs="Noto Sans"/>
          <w:color w:val="333333"/>
        </w:rPr>
        <w:t>,</w:t>
      </w:r>
      <w:r>
        <w:rPr>
          <w:color w:val="333333"/>
        </w:rPr>
        <w:t xml:space="preserve">这些操 作需要消耗额外的 </w:t>
      </w:r>
      <w:r>
        <w:rPr>
          <w:rFonts w:hint="default" w:ascii="Noto Sans" w:hAnsi="Noto Sans" w:eastAsia="Noto Sans" w:cs="Noto Sans"/>
          <w:color w:val="333333"/>
        </w:rPr>
        <w:t>IO,</w:t>
      </w:r>
      <w:r>
        <w:rPr>
          <w:color w:val="333333"/>
        </w:rPr>
        <w:t>会降低增</w:t>
      </w:r>
      <w:r>
        <w:rPr>
          <w:rFonts w:hint="default" w:ascii="Noto Sans" w:hAnsi="Noto Sans" w:eastAsia="Noto Sans" w:cs="Noto Sans"/>
          <w:color w:val="333333"/>
        </w:rPr>
        <w:t>/</w:t>
      </w:r>
      <w:r>
        <w:rPr>
          <w:color w:val="333333"/>
        </w:rPr>
        <w:t>改</w:t>
      </w:r>
      <w:r>
        <w:rPr>
          <w:rFonts w:hint="default" w:ascii="Noto Sans" w:hAnsi="Noto Sans" w:eastAsia="Noto Sans" w:cs="Noto Sans"/>
          <w:color w:val="333333"/>
        </w:rPr>
        <w:t>/</w:t>
      </w:r>
      <w:r>
        <w:rPr>
          <w:color w:val="333333"/>
        </w:rPr>
        <w:t>删的执行效率。所</w:t>
      </w:r>
      <w:r>
        <w:rPr>
          <w:color w:val="333333"/>
          <w:spacing w:val="4"/>
        </w:rPr>
        <w:t xml:space="preserve"> </w:t>
      </w:r>
      <w:r>
        <w:rPr>
          <w:color w:val="333333"/>
        </w:rPr>
        <w:t xml:space="preserve">以，在我们删除数据库 百万级别数据的时候，查询 </w:t>
      </w:r>
      <w:r>
        <w:rPr>
          <w:rFonts w:hint="default" w:ascii="Noto Sans" w:hAnsi="Noto Sans" w:eastAsia="Noto Sans" w:cs="Noto Sans"/>
          <w:color w:val="333333"/>
        </w:rPr>
        <w:t xml:space="preserve">MySQL </w:t>
      </w:r>
      <w:r>
        <w:rPr>
          <w:color w:val="333333"/>
        </w:rPr>
        <w:t>官方手册得知删除数据的速度和创建的索引</w:t>
      </w:r>
      <w:r>
        <w:rPr>
          <w:color w:val="333333"/>
          <w:spacing w:val="-12"/>
        </w:rPr>
        <w:t xml:space="preserve"> </w:t>
      </w:r>
      <w:r>
        <w:rPr>
          <w:color w:val="333333"/>
        </w:rPr>
        <w:t>数量是成正比的。</w:t>
      </w:r>
    </w:p>
    <w:p>
      <w:pPr>
        <w:pStyle w:val="4"/>
        <w:spacing w:before="123" w:line="240" w:lineRule="auto"/>
        <w:ind w:left="345" w:right="217"/>
        <w:jc w:val="left"/>
      </w:pPr>
      <w:r>
        <w:rPr>
          <w:rFonts w:hint="default" w:ascii="Noto Sans" w:hAnsi="Noto Sans" w:eastAsia="Noto Sans" w:cs="Noto Sans"/>
          <w:color w:val="333333"/>
        </w:rPr>
        <w:t xml:space="preserve">1.   </w:t>
      </w:r>
      <w:r>
        <w:rPr>
          <w:color w:val="333333"/>
        </w:rPr>
        <w:t xml:space="preserve">所以我们想要删除百万数据的时候可以先删除索引（此时大概耗时三分多 </w:t>
      </w:r>
      <w:r>
        <w:rPr>
          <w:color w:val="333333"/>
          <w:spacing w:val="17"/>
        </w:rPr>
        <w:t xml:space="preserve"> </w:t>
      </w:r>
      <w:r>
        <w:rPr>
          <w:color w:val="333333"/>
        </w:rPr>
        <w:t>钟）</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20"/>
        </w:rPr>
        <w:t xml:space="preserve"> </w:t>
      </w:r>
      <w:r>
        <w:rPr>
          <w:color w:val="333333"/>
        </w:rPr>
        <w:t>然后删除其中无用数据（此过程需要不到两分钟）</w:t>
      </w:r>
    </w:p>
    <w:p>
      <w:pPr>
        <w:pStyle w:val="4"/>
        <w:spacing w:before="86" w:line="240" w:lineRule="auto"/>
        <w:ind w:left="345" w:right="217"/>
        <w:jc w:val="left"/>
      </w:pPr>
      <w:r>
        <w:rPr>
          <w:rFonts w:hint="default" w:ascii="Noto Sans" w:hAnsi="Noto Sans" w:eastAsia="Noto Sans" w:cs="Noto Sans"/>
          <w:color w:val="333333"/>
        </w:rPr>
        <w:t xml:space="preserve">3.   </w:t>
      </w:r>
      <w:r>
        <w:rPr>
          <w:color w:val="333333"/>
        </w:rPr>
        <w:t>删除完成后重新创建索引</w:t>
      </w:r>
      <w:r>
        <w:rPr>
          <w:rFonts w:hint="default" w:ascii="Noto Sans" w:hAnsi="Noto Sans" w:eastAsia="Noto Sans" w:cs="Noto Sans"/>
          <w:color w:val="333333"/>
        </w:rPr>
        <w:t>(</w:t>
      </w:r>
      <w:r>
        <w:rPr>
          <w:color w:val="333333"/>
        </w:rPr>
        <w:t>此时数据较少了</w:t>
      </w:r>
      <w:r>
        <w:rPr>
          <w:rFonts w:hint="default" w:ascii="Noto Sans" w:hAnsi="Noto Sans" w:eastAsia="Noto Sans" w:cs="Noto Sans"/>
          <w:color w:val="333333"/>
        </w:rPr>
        <w:t>)</w:t>
      </w:r>
      <w:r>
        <w:rPr>
          <w:color w:val="333333"/>
        </w:rPr>
        <w:t>创建索引也非常快，约十分钟</w:t>
      </w:r>
      <w:r>
        <w:rPr>
          <w:color w:val="333333"/>
          <w:spacing w:val="55"/>
        </w:rPr>
        <w:t xml:space="preserve"> </w:t>
      </w:r>
      <w:r>
        <w:rPr>
          <w:color w:val="333333"/>
        </w:rPr>
        <w:t>左右。</w:t>
      </w:r>
    </w:p>
    <w:p>
      <w:pPr>
        <w:pStyle w:val="4"/>
        <w:spacing w:before="71" w:line="240" w:lineRule="auto"/>
        <w:ind w:left="345" w:right="217"/>
        <w:jc w:val="left"/>
      </w:pPr>
      <w:r>
        <w:rPr>
          <w:rFonts w:hint="default" w:ascii="Noto Sans" w:hAnsi="Noto Sans" w:eastAsia="Noto Sans" w:cs="Noto Sans"/>
          <w:color w:val="333333"/>
        </w:rPr>
        <w:t xml:space="preserve">4.   </w:t>
      </w:r>
      <w:r>
        <w:rPr>
          <w:color w:val="333333"/>
        </w:rPr>
        <w:t>与之前的直接删除绝对是要快速很多，更别说万一删除中断</w:t>
      </w:r>
      <w:r>
        <w:rPr>
          <w:rFonts w:hint="default" w:ascii="Noto Sans" w:hAnsi="Noto Sans" w:eastAsia="Noto Sans" w:cs="Noto Sans"/>
          <w:color w:val="333333"/>
        </w:rPr>
        <w:t>,</w:t>
      </w:r>
      <w:r>
        <w:rPr>
          <w:color w:val="333333"/>
        </w:rPr>
        <w:t xml:space="preserve">一切删除会回 </w:t>
      </w:r>
      <w:r>
        <w:rPr>
          <w:color w:val="333333"/>
          <w:spacing w:val="48"/>
        </w:rPr>
        <w:t xml:space="preserve"> </w:t>
      </w:r>
      <w:r>
        <w:rPr>
          <w:color w:val="333333"/>
        </w:rPr>
        <w:t>滚。那更是坑了。</w:t>
      </w:r>
    </w:p>
    <w:p>
      <w:pPr>
        <w:pStyle w:val="3"/>
        <w:tabs>
          <w:tab w:val="left" w:pos="9049"/>
        </w:tabs>
        <w:spacing w:before="61" w:line="240" w:lineRule="auto"/>
        <w:ind w:right="217"/>
        <w:jc w:val="left"/>
        <w:rPr>
          <w:b w:val="0"/>
          <w:bCs w:val="0"/>
        </w:rPr>
      </w:pPr>
      <w:bookmarkStart w:id="252" w:name="什么是最左前缀原则？什么是最左匹配原则 "/>
      <w:bookmarkEnd w:id="25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什么是最左前缀原则？什么是最左匹配原则</w:t>
      </w:r>
      <w:r>
        <w:rPr>
          <w:color w:val="333333"/>
          <w:u w:val="single" w:color="EDEDED"/>
        </w:rPr>
        <w:tab/>
      </w:r>
    </w:p>
    <w:p>
      <w:pPr>
        <w:pStyle w:val="4"/>
        <w:spacing w:before="177" w:line="223" w:lineRule="auto"/>
        <w:ind w:right="171"/>
        <w:jc w:val="left"/>
      </w:pPr>
      <w:r>
        <w:rPr>
          <w:color w:val="333333"/>
        </w:rPr>
        <w:t>顾名思义，就是最左优先，在创建多列索引时，要根据业务需求，</w:t>
      </w:r>
      <w:r>
        <w:rPr>
          <w:rFonts w:hint="default" w:ascii="Noto Sans" w:hAnsi="Noto Sans" w:eastAsia="Noto Sans" w:cs="Noto Sans"/>
          <w:color w:val="333333"/>
        </w:rPr>
        <w:t>where</w:t>
      </w:r>
      <w:r>
        <w:rPr>
          <w:rFonts w:hint="default" w:ascii="Noto Sans" w:hAnsi="Noto Sans" w:eastAsia="Noto Sans" w:cs="Noto Sans"/>
          <w:color w:val="333333"/>
          <w:spacing w:val="4"/>
        </w:rPr>
        <w:t xml:space="preserve"> </w:t>
      </w:r>
      <w:r>
        <w:rPr>
          <w:color w:val="333333"/>
        </w:rPr>
        <w:t>子句</w:t>
      </w:r>
      <w:r>
        <w:rPr>
          <w:color w:val="333333"/>
          <w:spacing w:val="39"/>
        </w:rPr>
        <w:t xml:space="preserve"> </w:t>
      </w:r>
      <w:r>
        <w:rPr>
          <w:color w:val="333333"/>
        </w:rPr>
        <w:t>中使用最频繁的一列放在</w:t>
      </w:r>
      <w:r>
        <w:rPr>
          <w:color w:val="333333"/>
          <w:spacing w:val="-41"/>
        </w:rPr>
        <w:t xml:space="preserve"> </w:t>
      </w:r>
      <w:r>
        <w:rPr>
          <w:color w:val="333333"/>
          <w:w w:val="105"/>
        </w:rPr>
        <w:t>最左边。</w:t>
      </w:r>
      <w:r>
        <w:rPr>
          <w:color w:val="333333"/>
          <w:spacing w:val="-28"/>
          <w:w w:val="105"/>
        </w:rPr>
        <w:t xml:space="preserve"> </w:t>
      </w:r>
      <w:r>
        <w:rPr>
          <w:color w:val="333333"/>
          <w:w w:val="105"/>
        </w:rPr>
        <w:t>最左前缀匹配原则，非常重要的原则，</w:t>
      </w:r>
      <w:r>
        <w:rPr>
          <w:rFonts w:hint="default" w:ascii="Noto Sans" w:hAnsi="Noto Sans" w:eastAsia="Noto Sans" w:cs="Noto Sans"/>
          <w:color w:val="333333"/>
          <w:w w:val="105"/>
        </w:rPr>
        <w:t>MySQL</w:t>
      </w:r>
      <w:r>
        <w:rPr>
          <w:rFonts w:hint="default" w:ascii="Noto Sans" w:hAnsi="Noto Sans" w:eastAsia="Noto Sans" w:cs="Noto Sans"/>
          <w:color w:val="333333"/>
          <w:spacing w:val="-20"/>
          <w:w w:val="105"/>
        </w:rPr>
        <w:t xml:space="preserve"> </w:t>
      </w:r>
      <w:r>
        <w:rPr>
          <w:color w:val="333333"/>
          <w:w w:val="105"/>
        </w:rPr>
        <w:t>会一直向右匹配直到遇到范围查</w:t>
      </w:r>
      <w:r>
        <w:rPr>
          <w:color w:val="333333"/>
          <w:spacing w:val="-28"/>
          <w:w w:val="105"/>
        </w:rPr>
        <w:t xml:space="preserve"> </w:t>
      </w:r>
      <w:r>
        <w:rPr>
          <w:color w:val="333333"/>
          <w:w w:val="105"/>
        </w:rPr>
        <w:t>询</w:t>
      </w:r>
      <w:r>
        <w:rPr>
          <w:rFonts w:hint="default" w:ascii="Noto Sans" w:hAnsi="Noto Sans" w:eastAsia="Noto Sans" w:cs="Noto Sans"/>
          <w:color w:val="333333"/>
          <w:w w:val="105"/>
        </w:rPr>
        <w:t>(&gt;</w:t>
      </w:r>
      <w:r>
        <w:rPr>
          <w:color w:val="333333"/>
          <w:w w:val="105"/>
        </w:rPr>
        <w:t>、</w:t>
      </w:r>
      <w:r>
        <w:rPr>
          <w:rFonts w:hint="default" w:ascii="Noto Sans" w:hAnsi="Noto Sans" w:eastAsia="Noto Sans" w:cs="Noto Sans"/>
          <w:color w:val="333333"/>
          <w:w w:val="105"/>
        </w:rPr>
        <w:t>&lt;</w:t>
      </w:r>
      <w:r>
        <w:rPr>
          <w:color w:val="333333"/>
          <w:w w:val="105"/>
        </w:rPr>
        <w:t>、</w:t>
      </w:r>
      <w:r>
        <w:rPr>
          <w:color w:val="333333"/>
          <w:w w:val="102"/>
        </w:rPr>
        <w:t xml:space="preserve"> </w:t>
      </w:r>
      <w:r>
        <w:rPr>
          <w:rFonts w:hint="default" w:ascii="Noto Sans" w:hAnsi="Noto Sans" w:eastAsia="Noto Sans" w:cs="Noto Sans"/>
          <w:color w:val="333333"/>
          <w:w w:val="105"/>
        </w:rPr>
        <w:t>between</w:t>
      </w:r>
      <w:r>
        <w:rPr>
          <w:color w:val="333333"/>
          <w:w w:val="105"/>
        </w:rPr>
        <w:t>、</w:t>
      </w:r>
      <w:r>
        <w:rPr>
          <w:rFonts w:hint="default" w:ascii="Noto Sans" w:hAnsi="Noto Sans" w:eastAsia="Noto Sans" w:cs="Noto Sans"/>
          <w:color w:val="333333"/>
          <w:w w:val="105"/>
        </w:rPr>
        <w:t>like)</w:t>
      </w:r>
      <w:r>
        <w:rPr>
          <w:color w:val="333333"/>
          <w:w w:val="105"/>
        </w:rPr>
        <w:t>就停止匹配，比如</w:t>
      </w:r>
      <w:r>
        <w:rPr>
          <w:color w:val="333333"/>
          <w:spacing w:val="-22"/>
          <w:w w:val="105"/>
        </w:rPr>
        <w:t xml:space="preserve"> </w:t>
      </w:r>
      <w:r>
        <w:rPr>
          <w:rFonts w:hint="default" w:ascii="Noto Sans" w:hAnsi="Noto Sans" w:eastAsia="Noto Sans" w:cs="Noto Sans"/>
          <w:color w:val="333333"/>
          <w:w w:val="105"/>
        </w:rPr>
        <w:t>a</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1</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and</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b</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2</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and</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c</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&gt;</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3</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and</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d</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4</w:t>
      </w:r>
      <w:r>
        <w:rPr>
          <w:rFonts w:hint="default" w:ascii="Noto Sans" w:hAnsi="Noto Sans" w:eastAsia="Noto Sans" w:cs="Noto Sans"/>
          <w:color w:val="333333"/>
          <w:spacing w:val="-15"/>
          <w:w w:val="105"/>
        </w:rPr>
        <w:t xml:space="preserve"> </w:t>
      </w:r>
      <w:r>
        <w:rPr>
          <w:color w:val="333333"/>
          <w:w w:val="105"/>
        </w:rPr>
        <w:t>如果建立</w:t>
      </w:r>
      <w:r>
        <w:rPr>
          <w:rFonts w:hint="default" w:ascii="Noto Sans" w:hAnsi="Noto Sans" w:eastAsia="Noto Sans" w:cs="Noto Sans"/>
          <w:color w:val="333333"/>
          <w:w w:val="105"/>
        </w:rPr>
        <w:t>(a,b,c,d)</w:t>
      </w:r>
      <w:r>
        <w:rPr>
          <w:color w:val="333333"/>
          <w:w w:val="105"/>
        </w:rPr>
        <w:t>顺序的索引，</w:t>
      </w:r>
      <w:r>
        <w:rPr>
          <w:rFonts w:hint="default" w:ascii="Noto Sans" w:hAnsi="Noto Sans" w:eastAsia="Noto Sans" w:cs="Noto Sans"/>
          <w:color w:val="333333"/>
          <w:w w:val="105"/>
        </w:rPr>
        <w:t>d</w:t>
      </w:r>
      <w:r>
        <w:rPr>
          <w:rFonts w:hint="default" w:ascii="Noto Sans" w:hAnsi="Noto Sans" w:eastAsia="Noto Sans" w:cs="Noto Sans"/>
          <w:color w:val="333333"/>
          <w:w w:val="102"/>
        </w:rPr>
        <w:t xml:space="preserve"> </w:t>
      </w:r>
      <w:r>
        <w:rPr>
          <w:color w:val="333333"/>
          <w:w w:val="105"/>
        </w:rPr>
        <w:t>是用不到索引的，如果建立</w:t>
      </w:r>
      <w:r>
        <w:rPr>
          <w:color w:val="333333"/>
          <w:spacing w:val="-36"/>
          <w:w w:val="105"/>
        </w:rPr>
        <w:t xml:space="preserve"> </w:t>
      </w:r>
      <w:r>
        <w:rPr>
          <w:rFonts w:hint="default" w:ascii="Noto Sans" w:hAnsi="Noto Sans" w:eastAsia="Noto Sans" w:cs="Noto Sans"/>
          <w:color w:val="333333"/>
          <w:w w:val="105"/>
        </w:rPr>
        <w:t>(a,b,d,c)</w:t>
      </w:r>
      <w:r>
        <w:rPr>
          <w:color w:val="333333"/>
          <w:w w:val="105"/>
        </w:rPr>
        <w:t>的索引则都可以用到，</w:t>
      </w:r>
      <w:r>
        <w:rPr>
          <w:rFonts w:hint="default" w:ascii="Noto Sans" w:hAnsi="Noto Sans" w:eastAsia="Noto Sans" w:cs="Noto Sans"/>
          <w:color w:val="333333"/>
          <w:w w:val="105"/>
        </w:rPr>
        <w:t>a,b,d</w:t>
      </w:r>
      <w:r>
        <w:rPr>
          <w:rFonts w:hint="default" w:ascii="Noto Sans" w:hAnsi="Noto Sans" w:eastAsia="Noto Sans" w:cs="Noto Sans"/>
          <w:color w:val="333333"/>
          <w:spacing w:val="-29"/>
          <w:w w:val="105"/>
        </w:rPr>
        <w:t xml:space="preserve"> </w:t>
      </w:r>
      <w:r>
        <w:rPr>
          <w:color w:val="333333"/>
          <w:w w:val="105"/>
        </w:rPr>
        <w:t>的顺序可以任意调整。</w:t>
      </w:r>
      <w:r>
        <w:rPr>
          <w:color w:val="333333"/>
          <w:spacing w:val="-36"/>
          <w:w w:val="105"/>
        </w:rPr>
        <w:t xml:space="preserve"> </w:t>
      </w:r>
      <w:r>
        <w:rPr>
          <w:rFonts w:hint="default" w:ascii="Noto Sans" w:hAnsi="Noto Sans" w:eastAsia="Noto Sans" w:cs="Noto Sans"/>
          <w:color w:val="333333"/>
          <w:w w:val="105"/>
        </w:rPr>
        <w:t>=</w:t>
      </w:r>
      <w:r>
        <w:rPr>
          <w:color w:val="333333"/>
          <w:w w:val="105"/>
        </w:rPr>
        <w:t>和</w:t>
      </w:r>
      <w:r>
        <w:rPr>
          <w:color w:val="333333"/>
          <w:spacing w:val="-36"/>
          <w:w w:val="105"/>
        </w:rPr>
        <w:t xml:space="preserve"> </w:t>
      </w:r>
      <w:r>
        <w:rPr>
          <w:rFonts w:hint="default" w:ascii="Noto Sans" w:hAnsi="Noto Sans" w:eastAsia="Noto Sans" w:cs="Noto Sans"/>
          <w:color w:val="333333"/>
          <w:w w:val="105"/>
        </w:rPr>
        <w:t>in</w:t>
      </w:r>
      <w:r>
        <w:rPr>
          <w:rFonts w:hint="default" w:ascii="Noto Sans" w:hAnsi="Noto Sans" w:eastAsia="Noto Sans" w:cs="Noto Sans"/>
          <w:color w:val="333333"/>
          <w:spacing w:val="-29"/>
          <w:w w:val="105"/>
        </w:rPr>
        <w:t xml:space="preserve"> </w:t>
      </w:r>
      <w:r>
        <w:rPr>
          <w:color w:val="333333"/>
          <w:w w:val="105"/>
        </w:rPr>
        <w:t>可以乱</w:t>
      </w:r>
      <w:r>
        <w:rPr>
          <w:color w:val="333333"/>
          <w:w w:val="102"/>
        </w:rPr>
        <w:t xml:space="preserve"> </w:t>
      </w:r>
      <w:r>
        <w:rPr>
          <w:color w:val="333333"/>
          <w:w w:val="105"/>
        </w:rPr>
        <w:t>序，比如</w:t>
      </w:r>
      <w:r>
        <w:rPr>
          <w:color w:val="333333"/>
          <w:spacing w:val="-23"/>
          <w:w w:val="105"/>
        </w:rPr>
        <w:t xml:space="preserve"> </w:t>
      </w:r>
      <w:r>
        <w:rPr>
          <w:rFonts w:hint="default" w:ascii="Noto Sans" w:hAnsi="Noto Sans" w:eastAsia="Noto Sans" w:cs="Noto Sans"/>
          <w:color w:val="333333"/>
          <w:w w:val="105"/>
        </w:rPr>
        <w:t>a</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1</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and</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b</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2</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and</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c</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15"/>
          <w:w w:val="105"/>
        </w:rPr>
        <w:t xml:space="preserve"> </w:t>
      </w:r>
      <w:r>
        <w:rPr>
          <w:rFonts w:hint="default" w:ascii="Noto Sans" w:hAnsi="Noto Sans" w:eastAsia="Noto Sans" w:cs="Noto Sans"/>
          <w:color w:val="333333"/>
          <w:w w:val="105"/>
        </w:rPr>
        <w:t>3</w:t>
      </w:r>
      <w:r>
        <w:rPr>
          <w:rFonts w:hint="default" w:ascii="Noto Sans" w:hAnsi="Noto Sans" w:eastAsia="Noto Sans" w:cs="Noto Sans"/>
          <w:color w:val="333333"/>
          <w:spacing w:val="-15"/>
          <w:w w:val="105"/>
        </w:rPr>
        <w:t xml:space="preserve"> </w:t>
      </w:r>
      <w:r>
        <w:rPr>
          <w:color w:val="333333"/>
          <w:w w:val="105"/>
        </w:rPr>
        <w:t>建立</w:t>
      </w:r>
      <w:r>
        <w:rPr>
          <w:rFonts w:hint="default" w:ascii="Noto Sans" w:hAnsi="Noto Sans" w:eastAsia="Noto Sans" w:cs="Noto Sans"/>
          <w:color w:val="333333"/>
          <w:w w:val="105"/>
        </w:rPr>
        <w:t>(a,b,c)</w:t>
      </w:r>
      <w:r>
        <w:rPr>
          <w:color w:val="333333"/>
          <w:w w:val="105"/>
        </w:rPr>
        <w:t>索引可以任</w:t>
      </w:r>
      <w:r>
        <w:rPr>
          <w:color w:val="333333"/>
          <w:spacing w:val="-23"/>
          <w:w w:val="105"/>
        </w:rPr>
        <w:t xml:space="preserve"> </w:t>
      </w:r>
      <w:r>
        <w:rPr>
          <w:color w:val="333333"/>
          <w:w w:val="105"/>
        </w:rPr>
        <w:t>意顺序，</w:t>
      </w:r>
      <w:r>
        <w:rPr>
          <w:rFonts w:hint="default" w:ascii="Noto Sans" w:hAnsi="Noto Sans" w:eastAsia="Noto Sans" w:cs="Noto Sans"/>
          <w:color w:val="333333"/>
          <w:w w:val="105"/>
        </w:rPr>
        <w:t>MySQL</w:t>
      </w:r>
      <w:r>
        <w:rPr>
          <w:rFonts w:hint="default" w:ascii="Noto Sans" w:hAnsi="Noto Sans" w:eastAsia="Noto Sans" w:cs="Noto Sans"/>
          <w:color w:val="333333"/>
          <w:spacing w:val="-15"/>
          <w:w w:val="105"/>
        </w:rPr>
        <w:t xml:space="preserve"> </w:t>
      </w:r>
      <w:r>
        <w:rPr>
          <w:color w:val="333333"/>
          <w:w w:val="105"/>
        </w:rPr>
        <w:t>的查询优化器会帮你优化成</w:t>
      </w:r>
      <w:r>
        <w:rPr>
          <w:color w:val="333333"/>
          <w:w w:val="102"/>
        </w:rPr>
        <w:t xml:space="preserve"> </w:t>
      </w:r>
      <w:r>
        <w:rPr>
          <w:color w:val="333333"/>
          <w:w w:val="105"/>
        </w:rPr>
        <w:t>索引可以识别的形式。</w:t>
      </w:r>
    </w:p>
    <w:p>
      <w:pPr>
        <w:spacing w:after="0" w:line="223" w:lineRule="auto"/>
        <w:jc w:val="left"/>
        <w:sectPr>
          <w:pgSz w:w="11900" w:h="16840"/>
          <w:pgMar w:top="520" w:right="1360" w:bottom="280" w:left="1380" w:header="720" w:footer="720" w:gutter="0"/>
          <w:cols w:space="720" w:num="1"/>
        </w:sectPr>
      </w:pPr>
    </w:p>
    <w:p>
      <w:pPr>
        <w:pStyle w:val="3"/>
        <w:tabs>
          <w:tab w:val="left" w:pos="9049"/>
        </w:tabs>
        <w:spacing w:line="441" w:lineRule="exact"/>
        <w:ind w:right="0"/>
        <w:jc w:val="both"/>
        <w:rPr>
          <w:b w:val="0"/>
          <w:bCs w:val="0"/>
        </w:rPr>
      </w:pPr>
      <w:bookmarkStart w:id="253" w:name="什么是聚簇索引？何时使用聚簇索引与非聚簇索引 "/>
      <w:bookmarkEnd w:id="25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什么是聚簇索引？何时使用聚簇索引与非聚簇索引</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10"/>
        </w:rPr>
        <w:t xml:space="preserve"> </w:t>
      </w:r>
      <w:r>
        <w:rPr>
          <w:color w:val="333333"/>
        </w:rPr>
        <w:t>聚簇索引：将数据存储与索引放到了一块，找到索引也就找到了数据</w:t>
      </w:r>
    </w:p>
    <w:p>
      <w:pPr>
        <w:pStyle w:val="4"/>
        <w:spacing w:before="96" w:line="316" w:lineRule="exact"/>
        <w:ind w:left="560" w:right="130" w:hanging="215"/>
        <w:jc w:val="left"/>
      </w:pPr>
      <w:r>
        <w:rPr>
          <w:rFonts w:hint="default" w:ascii="Noto Sans" w:hAnsi="Noto Sans" w:eastAsia="Noto Sans" w:cs="Noto Sans"/>
          <w:color w:val="333333"/>
        </w:rPr>
        <w:t xml:space="preserve">2. </w:t>
      </w:r>
      <w:r>
        <w:rPr>
          <w:color w:val="333333"/>
        </w:rPr>
        <w:t>非聚簇索引：将数据存储于索引分开结构，索引结构的叶子节点指向了数  据的对应行，</w:t>
      </w:r>
      <w:r>
        <w:rPr>
          <w:rFonts w:hint="default" w:ascii="Noto Sans" w:hAnsi="Noto Sans" w:eastAsia="Noto Sans" w:cs="Noto Sans"/>
          <w:color w:val="333333"/>
        </w:rPr>
        <w:t xml:space="preserve">myisam  </w:t>
      </w:r>
      <w:r>
        <w:rPr>
          <w:color w:val="333333"/>
        </w:rPr>
        <w:t xml:space="preserve">通 </w:t>
      </w:r>
      <w:r>
        <w:rPr>
          <w:color w:val="333333"/>
          <w:w w:val="105"/>
        </w:rPr>
        <w:t>过</w:t>
      </w:r>
      <w:r>
        <w:rPr>
          <w:color w:val="333333"/>
          <w:spacing w:val="-40"/>
          <w:w w:val="105"/>
        </w:rPr>
        <w:t xml:space="preserve"> </w:t>
      </w:r>
      <w:r>
        <w:rPr>
          <w:rFonts w:hint="default" w:ascii="Noto Sans" w:hAnsi="Noto Sans" w:eastAsia="Noto Sans" w:cs="Noto Sans"/>
          <w:color w:val="333333"/>
          <w:w w:val="105"/>
        </w:rPr>
        <w:t>key_buffer</w:t>
      </w:r>
      <w:r>
        <w:rPr>
          <w:rFonts w:hint="default" w:ascii="Noto Sans" w:hAnsi="Noto Sans" w:eastAsia="Noto Sans" w:cs="Noto Sans"/>
          <w:color w:val="333333"/>
          <w:spacing w:val="-32"/>
          <w:w w:val="105"/>
        </w:rPr>
        <w:t xml:space="preserve"> </w:t>
      </w:r>
      <w:r>
        <w:rPr>
          <w:color w:val="333333"/>
          <w:w w:val="105"/>
        </w:rPr>
        <w:t>把索引先缓存到内存中，当需要访问</w:t>
      </w:r>
      <w:r>
        <w:rPr>
          <w:color w:val="333333"/>
          <w:spacing w:val="-40"/>
          <w:w w:val="105"/>
        </w:rPr>
        <w:t xml:space="preserve"> </w:t>
      </w:r>
      <w:r>
        <w:rPr>
          <w:color w:val="333333"/>
          <w:w w:val="105"/>
        </w:rPr>
        <w:t>数据时（通过索引访问数据），在内存中直接</w:t>
      </w:r>
      <w:r>
        <w:rPr>
          <w:color w:val="333333"/>
          <w:w w:val="102"/>
        </w:rPr>
        <w:t xml:space="preserve"> </w:t>
      </w:r>
      <w:r>
        <w:rPr>
          <w:color w:val="333333"/>
        </w:rPr>
        <w:t xml:space="preserve">搜索索引，然后通过索引找 到磁盘相应数据，这也就是为什么索引不在 </w:t>
      </w:r>
      <w:r>
        <w:rPr>
          <w:rFonts w:hint="default" w:ascii="Noto Sans" w:hAnsi="Noto Sans" w:eastAsia="Noto Sans" w:cs="Noto Sans"/>
          <w:color w:val="333333"/>
        </w:rPr>
        <w:t>key buffer</w:t>
      </w:r>
      <w:r>
        <w:rPr>
          <w:rFonts w:hint="default" w:ascii="Noto Sans" w:hAnsi="Noto Sans" w:eastAsia="Noto Sans" w:cs="Noto Sans"/>
          <w:color w:val="333333"/>
          <w:spacing w:val="27"/>
        </w:rPr>
        <w:t xml:space="preserve"> </w:t>
      </w:r>
      <w:r>
        <w:rPr>
          <w:color w:val="333333"/>
        </w:rPr>
        <w:t>命中时，速度慢</w:t>
      </w:r>
      <w:r>
        <w:rPr>
          <w:color w:val="333333"/>
          <w:w w:val="102"/>
        </w:rPr>
        <w:t xml:space="preserve"> </w:t>
      </w:r>
      <w:r>
        <w:rPr>
          <w:color w:val="333333"/>
          <w:w w:val="105"/>
        </w:rPr>
        <w:t>的</w:t>
      </w:r>
      <w:r>
        <w:rPr>
          <w:color w:val="333333"/>
          <w:spacing w:val="-27"/>
          <w:w w:val="105"/>
        </w:rPr>
        <w:t xml:space="preserve"> </w:t>
      </w:r>
      <w:r>
        <w:rPr>
          <w:color w:val="333333"/>
          <w:w w:val="105"/>
        </w:rPr>
        <w:t>原因。</w:t>
      </w:r>
    </w:p>
    <w:p>
      <w:pPr>
        <w:pStyle w:val="3"/>
        <w:tabs>
          <w:tab w:val="left" w:pos="9049"/>
        </w:tabs>
        <w:spacing w:before="38" w:line="240" w:lineRule="auto"/>
        <w:ind w:right="0"/>
        <w:jc w:val="both"/>
        <w:rPr>
          <w:b w:val="0"/>
          <w:bCs w:val="0"/>
        </w:rPr>
      </w:pPr>
      <w:bookmarkStart w:id="254" w:name="MySQL 连接器 "/>
      <w:bookmarkEnd w:id="254"/>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MySQL</w:t>
      </w:r>
      <w:r>
        <w:rPr>
          <w:rFonts w:hint="default" w:ascii="Arial Black" w:hAnsi="Arial Black" w:eastAsia="Arial Black" w:cs="Arial Black"/>
          <w:b/>
          <w:bCs/>
          <w:color w:val="333333"/>
          <w:spacing w:val="-17"/>
          <w:w w:val="95"/>
          <w:u w:val="single" w:color="EDEDED"/>
        </w:rPr>
        <w:t xml:space="preserve"> </w:t>
      </w:r>
      <w:r>
        <w:rPr>
          <w:color w:val="333333"/>
          <w:w w:val="95"/>
          <w:u w:val="single" w:color="EDEDED"/>
        </w:rPr>
        <w:t>连接器</w:t>
      </w:r>
      <w:r>
        <w:rPr>
          <w:color w:val="333333"/>
          <w:u w:val="single" w:color="EDEDED"/>
        </w:rPr>
        <w:tab/>
      </w:r>
    </w:p>
    <w:p>
      <w:pPr>
        <w:pStyle w:val="4"/>
        <w:spacing w:before="167" w:line="316" w:lineRule="exact"/>
        <w:ind w:right="208"/>
        <w:jc w:val="both"/>
      </w:pPr>
      <w:r>
        <w:rPr>
          <w:color w:val="333333"/>
        </w:rPr>
        <w:t>首先需要在</w:t>
      </w:r>
      <w:r>
        <w:rPr>
          <w:color w:val="333333"/>
          <w:spacing w:val="23"/>
        </w:rPr>
        <w:t xml:space="preserve"> </w:t>
      </w:r>
      <w:r>
        <w:rPr>
          <w:rFonts w:hint="default" w:ascii="Noto Sans" w:hAnsi="Noto Sans" w:eastAsia="Noto Sans" w:cs="Noto Sans"/>
          <w:color w:val="333333"/>
        </w:rPr>
        <w:t>MySQL</w:t>
      </w:r>
      <w:r>
        <w:rPr>
          <w:rFonts w:hint="default" w:ascii="Noto Sans" w:hAnsi="Noto Sans" w:eastAsia="Noto Sans" w:cs="Noto Sans"/>
          <w:color w:val="333333"/>
          <w:spacing w:val="30"/>
        </w:rPr>
        <w:t xml:space="preserve"> </w:t>
      </w:r>
      <w:r>
        <w:rPr>
          <w:color w:val="333333"/>
        </w:rPr>
        <w:t>客户端登陆才能使用，所以需要</w:t>
      </w:r>
      <w:r>
        <w:rPr>
          <w:color w:val="333333"/>
          <w:spacing w:val="23"/>
        </w:rPr>
        <w:t xml:space="preserve"> </w:t>
      </w:r>
      <w:r>
        <w:rPr>
          <w:color w:val="333333"/>
        </w:rPr>
        <w:t>个连接器</w:t>
      </w:r>
      <w:r>
        <w:rPr>
          <w:color w:val="333333"/>
          <w:spacing w:val="23"/>
        </w:rPr>
        <w:t xml:space="preserve"> </w:t>
      </w:r>
      <w:r>
        <w:rPr>
          <w:color w:val="333333"/>
        </w:rPr>
        <w:t>来连接用户和</w:t>
      </w:r>
      <w:r>
        <w:rPr>
          <w:color w:val="333333"/>
          <w:spacing w:val="23"/>
        </w:rPr>
        <w:t xml:space="preserve"> </w:t>
      </w:r>
      <w:r>
        <w:rPr>
          <w:rFonts w:hint="default" w:ascii="Noto Sans" w:hAnsi="Noto Sans" w:eastAsia="Noto Sans" w:cs="Noto Sans"/>
          <w:color w:val="333333"/>
        </w:rPr>
        <w:t>MySQL</w:t>
      </w:r>
      <w:r>
        <w:rPr>
          <w:rFonts w:hint="default" w:ascii="Noto Sans" w:hAnsi="Noto Sans" w:eastAsia="Noto Sans" w:cs="Noto Sans"/>
          <w:color w:val="333333"/>
          <w:spacing w:val="30"/>
        </w:rPr>
        <w:t xml:space="preserve"> </w:t>
      </w:r>
      <w:r>
        <w:rPr>
          <w:color w:val="333333"/>
        </w:rPr>
        <w:t>数据库，我们</w:t>
      </w:r>
      <w:r>
        <w:rPr>
          <w:color w:val="333333"/>
          <w:spacing w:val="23"/>
        </w:rPr>
        <w:t xml:space="preserve"> </w:t>
      </w:r>
      <w:r>
        <w:rPr>
          <w:color w:val="333333"/>
        </w:rPr>
        <w:t>一般</w:t>
      </w:r>
      <w:r>
        <w:rPr>
          <w:color w:val="333333"/>
          <w:spacing w:val="-53"/>
        </w:rPr>
        <w:t xml:space="preserve"> </w:t>
      </w:r>
      <w:r>
        <w:rPr>
          <w:color w:val="333333"/>
        </w:rPr>
        <w:t xml:space="preserve">是使用 </w:t>
      </w:r>
      <w:r>
        <w:rPr>
          <w:rFonts w:hint="default" w:ascii="Noto Sans" w:hAnsi="Noto Sans" w:eastAsia="Noto Sans" w:cs="Noto Sans"/>
          <w:color w:val="333333"/>
        </w:rPr>
        <w:t xml:space="preserve">mysql-u </w:t>
      </w:r>
      <w:r>
        <w:rPr>
          <w:color w:val="333333"/>
        </w:rPr>
        <w:t>用户名</w:t>
      </w:r>
      <w:r>
        <w:rPr>
          <w:rFonts w:hint="default" w:ascii="Noto Sans" w:hAnsi="Noto Sans" w:eastAsia="Noto Sans" w:cs="Noto Sans"/>
          <w:color w:val="333333"/>
        </w:rPr>
        <w:t>-p</w:t>
      </w:r>
      <w:r>
        <w:rPr>
          <w:rFonts w:hint="default" w:ascii="Noto Sans" w:hAnsi="Noto Sans" w:eastAsia="Noto Sans" w:cs="Noto Sans"/>
          <w:color w:val="333333"/>
          <w:spacing w:val="47"/>
        </w:rPr>
        <w:t xml:space="preserve"> </w:t>
      </w:r>
      <w:r>
        <w:rPr>
          <w:color w:val="333333"/>
        </w:rPr>
        <w:t>密码</w:t>
      </w:r>
    </w:p>
    <w:p>
      <w:pPr>
        <w:pStyle w:val="4"/>
        <w:spacing w:line="220" w:lineRule="auto"/>
        <w:ind w:right="167"/>
        <w:jc w:val="both"/>
      </w:pPr>
      <w:r>
        <w:rPr>
          <w:color w:val="333333"/>
        </w:rPr>
        <w:t xml:space="preserve">来进行 </w:t>
      </w:r>
      <w:r>
        <w:rPr>
          <w:rFonts w:hint="default" w:ascii="Noto Sans" w:hAnsi="Noto Sans" w:eastAsia="Noto Sans" w:cs="Noto Sans"/>
          <w:color w:val="333333"/>
        </w:rPr>
        <w:t xml:space="preserve">MySQL </w:t>
      </w:r>
      <w:r>
        <w:rPr>
          <w:color w:val="333333"/>
        </w:rPr>
        <w:t xml:space="preserve">登陆，和服务端建立连接。在完成 </w:t>
      </w:r>
      <w:r>
        <w:rPr>
          <w:rFonts w:hint="default" w:ascii="Noto Sans" w:hAnsi="Noto Sans" w:eastAsia="Noto Sans" w:cs="Noto Sans"/>
          <w:color w:val="333333"/>
        </w:rPr>
        <w:t xml:space="preserve">TCP </w:t>
      </w:r>
      <w:r>
        <w:rPr>
          <w:color w:val="333333"/>
        </w:rPr>
        <w:t>握手后，连接器会根据你 输入的用户名和密码验</w:t>
      </w:r>
      <w:r>
        <w:rPr>
          <w:color w:val="333333"/>
          <w:spacing w:val="44"/>
        </w:rPr>
        <w:t xml:space="preserve"> </w:t>
      </w:r>
      <w:r>
        <w:rPr>
          <w:color w:val="333333"/>
        </w:rPr>
        <w:t>证你的登录身份。如果用户名或者密码错误，</w:t>
      </w:r>
      <w:r>
        <w:rPr>
          <w:rFonts w:hint="default" w:ascii="Noto Sans" w:hAnsi="Noto Sans" w:eastAsia="Noto Sans" w:cs="Noto Sans"/>
          <w:color w:val="333333"/>
        </w:rPr>
        <w:t>MySQL</w:t>
      </w:r>
      <w:r>
        <w:rPr>
          <w:rFonts w:hint="default" w:ascii="Noto Sans" w:hAnsi="Noto Sans" w:eastAsia="Noto Sans" w:cs="Noto Sans"/>
          <w:color w:val="333333"/>
          <w:spacing w:val="34"/>
        </w:rPr>
        <w:t xml:space="preserve"> </w:t>
      </w:r>
      <w:r>
        <w:rPr>
          <w:color w:val="333333"/>
        </w:rPr>
        <w:t>就</w:t>
      </w:r>
      <w:r>
        <w:rPr>
          <w:color w:val="333333"/>
          <w:spacing w:val="27"/>
        </w:rPr>
        <w:t xml:space="preserve"> </w:t>
      </w:r>
      <w:r>
        <w:rPr>
          <w:color w:val="333333"/>
        </w:rPr>
        <w:t>会提示</w:t>
      </w:r>
      <w:r>
        <w:rPr>
          <w:color w:val="333333"/>
          <w:spacing w:val="27"/>
        </w:rPr>
        <w:t xml:space="preserve"> </w:t>
      </w:r>
      <w:r>
        <w:rPr>
          <w:rFonts w:hint="default" w:ascii="Noto Sans" w:hAnsi="Noto Sans" w:eastAsia="Noto Sans" w:cs="Noto Sans"/>
          <w:color w:val="333333"/>
        </w:rPr>
        <w:t>Access</w:t>
      </w:r>
      <w:r>
        <w:rPr>
          <w:rFonts w:hint="default" w:ascii="Noto Sans" w:hAnsi="Noto Sans" w:eastAsia="Noto Sans" w:cs="Noto Sans"/>
          <w:color w:val="333333"/>
          <w:spacing w:val="34"/>
        </w:rPr>
        <w:t xml:space="preserve"> </w:t>
      </w:r>
      <w:r>
        <w:rPr>
          <w:rFonts w:hint="default" w:ascii="Noto Sans" w:hAnsi="Noto Sans" w:eastAsia="Noto Sans" w:cs="Noto Sans"/>
          <w:color w:val="333333"/>
        </w:rPr>
        <w:t>denied</w:t>
      </w:r>
      <w:r>
        <w:rPr>
          <w:rFonts w:hint="default" w:ascii="Noto Sans" w:hAnsi="Noto Sans" w:eastAsia="Noto Sans" w:cs="Noto Sans"/>
          <w:color w:val="333333"/>
          <w:spacing w:val="34"/>
        </w:rPr>
        <w:t xml:space="preserve"> </w:t>
      </w:r>
      <w:r>
        <w:rPr>
          <w:rFonts w:hint="default" w:ascii="Noto Sans" w:hAnsi="Noto Sans" w:eastAsia="Noto Sans" w:cs="Noto Sans"/>
          <w:color w:val="333333"/>
        </w:rPr>
        <w:t>for</w:t>
      </w:r>
      <w:r>
        <w:rPr>
          <w:rFonts w:hint="default" w:ascii="Noto Sans" w:hAnsi="Noto Sans" w:eastAsia="Noto Sans" w:cs="Noto Sans"/>
          <w:color w:val="333333"/>
          <w:spacing w:val="34"/>
        </w:rPr>
        <w:t xml:space="preserve"> </w:t>
      </w:r>
      <w:r>
        <w:rPr>
          <w:rFonts w:hint="default" w:ascii="Noto Sans" w:hAnsi="Noto Sans" w:eastAsia="Noto Sans" w:cs="Noto Sans"/>
          <w:color w:val="333333"/>
        </w:rPr>
        <w:t>user</w:t>
      </w:r>
      <w:r>
        <w:rPr>
          <w:color w:val="333333"/>
        </w:rPr>
        <w:t>，来结束执行。</w:t>
      </w:r>
      <w:r>
        <w:rPr>
          <w:color w:val="333333"/>
          <w:spacing w:val="-53"/>
        </w:rPr>
        <w:t xml:space="preserve"> </w:t>
      </w:r>
      <w:r>
        <w:rPr>
          <w:color w:val="333333"/>
        </w:rPr>
        <w:t>如果登录成功后，</w:t>
      </w:r>
      <w:r>
        <w:rPr>
          <w:rFonts w:hint="default" w:ascii="Noto Sans" w:hAnsi="Noto Sans" w:eastAsia="Noto Sans" w:cs="Noto Sans"/>
          <w:color w:val="333333"/>
        </w:rPr>
        <w:t xml:space="preserve">MySQL  </w:t>
      </w:r>
      <w:r>
        <w:rPr>
          <w:color w:val="333333"/>
        </w:rPr>
        <w:t xml:space="preserve">会根 </w:t>
      </w:r>
      <w:r>
        <w:rPr>
          <w:color w:val="333333"/>
          <w:spacing w:val="32"/>
        </w:rPr>
        <w:t xml:space="preserve"> </w:t>
      </w:r>
      <w:r>
        <w:rPr>
          <w:color w:val="333333"/>
        </w:rPr>
        <w:t>据权限表中的记录来判定你的权限。</w:t>
      </w:r>
    </w:p>
    <w:p>
      <w:pPr>
        <w:pStyle w:val="3"/>
        <w:tabs>
          <w:tab w:val="left" w:pos="9049"/>
        </w:tabs>
        <w:spacing w:before="65" w:line="240" w:lineRule="auto"/>
        <w:ind w:right="0"/>
        <w:jc w:val="both"/>
        <w:rPr>
          <w:b w:val="0"/>
          <w:bCs w:val="0"/>
        </w:rPr>
      </w:pPr>
      <w:bookmarkStart w:id="255" w:name="MySQL 查询缓存 "/>
      <w:bookmarkEnd w:id="25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MySQL</w:t>
      </w:r>
      <w:r>
        <w:rPr>
          <w:rFonts w:hint="default" w:ascii="Arial Black" w:hAnsi="Arial Black" w:eastAsia="Arial Black" w:cs="Arial Black"/>
          <w:b/>
          <w:bCs/>
          <w:color w:val="333333"/>
          <w:spacing w:val="1"/>
          <w:w w:val="95"/>
          <w:u w:val="single" w:color="EDEDED"/>
        </w:rPr>
        <w:t xml:space="preserve"> </w:t>
      </w:r>
      <w:r>
        <w:rPr>
          <w:color w:val="333333"/>
          <w:w w:val="95"/>
          <w:u w:val="single" w:color="EDEDED"/>
        </w:rPr>
        <w:t>查询缓存</w:t>
      </w:r>
      <w:r>
        <w:rPr>
          <w:color w:val="333333"/>
          <w:u w:val="single" w:color="EDEDED"/>
        </w:rPr>
        <w:tab/>
      </w:r>
    </w:p>
    <w:p>
      <w:pPr>
        <w:pStyle w:val="4"/>
        <w:spacing w:before="161" w:line="223" w:lineRule="auto"/>
        <w:ind w:right="217"/>
        <w:jc w:val="left"/>
      </w:pPr>
      <w:r>
        <w:rPr>
          <w:color w:val="333333"/>
        </w:rPr>
        <w:t>连接完成后，你就可以执行</w:t>
      </w:r>
      <w:r>
        <w:rPr>
          <w:color w:val="333333"/>
          <w:spacing w:val="45"/>
        </w:rPr>
        <w:t xml:space="preserve"> </w:t>
      </w:r>
      <w:r>
        <w:rPr>
          <w:rFonts w:hint="default" w:ascii="Noto Sans" w:hAnsi="Noto Sans" w:eastAsia="Noto Sans" w:cs="Noto Sans"/>
          <w:color w:val="333333"/>
        </w:rPr>
        <w:t>SQL</w:t>
      </w:r>
      <w:r>
        <w:rPr>
          <w:rFonts w:hint="default" w:ascii="Noto Sans" w:hAnsi="Noto Sans" w:eastAsia="Noto Sans" w:cs="Noto Sans"/>
          <w:color w:val="333333"/>
          <w:spacing w:val="3"/>
        </w:rPr>
        <w:t xml:space="preserve"> </w:t>
      </w:r>
      <w:r>
        <w:rPr>
          <w:color w:val="333333"/>
        </w:rPr>
        <w:t>语句了，这行逻辑就会来到第二步</w:t>
      </w:r>
      <w:r>
        <w:rPr>
          <w:rFonts w:hint="default" w:ascii="Noto Sans" w:hAnsi="Noto Sans" w:eastAsia="Noto Sans" w:cs="Noto Sans"/>
          <w:color w:val="333333"/>
        </w:rPr>
        <w:t>:</w:t>
      </w:r>
      <w:r>
        <w:rPr>
          <w:color w:val="333333"/>
        </w:rPr>
        <w:t>查询缓存。</w:t>
      </w:r>
      <w:r>
        <w:rPr>
          <w:color w:val="333333"/>
          <w:spacing w:val="45"/>
        </w:rPr>
        <w:t xml:space="preserve"> </w:t>
      </w:r>
      <w:r>
        <w:rPr>
          <w:rFonts w:hint="default" w:ascii="Noto Sans" w:hAnsi="Noto Sans" w:eastAsia="Noto Sans" w:cs="Noto Sans"/>
          <w:color w:val="333333"/>
        </w:rPr>
        <w:t>MySQL</w:t>
      </w:r>
      <w:r>
        <w:rPr>
          <w:rFonts w:hint="default" w:ascii="Noto Sans" w:hAnsi="Noto Sans" w:eastAsia="Noto Sans" w:cs="Noto Sans"/>
          <w:color w:val="333333"/>
          <w:spacing w:val="3"/>
        </w:rPr>
        <w:t xml:space="preserve"> </w:t>
      </w:r>
      <w:r>
        <w:rPr>
          <w:color w:val="333333"/>
        </w:rPr>
        <w:t>在得到一个执行</w:t>
      </w:r>
      <w:r>
        <w:rPr>
          <w:color w:val="333333"/>
          <w:spacing w:val="-52"/>
        </w:rPr>
        <w:t xml:space="preserve"> </w:t>
      </w:r>
      <w:r>
        <w:rPr>
          <w:color w:val="333333"/>
        </w:rPr>
        <w:t xml:space="preserve">请求后，会首先去查询缓存 中查找，是否执行过这条 </w:t>
      </w:r>
      <w:r>
        <w:rPr>
          <w:rFonts w:hint="default" w:ascii="Noto Sans" w:hAnsi="Noto Sans" w:eastAsia="Noto Sans" w:cs="Noto Sans"/>
          <w:color w:val="333333"/>
        </w:rPr>
        <w:t xml:space="preserve">SQL </w:t>
      </w:r>
      <w:r>
        <w:rPr>
          <w:color w:val="333333"/>
        </w:rPr>
        <w:t xml:space="preserve">语句，之前执行过的语句以及结果会以 </w:t>
      </w:r>
      <w:r>
        <w:rPr>
          <w:rFonts w:hint="default" w:ascii="Noto Sans" w:hAnsi="Noto Sans" w:eastAsia="Noto Sans" w:cs="Noto Sans"/>
          <w:color w:val="333333"/>
        </w:rPr>
        <w:t>key-</w:t>
      </w:r>
      <w:r>
        <w:rPr>
          <w:rFonts w:hint="default" w:ascii="Noto Sans" w:hAnsi="Noto Sans" w:eastAsia="Noto Sans" w:cs="Noto Sans"/>
          <w:color w:val="333333"/>
          <w:spacing w:val="45"/>
        </w:rPr>
        <w:t xml:space="preserve"> </w:t>
      </w:r>
      <w:r>
        <w:rPr>
          <w:rFonts w:hint="default" w:ascii="Noto Sans" w:hAnsi="Noto Sans" w:eastAsia="Noto Sans" w:cs="Noto Sans"/>
          <w:color w:val="333333"/>
        </w:rPr>
        <w:t>value</w:t>
      </w:r>
      <w:r>
        <w:rPr>
          <w:rFonts w:hint="default" w:ascii="Noto Sans" w:hAnsi="Noto Sans" w:eastAsia="Noto Sans" w:cs="Noto Sans"/>
          <w:color w:val="333333"/>
          <w:spacing w:val="23"/>
        </w:rPr>
        <w:t xml:space="preserve"> </w:t>
      </w:r>
      <w:r>
        <w:rPr>
          <w:color w:val="333333"/>
        </w:rPr>
        <w:t>对的形式，被直接放在</w:t>
      </w:r>
      <w:r>
        <w:rPr>
          <w:color w:val="333333"/>
          <w:spacing w:val="16"/>
        </w:rPr>
        <w:t xml:space="preserve"> </w:t>
      </w:r>
      <w:r>
        <w:rPr>
          <w:color w:val="333333"/>
        </w:rPr>
        <w:t>内存中。</w:t>
      </w:r>
      <w:r>
        <w:rPr>
          <w:rFonts w:hint="default" w:ascii="Noto Sans" w:hAnsi="Noto Sans" w:eastAsia="Noto Sans" w:cs="Noto Sans"/>
          <w:color w:val="333333"/>
        </w:rPr>
        <w:t>key</w:t>
      </w:r>
      <w:r>
        <w:rPr>
          <w:rFonts w:hint="default" w:ascii="Noto Sans" w:hAnsi="Noto Sans" w:eastAsia="Noto Sans" w:cs="Noto Sans"/>
          <w:color w:val="333333"/>
          <w:spacing w:val="23"/>
        </w:rPr>
        <w:t xml:space="preserve"> </w:t>
      </w:r>
      <w:r>
        <w:rPr>
          <w:color w:val="333333"/>
        </w:rPr>
        <w:t>是查询语句，</w:t>
      </w:r>
      <w:r>
        <w:rPr>
          <w:rFonts w:hint="default" w:ascii="Noto Sans" w:hAnsi="Noto Sans" w:eastAsia="Noto Sans" w:cs="Noto Sans"/>
          <w:color w:val="333333"/>
        </w:rPr>
        <w:t>value</w:t>
      </w:r>
      <w:r>
        <w:rPr>
          <w:rFonts w:hint="default" w:ascii="Noto Sans" w:hAnsi="Noto Sans" w:eastAsia="Noto Sans" w:cs="Noto Sans"/>
          <w:color w:val="333333"/>
          <w:spacing w:val="23"/>
        </w:rPr>
        <w:t xml:space="preserve"> </w:t>
      </w:r>
      <w:r>
        <w:rPr>
          <w:color w:val="333333"/>
        </w:rPr>
        <w:t>是查询的结果。</w:t>
      </w:r>
      <w:r>
        <w:rPr>
          <w:color w:val="333333"/>
          <w:spacing w:val="16"/>
        </w:rPr>
        <w:t xml:space="preserve"> </w:t>
      </w:r>
      <w:r>
        <w:rPr>
          <w:color w:val="333333"/>
        </w:rPr>
        <w:t>如果通过</w:t>
      </w:r>
      <w:r>
        <w:rPr>
          <w:color w:val="333333"/>
          <w:spacing w:val="16"/>
        </w:rPr>
        <w:t xml:space="preserve"> </w:t>
      </w:r>
      <w:r>
        <w:rPr>
          <w:rFonts w:hint="default" w:ascii="Noto Sans" w:hAnsi="Noto Sans" w:eastAsia="Noto Sans" w:cs="Noto Sans"/>
          <w:color w:val="333333"/>
        </w:rPr>
        <w:t>key</w:t>
      </w:r>
      <w:r>
        <w:rPr>
          <w:rFonts w:hint="default" w:ascii="Noto Sans" w:hAnsi="Noto Sans" w:eastAsia="Noto Sans" w:cs="Noto Sans"/>
          <w:color w:val="333333"/>
          <w:spacing w:val="23"/>
        </w:rPr>
        <w:t xml:space="preserve"> </w:t>
      </w:r>
      <w:r>
        <w:rPr>
          <w:color w:val="333333"/>
        </w:rPr>
        <w:t>能够查找</w:t>
      </w:r>
      <w:r>
        <w:rPr>
          <w:color w:val="333333"/>
          <w:spacing w:val="-16"/>
        </w:rPr>
        <w:t xml:space="preserve"> </w:t>
      </w:r>
      <w:r>
        <w:rPr>
          <w:color w:val="333333"/>
        </w:rPr>
        <w:t xml:space="preserve">到这条 </w:t>
      </w:r>
      <w:r>
        <w:rPr>
          <w:rFonts w:hint="default" w:ascii="Noto Sans" w:hAnsi="Noto Sans" w:eastAsia="Noto Sans" w:cs="Noto Sans"/>
          <w:color w:val="333333"/>
        </w:rPr>
        <w:t xml:space="preserve">SQL </w:t>
      </w:r>
      <w:r>
        <w:rPr>
          <w:color w:val="333333"/>
        </w:rPr>
        <w:t xml:space="preserve">语句，就直接妾返回 </w:t>
      </w:r>
      <w:r>
        <w:rPr>
          <w:rFonts w:hint="default" w:ascii="Noto Sans" w:hAnsi="Noto Sans" w:eastAsia="Noto Sans" w:cs="Noto Sans"/>
          <w:color w:val="333333"/>
        </w:rPr>
        <w:t xml:space="preserve">SQL </w:t>
      </w:r>
      <w:r>
        <w:rPr>
          <w:color w:val="333333"/>
        </w:rPr>
        <w:t>的执行结果。如果语句不在查询缓存中，就会继续后面的执行阶</w:t>
      </w:r>
      <w:r>
        <w:rPr>
          <w:color w:val="333333"/>
          <w:spacing w:val="50"/>
        </w:rPr>
        <w:t xml:space="preserve"> </w:t>
      </w:r>
      <w:r>
        <w:rPr>
          <w:color w:val="333333"/>
        </w:rPr>
        <w:t>段。执行完成后，执行结果 就会被放入查询缓存中。 可以看到，如果查询命中缓存，</w:t>
      </w:r>
      <w:r>
        <w:rPr>
          <w:rFonts w:hint="default" w:ascii="Noto Sans" w:hAnsi="Noto Sans" w:eastAsia="Noto Sans" w:cs="Noto Sans"/>
          <w:color w:val="333333"/>
        </w:rPr>
        <w:t xml:space="preserve">MySQL </w:t>
      </w:r>
      <w:r>
        <w:rPr>
          <w:color w:val="333333"/>
        </w:rPr>
        <w:t>不需要执</w:t>
      </w:r>
      <w:r>
        <w:rPr>
          <w:color w:val="333333"/>
          <w:spacing w:val="-12"/>
        </w:rPr>
        <w:t xml:space="preserve"> </w:t>
      </w:r>
      <w:r>
        <w:rPr>
          <w:color w:val="333333"/>
        </w:rPr>
        <w:t xml:space="preserve">行后面的复杂操作，就可以直  </w:t>
      </w:r>
      <w:r>
        <w:rPr>
          <w:color w:val="333333"/>
          <w:spacing w:val="6"/>
        </w:rPr>
        <w:t xml:space="preserve"> </w:t>
      </w:r>
      <w:r>
        <w:rPr>
          <w:color w:val="333333"/>
        </w:rPr>
        <w:t>接返回结果，效率会很高。</w:t>
      </w:r>
    </w:p>
    <w:p>
      <w:pPr>
        <w:pStyle w:val="3"/>
        <w:tabs>
          <w:tab w:val="left" w:pos="9049"/>
        </w:tabs>
        <w:spacing w:before="70" w:line="240" w:lineRule="auto"/>
        <w:ind w:right="0"/>
        <w:jc w:val="both"/>
        <w:rPr>
          <w:b w:val="0"/>
          <w:bCs w:val="0"/>
        </w:rPr>
      </w:pPr>
      <w:bookmarkStart w:id="256" w:name="MySQL 分析器 "/>
      <w:bookmarkEnd w:id="25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MySQL</w:t>
      </w:r>
      <w:r>
        <w:rPr>
          <w:rFonts w:hint="default" w:ascii="Arial Black" w:hAnsi="Arial Black" w:eastAsia="Arial Black" w:cs="Arial Black"/>
          <w:b/>
          <w:bCs/>
          <w:color w:val="333333"/>
          <w:spacing w:val="-17"/>
          <w:w w:val="95"/>
          <w:u w:val="single" w:color="EDEDED"/>
        </w:rPr>
        <w:t xml:space="preserve"> </w:t>
      </w:r>
      <w:r>
        <w:rPr>
          <w:color w:val="333333"/>
          <w:w w:val="95"/>
          <w:u w:val="single" w:color="EDEDED"/>
        </w:rPr>
        <w:t>分析器</w:t>
      </w:r>
      <w:r>
        <w:rPr>
          <w:color w:val="333333"/>
          <w:u w:val="single" w:color="EDEDED"/>
        </w:rPr>
        <w:tab/>
      </w:r>
    </w:p>
    <w:p>
      <w:pPr>
        <w:pStyle w:val="4"/>
        <w:spacing w:before="141" w:line="240" w:lineRule="auto"/>
        <w:ind w:right="0"/>
        <w:jc w:val="both"/>
      </w:pPr>
      <w:r>
        <w:rPr>
          <w:color w:val="333333"/>
        </w:rPr>
        <w:t xml:space="preserve">如果没有命中查询，就开始执行真正的  </w:t>
      </w:r>
      <w:r>
        <w:rPr>
          <w:rFonts w:hint="default" w:ascii="Noto Sans" w:hAnsi="Noto Sans" w:eastAsia="Noto Sans" w:cs="Noto Sans"/>
          <w:color w:val="333333"/>
        </w:rPr>
        <w:t>SQL</w:t>
      </w:r>
      <w:r>
        <w:rPr>
          <w:rFonts w:hint="default" w:ascii="Noto Sans" w:hAnsi="Noto Sans" w:eastAsia="Noto Sans" w:cs="Noto Sans"/>
          <w:color w:val="333333"/>
          <w:spacing w:val="46"/>
        </w:rPr>
        <w:t xml:space="preserve"> </w:t>
      </w:r>
      <w:r>
        <w:rPr>
          <w:color w:val="333333"/>
        </w:rPr>
        <w:t>语句。</w:t>
      </w:r>
    </w:p>
    <w:p>
      <w:pPr>
        <w:pStyle w:val="4"/>
        <w:spacing w:before="156" w:line="316" w:lineRule="exact"/>
        <w:ind w:left="560" w:right="98" w:hanging="215"/>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9"/>
          <w:w w:val="105"/>
        </w:rPr>
        <w:t xml:space="preserve"> </w:t>
      </w:r>
      <w:r>
        <w:rPr>
          <w:color w:val="333333"/>
          <w:w w:val="105"/>
        </w:rPr>
        <w:t>首先，</w:t>
      </w:r>
      <w:r>
        <w:rPr>
          <w:rFonts w:hint="default" w:ascii="Noto Sans" w:hAnsi="Noto Sans" w:eastAsia="Noto Sans" w:cs="Noto Sans"/>
          <w:color w:val="333333"/>
          <w:w w:val="105"/>
        </w:rPr>
        <w:t>MySQL</w:t>
      </w:r>
      <w:r>
        <w:rPr>
          <w:rFonts w:hint="default" w:ascii="Noto Sans" w:hAnsi="Noto Sans" w:eastAsia="Noto Sans" w:cs="Noto Sans"/>
          <w:color w:val="333333"/>
          <w:spacing w:val="-29"/>
          <w:w w:val="105"/>
        </w:rPr>
        <w:t xml:space="preserve"> </w:t>
      </w:r>
      <w:r>
        <w:rPr>
          <w:color w:val="333333"/>
          <w:w w:val="105"/>
        </w:rPr>
        <w:t>会根据你写的</w:t>
      </w:r>
      <w:r>
        <w:rPr>
          <w:color w:val="333333"/>
          <w:spacing w:val="-37"/>
          <w:w w:val="105"/>
        </w:rPr>
        <w:t xml:space="preserve"> </w:t>
      </w:r>
      <w:r>
        <w:rPr>
          <w:rFonts w:hint="default" w:ascii="Noto Sans" w:hAnsi="Noto Sans" w:eastAsia="Noto Sans" w:cs="Noto Sans"/>
          <w:color w:val="333333"/>
          <w:w w:val="105"/>
        </w:rPr>
        <w:t>SQL</w:t>
      </w:r>
      <w:r>
        <w:rPr>
          <w:rFonts w:hint="default" w:ascii="Noto Sans" w:hAnsi="Noto Sans" w:eastAsia="Noto Sans" w:cs="Noto Sans"/>
          <w:color w:val="333333"/>
          <w:spacing w:val="-29"/>
          <w:w w:val="105"/>
        </w:rPr>
        <w:t xml:space="preserve"> </w:t>
      </w:r>
      <w:r>
        <w:rPr>
          <w:color w:val="333333"/>
          <w:w w:val="105"/>
        </w:rPr>
        <w:t>语句进行解析，分析器会先做词法分析，你</w:t>
      </w:r>
      <w:r>
        <w:rPr>
          <w:color w:val="333333"/>
          <w:spacing w:val="-37"/>
          <w:w w:val="105"/>
        </w:rPr>
        <w:t xml:space="preserve"> </w:t>
      </w:r>
      <w:r>
        <w:rPr>
          <w:color w:val="333333"/>
          <w:w w:val="105"/>
        </w:rPr>
        <w:t>写的</w:t>
      </w:r>
      <w:r>
        <w:rPr>
          <w:color w:val="333333"/>
          <w:spacing w:val="-37"/>
          <w:w w:val="105"/>
        </w:rPr>
        <w:t xml:space="preserve"> </w:t>
      </w:r>
      <w:r>
        <w:rPr>
          <w:rFonts w:hint="default" w:ascii="Noto Sans" w:hAnsi="Noto Sans" w:eastAsia="Noto Sans" w:cs="Noto Sans"/>
          <w:color w:val="333333"/>
          <w:w w:val="105"/>
        </w:rPr>
        <w:t>SQL</w:t>
      </w:r>
      <w:r>
        <w:rPr>
          <w:rFonts w:hint="default" w:ascii="Noto Sans" w:hAnsi="Noto Sans" w:eastAsia="Noto Sans" w:cs="Noto Sans"/>
          <w:color w:val="333333"/>
          <w:spacing w:val="-29"/>
          <w:w w:val="105"/>
        </w:rPr>
        <w:t xml:space="preserve"> </w:t>
      </w:r>
      <w:r>
        <w:rPr>
          <w:color w:val="333333"/>
          <w:w w:val="105"/>
        </w:rPr>
        <w:t>就是由多个</w:t>
      </w:r>
      <w:r>
        <w:rPr>
          <w:color w:val="333333"/>
          <w:w w:val="102"/>
        </w:rPr>
        <w:t xml:space="preserve"> </w:t>
      </w:r>
      <w:r>
        <w:rPr>
          <w:color w:val="333333"/>
        </w:rPr>
        <w:t xml:space="preserve">字符串和空格组成的一条  </w:t>
      </w:r>
      <w:r>
        <w:rPr>
          <w:rFonts w:hint="default" w:ascii="Noto Sans" w:hAnsi="Noto Sans" w:eastAsia="Noto Sans" w:cs="Noto Sans"/>
          <w:color w:val="333333"/>
        </w:rPr>
        <w:t xml:space="preserve">SQL  </w:t>
      </w:r>
      <w:r>
        <w:rPr>
          <w:color w:val="333333"/>
        </w:rPr>
        <w:t>语句，</w:t>
      </w:r>
      <w:r>
        <w:rPr>
          <w:rFonts w:hint="default" w:ascii="Noto Sans" w:hAnsi="Noto Sans" w:eastAsia="Noto Sans" w:cs="Noto Sans"/>
          <w:color w:val="333333"/>
        </w:rPr>
        <w:t xml:space="preserve">MySQL  </w:t>
      </w:r>
      <w:r>
        <w:rPr>
          <w:color w:val="333333"/>
        </w:rPr>
        <w:t>需要识别出</w:t>
      </w:r>
      <w:r>
        <w:rPr>
          <w:color w:val="333333"/>
          <w:spacing w:val="25"/>
        </w:rPr>
        <w:t xml:space="preserve"> </w:t>
      </w:r>
      <w:r>
        <w:rPr>
          <w:color w:val="333333"/>
        </w:rPr>
        <w:t>里面的字符串是什么，代表什么。</w:t>
      </w:r>
    </w:p>
    <w:p>
      <w:pPr>
        <w:pStyle w:val="4"/>
        <w:spacing w:before="89" w:line="316" w:lineRule="exact"/>
        <w:ind w:left="560" w:right="217" w:hanging="215"/>
        <w:jc w:val="left"/>
        <w:rPr>
          <w:rFonts w:hint="default" w:ascii="Noto Sans" w:hAnsi="Noto Sans" w:eastAsia="Noto Sans" w:cs="Noto Sans"/>
        </w:rPr>
      </w:pPr>
      <w:r>
        <w:rPr>
          <w:rFonts w:hint="default" w:ascii="Noto Sans" w:hAnsi="Noto Sans" w:eastAsia="Noto Sans" w:cs="Noto Sans"/>
          <w:color w:val="333333"/>
        </w:rPr>
        <w:t>2.</w:t>
      </w:r>
      <w:r>
        <w:rPr>
          <w:rFonts w:hint="default" w:ascii="Noto Sans" w:hAnsi="Noto Sans" w:eastAsia="Noto Sans" w:cs="Noto Sans"/>
          <w:color w:val="333333"/>
          <w:spacing w:val="21"/>
        </w:rPr>
        <w:t xml:space="preserve"> </w:t>
      </w:r>
      <w:r>
        <w:rPr>
          <w:color w:val="333333"/>
        </w:rPr>
        <w:t>然后进行语法分析，根据词法分析的结果，语法分析器会根据语法规则，</w:t>
      </w:r>
      <w:r>
        <w:rPr>
          <w:color w:val="333333"/>
          <w:spacing w:val="6"/>
        </w:rPr>
        <w:t xml:space="preserve"> </w:t>
      </w:r>
      <w:r>
        <w:rPr>
          <w:color w:val="333333"/>
        </w:rPr>
        <w:t>判断你输入的这个</w:t>
      </w:r>
      <w:r>
        <w:rPr>
          <w:color w:val="333333"/>
          <w:spacing w:val="6"/>
        </w:rPr>
        <w:t xml:space="preserve"> </w:t>
      </w:r>
      <w:r>
        <w:rPr>
          <w:rFonts w:hint="default" w:ascii="Noto Sans" w:hAnsi="Noto Sans" w:eastAsia="Noto Sans" w:cs="Noto Sans"/>
          <w:color w:val="333333"/>
        </w:rPr>
        <w:t>SQL</w:t>
      </w:r>
      <w:r>
        <w:rPr>
          <w:rFonts w:hint="default" w:ascii="Noto Sans" w:hAnsi="Noto Sans" w:eastAsia="Noto Sans" w:cs="Noto Sans"/>
          <w:color w:val="333333"/>
          <w:spacing w:val="-42"/>
        </w:rPr>
        <w:t xml:space="preserve"> </w:t>
      </w:r>
      <w:r>
        <w:rPr>
          <w:color w:val="333333"/>
        </w:rPr>
        <w:t xml:space="preserve">语句是否满足 </w:t>
      </w:r>
      <w:r>
        <w:rPr>
          <w:rFonts w:hint="default" w:ascii="Noto Sans" w:hAnsi="Noto Sans" w:eastAsia="Noto Sans" w:cs="Noto Sans"/>
          <w:color w:val="333333"/>
        </w:rPr>
        <w:t xml:space="preserve">MySQL </w:t>
      </w:r>
      <w:r>
        <w:rPr>
          <w:color w:val="333333"/>
        </w:rPr>
        <w:t xml:space="preserve">语法。如果 </w:t>
      </w:r>
      <w:r>
        <w:rPr>
          <w:rFonts w:hint="default" w:ascii="Noto Sans" w:hAnsi="Noto Sans" w:eastAsia="Noto Sans" w:cs="Noto Sans"/>
          <w:color w:val="333333"/>
        </w:rPr>
        <w:t xml:space="preserve">SQL </w:t>
      </w:r>
      <w:r>
        <w:rPr>
          <w:color w:val="333333"/>
        </w:rPr>
        <w:t xml:space="preserve">语句不正确， 就会提示 </w:t>
      </w:r>
      <w:r>
        <w:rPr>
          <w:rFonts w:hint="default" w:ascii="Noto Sans" w:hAnsi="Noto Sans" w:eastAsia="Noto Sans" w:cs="Noto Sans"/>
          <w:color w:val="333333"/>
        </w:rPr>
        <w:t>You have an error in your</w:t>
      </w:r>
      <w:r>
        <w:rPr>
          <w:rFonts w:hint="default" w:ascii="Noto Sans" w:hAnsi="Noto Sans" w:eastAsia="Noto Sans" w:cs="Noto Sans"/>
          <w:color w:val="333333"/>
          <w:spacing w:val="21"/>
        </w:rPr>
        <w:t xml:space="preserve"> </w:t>
      </w:r>
      <w:r>
        <w:rPr>
          <w:rFonts w:hint="default" w:ascii="Noto Sans" w:hAnsi="Noto Sans" w:eastAsia="Noto Sans" w:cs="Noto Sans"/>
          <w:color w:val="333333"/>
        </w:rPr>
        <w:t>SQL</w:t>
      </w:r>
      <w:r>
        <w:rPr>
          <w:rFonts w:hint="default" w:ascii="Noto Sans" w:hAnsi="Noto Sans" w:eastAsia="Noto Sans" w:cs="Noto Sans"/>
          <w:color w:val="333333"/>
          <w:w w:val="102"/>
        </w:rPr>
        <w:t xml:space="preserve"> </w:t>
      </w:r>
      <w:r>
        <w:rPr>
          <w:rFonts w:hint="default" w:ascii="Noto Sans" w:hAnsi="Noto Sans" w:eastAsia="Noto Sans" w:cs="Noto Sans"/>
          <w:color w:val="333333"/>
        </w:rPr>
        <w:t>syntax</w:t>
      </w:r>
    </w:p>
    <w:p>
      <w:pPr>
        <w:pStyle w:val="3"/>
        <w:tabs>
          <w:tab w:val="left" w:pos="9049"/>
        </w:tabs>
        <w:spacing w:before="38" w:line="240" w:lineRule="auto"/>
        <w:ind w:right="0"/>
        <w:jc w:val="both"/>
        <w:rPr>
          <w:b w:val="0"/>
          <w:bCs w:val="0"/>
        </w:rPr>
      </w:pPr>
      <w:bookmarkStart w:id="257" w:name="MySQL 优化器 "/>
      <w:bookmarkEnd w:id="25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MySQL</w:t>
      </w:r>
      <w:r>
        <w:rPr>
          <w:rFonts w:hint="default" w:ascii="Arial Black" w:hAnsi="Arial Black" w:eastAsia="Arial Black" w:cs="Arial Black"/>
          <w:b/>
          <w:bCs/>
          <w:color w:val="333333"/>
          <w:spacing w:val="-17"/>
          <w:w w:val="95"/>
          <w:u w:val="single" w:color="EDEDED"/>
        </w:rPr>
        <w:t xml:space="preserve"> </w:t>
      </w:r>
      <w:r>
        <w:rPr>
          <w:color w:val="333333"/>
          <w:w w:val="95"/>
          <w:u w:val="single" w:color="EDEDED"/>
        </w:rPr>
        <w:t>优化器</w:t>
      </w:r>
      <w:r>
        <w:rPr>
          <w:color w:val="333333"/>
          <w:u w:val="single" w:color="EDEDED"/>
        </w:rPr>
        <w:tab/>
      </w:r>
    </w:p>
    <w:p>
      <w:pPr>
        <w:pStyle w:val="4"/>
        <w:spacing w:before="167" w:line="316" w:lineRule="exact"/>
        <w:ind w:right="221"/>
        <w:jc w:val="both"/>
      </w:pPr>
      <w:r>
        <w:rPr>
          <w:color w:val="333333"/>
        </w:rPr>
        <w:t>经过分析器的词法分析和语法分析后，你这条</w:t>
      </w:r>
      <w:r>
        <w:rPr>
          <w:color w:val="333333"/>
          <w:spacing w:val="41"/>
        </w:rPr>
        <w:t xml:space="preserve"> </w:t>
      </w:r>
      <w:r>
        <w:rPr>
          <w:rFonts w:hint="default" w:ascii="Noto Sans" w:hAnsi="Noto Sans" w:eastAsia="Noto Sans" w:cs="Noto Sans"/>
          <w:color w:val="333333"/>
        </w:rPr>
        <w:t>SQL</w:t>
      </w:r>
      <w:r>
        <w:rPr>
          <w:rFonts w:hint="default" w:ascii="Noto Sans" w:hAnsi="Noto Sans" w:eastAsia="Noto Sans" w:cs="Noto Sans"/>
          <w:color w:val="333333"/>
          <w:spacing w:val="48"/>
        </w:rPr>
        <w:t xml:space="preserve"> </w:t>
      </w:r>
      <w:r>
        <w:rPr>
          <w:color w:val="333333"/>
        </w:rPr>
        <w:t>就合法了，</w:t>
      </w:r>
      <w:r>
        <w:rPr>
          <w:rFonts w:hint="default" w:ascii="Noto Sans" w:hAnsi="Noto Sans" w:eastAsia="Noto Sans" w:cs="Noto Sans"/>
          <w:color w:val="333333"/>
        </w:rPr>
        <w:t>MySQL</w:t>
      </w:r>
      <w:r>
        <w:rPr>
          <w:rFonts w:hint="default" w:ascii="Noto Sans" w:hAnsi="Noto Sans" w:eastAsia="Noto Sans" w:cs="Noto Sans"/>
          <w:color w:val="333333"/>
          <w:spacing w:val="48"/>
        </w:rPr>
        <w:t xml:space="preserve"> </w:t>
      </w:r>
      <w:r>
        <w:rPr>
          <w:color w:val="333333"/>
        </w:rPr>
        <w:t>就知道你</w:t>
      </w:r>
      <w:r>
        <w:rPr>
          <w:color w:val="333333"/>
          <w:spacing w:val="41"/>
        </w:rPr>
        <w:t xml:space="preserve"> </w:t>
      </w:r>
      <w:r>
        <w:rPr>
          <w:color w:val="333333"/>
        </w:rPr>
        <w:t>要做什么了。但是在执</w:t>
      </w:r>
      <w:r>
        <w:rPr>
          <w:color w:val="333333"/>
          <w:spacing w:val="-30"/>
        </w:rPr>
        <w:t xml:space="preserve"> </w:t>
      </w:r>
      <w:r>
        <w:rPr>
          <w:color w:val="333333"/>
        </w:rPr>
        <w:t>行前，还需要进行优化器的处理，优化器会判断你使用 了哪种索引，使用了何种连接，优化器的作用就</w:t>
      </w:r>
      <w:r>
        <w:rPr>
          <w:color w:val="333333"/>
          <w:spacing w:val="-6"/>
        </w:rPr>
        <w:t xml:space="preserve"> </w:t>
      </w:r>
      <w:r>
        <w:rPr>
          <w:color w:val="333333"/>
          <w:w w:val="105"/>
        </w:rPr>
        <w:t>是确定效率最高的执行方案</w:t>
      </w:r>
    </w:p>
    <w:p>
      <w:pPr>
        <w:pStyle w:val="3"/>
        <w:tabs>
          <w:tab w:val="left" w:pos="9049"/>
        </w:tabs>
        <w:spacing w:before="53" w:line="240" w:lineRule="auto"/>
        <w:ind w:right="0"/>
        <w:jc w:val="both"/>
        <w:rPr>
          <w:b w:val="0"/>
          <w:bCs w:val="0"/>
        </w:rPr>
      </w:pPr>
      <w:bookmarkStart w:id="258" w:name="MySQL 执行器 "/>
      <w:bookmarkEnd w:id="25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MySQL</w:t>
      </w:r>
      <w:r>
        <w:rPr>
          <w:rFonts w:hint="default" w:ascii="Arial Black" w:hAnsi="Arial Black" w:eastAsia="Arial Black" w:cs="Arial Black"/>
          <w:b/>
          <w:bCs/>
          <w:color w:val="333333"/>
          <w:spacing w:val="-17"/>
          <w:w w:val="95"/>
          <w:u w:val="single" w:color="EDEDED"/>
        </w:rPr>
        <w:t xml:space="preserve"> </w:t>
      </w:r>
      <w:r>
        <w:rPr>
          <w:color w:val="333333"/>
          <w:w w:val="95"/>
          <w:u w:val="single" w:color="EDEDED"/>
        </w:rPr>
        <w:t>执行器</w:t>
      </w:r>
      <w:r>
        <w:rPr>
          <w:color w:val="333333"/>
          <w:u w:val="single" w:color="EDEDED"/>
        </w:rPr>
        <w:tab/>
      </w:r>
    </w:p>
    <w:p>
      <w:pPr>
        <w:pStyle w:val="4"/>
        <w:spacing w:before="152" w:line="316" w:lineRule="exact"/>
        <w:ind w:right="221"/>
        <w:jc w:val="both"/>
      </w:pPr>
      <w:r>
        <w:rPr>
          <w:rFonts w:hint="default" w:ascii="Noto Sans" w:hAnsi="Noto Sans" w:eastAsia="Noto Sans" w:cs="Noto Sans"/>
          <w:color w:val="333333"/>
        </w:rPr>
        <w:t>MySQL</w:t>
      </w:r>
      <w:r>
        <w:rPr>
          <w:rFonts w:hint="default" w:ascii="Noto Sans" w:hAnsi="Noto Sans" w:eastAsia="Noto Sans" w:cs="Noto Sans"/>
          <w:color w:val="333333"/>
          <w:spacing w:val="48"/>
        </w:rPr>
        <w:t xml:space="preserve"> </w:t>
      </w:r>
      <w:r>
        <w:rPr>
          <w:color w:val="333333"/>
        </w:rPr>
        <w:t>通过分析器知道了你的</w:t>
      </w:r>
      <w:r>
        <w:rPr>
          <w:color w:val="333333"/>
          <w:spacing w:val="41"/>
        </w:rPr>
        <w:t xml:space="preserve"> </w:t>
      </w:r>
      <w:r>
        <w:rPr>
          <w:rFonts w:hint="default" w:ascii="Noto Sans" w:hAnsi="Noto Sans" w:eastAsia="Noto Sans" w:cs="Noto Sans"/>
          <w:color w:val="333333"/>
        </w:rPr>
        <w:t>SQL</w:t>
      </w:r>
      <w:r>
        <w:rPr>
          <w:rFonts w:hint="default" w:ascii="Noto Sans" w:hAnsi="Noto Sans" w:eastAsia="Noto Sans" w:cs="Noto Sans"/>
          <w:color w:val="333333"/>
          <w:spacing w:val="48"/>
        </w:rPr>
        <w:t xml:space="preserve"> </w:t>
      </w:r>
      <w:r>
        <w:rPr>
          <w:color w:val="333333"/>
        </w:rPr>
        <w:t>语句是否合法，你想要做什么操作，通过优</w:t>
      </w:r>
      <w:r>
        <w:rPr>
          <w:color w:val="333333"/>
          <w:spacing w:val="41"/>
        </w:rPr>
        <w:t xml:space="preserve"> </w:t>
      </w:r>
      <w:r>
        <w:rPr>
          <w:color w:val="333333"/>
        </w:rPr>
        <w:t>化器知道了该怎么做效</w:t>
      </w:r>
      <w:r>
        <w:rPr>
          <w:color w:val="333333"/>
          <w:spacing w:val="-30"/>
        </w:rPr>
        <w:t xml:space="preserve"> </w:t>
      </w:r>
      <w:r>
        <w:rPr>
          <w:color w:val="333333"/>
        </w:rPr>
        <w:t>率最高，然后就进入了执行阶段，开始执行这条</w:t>
      </w:r>
      <w:r>
        <w:rPr>
          <w:color w:val="333333"/>
          <w:spacing w:val="41"/>
        </w:rPr>
        <w:t xml:space="preserve"> </w:t>
      </w:r>
      <w:r>
        <w:rPr>
          <w:rFonts w:hint="default" w:ascii="Noto Sans" w:hAnsi="Noto Sans" w:eastAsia="Noto Sans" w:cs="Noto Sans"/>
          <w:color w:val="333333"/>
        </w:rPr>
        <w:t>SQL</w:t>
      </w:r>
      <w:r>
        <w:rPr>
          <w:rFonts w:hint="default" w:ascii="Noto Sans" w:hAnsi="Noto Sans" w:eastAsia="Noto Sans" w:cs="Noto Sans"/>
          <w:color w:val="333333"/>
          <w:spacing w:val="48"/>
        </w:rPr>
        <w:t xml:space="preserve"> </w:t>
      </w:r>
      <w:r>
        <w:rPr>
          <w:color w:val="333333"/>
        </w:rPr>
        <w:t>语</w:t>
      </w:r>
      <w:r>
        <w:rPr>
          <w:color w:val="333333"/>
          <w:spacing w:val="41"/>
        </w:rPr>
        <w:t xml:space="preserve"> </w:t>
      </w:r>
      <w:r>
        <w:rPr>
          <w:color w:val="333333"/>
        </w:rPr>
        <w:t>句在执行阶段，</w:t>
      </w:r>
      <w:r>
        <w:rPr>
          <w:rFonts w:hint="default" w:ascii="Noto Sans" w:hAnsi="Noto Sans" w:eastAsia="Noto Sans" w:cs="Noto Sans"/>
          <w:color w:val="333333"/>
        </w:rPr>
        <w:t>MySQL</w:t>
      </w:r>
      <w:r>
        <w:rPr>
          <w:rFonts w:hint="default" w:ascii="Noto Sans" w:hAnsi="Noto Sans" w:eastAsia="Noto Sans" w:cs="Noto Sans"/>
          <w:color w:val="333333"/>
          <w:spacing w:val="48"/>
        </w:rPr>
        <w:t xml:space="preserve"> </w:t>
      </w:r>
      <w:r>
        <w:rPr>
          <w:color w:val="333333"/>
        </w:rPr>
        <w:t>首先会判断你有没有执</w:t>
      </w:r>
      <w:r>
        <w:rPr>
          <w:color w:val="333333"/>
          <w:spacing w:val="-30"/>
        </w:rPr>
        <w:t xml:space="preserve"> </w:t>
      </w:r>
      <w:r>
        <w:rPr>
          <w:color w:val="333333"/>
        </w:rPr>
        <w:t>行这条语句的权限，没有权限的 话，就会返回没有权限的错误。如果有权限，就打开表继续执行。打开</w:t>
      </w:r>
      <w:r>
        <w:rPr>
          <w:color w:val="333333"/>
          <w:spacing w:val="-6"/>
        </w:rPr>
        <w:t xml:space="preserve"> </w:t>
      </w:r>
      <w:r>
        <w:rPr>
          <w:color w:val="333333"/>
        </w:rPr>
        <w:t xml:space="preserve">表的时候，执行器就会根据表的引擎定义，去使用这个引擎提供的接口。对于有索引的表，执行的逻辑 </w:t>
      </w:r>
      <w:r>
        <w:rPr>
          <w:color w:val="333333"/>
          <w:w w:val="105"/>
        </w:rPr>
        <w:t>也差不多。</w:t>
      </w:r>
    </w:p>
    <w:p>
      <w:pPr>
        <w:spacing w:after="0" w:line="316" w:lineRule="exact"/>
        <w:jc w:val="both"/>
        <w:sectPr>
          <w:pgSz w:w="11900" w:h="16840"/>
          <w:pgMar w:top="520" w:right="1360" w:bottom="280" w:left="1380" w:header="720" w:footer="720" w:gutter="0"/>
          <w:cols w:space="720" w:num="1"/>
        </w:sectPr>
      </w:pPr>
    </w:p>
    <w:p>
      <w:pPr>
        <w:pStyle w:val="3"/>
        <w:tabs>
          <w:tab w:val="left" w:pos="9049"/>
        </w:tabs>
        <w:spacing w:line="441" w:lineRule="exact"/>
        <w:ind w:right="217"/>
        <w:jc w:val="left"/>
        <w:rPr>
          <w:b w:val="0"/>
          <w:bCs w:val="0"/>
        </w:rPr>
      </w:pPr>
      <w:bookmarkStart w:id="259" w:name="什么是临时表，何时删除临时表？ "/>
      <w:bookmarkEnd w:id="259"/>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什么是临时表，何时删除临时表？</w:t>
      </w:r>
      <w:r>
        <w:rPr>
          <w:color w:val="333333"/>
          <w:u w:val="single" w:color="EDEDED"/>
        </w:rPr>
        <w:tab/>
      </w:r>
    </w:p>
    <w:p>
      <w:pPr>
        <w:pStyle w:val="4"/>
        <w:spacing w:before="177" w:line="223" w:lineRule="auto"/>
        <w:ind w:right="144"/>
        <w:jc w:val="left"/>
      </w:pPr>
      <w:r>
        <w:rPr>
          <w:color w:val="333333"/>
        </w:rPr>
        <w:t>什么是临时表</w:t>
      </w:r>
      <w:r>
        <w:rPr>
          <w:rFonts w:hint="default" w:ascii="Noto Sans" w:hAnsi="Noto Sans" w:eastAsia="Noto Sans" w:cs="Noto Sans"/>
          <w:color w:val="333333"/>
        </w:rPr>
        <w:t xml:space="preserve">?MySQL </w:t>
      </w:r>
      <w:r>
        <w:rPr>
          <w:color w:val="333333"/>
        </w:rPr>
        <w:t xml:space="preserve">在执行 </w:t>
      </w:r>
      <w:r>
        <w:rPr>
          <w:rFonts w:hint="default" w:ascii="Noto Sans" w:hAnsi="Noto Sans" w:eastAsia="Noto Sans" w:cs="Noto Sans"/>
          <w:color w:val="333333"/>
        </w:rPr>
        <w:t xml:space="preserve">SQL </w:t>
      </w:r>
      <w:r>
        <w:rPr>
          <w:color w:val="333333"/>
        </w:rPr>
        <w:t>语句的过程中 通常会临时创建一些存储中间 结果集的表，临时 表只</w:t>
      </w:r>
      <w:r>
        <w:rPr>
          <w:color w:val="333333"/>
          <w:spacing w:val="5"/>
        </w:rPr>
        <w:t xml:space="preserve"> </w:t>
      </w:r>
      <w:r>
        <w:rPr>
          <w:color w:val="333333"/>
        </w:rPr>
        <w:t>对当前连接可见，在连接关闭时，临时表会被删除并</w:t>
      </w:r>
      <w:r>
        <w:rPr>
          <w:color w:val="333333"/>
          <w:spacing w:val="45"/>
        </w:rPr>
        <w:t xml:space="preserve"> </w:t>
      </w:r>
      <w:r>
        <w:rPr>
          <w:color w:val="333333"/>
        </w:rPr>
        <w:t>释放所有表空间。</w:t>
      </w:r>
      <w:r>
        <w:rPr>
          <w:color w:val="333333"/>
          <w:spacing w:val="45"/>
        </w:rPr>
        <w:t xml:space="preserve"> </w:t>
      </w:r>
      <w:r>
        <w:rPr>
          <w:color w:val="333333"/>
        </w:rPr>
        <w:t>临时表分为两种</w:t>
      </w:r>
      <w:r>
        <w:rPr>
          <w:rFonts w:hint="default" w:ascii="Noto Sans" w:hAnsi="Noto Sans" w:eastAsia="Noto Sans" w:cs="Noto Sans"/>
          <w:color w:val="333333"/>
        </w:rPr>
        <w:t>:</w:t>
      </w:r>
      <w:r>
        <w:rPr>
          <w:color w:val="333333"/>
        </w:rPr>
        <w:t>一种是内存临时</w:t>
      </w:r>
      <w:r>
        <w:rPr>
          <w:color w:val="333333"/>
          <w:spacing w:val="-51"/>
        </w:rPr>
        <w:t xml:space="preserve"> </w:t>
      </w:r>
      <w:r>
        <w:rPr>
          <w:color w:val="333333"/>
        </w:rPr>
        <w:t>表，一种是磁盘临时表，什么区别呢</w:t>
      </w:r>
      <w:r>
        <w:rPr>
          <w:rFonts w:hint="default" w:ascii="Noto Sans" w:hAnsi="Noto Sans" w:eastAsia="Noto Sans" w:cs="Noto Sans"/>
          <w:color w:val="333333"/>
        </w:rPr>
        <w:t>?</w:t>
      </w:r>
      <w:r>
        <w:rPr>
          <w:color w:val="333333"/>
        </w:rPr>
        <w:t xml:space="preserve">内存临 时表使用的是 </w:t>
      </w:r>
      <w:r>
        <w:rPr>
          <w:rFonts w:hint="default" w:ascii="Noto Sans" w:hAnsi="Noto Sans" w:eastAsia="Noto Sans" w:cs="Noto Sans"/>
          <w:color w:val="333333"/>
        </w:rPr>
        <w:t xml:space="preserve">MEMORY </w:t>
      </w:r>
      <w:r>
        <w:rPr>
          <w:color w:val="333333"/>
        </w:rPr>
        <w:t>存储引擎，而临时表采用的是</w:t>
      </w:r>
      <w:r>
        <w:rPr>
          <w:color w:val="333333"/>
          <w:spacing w:val="13"/>
        </w:rPr>
        <w:t xml:space="preserve"> </w:t>
      </w:r>
      <w:r>
        <w:rPr>
          <w:rFonts w:hint="default" w:ascii="Noto Sans" w:hAnsi="Noto Sans" w:eastAsia="Noto Sans" w:cs="Noto Sans"/>
          <w:color w:val="333333"/>
        </w:rPr>
        <w:t xml:space="preserve">MylSAM  </w:t>
      </w:r>
      <w:r>
        <w:rPr>
          <w:color w:val="333333"/>
        </w:rPr>
        <w:t xml:space="preserve">存储引擎。  </w:t>
      </w:r>
      <w:r>
        <w:rPr>
          <w:rFonts w:hint="default" w:ascii="Noto Sans" w:hAnsi="Noto Sans" w:eastAsia="Noto Sans" w:cs="Noto Sans"/>
          <w:color w:val="333333"/>
        </w:rPr>
        <w:t>MySQL</w:t>
      </w:r>
      <w:r>
        <w:rPr>
          <w:rFonts w:hint="default" w:ascii="Noto Sans" w:hAnsi="Noto Sans" w:eastAsia="Noto Sans" w:cs="Noto Sans"/>
          <w:color w:val="333333"/>
          <w:spacing w:val="17"/>
        </w:rPr>
        <w:t xml:space="preserve"> </w:t>
      </w:r>
      <w:r>
        <w:rPr>
          <w:color w:val="333333"/>
        </w:rPr>
        <w:t>会在下面这几种情况产生临时表。</w:t>
      </w:r>
    </w:p>
    <w:p>
      <w:pPr>
        <w:pStyle w:val="4"/>
        <w:spacing w:before="160" w:line="316" w:lineRule="exact"/>
        <w:ind w:left="560" w:right="166"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18"/>
        </w:rPr>
        <w:t xml:space="preserve"> </w:t>
      </w:r>
      <w:r>
        <w:rPr>
          <w:color w:val="333333"/>
        </w:rPr>
        <w:t>使用</w:t>
      </w:r>
      <w:r>
        <w:rPr>
          <w:color w:val="333333"/>
          <w:spacing w:val="11"/>
        </w:rPr>
        <w:t xml:space="preserve"> </w:t>
      </w:r>
      <w:r>
        <w:rPr>
          <w:rFonts w:hint="default" w:ascii="Noto Sans" w:hAnsi="Noto Sans" w:eastAsia="Noto Sans" w:cs="Noto Sans"/>
          <w:color w:val="333333"/>
        </w:rPr>
        <w:t>UNION</w:t>
      </w:r>
      <w:r>
        <w:rPr>
          <w:rFonts w:hint="default" w:ascii="Noto Sans" w:hAnsi="Noto Sans" w:eastAsia="Noto Sans" w:cs="Noto Sans"/>
          <w:color w:val="333333"/>
          <w:spacing w:val="18"/>
        </w:rPr>
        <w:t xml:space="preserve"> </w:t>
      </w:r>
      <w:r>
        <w:rPr>
          <w:color w:val="333333"/>
        </w:rPr>
        <w:t>查询</w:t>
      </w:r>
      <w:r>
        <w:rPr>
          <w:rFonts w:hint="default" w:ascii="Noto Sans" w:hAnsi="Noto Sans" w:eastAsia="Noto Sans" w:cs="Noto Sans"/>
          <w:color w:val="333333"/>
        </w:rPr>
        <w:t>:UNION</w:t>
      </w:r>
      <w:r>
        <w:rPr>
          <w:rFonts w:hint="default" w:ascii="Noto Sans" w:hAnsi="Noto Sans" w:eastAsia="Noto Sans" w:cs="Noto Sans"/>
          <w:color w:val="333333"/>
          <w:spacing w:val="18"/>
        </w:rPr>
        <w:t xml:space="preserve"> </w:t>
      </w:r>
      <w:r>
        <w:rPr>
          <w:color w:val="333333"/>
        </w:rPr>
        <w:t>有两种，一种是</w:t>
      </w:r>
      <w:r>
        <w:rPr>
          <w:color w:val="333333"/>
          <w:spacing w:val="11"/>
        </w:rPr>
        <w:t xml:space="preserve"> </w:t>
      </w:r>
      <w:r>
        <w:rPr>
          <w:rFonts w:hint="default" w:ascii="Noto Sans" w:hAnsi="Noto Sans" w:eastAsia="Noto Sans" w:cs="Noto Sans"/>
          <w:color w:val="333333"/>
        </w:rPr>
        <w:t>UNION</w:t>
      </w:r>
      <w:r>
        <w:rPr>
          <w:color w:val="333333"/>
        </w:rPr>
        <w:t>，一种是</w:t>
      </w:r>
      <w:r>
        <w:rPr>
          <w:color w:val="333333"/>
          <w:spacing w:val="11"/>
        </w:rPr>
        <w:t xml:space="preserve"> </w:t>
      </w:r>
      <w:r>
        <w:rPr>
          <w:rFonts w:hint="default" w:ascii="Noto Sans" w:hAnsi="Noto Sans" w:eastAsia="Noto Sans" w:cs="Noto Sans"/>
          <w:color w:val="333333"/>
        </w:rPr>
        <w:t>UNION</w:t>
      </w:r>
      <w:r>
        <w:rPr>
          <w:rFonts w:hint="default" w:ascii="Noto Sans" w:hAnsi="Noto Sans" w:eastAsia="Noto Sans" w:cs="Noto Sans"/>
          <w:color w:val="333333"/>
          <w:spacing w:val="18"/>
        </w:rPr>
        <w:t xml:space="preserve"> </w:t>
      </w:r>
      <w:r>
        <w:rPr>
          <w:rFonts w:hint="default" w:ascii="Noto Sans" w:hAnsi="Noto Sans" w:eastAsia="Noto Sans" w:cs="Noto Sans"/>
          <w:color w:val="333333"/>
        </w:rPr>
        <w:t>ALL</w:t>
      </w:r>
      <w:r>
        <w:rPr>
          <w:color w:val="333333"/>
        </w:rPr>
        <w:t>，它们</w:t>
      </w:r>
      <w:r>
        <w:rPr>
          <w:color w:val="333333"/>
          <w:spacing w:val="11"/>
        </w:rPr>
        <w:t xml:space="preserve"> </w:t>
      </w:r>
      <w:r>
        <w:rPr>
          <w:color w:val="333333"/>
        </w:rPr>
        <w:t>都用于联合查询</w:t>
      </w:r>
      <w:r>
        <w:rPr>
          <w:rFonts w:hint="default" w:ascii="Noto Sans" w:hAnsi="Noto Sans" w:eastAsia="Noto Sans" w:cs="Noto Sans"/>
          <w:color w:val="333333"/>
        </w:rPr>
        <w:t>;</w:t>
      </w:r>
      <w:r>
        <w:rPr>
          <w:color w:val="333333"/>
        </w:rPr>
        <w:t>区</w:t>
      </w:r>
      <w:r>
        <w:rPr>
          <w:color w:val="333333"/>
          <w:spacing w:val="-54"/>
        </w:rPr>
        <w:t xml:space="preserve"> </w:t>
      </w:r>
      <w:r>
        <w:rPr>
          <w:color w:val="333333"/>
        </w:rPr>
        <w:t xml:space="preserve">别是使用 </w:t>
      </w:r>
      <w:r>
        <w:rPr>
          <w:rFonts w:hint="default" w:ascii="Noto Sans" w:hAnsi="Noto Sans" w:eastAsia="Noto Sans" w:cs="Noto Sans"/>
          <w:color w:val="333333"/>
        </w:rPr>
        <w:t xml:space="preserve">UNION </w:t>
      </w:r>
      <w:r>
        <w:rPr>
          <w:color w:val="333333"/>
        </w:rPr>
        <w:t>会去掉两个表中的重复数据，相当于对 结果集做了一下</w:t>
      </w:r>
      <w:r>
        <w:rPr>
          <w:color w:val="333333"/>
          <w:spacing w:val="38"/>
        </w:rPr>
        <w:t xml:space="preserve"> </w:t>
      </w:r>
      <w:r>
        <w:rPr>
          <w:color w:val="333333"/>
        </w:rPr>
        <w:t>去重</w:t>
      </w:r>
      <w:r>
        <w:rPr>
          <w:rFonts w:hint="default" w:ascii="Noto Sans" w:hAnsi="Noto Sans" w:eastAsia="Noto Sans" w:cs="Noto Sans"/>
          <w:color w:val="333333"/>
        </w:rPr>
        <w:t>(distinct)</w:t>
      </w:r>
      <w:r>
        <w:rPr>
          <w:color w:val="333333"/>
        </w:rPr>
        <w:t>。使用</w:t>
      </w:r>
      <w:r>
        <w:rPr>
          <w:color w:val="333333"/>
          <w:w w:val="102"/>
        </w:rPr>
        <w:t xml:space="preserve"> </w:t>
      </w:r>
      <w:r>
        <w:rPr>
          <w:rFonts w:hint="default" w:ascii="Noto Sans" w:hAnsi="Noto Sans" w:eastAsia="Noto Sans" w:cs="Noto Sans"/>
          <w:color w:val="333333"/>
        </w:rPr>
        <w:t>UNIONALL</w:t>
      </w:r>
      <w:r>
        <w:rPr>
          <w:color w:val="333333"/>
        </w:rPr>
        <w:t xml:space="preserve">，则不会排重，返回所有  的行。使用  </w:t>
      </w:r>
      <w:r>
        <w:rPr>
          <w:rFonts w:hint="default" w:ascii="Noto Sans" w:hAnsi="Noto Sans" w:eastAsia="Noto Sans" w:cs="Noto Sans"/>
          <w:color w:val="333333"/>
        </w:rPr>
        <w:t>UNION</w:t>
      </w:r>
      <w:r>
        <w:rPr>
          <w:rFonts w:hint="default" w:ascii="Noto Sans" w:hAnsi="Noto Sans" w:eastAsia="Noto Sans" w:cs="Noto Sans"/>
          <w:color w:val="333333"/>
          <w:spacing w:val="10"/>
        </w:rPr>
        <w:t xml:space="preserve"> </w:t>
      </w:r>
      <w:r>
        <w:rPr>
          <w:color w:val="333333"/>
        </w:rPr>
        <w:t>查询会产生临时表。</w:t>
      </w:r>
    </w:p>
    <w:p>
      <w:pPr>
        <w:pStyle w:val="4"/>
        <w:spacing w:before="89" w:line="316" w:lineRule="exact"/>
        <w:ind w:left="560" w:right="217" w:hanging="215"/>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0"/>
          <w:w w:val="105"/>
        </w:rPr>
        <w:t xml:space="preserve"> </w:t>
      </w:r>
      <w:r>
        <w:rPr>
          <w:color w:val="333333"/>
          <w:w w:val="105"/>
        </w:rPr>
        <w:t>使用</w:t>
      </w:r>
      <w:r>
        <w:rPr>
          <w:color w:val="333333"/>
          <w:spacing w:val="-27"/>
          <w:w w:val="105"/>
        </w:rPr>
        <w:t xml:space="preserve"> </w:t>
      </w:r>
      <w:r>
        <w:rPr>
          <w:rFonts w:hint="default" w:ascii="Noto Sans" w:hAnsi="Noto Sans" w:eastAsia="Noto Sans" w:cs="Noto Sans"/>
          <w:color w:val="333333"/>
          <w:w w:val="105"/>
        </w:rPr>
        <w:t>TEMPTABLE</w:t>
      </w:r>
      <w:r>
        <w:rPr>
          <w:rFonts w:hint="default" w:ascii="Noto Sans" w:hAnsi="Noto Sans" w:eastAsia="Noto Sans" w:cs="Noto Sans"/>
          <w:color w:val="333333"/>
          <w:spacing w:val="-20"/>
          <w:w w:val="105"/>
        </w:rPr>
        <w:t xml:space="preserve"> </w:t>
      </w:r>
      <w:r>
        <w:rPr>
          <w:color w:val="333333"/>
          <w:w w:val="105"/>
        </w:rPr>
        <w:t>算法或者是</w:t>
      </w:r>
      <w:r>
        <w:rPr>
          <w:color w:val="333333"/>
          <w:spacing w:val="-27"/>
          <w:w w:val="105"/>
        </w:rPr>
        <w:t xml:space="preserve"> </w:t>
      </w:r>
      <w:r>
        <w:rPr>
          <w:rFonts w:hint="default" w:ascii="Noto Sans" w:hAnsi="Noto Sans" w:eastAsia="Noto Sans" w:cs="Noto Sans"/>
          <w:color w:val="333333"/>
          <w:w w:val="105"/>
        </w:rPr>
        <w:t>UNION</w:t>
      </w:r>
      <w:r>
        <w:rPr>
          <w:rFonts w:hint="default" w:ascii="Noto Sans" w:hAnsi="Noto Sans" w:eastAsia="Noto Sans" w:cs="Noto Sans"/>
          <w:color w:val="333333"/>
          <w:spacing w:val="-20"/>
          <w:w w:val="105"/>
        </w:rPr>
        <w:t xml:space="preserve"> </w:t>
      </w:r>
      <w:r>
        <w:rPr>
          <w:color w:val="333333"/>
          <w:w w:val="105"/>
        </w:rPr>
        <w:t>查询中的视图。</w:t>
      </w:r>
      <w:r>
        <w:rPr>
          <w:rFonts w:hint="default" w:ascii="Noto Sans" w:hAnsi="Noto Sans" w:eastAsia="Noto Sans" w:cs="Noto Sans"/>
          <w:color w:val="333333"/>
          <w:w w:val="105"/>
        </w:rPr>
        <w:t>TEMPTABLE</w:t>
      </w:r>
      <w:r>
        <w:rPr>
          <w:rFonts w:hint="default" w:ascii="Noto Sans" w:hAnsi="Noto Sans" w:eastAsia="Noto Sans" w:cs="Noto Sans"/>
          <w:color w:val="333333"/>
          <w:spacing w:val="-20"/>
          <w:w w:val="105"/>
        </w:rPr>
        <w:t xml:space="preserve"> </w:t>
      </w:r>
      <w:r>
        <w:rPr>
          <w:color w:val="333333"/>
          <w:w w:val="105"/>
        </w:rPr>
        <w:t>算法是一种创</w:t>
      </w:r>
      <w:r>
        <w:rPr>
          <w:color w:val="333333"/>
          <w:spacing w:val="-27"/>
          <w:w w:val="105"/>
        </w:rPr>
        <w:t xml:space="preserve"> </w:t>
      </w:r>
      <w:r>
        <w:rPr>
          <w:color w:val="333333"/>
          <w:w w:val="105"/>
        </w:rPr>
        <w:t>建临时表的算</w:t>
      </w:r>
      <w:r>
        <w:rPr>
          <w:color w:val="333333"/>
          <w:w w:val="102"/>
        </w:rPr>
        <w:t xml:space="preserve"> </w:t>
      </w:r>
      <w:r>
        <w:rPr>
          <w:color w:val="333333"/>
        </w:rPr>
        <w:t xml:space="preserve">法，它是将结果放置到临时表中，意味这要 </w:t>
      </w:r>
      <w:r>
        <w:rPr>
          <w:rFonts w:hint="default" w:ascii="Noto Sans" w:hAnsi="Noto Sans" w:eastAsia="Noto Sans" w:cs="Noto Sans"/>
          <w:color w:val="333333"/>
        </w:rPr>
        <w:t xml:space="preserve">MySQL </w:t>
      </w:r>
      <w:r>
        <w:rPr>
          <w:color w:val="333333"/>
        </w:rPr>
        <w:t>要先创建</w:t>
      </w:r>
      <w:r>
        <w:rPr>
          <w:color w:val="333333"/>
          <w:spacing w:val="28"/>
        </w:rPr>
        <w:t xml:space="preserve"> </w:t>
      </w:r>
      <w:r>
        <w:rPr>
          <w:color w:val="333333"/>
        </w:rPr>
        <w:t>好一个临时表，然后将结果放到临时</w:t>
      </w:r>
      <w:r>
        <w:rPr>
          <w:color w:val="333333"/>
          <w:w w:val="102"/>
        </w:rPr>
        <w:t xml:space="preserve"> </w:t>
      </w:r>
      <w:r>
        <w:rPr>
          <w:color w:val="333333"/>
        </w:rPr>
        <w:t xml:space="preserve">表中去，然后再使用这个临时表进行 </w:t>
      </w:r>
      <w:r>
        <w:rPr>
          <w:color w:val="333333"/>
          <w:spacing w:val="47"/>
        </w:rPr>
        <w:t xml:space="preserve"> </w:t>
      </w:r>
      <w:r>
        <w:rPr>
          <w:color w:val="333333"/>
        </w:rPr>
        <w:t>相应的查询。</w:t>
      </w:r>
    </w:p>
    <w:p>
      <w:pPr>
        <w:pStyle w:val="4"/>
        <w:spacing w:before="63"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6"/>
          <w:w w:val="105"/>
        </w:rPr>
        <w:t xml:space="preserve"> </w:t>
      </w:r>
      <w:r>
        <w:rPr>
          <w:rFonts w:hint="default" w:ascii="Noto Sans" w:hAnsi="Noto Sans" w:eastAsia="Noto Sans" w:cs="Noto Sans"/>
          <w:color w:val="333333"/>
          <w:w w:val="105"/>
        </w:rPr>
        <w:t>ORDER</w:t>
      </w:r>
      <w:r>
        <w:rPr>
          <w:rFonts w:hint="default" w:ascii="Noto Sans" w:hAnsi="Noto Sans" w:eastAsia="Noto Sans" w:cs="Noto Sans"/>
          <w:color w:val="333333"/>
          <w:spacing w:val="-26"/>
          <w:w w:val="105"/>
        </w:rPr>
        <w:t xml:space="preserve"> </w:t>
      </w:r>
      <w:r>
        <w:rPr>
          <w:rFonts w:hint="default" w:ascii="Noto Sans" w:hAnsi="Noto Sans" w:eastAsia="Noto Sans" w:cs="Noto Sans"/>
          <w:color w:val="333333"/>
          <w:w w:val="105"/>
        </w:rPr>
        <w:t>BY</w:t>
      </w:r>
      <w:r>
        <w:rPr>
          <w:rFonts w:hint="default" w:ascii="Noto Sans" w:hAnsi="Noto Sans" w:eastAsia="Noto Sans" w:cs="Noto Sans"/>
          <w:color w:val="333333"/>
          <w:spacing w:val="-26"/>
          <w:w w:val="105"/>
        </w:rPr>
        <w:t xml:space="preserve"> </w:t>
      </w:r>
      <w:r>
        <w:rPr>
          <w:color w:val="333333"/>
          <w:w w:val="105"/>
        </w:rPr>
        <w:t>和</w:t>
      </w:r>
      <w:r>
        <w:rPr>
          <w:color w:val="333333"/>
          <w:spacing w:val="-33"/>
          <w:w w:val="105"/>
        </w:rPr>
        <w:t xml:space="preserve"> </w:t>
      </w:r>
      <w:r>
        <w:rPr>
          <w:rFonts w:hint="default" w:ascii="Noto Sans" w:hAnsi="Noto Sans" w:eastAsia="Noto Sans" w:cs="Noto Sans"/>
          <w:color w:val="333333"/>
          <w:w w:val="105"/>
        </w:rPr>
        <w:t>GROUPBY</w:t>
      </w:r>
      <w:r>
        <w:rPr>
          <w:rFonts w:hint="default" w:ascii="Noto Sans" w:hAnsi="Noto Sans" w:eastAsia="Noto Sans" w:cs="Noto Sans"/>
          <w:color w:val="333333"/>
          <w:spacing w:val="-26"/>
          <w:w w:val="105"/>
        </w:rPr>
        <w:t xml:space="preserve"> </w:t>
      </w:r>
      <w:r>
        <w:rPr>
          <w:color w:val="333333"/>
          <w:w w:val="105"/>
        </w:rPr>
        <w:t>的子句不一样时也会产生临时表。</w:t>
      </w:r>
    </w:p>
    <w:p>
      <w:pPr>
        <w:pStyle w:val="4"/>
        <w:spacing w:before="86" w:line="240" w:lineRule="auto"/>
        <w:ind w:left="345" w:right="217"/>
        <w:jc w:val="left"/>
        <w:rPr>
          <w:rFonts w:hint="default" w:ascii="Noto Sans" w:hAnsi="Noto Sans" w:eastAsia="Noto Sans" w:cs="Noto Sans"/>
        </w:rPr>
      </w:pPr>
      <w:r>
        <w:rPr>
          <w:rFonts w:hint="default" w:ascii="Noto Sans" w:hAnsi="Noto Sans" w:eastAsia="Noto Sans" w:cs="Noto Sans"/>
          <w:color w:val="333333"/>
        </w:rPr>
        <w:t xml:space="preserve">4. DISTINCT </w:t>
      </w:r>
      <w:r>
        <w:rPr>
          <w:color w:val="333333"/>
        </w:rPr>
        <w:t xml:space="preserve">查询并且加上 </w:t>
      </w:r>
      <w:r>
        <w:rPr>
          <w:rFonts w:hint="default" w:ascii="Noto Sans" w:hAnsi="Noto Sans" w:eastAsia="Noto Sans" w:cs="Noto Sans"/>
          <w:color w:val="333333"/>
        </w:rPr>
        <w:t xml:space="preserve">ORDER BY </w:t>
      </w:r>
      <w:r>
        <w:rPr>
          <w:rFonts w:hint="default" w:ascii="Noto Sans" w:hAnsi="Noto Sans" w:eastAsia="Noto Sans" w:cs="Noto Sans"/>
          <w:color w:val="333333"/>
          <w:spacing w:val="2"/>
        </w:rPr>
        <w:t xml:space="preserve"> </w:t>
      </w:r>
      <w:r>
        <w:rPr>
          <w:color w:val="333333"/>
        </w:rPr>
        <w:t>时</w:t>
      </w:r>
      <w:r>
        <w:rPr>
          <w:rFonts w:hint="default" w:ascii="Noto Sans" w:hAnsi="Noto Sans" w:eastAsia="Noto Sans" w:cs="Noto Sans"/>
          <w:color w:val="333333"/>
        </w:rPr>
        <w:t>;</w:t>
      </w:r>
    </w:p>
    <w:p>
      <w:pPr>
        <w:pStyle w:val="4"/>
        <w:spacing w:before="96" w:line="316" w:lineRule="exact"/>
        <w:ind w:left="560" w:right="582" w:hanging="215"/>
        <w:jc w:val="left"/>
      </w:pPr>
      <w:r>
        <w:rPr>
          <w:rFonts w:hint="default" w:ascii="Noto Sans" w:hAnsi="Noto Sans" w:eastAsia="Noto Sans" w:cs="Noto Sans"/>
          <w:color w:val="333333"/>
          <w:w w:val="105"/>
        </w:rPr>
        <w:t>5.</w:t>
      </w:r>
      <w:r>
        <w:rPr>
          <w:rFonts w:hint="default" w:ascii="Noto Sans" w:hAnsi="Noto Sans" w:eastAsia="Noto Sans" w:cs="Noto Sans"/>
          <w:color w:val="333333"/>
          <w:spacing w:val="-28"/>
          <w:w w:val="105"/>
        </w:rPr>
        <w:t xml:space="preserve"> </w:t>
      </w:r>
      <w:r>
        <w:rPr>
          <w:rFonts w:hint="default" w:ascii="Noto Sans" w:hAnsi="Noto Sans" w:eastAsia="Noto Sans" w:cs="Noto Sans"/>
          <w:color w:val="333333"/>
          <w:w w:val="105"/>
        </w:rPr>
        <w:t>SQL</w:t>
      </w:r>
      <w:r>
        <w:rPr>
          <w:rFonts w:hint="default" w:ascii="Noto Sans" w:hAnsi="Noto Sans" w:eastAsia="Noto Sans" w:cs="Noto Sans"/>
          <w:color w:val="333333"/>
          <w:spacing w:val="-28"/>
          <w:w w:val="105"/>
        </w:rPr>
        <w:t xml:space="preserve"> </w:t>
      </w:r>
      <w:r>
        <w:rPr>
          <w:color w:val="333333"/>
          <w:w w:val="105"/>
        </w:rPr>
        <w:t>中用到</w:t>
      </w:r>
      <w:r>
        <w:rPr>
          <w:color w:val="333333"/>
          <w:spacing w:val="-35"/>
          <w:w w:val="105"/>
        </w:rPr>
        <w:t xml:space="preserve"> </w:t>
      </w:r>
      <w:r>
        <w:rPr>
          <w:rFonts w:hint="default" w:ascii="Noto Sans" w:hAnsi="Noto Sans" w:eastAsia="Noto Sans" w:cs="Noto Sans"/>
          <w:color w:val="333333"/>
          <w:w w:val="105"/>
        </w:rPr>
        <w:t>SQL_SMALL_RESULT</w:t>
      </w:r>
      <w:r>
        <w:rPr>
          <w:rFonts w:hint="default" w:ascii="Noto Sans" w:hAnsi="Noto Sans" w:eastAsia="Noto Sans" w:cs="Noto Sans"/>
          <w:color w:val="333333"/>
          <w:spacing w:val="-28"/>
          <w:w w:val="105"/>
        </w:rPr>
        <w:t xml:space="preserve"> </w:t>
      </w:r>
      <w:r>
        <w:rPr>
          <w:color w:val="333333"/>
          <w:w w:val="105"/>
        </w:rPr>
        <w:t>选项时</w:t>
      </w:r>
      <w:r>
        <w:rPr>
          <w:rFonts w:hint="default" w:ascii="Noto Sans" w:hAnsi="Noto Sans" w:eastAsia="Noto Sans" w:cs="Noto Sans"/>
          <w:color w:val="333333"/>
          <w:w w:val="105"/>
        </w:rPr>
        <w:t>;</w:t>
      </w:r>
      <w:r>
        <w:rPr>
          <w:color w:val="333333"/>
          <w:w w:val="105"/>
        </w:rPr>
        <w:t>如果查询结果比较小的时候，可以加</w:t>
      </w:r>
      <w:r>
        <w:rPr>
          <w:color w:val="333333"/>
          <w:spacing w:val="-35"/>
          <w:w w:val="105"/>
        </w:rPr>
        <w:t xml:space="preserve"> </w:t>
      </w:r>
      <w:r>
        <w:rPr>
          <w:color w:val="333333"/>
          <w:w w:val="105"/>
        </w:rPr>
        <w:t>上</w:t>
      </w:r>
      <w:r>
        <w:rPr>
          <w:color w:val="333333"/>
          <w:spacing w:val="-35"/>
          <w:w w:val="105"/>
        </w:rPr>
        <w:t xml:space="preserve"> </w:t>
      </w:r>
      <w:r>
        <w:rPr>
          <w:rFonts w:hint="default" w:ascii="Noto Sans" w:hAnsi="Noto Sans" w:eastAsia="Noto Sans" w:cs="Noto Sans"/>
          <w:color w:val="333333"/>
          <w:w w:val="105"/>
        </w:rPr>
        <w:t>SQL</w:t>
      </w:r>
      <w:r>
        <w:rPr>
          <w:rFonts w:hint="default" w:ascii="Noto Sans" w:hAnsi="Noto Sans" w:eastAsia="Noto Sans" w:cs="Noto Sans"/>
          <w:color w:val="333333"/>
          <w:spacing w:val="-28"/>
          <w:w w:val="105"/>
        </w:rPr>
        <w:t xml:space="preserve"> </w:t>
      </w:r>
      <w:r>
        <w:rPr>
          <w:rFonts w:hint="default" w:ascii="Noto Sans" w:hAnsi="Noto Sans" w:eastAsia="Noto Sans" w:cs="Noto Sans"/>
          <w:color w:val="333333"/>
          <w:w w:val="105"/>
        </w:rPr>
        <w:t>SMALL</w:t>
      </w:r>
      <w:r>
        <w:rPr>
          <w:rFonts w:hint="default" w:ascii="Noto Sans" w:hAnsi="Noto Sans" w:eastAsia="Noto Sans" w:cs="Noto Sans"/>
          <w:color w:val="333333"/>
          <w:w w:val="101"/>
        </w:rPr>
        <w:t xml:space="preserve"> </w:t>
      </w:r>
      <w:r>
        <w:rPr>
          <w:rFonts w:hint="default" w:ascii="Noto Sans" w:hAnsi="Noto Sans" w:eastAsia="Noto Sans" w:cs="Noto Sans"/>
          <w:color w:val="333333"/>
        </w:rPr>
        <w:t xml:space="preserve">RESULT </w:t>
      </w:r>
      <w:r>
        <w:rPr>
          <w:rFonts w:hint="default" w:ascii="Noto Sans" w:hAnsi="Noto Sans" w:eastAsia="Noto Sans" w:cs="Noto Sans"/>
          <w:color w:val="333333"/>
          <w:spacing w:val="11"/>
        </w:rPr>
        <w:t xml:space="preserve"> </w:t>
      </w:r>
      <w:r>
        <w:rPr>
          <w:color w:val="333333"/>
        </w:rPr>
        <w:t>来优化，产生临时表</w:t>
      </w:r>
    </w:p>
    <w:p>
      <w:pPr>
        <w:pStyle w:val="4"/>
        <w:spacing w:before="63" w:line="240" w:lineRule="auto"/>
        <w:ind w:left="345" w:right="217"/>
        <w:jc w:val="left"/>
        <w:rPr>
          <w:rFonts w:hint="default" w:ascii="Noto Sans" w:hAnsi="Noto Sans" w:eastAsia="Noto Sans" w:cs="Noto Sans"/>
        </w:rPr>
      </w:pPr>
      <w:r>
        <w:rPr>
          <w:rFonts w:hint="default" w:ascii="Noto Sans" w:hAnsi="Noto Sans" w:eastAsia="Noto Sans" w:cs="Noto Sans"/>
          <w:color w:val="333333"/>
          <w:w w:val="105"/>
        </w:rPr>
        <w:t>6.</w:t>
      </w:r>
      <w:r>
        <w:rPr>
          <w:rFonts w:hint="default" w:ascii="Noto Sans" w:hAnsi="Noto Sans" w:eastAsia="Noto Sans" w:cs="Noto Sans"/>
          <w:color w:val="333333"/>
          <w:spacing w:val="-24"/>
          <w:w w:val="105"/>
        </w:rPr>
        <w:t xml:space="preserve"> </w:t>
      </w:r>
      <w:r>
        <w:rPr>
          <w:rFonts w:hint="default" w:ascii="Noto Sans" w:hAnsi="Noto Sans" w:eastAsia="Noto Sans" w:cs="Noto Sans"/>
          <w:color w:val="333333"/>
          <w:w w:val="105"/>
        </w:rPr>
        <w:t>FROM</w:t>
      </w:r>
      <w:r>
        <w:rPr>
          <w:rFonts w:hint="default" w:ascii="Noto Sans" w:hAnsi="Noto Sans" w:eastAsia="Noto Sans" w:cs="Noto Sans"/>
          <w:color w:val="333333"/>
          <w:spacing w:val="-24"/>
          <w:w w:val="105"/>
        </w:rPr>
        <w:t xml:space="preserve"> </w:t>
      </w:r>
      <w:r>
        <w:rPr>
          <w:color w:val="333333"/>
          <w:w w:val="105"/>
        </w:rPr>
        <w:t>中的子查询</w:t>
      </w:r>
      <w:r>
        <w:rPr>
          <w:rFonts w:hint="default" w:ascii="Noto Sans" w:hAnsi="Noto Sans" w:eastAsia="Noto Sans" w:cs="Noto Sans"/>
          <w:color w:val="333333"/>
          <w:w w:val="105"/>
        </w:rPr>
        <w:t>;</w:t>
      </w:r>
    </w:p>
    <w:p>
      <w:pPr>
        <w:pStyle w:val="4"/>
        <w:spacing w:before="71" w:line="240" w:lineRule="auto"/>
        <w:ind w:left="345" w:right="217"/>
        <w:jc w:val="left"/>
      </w:pPr>
      <w:r>
        <w:rPr>
          <w:rFonts w:hint="default" w:ascii="Noto Sans" w:hAnsi="Noto Sans" w:eastAsia="Noto Sans" w:cs="Noto Sans"/>
          <w:color w:val="333333"/>
        </w:rPr>
        <w:t xml:space="preserve">7. EXPLAIN </w:t>
      </w:r>
      <w:r>
        <w:rPr>
          <w:color w:val="333333"/>
        </w:rPr>
        <w:t xml:space="preserve">查看执行计划结果的 </w:t>
      </w:r>
      <w:r>
        <w:rPr>
          <w:rFonts w:hint="default" w:ascii="Noto Sans" w:hAnsi="Noto Sans" w:eastAsia="Noto Sans" w:cs="Noto Sans"/>
          <w:color w:val="333333"/>
        </w:rPr>
        <w:t xml:space="preserve">Extra </w:t>
      </w:r>
      <w:r>
        <w:rPr>
          <w:color w:val="333333"/>
        </w:rPr>
        <w:t xml:space="preserve">列中，如果使用 </w:t>
      </w:r>
      <w:r>
        <w:rPr>
          <w:rFonts w:hint="default" w:ascii="Noto Sans" w:hAnsi="Noto Sans" w:eastAsia="Noto Sans" w:cs="Noto Sans"/>
          <w:color w:val="333333"/>
        </w:rPr>
        <w:t xml:space="preserve">Using Temporary </w:t>
      </w:r>
      <w:r>
        <w:rPr>
          <w:color w:val="333333"/>
        </w:rPr>
        <w:t xml:space="preserve">就  </w:t>
      </w:r>
      <w:r>
        <w:rPr>
          <w:color w:val="333333"/>
          <w:spacing w:val="34"/>
        </w:rPr>
        <w:t xml:space="preserve"> </w:t>
      </w:r>
      <w:r>
        <w:rPr>
          <w:color w:val="333333"/>
        </w:rPr>
        <w:t>表示会用到临时表</w:t>
      </w:r>
    </w:p>
    <w:p>
      <w:pPr>
        <w:pStyle w:val="3"/>
        <w:tabs>
          <w:tab w:val="left" w:pos="9049"/>
        </w:tabs>
        <w:spacing w:before="61" w:line="240" w:lineRule="auto"/>
        <w:ind w:right="217"/>
        <w:jc w:val="left"/>
        <w:rPr>
          <w:b w:val="0"/>
          <w:bCs w:val="0"/>
        </w:rPr>
      </w:pPr>
      <w:bookmarkStart w:id="260" w:name="谈谈 SQL 优化的经验 "/>
      <w:bookmarkEnd w:id="260"/>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谈谈</w:t>
      </w:r>
      <w:r>
        <w:rPr>
          <w:color w:val="333333"/>
          <w:spacing w:val="-61"/>
          <w:u w:val="single" w:color="EDEDED"/>
        </w:rPr>
        <w:t xml:space="preserve"> </w:t>
      </w:r>
      <w:r>
        <w:rPr>
          <w:rFonts w:hint="default" w:ascii="Arial Black" w:hAnsi="Arial Black" w:eastAsia="Arial Black" w:cs="Arial Black"/>
          <w:b/>
          <w:bCs/>
          <w:color w:val="333333"/>
          <w:u w:val="single" w:color="EDEDED"/>
        </w:rPr>
        <w:t>SQL</w:t>
      </w:r>
      <w:r>
        <w:rPr>
          <w:rFonts w:hint="default" w:ascii="Arial Black" w:hAnsi="Arial Black" w:eastAsia="Arial Black" w:cs="Arial Black"/>
          <w:b/>
          <w:bCs/>
          <w:color w:val="333333"/>
          <w:spacing w:val="-73"/>
          <w:u w:val="single" w:color="EDEDED"/>
        </w:rPr>
        <w:t xml:space="preserve"> </w:t>
      </w:r>
      <w:r>
        <w:rPr>
          <w:color w:val="333333"/>
          <w:u w:val="single" w:color="EDEDED"/>
        </w:rPr>
        <w:t>优化的经验</w:t>
      </w:r>
      <w:r>
        <w:rPr>
          <w:color w:val="333333"/>
          <w:u w:val="single" w:color="EDEDED"/>
        </w:rPr>
        <w:tab/>
      </w:r>
    </w:p>
    <w:p>
      <w:pPr>
        <w:pStyle w:val="4"/>
        <w:spacing w:before="167" w:line="316" w:lineRule="exact"/>
        <w:ind w:left="560" w:right="217"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21"/>
        </w:rPr>
        <w:t xml:space="preserve"> </w:t>
      </w:r>
      <w:r>
        <w:rPr>
          <w:color w:val="333333"/>
        </w:rPr>
        <w:t>查询语句无论是使用哪种判断条件等于、小于、大于，</w:t>
      </w:r>
      <w:r>
        <w:rPr>
          <w:rFonts w:hint="default" w:ascii="Noto Sans" w:hAnsi="Noto Sans" w:eastAsia="Noto Sans" w:cs="Noto Sans"/>
          <w:color w:val="333333"/>
        </w:rPr>
        <w:t>WHERE</w:t>
      </w:r>
      <w:r>
        <w:rPr>
          <w:rFonts w:hint="default" w:ascii="Noto Sans" w:hAnsi="Noto Sans" w:eastAsia="Noto Sans" w:cs="Noto Sans"/>
          <w:color w:val="333333"/>
          <w:spacing w:val="21"/>
        </w:rPr>
        <w:t xml:space="preserve"> </w:t>
      </w:r>
      <w:r>
        <w:rPr>
          <w:color w:val="333333"/>
        </w:rPr>
        <w:t>左侧的条件</w:t>
      </w:r>
      <w:r>
        <w:rPr>
          <w:color w:val="333333"/>
          <w:spacing w:val="7"/>
        </w:rPr>
        <w:t xml:space="preserve"> </w:t>
      </w:r>
      <w:r>
        <w:rPr>
          <w:color w:val="333333"/>
        </w:rPr>
        <w:t>查询字段不要使用函数</w:t>
      </w:r>
      <w:r>
        <w:rPr>
          <w:color w:val="333333"/>
          <w:spacing w:val="-50"/>
        </w:rPr>
        <w:t xml:space="preserve"> </w:t>
      </w:r>
      <w:r>
        <w:rPr>
          <w:color w:val="333333"/>
          <w:w w:val="105"/>
        </w:rPr>
        <w:t>或者表达式</w:t>
      </w:r>
    </w:p>
    <w:p>
      <w:pPr>
        <w:pStyle w:val="4"/>
        <w:spacing w:before="63" w:line="325" w:lineRule="exact"/>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7"/>
          <w:w w:val="105"/>
        </w:rPr>
        <w:t xml:space="preserve"> </w:t>
      </w:r>
      <w:r>
        <w:rPr>
          <w:color w:val="333333"/>
          <w:w w:val="105"/>
        </w:rPr>
        <w:t>使用</w:t>
      </w:r>
      <w:r>
        <w:rPr>
          <w:color w:val="333333"/>
          <w:spacing w:val="-34"/>
          <w:w w:val="105"/>
        </w:rPr>
        <w:t xml:space="preserve"> </w:t>
      </w:r>
      <w:r>
        <w:rPr>
          <w:rFonts w:hint="default" w:ascii="Noto Sans" w:hAnsi="Noto Sans" w:eastAsia="Noto Sans" w:cs="Noto Sans"/>
          <w:color w:val="333333"/>
          <w:w w:val="105"/>
        </w:rPr>
        <w:t>EXPLAIN</w:t>
      </w:r>
      <w:r>
        <w:rPr>
          <w:rFonts w:hint="default" w:ascii="Noto Sans" w:hAnsi="Noto Sans" w:eastAsia="Noto Sans" w:cs="Noto Sans"/>
          <w:color w:val="333333"/>
          <w:spacing w:val="-27"/>
          <w:w w:val="105"/>
        </w:rPr>
        <w:t xml:space="preserve"> </w:t>
      </w:r>
      <w:r>
        <w:rPr>
          <w:color w:val="333333"/>
          <w:w w:val="105"/>
        </w:rPr>
        <w:t>命令优化你的</w:t>
      </w:r>
      <w:r>
        <w:rPr>
          <w:color w:val="333333"/>
          <w:spacing w:val="-34"/>
          <w:w w:val="105"/>
        </w:rPr>
        <w:t xml:space="preserve"> </w:t>
      </w:r>
      <w:r>
        <w:rPr>
          <w:rFonts w:hint="default" w:ascii="Noto Sans" w:hAnsi="Noto Sans" w:eastAsia="Noto Sans" w:cs="Noto Sans"/>
          <w:color w:val="333333"/>
          <w:w w:val="105"/>
        </w:rPr>
        <w:t>SELECT</w:t>
      </w:r>
      <w:r>
        <w:rPr>
          <w:rFonts w:hint="default" w:ascii="Noto Sans" w:hAnsi="Noto Sans" w:eastAsia="Noto Sans" w:cs="Noto Sans"/>
          <w:color w:val="333333"/>
          <w:spacing w:val="-27"/>
          <w:w w:val="105"/>
        </w:rPr>
        <w:t xml:space="preserve"> </w:t>
      </w:r>
      <w:r>
        <w:rPr>
          <w:color w:val="333333"/>
          <w:w w:val="105"/>
        </w:rPr>
        <w:t>查询，对于复杂、效率低的</w:t>
      </w:r>
      <w:r>
        <w:rPr>
          <w:color w:val="333333"/>
          <w:spacing w:val="-34"/>
          <w:w w:val="105"/>
        </w:rPr>
        <w:t xml:space="preserve"> </w:t>
      </w:r>
      <w:r>
        <w:rPr>
          <w:rFonts w:hint="default" w:ascii="Noto Sans" w:hAnsi="Noto Sans" w:eastAsia="Noto Sans" w:cs="Noto Sans"/>
          <w:color w:val="333333"/>
          <w:w w:val="105"/>
        </w:rPr>
        <w:t>SQL</w:t>
      </w:r>
      <w:r>
        <w:rPr>
          <w:rFonts w:hint="default" w:ascii="Noto Sans" w:hAnsi="Noto Sans" w:eastAsia="Noto Sans" w:cs="Noto Sans"/>
          <w:color w:val="333333"/>
          <w:spacing w:val="-27"/>
          <w:w w:val="105"/>
        </w:rPr>
        <w:t xml:space="preserve"> </w:t>
      </w:r>
      <w:r>
        <w:rPr>
          <w:color w:val="333333"/>
          <w:w w:val="105"/>
        </w:rPr>
        <w:t>语</w:t>
      </w:r>
      <w:r>
        <w:rPr>
          <w:color w:val="333333"/>
          <w:spacing w:val="-34"/>
          <w:w w:val="105"/>
        </w:rPr>
        <w:t xml:space="preserve"> </w:t>
      </w:r>
      <w:r>
        <w:rPr>
          <w:color w:val="333333"/>
          <w:w w:val="105"/>
        </w:rPr>
        <w:t>句，我们通常是使用</w:t>
      </w:r>
    </w:p>
    <w:p>
      <w:pPr>
        <w:pStyle w:val="4"/>
        <w:spacing w:line="325" w:lineRule="exact"/>
        <w:ind w:left="560" w:right="217"/>
        <w:jc w:val="left"/>
      </w:pPr>
      <w:r>
        <w:rPr>
          <w:rFonts w:hint="default" w:ascii="Noto Sans" w:hAnsi="Noto Sans" w:eastAsia="Noto Sans" w:cs="Noto Sans"/>
          <w:color w:val="333333"/>
        </w:rPr>
        <w:t xml:space="preserve">explainsql  </w:t>
      </w:r>
      <w:r>
        <w:rPr>
          <w:color w:val="333333"/>
        </w:rPr>
        <w:t xml:space="preserve">来分析这条 </w:t>
      </w:r>
      <w:r>
        <w:rPr>
          <w:rFonts w:hint="default" w:ascii="Noto Sans" w:hAnsi="Noto Sans" w:eastAsia="Noto Sans" w:cs="Noto Sans"/>
          <w:color w:val="333333"/>
        </w:rPr>
        <w:t xml:space="preserve">SQL  </w:t>
      </w:r>
      <w:r>
        <w:rPr>
          <w:color w:val="333333"/>
        </w:rPr>
        <w:t>语句，这样方便我们分</w:t>
      </w:r>
      <w:r>
        <w:rPr>
          <w:color w:val="333333"/>
          <w:spacing w:val="25"/>
        </w:rPr>
        <w:t xml:space="preserve"> </w:t>
      </w:r>
      <w:r>
        <w:rPr>
          <w:color w:val="333333"/>
        </w:rPr>
        <w:t>析，进行优化。</w:t>
      </w:r>
    </w:p>
    <w:p>
      <w:pPr>
        <w:pStyle w:val="4"/>
        <w:spacing w:before="96" w:line="316" w:lineRule="exact"/>
        <w:ind w:left="560" w:right="172" w:hanging="215"/>
        <w:jc w:val="both"/>
      </w:pPr>
      <w:r>
        <w:rPr>
          <w:rFonts w:hint="default" w:ascii="Noto Sans" w:hAnsi="Noto Sans" w:eastAsia="Noto Sans" w:cs="Noto Sans"/>
          <w:color w:val="333333"/>
        </w:rPr>
        <w:t>3.</w:t>
      </w:r>
      <w:r>
        <w:rPr>
          <w:rFonts w:hint="default" w:ascii="Noto Sans" w:hAnsi="Noto Sans" w:eastAsia="Noto Sans" w:cs="Noto Sans"/>
          <w:color w:val="333333"/>
          <w:spacing w:val="23"/>
        </w:rPr>
        <w:t xml:space="preserve"> </w:t>
      </w:r>
      <w:r>
        <w:rPr>
          <w:color w:val="333333"/>
        </w:rPr>
        <w:t>当你的</w:t>
      </w:r>
      <w:r>
        <w:rPr>
          <w:color w:val="333333"/>
          <w:spacing w:val="16"/>
        </w:rPr>
        <w:t xml:space="preserve"> </w:t>
      </w:r>
      <w:r>
        <w:rPr>
          <w:rFonts w:hint="default" w:ascii="Noto Sans" w:hAnsi="Noto Sans" w:eastAsia="Noto Sans" w:cs="Noto Sans"/>
          <w:color w:val="333333"/>
        </w:rPr>
        <w:t>SELECT</w:t>
      </w:r>
      <w:r>
        <w:rPr>
          <w:rFonts w:hint="default" w:ascii="Noto Sans" w:hAnsi="Noto Sans" w:eastAsia="Noto Sans" w:cs="Noto Sans"/>
          <w:color w:val="333333"/>
          <w:spacing w:val="23"/>
        </w:rPr>
        <w:t xml:space="preserve"> </w:t>
      </w:r>
      <w:r>
        <w:rPr>
          <w:color w:val="333333"/>
        </w:rPr>
        <w:t>查询语句只需要使用一条记录时，要使用</w:t>
      </w:r>
      <w:r>
        <w:rPr>
          <w:color w:val="333333"/>
          <w:spacing w:val="16"/>
        </w:rPr>
        <w:t xml:space="preserve"> </w:t>
      </w:r>
      <w:r>
        <w:rPr>
          <w:rFonts w:hint="default" w:ascii="Noto Sans" w:hAnsi="Noto Sans" w:eastAsia="Noto Sans" w:cs="Noto Sans"/>
          <w:color w:val="333333"/>
        </w:rPr>
        <w:t>LIMIT</w:t>
      </w:r>
      <w:r>
        <w:rPr>
          <w:rFonts w:hint="default" w:ascii="Noto Sans" w:hAnsi="Noto Sans" w:eastAsia="Noto Sans" w:cs="Noto Sans"/>
          <w:color w:val="333333"/>
          <w:spacing w:val="23"/>
        </w:rPr>
        <w:t xml:space="preserve"> </w:t>
      </w:r>
      <w:r>
        <w:rPr>
          <w:rFonts w:hint="default" w:ascii="Noto Sans" w:hAnsi="Noto Sans" w:eastAsia="Noto Sans" w:cs="Noto Sans"/>
          <w:color w:val="333333"/>
        </w:rPr>
        <w:t>1</w:t>
      </w:r>
      <w:r>
        <w:rPr>
          <w:color w:val="333333"/>
        </w:rPr>
        <w:t>。不要</w:t>
      </w:r>
      <w:r>
        <w:rPr>
          <w:color w:val="333333"/>
          <w:spacing w:val="16"/>
        </w:rPr>
        <w:t xml:space="preserve"> </w:t>
      </w:r>
      <w:r>
        <w:rPr>
          <w:color w:val="333333"/>
        </w:rPr>
        <w:t>直接使用</w:t>
      </w:r>
      <w:r>
        <w:rPr>
          <w:color w:val="333333"/>
          <w:spacing w:val="16"/>
        </w:rPr>
        <w:t xml:space="preserve"> </w:t>
      </w:r>
      <w:r>
        <w:rPr>
          <w:rFonts w:hint="default" w:ascii="Noto Sans" w:hAnsi="Noto Sans" w:eastAsia="Noto Sans" w:cs="Noto Sans"/>
          <w:color w:val="333333"/>
        </w:rPr>
        <w:t>SELECT*</w:t>
      </w:r>
      <w:r>
        <w:rPr>
          <w:color w:val="333333"/>
        </w:rPr>
        <w:t>，而应</w:t>
      </w:r>
      <w:r>
        <w:rPr>
          <w:color w:val="333333"/>
          <w:spacing w:val="-31"/>
        </w:rPr>
        <w:t xml:space="preserve"> </w:t>
      </w:r>
      <w:r>
        <w:rPr>
          <w:color w:val="333333"/>
        </w:rPr>
        <w:t xml:space="preserve">该使用具体需要查询的表字段，因为使用 </w:t>
      </w:r>
      <w:r>
        <w:rPr>
          <w:rFonts w:hint="default" w:ascii="Noto Sans" w:hAnsi="Noto Sans" w:eastAsia="Noto Sans" w:cs="Noto Sans"/>
          <w:color w:val="333333"/>
        </w:rPr>
        <w:t>EXPLAIN</w:t>
      </w:r>
      <w:r>
        <w:rPr>
          <w:rFonts w:hint="default" w:ascii="Noto Sans" w:hAnsi="Noto Sans" w:eastAsia="Noto Sans" w:cs="Noto Sans"/>
          <w:color w:val="333333"/>
          <w:spacing w:val="9"/>
        </w:rPr>
        <w:t xml:space="preserve"> </w:t>
      </w:r>
      <w:r>
        <w:rPr>
          <w:color w:val="333333"/>
        </w:rPr>
        <w:t>进行分析时，</w:t>
      </w:r>
      <w:r>
        <w:rPr>
          <w:rFonts w:hint="default" w:ascii="Noto Sans" w:hAnsi="Noto Sans" w:eastAsia="Noto Sans" w:cs="Noto Sans"/>
          <w:color w:val="333333"/>
        </w:rPr>
        <w:t>SELECT"</w:t>
      </w:r>
      <w:r>
        <w:rPr>
          <w:color w:val="333333"/>
        </w:rPr>
        <w:t>使用的是全表扫描，也就</w:t>
      </w:r>
      <w:r>
        <w:rPr>
          <w:color w:val="333333"/>
          <w:w w:val="102"/>
        </w:rPr>
        <w:t xml:space="preserve"> </w:t>
      </w:r>
      <w:r>
        <w:rPr>
          <w:color w:val="333333"/>
        </w:rPr>
        <w:t xml:space="preserve">是 </w:t>
      </w:r>
      <w:r>
        <w:rPr>
          <w:rFonts w:hint="default" w:ascii="Noto Sans" w:hAnsi="Noto Sans" w:eastAsia="Noto Sans" w:cs="Noto Sans"/>
          <w:color w:val="333333"/>
        </w:rPr>
        <w:t>type =all</w:t>
      </w:r>
      <w:r>
        <w:rPr>
          <w:rFonts w:hint="default" w:ascii="Noto Sans" w:hAnsi="Noto Sans" w:eastAsia="Noto Sans" w:cs="Noto Sans"/>
          <w:color w:val="333333"/>
          <w:spacing w:val="21"/>
        </w:rPr>
        <w:t xml:space="preserve"> </w:t>
      </w:r>
      <w:r>
        <w:rPr>
          <w:color w:val="333333"/>
        </w:rPr>
        <w:t>。</w:t>
      </w:r>
    </w:p>
    <w:p>
      <w:pPr>
        <w:pStyle w:val="4"/>
        <w:spacing w:before="63" w:line="240" w:lineRule="auto"/>
        <w:ind w:left="345" w:right="217"/>
        <w:jc w:val="left"/>
      </w:pPr>
      <w:r>
        <w:rPr>
          <w:rFonts w:hint="default" w:ascii="Noto Sans" w:hAnsi="Noto Sans" w:eastAsia="Noto Sans" w:cs="Noto Sans"/>
          <w:color w:val="333333"/>
        </w:rPr>
        <w:t xml:space="preserve">4. </w:t>
      </w:r>
      <w:r>
        <w:rPr>
          <w:color w:val="333333"/>
        </w:rPr>
        <w:t xml:space="preserve">为每一张表设置一个 </w:t>
      </w:r>
      <w:r>
        <w:rPr>
          <w:rFonts w:hint="default" w:ascii="Noto Sans" w:hAnsi="Noto Sans" w:eastAsia="Noto Sans" w:cs="Noto Sans"/>
          <w:color w:val="333333"/>
        </w:rPr>
        <w:t xml:space="preserve">ID </w:t>
      </w:r>
      <w:r>
        <w:rPr>
          <w:rFonts w:hint="default" w:ascii="Noto Sans" w:hAnsi="Noto Sans" w:eastAsia="Noto Sans" w:cs="Noto Sans"/>
          <w:color w:val="333333"/>
          <w:spacing w:val="7"/>
        </w:rPr>
        <w:t xml:space="preserve"> </w:t>
      </w:r>
      <w:r>
        <w:rPr>
          <w:color w:val="333333"/>
        </w:rPr>
        <w:t>属性。</w:t>
      </w:r>
    </w:p>
    <w:p>
      <w:pPr>
        <w:pStyle w:val="4"/>
        <w:spacing w:before="71" w:line="240" w:lineRule="auto"/>
        <w:ind w:left="345" w:right="217"/>
        <w:jc w:val="left"/>
        <w:rPr>
          <w:rFonts w:hint="default" w:ascii="Noto Sans" w:hAnsi="Noto Sans" w:eastAsia="Noto Sans" w:cs="Noto Sans"/>
        </w:rPr>
      </w:pPr>
      <w:r>
        <w:rPr>
          <w:rFonts w:hint="default" w:ascii="Noto Sans" w:hAnsi="Noto Sans" w:eastAsia="Noto Sans" w:cs="Noto Sans"/>
          <w:color w:val="333333"/>
          <w:w w:val="105"/>
        </w:rPr>
        <w:t>5.</w:t>
      </w:r>
      <w:r>
        <w:rPr>
          <w:rFonts w:hint="default" w:ascii="Noto Sans" w:hAnsi="Noto Sans" w:eastAsia="Noto Sans" w:cs="Noto Sans"/>
          <w:color w:val="333333"/>
          <w:spacing w:val="-22"/>
          <w:w w:val="105"/>
        </w:rPr>
        <w:t xml:space="preserve"> </w:t>
      </w:r>
      <w:r>
        <w:rPr>
          <w:color w:val="333333"/>
          <w:w w:val="105"/>
        </w:rPr>
        <w:t>避免在</w:t>
      </w:r>
      <w:r>
        <w:rPr>
          <w:color w:val="333333"/>
          <w:spacing w:val="-30"/>
          <w:w w:val="105"/>
        </w:rPr>
        <w:t xml:space="preserve"> </w:t>
      </w:r>
      <w:r>
        <w:rPr>
          <w:rFonts w:hint="default" w:ascii="Noto Sans" w:hAnsi="Noto Sans" w:eastAsia="Noto Sans" w:cs="Noto Sans"/>
          <w:color w:val="333333"/>
          <w:w w:val="105"/>
        </w:rPr>
        <w:t>MHERE</w:t>
      </w:r>
      <w:r>
        <w:rPr>
          <w:rFonts w:hint="default" w:ascii="Noto Sans" w:hAnsi="Noto Sans" w:eastAsia="Noto Sans" w:cs="Noto Sans"/>
          <w:color w:val="333333"/>
          <w:spacing w:val="-22"/>
          <w:w w:val="105"/>
        </w:rPr>
        <w:t xml:space="preserve"> </w:t>
      </w:r>
      <w:r>
        <w:rPr>
          <w:color w:val="333333"/>
          <w:w w:val="105"/>
        </w:rPr>
        <w:t>字句中对字段进行</w:t>
      </w:r>
      <w:r>
        <w:rPr>
          <w:color w:val="333333"/>
          <w:spacing w:val="-30"/>
          <w:w w:val="105"/>
        </w:rPr>
        <w:t xml:space="preserve"> </w:t>
      </w:r>
      <w:r>
        <w:rPr>
          <w:rFonts w:hint="default" w:ascii="Noto Sans" w:hAnsi="Noto Sans" w:eastAsia="Noto Sans" w:cs="Noto Sans"/>
          <w:color w:val="333333"/>
          <w:w w:val="105"/>
        </w:rPr>
        <w:t>NULL</w:t>
      </w:r>
    </w:p>
    <w:p>
      <w:pPr>
        <w:pStyle w:val="4"/>
        <w:spacing w:before="86" w:line="240" w:lineRule="auto"/>
        <w:ind w:left="345" w:right="217"/>
        <w:jc w:val="left"/>
      </w:pPr>
      <w:r>
        <w:rPr>
          <w:rFonts w:hint="default" w:ascii="Noto Sans" w:hAnsi="Noto Sans" w:eastAsia="Noto Sans" w:cs="Noto Sans"/>
          <w:color w:val="333333"/>
        </w:rPr>
        <w:t xml:space="preserve">6. </w:t>
      </w:r>
      <w:r>
        <w:rPr>
          <w:color w:val="333333"/>
        </w:rPr>
        <w:t xml:space="preserve">判断避免在 </w:t>
      </w:r>
      <w:r>
        <w:rPr>
          <w:rFonts w:hint="default" w:ascii="Noto Sans" w:hAnsi="Noto Sans" w:eastAsia="Noto Sans" w:cs="Noto Sans"/>
          <w:color w:val="333333"/>
        </w:rPr>
        <w:t xml:space="preserve">WHERE </w:t>
      </w:r>
      <w:r>
        <w:rPr>
          <w:rFonts w:hint="default" w:ascii="Noto Sans" w:hAnsi="Noto Sans" w:eastAsia="Noto Sans" w:cs="Noto Sans"/>
          <w:color w:val="333333"/>
          <w:spacing w:val="15"/>
        </w:rPr>
        <w:t xml:space="preserve"> </w:t>
      </w:r>
      <w:r>
        <w:rPr>
          <w:color w:val="333333"/>
        </w:rPr>
        <w:t>中使用</w:t>
      </w:r>
      <w:r>
        <w:rPr>
          <w:rFonts w:hint="default" w:ascii="Noto Sans" w:hAnsi="Noto Sans" w:eastAsia="Noto Sans" w:cs="Noto Sans"/>
          <w:color w:val="333333"/>
        </w:rPr>
        <w:t>!</w:t>
      </w:r>
      <w:r>
        <w:rPr>
          <w:color w:val="333333"/>
        </w:rPr>
        <w:t>或</w:t>
      </w:r>
      <w:r>
        <w:rPr>
          <w:rFonts w:hint="default" w:ascii="Noto Sans" w:hAnsi="Noto Sans" w:eastAsia="Noto Sans" w:cs="Noto Sans"/>
          <w:color w:val="333333"/>
        </w:rPr>
        <w:t>&gt;</w:t>
      </w:r>
      <w:r>
        <w:rPr>
          <w:color w:val="333333"/>
        </w:rPr>
        <w:t>操作符</w:t>
      </w:r>
    </w:p>
    <w:p>
      <w:pPr>
        <w:pStyle w:val="4"/>
        <w:spacing w:before="71" w:line="290" w:lineRule="auto"/>
        <w:ind w:left="345" w:right="6099"/>
        <w:jc w:val="left"/>
      </w:pPr>
      <w:r>
        <w:rPr>
          <w:rFonts w:hint="default" w:ascii="Noto Sans" w:hAnsi="Noto Sans" w:eastAsia="Noto Sans" w:cs="Noto Sans"/>
          <w:color w:val="333333"/>
        </w:rPr>
        <w:t xml:space="preserve">7. </w:t>
      </w:r>
      <w:r>
        <w:rPr>
          <w:color w:val="333333"/>
        </w:rPr>
        <w:t xml:space="preserve">使用 </w:t>
      </w:r>
      <w:r>
        <w:rPr>
          <w:rFonts w:hint="default" w:ascii="Noto Sans" w:hAnsi="Noto Sans" w:eastAsia="Noto Sans" w:cs="Noto Sans"/>
          <w:color w:val="333333"/>
        </w:rPr>
        <w:t xml:space="preserve">BETWEEN AND </w:t>
      </w:r>
      <w:r>
        <w:rPr>
          <w:color w:val="333333"/>
        </w:rPr>
        <w:t>替代</w:t>
      </w:r>
      <w:r>
        <w:rPr>
          <w:color w:val="333333"/>
          <w:spacing w:val="38"/>
        </w:rPr>
        <w:t xml:space="preserve"> </w:t>
      </w:r>
      <w:r>
        <w:rPr>
          <w:rFonts w:hint="default" w:ascii="Noto Sans" w:hAnsi="Noto Sans" w:eastAsia="Noto Sans" w:cs="Noto Sans"/>
          <w:color w:val="333333"/>
        </w:rPr>
        <w:t>IN</w:t>
      </w:r>
      <w:r>
        <w:rPr>
          <w:rFonts w:hint="default" w:ascii="Noto Sans" w:hAnsi="Noto Sans" w:eastAsia="Noto Sans" w:cs="Noto Sans"/>
          <w:color w:val="333333"/>
          <w:w w:val="96"/>
        </w:rPr>
        <w:t xml:space="preserve"> </w:t>
      </w:r>
      <w:r>
        <w:rPr>
          <w:rFonts w:hint="default" w:ascii="Noto Sans" w:hAnsi="Noto Sans" w:eastAsia="Noto Sans" w:cs="Noto Sans"/>
          <w:color w:val="333333"/>
        </w:rPr>
        <w:t xml:space="preserve">8. </w:t>
      </w:r>
      <w:r>
        <w:rPr>
          <w:rFonts w:hint="default" w:ascii="Noto Sans" w:hAnsi="Noto Sans" w:eastAsia="Noto Sans" w:cs="Noto Sans"/>
          <w:color w:val="333333"/>
          <w:spacing w:val="4"/>
        </w:rPr>
        <w:t xml:space="preserve"> </w:t>
      </w:r>
      <w:r>
        <w:rPr>
          <w:color w:val="333333"/>
        </w:rPr>
        <w:t>为搜索字段创建索引</w:t>
      </w:r>
    </w:p>
    <w:p>
      <w:pPr>
        <w:pStyle w:val="4"/>
        <w:spacing w:before="16" w:line="240" w:lineRule="auto"/>
        <w:ind w:left="345" w:right="217"/>
        <w:jc w:val="left"/>
      </w:pPr>
      <w:r>
        <w:rPr>
          <w:rFonts w:hint="default" w:ascii="Noto Sans" w:hAnsi="Noto Sans" w:eastAsia="Noto Sans" w:cs="Noto Sans"/>
          <w:color w:val="333333"/>
        </w:rPr>
        <w:t xml:space="preserve">9.  </w:t>
      </w:r>
      <w:r>
        <w:rPr>
          <w:color w:val="333333"/>
        </w:rPr>
        <w:t>选择正确的存储引擎，</w:t>
      </w:r>
      <w:r>
        <w:rPr>
          <w:rFonts w:hint="default" w:ascii="Noto Sans" w:hAnsi="Noto Sans" w:eastAsia="Noto Sans" w:cs="Noto Sans"/>
          <w:color w:val="333333"/>
        </w:rPr>
        <w:t>InnoDB</w:t>
      </w:r>
      <w:r>
        <w:rPr>
          <w:color w:val="333333"/>
        </w:rPr>
        <w:t>、</w:t>
      </w:r>
      <w:r>
        <w:rPr>
          <w:rFonts w:hint="default" w:ascii="Noto Sans" w:hAnsi="Noto Sans" w:eastAsia="Noto Sans" w:cs="Noto Sans"/>
          <w:color w:val="333333"/>
        </w:rPr>
        <w:t>MyISAM</w:t>
      </w:r>
      <w:r>
        <w:rPr>
          <w:color w:val="333333"/>
        </w:rPr>
        <w:t>、</w:t>
      </w:r>
      <w:r>
        <w:rPr>
          <w:rFonts w:hint="default" w:ascii="Noto Sans" w:hAnsi="Noto Sans" w:eastAsia="Noto Sans" w:cs="Noto Sans"/>
          <w:color w:val="333333"/>
        </w:rPr>
        <w:t xml:space="preserve">MEMORY  </w:t>
      </w:r>
      <w:r>
        <w:rPr>
          <w:color w:val="333333"/>
        </w:rPr>
        <w:t>等</w:t>
      </w:r>
    </w:p>
    <w:p>
      <w:pPr>
        <w:pStyle w:val="4"/>
        <w:spacing w:before="86" w:line="240" w:lineRule="auto"/>
        <w:ind w:left="234" w:right="217"/>
        <w:jc w:val="left"/>
      </w:pPr>
      <w:r>
        <w:rPr>
          <w:rFonts w:hint="default" w:ascii="Noto Sans" w:hAnsi="Noto Sans" w:eastAsia="Noto Sans" w:cs="Noto Sans"/>
          <w:color w:val="333333"/>
        </w:rPr>
        <w:t xml:space="preserve">10.  </w:t>
      </w:r>
      <w:r>
        <w:rPr>
          <w:color w:val="333333"/>
        </w:rPr>
        <w:t xml:space="preserve">使用 </w:t>
      </w:r>
      <w:r>
        <w:rPr>
          <w:rFonts w:hint="default" w:ascii="Noto Sans" w:hAnsi="Noto Sans" w:eastAsia="Noto Sans" w:cs="Noto Sans"/>
          <w:color w:val="333333"/>
        </w:rPr>
        <w:t>LIKE%abc%</w:t>
      </w:r>
      <w:r>
        <w:rPr>
          <w:color w:val="333333"/>
        </w:rPr>
        <w:t xml:space="preserve">不会走索引，而使用 </w:t>
      </w:r>
      <w:r>
        <w:rPr>
          <w:rFonts w:hint="default" w:ascii="Noto Sans" w:hAnsi="Noto Sans" w:eastAsia="Noto Sans" w:cs="Noto Sans"/>
          <w:color w:val="333333"/>
        </w:rPr>
        <w:t>LIKE  abc%</w:t>
      </w:r>
      <w:r>
        <w:rPr>
          <w:color w:val="333333"/>
        </w:rPr>
        <w:t>会走索引。</w:t>
      </w:r>
    </w:p>
    <w:p>
      <w:pPr>
        <w:pStyle w:val="4"/>
        <w:spacing w:before="96" w:line="316" w:lineRule="exact"/>
        <w:ind w:left="560" w:right="440" w:hanging="326"/>
        <w:jc w:val="left"/>
      </w:pPr>
      <w:r>
        <w:rPr>
          <w:rFonts w:hint="default" w:ascii="Noto Sans" w:hAnsi="Noto Sans" w:eastAsia="Noto Sans" w:cs="Noto Sans"/>
          <w:color w:val="333333"/>
        </w:rPr>
        <w:t>11.</w:t>
      </w:r>
      <w:r>
        <w:rPr>
          <w:rFonts w:hint="default" w:ascii="Noto Sans" w:hAnsi="Noto Sans" w:eastAsia="Noto Sans" w:cs="Noto Sans"/>
          <w:color w:val="333333"/>
          <w:spacing w:val="47"/>
        </w:rPr>
        <w:t xml:space="preserve"> </w:t>
      </w:r>
      <w:r>
        <w:rPr>
          <w:color w:val="333333"/>
        </w:rPr>
        <w:t>对于枚举类型的字段</w:t>
      </w:r>
      <w:r>
        <w:rPr>
          <w:rFonts w:hint="default" w:ascii="Noto Sans" w:hAnsi="Noto Sans" w:eastAsia="Noto Sans" w:cs="Noto Sans"/>
          <w:color w:val="333333"/>
        </w:rPr>
        <w:t>(</w:t>
      </w:r>
      <w:r>
        <w:rPr>
          <w:color w:val="333333"/>
        </w:rPr>
        <w:t>即有固定罗列值的字段</w:t>
      </w:r>
      <w:r>
        <w:rPr>
          <w:rFonts w:hint="default" w:ascii="Noto Sans" w:hAnsi="Noto Sans" w:eastAsia="Noto Sans" w:cs="Noto Sans"/>
          <w:color w:val="333333"/>
        </w:rPr>
        <w:t>)</w:t>
      </w:r>
      <w:r>
        <w:rPr>
          <w:color w:val="333333"/>
        </w:rPr>
        <w:t>，建议使用</w:t>
      </w:r>
      <w:r>
        <w:rPr>
          <w:color w:val="333333"/>
          <w:spacing w:val="40"/>
        </w:rPr>
        <w:t xml:space="preserve"> </w:t>
      </w:r>
      <w:r>
        <w:rPr>
          <w:rFonts w:hint="default" w:ascii="Noto Sans" w:hAnsi="Noto Sans" w:eastAsia="Noto Sans" w:cs="Noto Sans"/>
          <w:color w:val="333333"/>
        </w:rPr>
        <w:t>ENUM</w:t>
      </w:r>
      <w:r>
        <w:rPr>
          <w:rFonts w:hint="default" w:ascii="Noto Sans" w:hAnsi="Noto Sans" w:eastAsia="Noto Sans" w:cs="Noto Sans"/>
          <w:color w:val="333333"/>
          <w:spacing w:val="47"/>
        </w:rPr>
        <w:t xml:space="preserve"> </w:t>
      </w:r>
      <w:r>
        <w:rPr>
          <w:color w:val="333333"/>
        </w:rPr>
        <w:t>而不是</w:t>
      </w:r>
      <w:r>
        <w:rPr>
          <w:color w:val="333333"/>
          <w:spacing w:val="40"/>
        </w:rPr>
        <w:t xml:space="preserve"> </w:t>
      </w:r>
      <w:r>
        <w:rPr>
          <w:rFonts w:hint="default" w:ascii="Noto Sans" w:hAnsi="Noto Sans" w:eastAsia="Noto Sans" w:cs="Noto Sans"/>
          <w:color w:val="333333"/>
        </w:rPr>
        <w:t>VARCHAR</w:t>
      </w:r>
      <w:r>
        <w:rPr>
          <w:color w:val="333333"/>
        </w:rPr>
        <w:t>，如性别、星</w:t>
      </w:r>
      <w:r>
        <w:rPr>
          <w:color w:val="333333"/>
          <w:spacing w:val="-52"/>
        </w:rPr>
        <w:t xml:space="preserve"> </w:t>
      </w:r>
      <w:r>
        <w:rPr>
          <w:color w:val="333333"/>
          <w:w w:val="105"/>
        </w:rPr>
        <w:t>期、类型、类别等。</w:t>
      </w:r>
    </w:p>
    <w:p>
      <w:pPr>
        <w:pStyle w:val="4"/>
        <w:spacing w:before="63" w:line="240" w:lineRule="auto"/>
        <w:ind w:left="234" w:right="217"/>
        <w:jc w:val="left"/>
      </w:pPr>
      <w:r>
        <w:rPr>
          <w:rFonts w:hint="default" w:ascii="Noto Sans" w:hAnsi="Noto Sans" w:eastAsia="Noto Sans" w:cs="Noto Sans"/>
          <w:color w:val="333333"/>
          <w:w w:val="105"/>
        </w:rPr>
        <w:t>12.</w:t>
      </w:r>
      <w:r>
        <w:rPr>
          <w:rFonts w:hint="default" w:ascii="Noto Sans" w:hAnsi="Noto Sans" w:eastAsia="Noto Sans" w:cs="Noto Sans"/>
          <w:color w:val="333333"/>
          <w:spacing w:val="-17"/>
          <w:w w:val="105"/>
        </w:rPr>
        <w:t xml:space="preserve"> </w:t>
      </w:r>
      <w:r>
        <w:rPr>
          <w:color w:val="333333"/>
          <w:w w:val="105"/>
        </w:rPr>
        <w:t>拆分大的</w:t>
      </w:r>
      <w:r>
        <w:rPr>
          <w:color w:val="333333"/>
          <w:spacing w:val="-25"/>
          <w:w w:val="105"/>
        </w:rPr>
        <w:t xml:space="preserve"> </w:t>
      </w:r>
      <w:r>
        <w:rPr>
          <w:rFonts w:hint="default" w:ascii="Noto Sans" w:hAnsi="Noto Sans" w:eastAsia="Noto Sans" w:cs="Noto Sans"/>
          <w:color w:val="333333"/>
          <w:w w:val="105"/>
        </w:rPr>
        <w:t>DELETE</w:t>
      </w:r>
      <w:r>
        <w:rPr>
          <w:rFonts w:hint="default" w:ascii="Noto Sans" w:hAnsi="Noto Sans" w:eastAsia="Noto Sans" w:cs="Noto Sans"/>
          <w:color w:val="333333"/>
          <w:spacing w:val="-17"/>
          <w:w w:val="105"/>
        </w:rPr>
        <w:t xml:space="preserve"> </w:t>
      </w:r>
      <w:r>
        <w:rPr>
          <w:color w:val="333333"/>
          <w:w w:val="105"/>
        </w:rPr>
        <w:t>或</w:t>
      </w:r>
      <w:r>
        <w:rPr>
          <w:color w:val="333333"/>
          <w:spacing w:val="-25"/>
          <w:w w:val="105"/>
        </w:rPr>
        <w:t xml:space="preserve"> </w:t>
      </w:r>
      <w:r>
        <w:rPr>
          <w:rFonts w:hint="default" w:ascii="Noto Sans" w:hAnsi="Noto Sans" w:eastAsia="Noto Sans" w:cs="Noto Sans"/>
          <w:color w:val="333333"/>
          <w:w w:val="105"/>
        </w:rPr>
        <w:t>INSERT</w:t>
      </w:r>
      <w:r>
        <w:rPr>
          <w:rFonts w:hint="default" w:ascii="Noto Sans" w:hAnsi="Noto Sans" w:eastAsia="Noto Sans" w:cs="Noto Sans"/>
          <w:color w:val="333333"/>
          <w:spacing w:val="-17"/>
          <w:w w:val="105"/>
        </w:rPr>
        <w:t xml:space="preserve"> </w:t>
      </w:r>
      <w:r>
        <w:rPr>
          <w:color w:val="333333"/>
          <w:w w:val="105"/>
        </w:rPr>
        <w:t>语句</w:t>
      </w:r>
    </w:p>
    <w:p>
      <w:pPr>
        <w:pStyle w:val="4"/>
        <w:spacing w:before="71" w:line="240" w:lineRule="auto"/>
        <w:ind w:left="234" w:right="217"/>
        <w:jc w:val="left"/>
      </w:pPr>
      <w:r>
        <w:rPr>
          <w:rFonts w:hint="default" w:ascii="Noto Sans" w:hAnsi="Noto Sans" w:eastAsia="Noto Sans" w:cs="Noto Sans"/>
          <w:color w:val="333333"/>
        </w:rPr>
        <w:t xml:space="preserve">13.   </w:t>
      </w:r>
      <w:r>
        <w:rPr>
          <w:color w:val="333333"/>
        </w:rPr>
        <w:t xml:space="preserve">选择合适的字段类型，选择标准是尽可能小、尽可能定长、尽可能使用整 </w:t>
      </w:r>
      <w:r>
        <w:rPr>
          <w:color w:val="333333"/>
          <w:spacing w:val="24"/>
        </w:rPr>
        <w:t xml:space="preserve"> </w:t>
      </w:r>
      <w:r>
        <w:rPr>
          <w:color w:val="333333"/>
        </w:rPr>
        <w:t>数。</w:t>
      </w:r>
    </w:p>
    <w:p>
      <w:pPr>
        <w:pStyle w:val="4"/>
        <w:spacing w:before="86" w:line="240" w:lineRule="auto"/>
        <w:ind w:left="234" w:right="217"/>
        <w:jc w:val="left"/>
        <w:rPr>
          <w:rFonts w:hint="default" w:ascii="Noto Sans" w:hAnsi="Noto Sans" w:eastAsia="Noto Sans" w:cs="Noto Sans"/>
        </w:rPr>
      </w:pPr>
      <w:r>
        <w:rPr>
          <w:rFonts w:hint="default" w:ascii="Noto Sans" w:hAnsi="Noto Sans" w:eastAsia="Noto Sans" w:cs="Noto Sans"/>
          <w:color w:val="333333"/>
          <w:w w:val="105"/>
        </w:rPr>
        <w:t>14.</w:t>
      </w:r>
      <w:r>
        <w:rPr>
          <w:rFonts w:hint="default" w:ascii="Noto Sans" w:hAnsi="Noto Sans" w:eastAsia="Noto Sans" w:cs="Noto Sans"/>
          <w:color w:val="333333"/>
          <w:spacing w:val="-24"/>
          <w:w w:val="105"/>
        </w:rPr>
        <w:t xml:space="preserve"> </w:t>
      </w:r>
      <w:r>
        <w:rPr>
          <w:color w:val="333333"/>
          <w:w w:val="105"/>
        </w:rPr>
        <w:t>字段设计尽可能使用</w:t>
      </w:r>
      <w:r>
        <w:rPr>
          <w:color w:val="333333"/>
          <w:spacing w:val="-31"/>
          <w:w w:val="105"/>
        </w:rPr>
        <w:t xml:space="preserve"> </w:t>
      </w:r>
      <w:r>
        <w:rPr>
          <w:rFonts w:hint="default" w:ascii="Noto Sans" w:hAnsi="Noto Sans" w:eastAsia="Noto Sans" w:cs="Noto Sans"/>
          <w:color w:val="333333"/>
          <w:w w:val="105"/>
        </w:rPr>
        <w:t>NOT</w:t>
      </w:r>
      <w:r>
        <w:rPr>
          <w:rFonts w:hint="default" w:ascii="Noto Sans" w:hAnsi="Noto Sans" w:eastAsia="Noto Sans" w:cs="Noto Sans"/>
          <w:color w:val="333333"/>
          <w:spacing w:val="-24"/>
          <w:w w:val="105"/>
        </w:rPr>
        <w:t xml:space="preserve"> </w:t>
      </w:r>
      <w:r>
        <w:rPr>
          <w:rFonts w:hint="default" w:ascii="Noto Sans" w:hAnsi="Noto Sans" w:eastAsia="Noto Sans" w:cs="Noto Sans"/>
          <w:color w:val="333333"/>
          <w:w w:val="105"/>
        </w:rPr>
        <w:t>NULL</w:t>
      </w:r>
    </w:p>
    <w:p>
      <w:pPr>
        <w:pStyle w:val="4"/>
        <w:spacing w:before="71" w:line="240" w:lineRule="auto"/>
        <w:ind w:left="234" w:right="217"/>
        <w:jc w:val="left"/>
      </w:pPr>
      <w:r>
        <w:rPr>
          <w:rFonts w:hint="default" w:ascii="Noto Sans" w:hAnsi="Noto Sans" w:eastAsia="Noto Sans" w:cs="Noto Sans"/>
          <w:color w:val="333333"/>
        </w:rPr>
        <w:t xml:space="preserve">15. </w:t>
      </w:r>
      <w:r>
        <w:rPr>
          <w:rFonts w:hint="default" w:ascii="Noto Sans" w:hAnsi="Noto Sans" w:eastAsia="Noto Sans" w:cs="Noto Sans"/>
          <w:color w:val="333333"/>
          <w:spacing w:val="26"/>
        </w:rPr>
        <w:t xml:space="preserve"> </w:t>
      </w:r>
      <w:r>
        <w:rPr>
          <w:color w:val="333333"/>
        </w:rPr>
        <w:t>进行水平切割或者垂直分割</w:t>
      </w:r>
    </w:p>
    <w:p>
      <w:pPr>
        <w:spacing w:after="0" w:line="240" w:lineRule="auto"/>
        <w:jc w:val="left"/>
        <w:sectPr>
          <w:pgSz w:w="11900" w:h="16840"/>
          <w:pgMar w:top="520" w:right="1360" w:bottom="280" w:left="1380" w:header="720" w:footer="720" w:gutter="0"/>
          <w:cols w:space="720" w:num="1"/>
        </w:sectPr>
      </w:pPr>
    </w:p>
    <w:p>
      <w:pPr>
        <w:pStyle w:val="3"/>
        <w:tabs>
          <w:tab w:val="left" w:pos="9049"/>
        </w:tabs>
        <w:spacing w:line="441" w:lineRule="exact"/>
        <w:ind w:right="0"/>
        <w:jc w:val="both"/>
        <w:rPr>
          <w:b w:val="0"/>
          <w:bCs w:val="0"/>
        </w:rPr>
      </w:pPr>
      <w:bookmarkStart w:id="261" w:name="什么叫外链接？ "/>
      <w:bookmarkEnd w:id="261"/>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什么叫外链接？</w:t>
      </w:r>
      <w:r>
        <w:rPr>
          <w:color w:val="333333"/>
          <w:u w:val="single" w:color="EDEDED"/>
        </w:rPr>
        <w:tab/>
      </w:r>
    </w:p>
    <w:p>
      <w:pPr>
        <w:pStyle w:val="4"/>
        <w:spacing w:before="177" w:line="223" w:lineRule="auto"/>
        <w:ind w:right="161"/>
        <w:jc w:val="both"/>
      </w:pPr>
      <w:r>
        <w:rPr>
          <w:color w:val="333333"/>
        </w:rPr>
        <w:t>外连接分为三种，分别是是左外连接</w:t>
      </w:r>
      <w:r>
        <w:rPr>
          <w:rFonts w:hint="default" w:ascii="Noto Sans" w:hAnsi="Noto Sans" w:eastAsia="Noto Sans" w:cs="Noto Sans"/>
          <w:color w:val="333333"/>
        </w:rPr>
        <w:t>(LEFT</w:t>
      </w:r>
      <w:r>
        <w:rPr>
          <w:rFonts w:hint="default" w:ascii="Noto Sans" w:hAnsi="Noto Sans" w:eastAsia="Noto Sans" w:cs="Noto Sans"/>
          <w:color w:val="333333"/>
          <w:spacing w:val="11"/>
        </w:rPr>
        <w:t xml:space="preserve"> </w:t>
      </w:r>
      <w:r>
        <w:rPr>
          <w:rFonts w:hint="default" w:ascii="Noto Sans" w:hAnsi="Noto Sans" w:eastAsia="Noto Sans" w:cs="Noto Sans"/>
          <w:color w:val="333333"/>
        </w:rPr>
        <w:t>OUTER</w:t>
      </w:r>
      <w:r>
        <w:rPr>
          <w:rFonts w:hint="default" w:ascii="Noto Sans" w:hAnsi="Noto Sans" w:eastAsia="Noto Sans" w:cs="Noto Sans"/>
          <w:color w:val="333333"/>
          <w:spacing w:val="11"/>
        </w:rPr>
        <w:t xml:space="preserve"> </w:t>
      </w:r>
      <w:r>
        <w:rPr>
          <w:rFonts w:hint="default" w:ascii="Noto Sans" w:hAnsi="Noto Sans" w:eastAsia="Noto Sans" w:cs="Noto Sans"/>
          <w:color w:val="333333"/>
        </w:rPr>
        <w:t>J0IN</w:t>
      </w:r>
      <w:r>
        <w:rPr>
          <w:rFonts w:hint="default" w:ascii="Noto Sans" w:hAnsi="Noto Sans" w:eastAsia="Noto Sans" w:cs="Noto Sans"/>
          <w:color w:val="333333"/>
          <w:spacing w:val="11"/>
        </w:rPr>
        <w:t xml:space="preserve"> </w:t>
      </w:r>
      <w:r>
        <w:rPr>
          <w:color w:val="333333"/>
        </w:rPr>
        <w:t>或</w:t>
      </w:r>
      <w:r>
        <w:rPr>
          <w:color w:val="333333"/>
          <w:spacing w:val="4"/>
        </w:rPr>
        <w:t xml:space="preserve"> </w:t>
      </w:r>
      <w:r>
        <w:rPr>
          <w:rFonts w:hint="default" w:ascii="Noto Sans" w:hAnsi="Noto Sans" w:eastAsia="Noto Sans" w:cs="Noto Sans"/>
          <w:color w:val="333333"/>
        </w:rPr>
        <w:t>LEFT</w:t>
      </w:r>
      <w:r>
        <w:rPr>
          <w:rFonts w:hint="default" w:ascii="Noto Sans" w:hAnsi="Noto Sans" w:eastAsia="Noto Sans" w:cs="Noto Sans"/>
          <w:color w:val="333333"/>
          <w:spacing w:val="11"/>
        </w:rPr>
        <w:t xml:space="preserve"> </w:t>
      </w:r>
      <w:r>
        <w:rPr>
          <w:rFonts w:hint="default" w:ascii="Noto Sans" w:hAnsi="Noto Sans" w:eastAsia="Noto Sans" w:cs="Noto Sans"/>
          <w:color w:val="333333"/>
        </w:rPr>
        <w:t>JOIN</w:t>
      </w:r>
      <w:r>
        <w:rPr>
          <w:rFonts w:hint="default" w:ascii="Noto Sans" w:hAnsi="Noto Sans" w:eastAsia="Noto Sans" w:cs="Noto Sans"/>
          <w:color w:val="333333"/>
          <w:spacing w:val="11"/>
        </w:rPr>
        <w:t xml:space="preserve"> </w:t>
      </w:r>
      <w:r>
        <w:rPr>
          <w:color w:val="333333"/>
        </w:rPr>
        <w:t>右外连</w:t>
      </w:r>
      <w:r>
        <w:rPr>
          <w:color w:val="333333"/>
          <w:spacing w:val="4"/>
        </w:rPr>
        <w:t xml:space="preserve"> </w:t>
      </w:r>
      <w:r>
        <w:rPr>
          <w:color w:val="333333"/>
        </w:rPr>
        <w:t>接</w:t>
      </w:r>
      <w:r>
        <w:rPr>
          <w:rFonts w:hint="default" w:ascii="Noto Sans" w:hAnsi="Noto Sans" w:eastAsia="Noto Sans" w:cs="Noto Sans"/>
          <w:color w:val="333333"/>
        </w:rPr>
        <w:t>(RIGHT</w:t>
      </w:r>
      <w:r>
        <w:rPr>
          <w:rFonts w:hint="default" w:ascii="Noto Sans" w:hAnsi="Noto Sans" w:eastAsia="Noto Sans" w:cs="Noto Sans"/>
          <w:color w:val="333333"/>
          <w:spacing w:val="11"/>
        </w:rPr>
        <w:t xml:space="preserve"> </w:t>
      </w:r>
      <w:r>
        <w:rPr>
          <w:rFonts w:hint="default" w:ascii="Noto Sans" w:hAnsi="Noto Sans" w:eastAsia="Noto Sans" w:cs="Noto Sans"/>
          <w:color w:val="333333"/>
        </w:rPr>
        <w:t>OUTER</w:t>
      </w:r>
      <w:r>
        <w:rPr>
          <w:rFonts w:hint="default" w:ascii="Noto Sans" w:hAnsi="Noto Sans" w:eastAsia="Noto Sans" w:cs="Noto Sans"/>
          <w:color w:val="333333"/>
          <w:spacing w:val="11"/>
        </w:rPr>
        <w:t xml:space="preserve"> </w:t>
      </w:r>
      <w:r>
        <w:rPr>
          <w:rFonts w:hint="default" w:ascii="Noto Sans" w:hAnsi="Noto Sans" w:eastAsia="Noto Sans" w:cs="Noto Sans"/>
          <w:color w:val="333333"/>
        </w:rPr>
        <w:t>JOIN</w:t>
      </w:r>
      <w:r>
        <w:rPr>
          <w:rFonts w:hint="default" w:ascii="Noto Sans" w:hAnsi="Noto Sans" w:eastAsia="Noto Sans" w:cs="Noto Sans"/>
          <w:color w:val="333333"/>
          <w:spacing w:val="11"/>
        </w:rPr>
        <w:t xml:space="preserve"> </w:t>
      </w:r>
      <w:r>
        <w:rPr>
          <w:color w:val="333333"/>
        </w:rPr>
        <w:t>或</w:t>
      </w:r>
      <w:r>
        <w:rPr>
          <w:color w:val="333333"/>
          <w:spacing w:val="-29"/>
        </w:rPr>
        <w:t xml:space="preserve"> </w:t>
      </w:r>
      <w:r>
        <w:rPr>
          <w:rFonts w:hint="default" w:ascii="Noto Sans" w:hAnsi="Noto Sans" w:eastAsia="Noto Sans" w:cs="Noto Sans"/>
          <w:color w:val="333333"/>
        </w:rPr>
        <w:t>RIC</w:t>
      </w:r>
      <w:r>
        <w:rPr>
          <w:rFonts w:hint="default" w:ascii="Noto Sans" w:hAnsi="Noto Sans" w:eastAsia="Noto Sans" w:cs="Noto Sans"/>
          <w:color w:val="333333"/>
          <w:spacing w:val="16"/>
        </w:rPr>
        <w:t xml:space="preserve"> </w:t>
      </w:r>
      <w:r>
        <w:rPr>
          <w:rFonts w:hint="default" w:ascii="Noto Sans" w:hAnsi="Noto Sans" w:eastAsia="Noto Sans" w:cs="Noto Sans"/>
          <w:color w:val="333333"/>
        </w:rPr>
        <w:t>GHT</w:t>
      </w:r>
      <w:r>
        <w:rPr>
          <w:rFonts w:hint="default" w:ascii="Noto Sans" w:hAnsi="Noto Sans" w:eastAsia="Noto Sans" w:cs="Noto Sans"/>
          <w:color w:val="333333"/>
          <w:spacing w:val="16"/>
        </w:rPr>
        <w:t xml:space="preserve"> </w:t>
      </w:r>
      <w:r>
        <w:rPr>
          <w:rFonts w:hint="default" w:ascii="Noto Sans" w:hAnsi="Noto Sans" w:eastAsia="Noto Sans" w:cs="Noto Sans"/>
          <w:color w:val="333333"/>
        </w:rPr>
        <w:t>JOIN</w:t>
      </w:r>
      <w:r>
        <w:rPr>
          <w:color w:val="333333"/>
        </w:rPr>
        <w:t>、全外连接</w:t>
      </w:r>
      <w:r>
        <w:rPr>
          <w:rFonts w:hint="default" w:ascii="Noto Sans" w:hAnsi="Noto Sans" w:eastAsia="Noto Sans" w:cs="Noto Sans"/>
          <w:color w:val="333333"/>
        </w:rPr>
        <w:t>(FULL</w:t>
      </w:r>
      <w:r>
        <w:rPr>
          <w:rFonts w:hint="default" w:ascii="Noto Sans" w:hAnsi="Noto Sans" w:eastAsia="Noto Sans" w:cs="Noto Sans"/>
          <w:color w:val="333333"/>
          <w:spacing w:val="16"/>
        </w:rPr>
        <w:t xml:space="preserve"> </w:t>
      </w:r>
      <w:r>
        <w:rPr>
          <w:rFonts w:hint="default" w:ascii="Noto Sans" w:hAnsi="Noto Sans" w:eastAsia="Noto Sans" w:cs="Noto Sans"/>
          <w:color w:val="333333"/>
        </w:rPr>
        <w:t>OUTER</w:t>
      </w:r>
      <w:r>
        <w:rPr>
          <w:rFonts w:hint="default" w:ascii="Noto Sans" w:hAnsi="Noto Sans" w:eastAsia="Noto Sans" w:cs="Noto Sans"/>
          <w:color w:val="333333"/>
          <w:spacing w:val="16"/>
        </w:rPr>
        <w:t xml:space="preserve"> </w:t>
      </w:r>
      <w:r>
        <w:rPr>
          <w:rFonts w:hint="default" w:ascii="Noto Sans" w:hAnsi="Noto Sans" w:eastAsia="Noto Sans" w:cs="Noto Sans"/>
          <w:color w:val="333333"/>
        </w:rPr>
        <w:t>JOIN</w:t>
      </w:r>
      <w:r>
        <w:rPr>
          <w:rFonts w:hint="default" w:ascii="Noto Sans" w:hAnsi="Noto Sans" w:eastAsia="Noto Sans" w:cs="Noto Sans"/>
          <w:color w:val="333333"/>
          <w:spacing w:val="16"/>
        </w:rPr>
        <w:t xml:space="preserve"> </w:t>
      </w:r>
      <w:r>
        <w:rPr>
          <w:color w:val="333333"/>
        </w:rPr>
        <w:t>或</w:t>
      </w:r>
      <w:r>
        <w:rPr>
          <w:color w:val="333333"/>
          <w:spacing w:val="9"/>
        </w:rPr>
        <w:t xml:space="preserve"> </w:t>
      </w:r>
      <w:r>
        <w:rPr>
          <w:rFonts w:hint="default" w:ascii="Noto Sans" w:hAnsi="Noto Sans" w:eastAsia="Noto Sans" w:cs="Noto Sans"/>
          <w:color w:val="333333"/>
        </w:rPr>
        <w:t>FULLJOIN)</w:t>
      </w:r>
      <w:r>
        <w:rPr>
          <w:color w:val="333333"/>
        </w:rPr>
        <w:t>。</w:t>
      </w:r>
      <w:r>
        <w:rPr>
          <w:color w:val="333333"/>
          <w:spacing w:val="9"/>
        </w:rPr>
        <w:t xml:space="preserve"> </w:t>
      </w:r>
      <w:r>
        <w:rPr>
          <w:color w:val="333333"/>
        </w:rPr>
        <w:t>左外连接</w:t>
      </w:r>
      <w:r>
        <w:rPr>
          <w:rFonts w:hint="default" w:ascii="Noto Sans" w:hAnsi="Noto Sans" w:eastAsia="Noto Sans" w:cs="Noto Sans"/>
          <w:color w:val="333333"/>
        </w:rPr>
        <w:t>:</w:t>
      </w:r>
      <w:r>
        <w:rPr>
          <w:color w:val="333333"/>
        </w:rPr>
        <w:t>又称为左连接，这种连接方式会</w:t>
      </w:r>
      <w:r>
        <w:rPr>
          <w:color w:val="333333"/>
          <w:spacing w:val="-37"/>
        </w:rPr>
        <w:t xml:space="preserve"> </w:t>
      </w:r>
      <w:r>
        <w:rPr>
          <w:color w:val="333333"/>
        </w:rPr>
        <w:t>显示左表不符合条件的数据行，右边</w:t>
      </w:r>
      <w:r>
        <w:rPr>
          <w:color w:val="333333"/>
          <w:spacing w:val="7"/>
        </w:rPr>
        <w:t xml:space="preserve"> </w:t>
      </w:r>
      <w:r>
        <w:rPr>
          <w:color w:val="333333"/>
        </w:rPr>
        <w:t>不符合条件的数据行直接显示</w:t>
      </w:r>
      <w:r>
        <w:rPr>
          <w:color w:val="333333"/>
          <w:spacing w:val="7"/>
        </w:rPr>
        <w:t xml:space="preserve"> </w:t>
      </w:r>
      <w:r>
        <w:rPr>
          <w:rFonts w:hint="default" w:ascii="Noto Sans" w:hAnsi="Noto Sans" w:eastAsia="Noto Sans" w:cs="Noto Sans"/>
          <w:color w:val="333333"/>
        </w:rPr>
        <w:t>NULL</w:t>
      </w:r>
      <w:r>
        <w:rPr>
          <w:color w:val="333333"/>
        </w:rPr>
        <w:t>。</w:t>
      </w:r>
      <w:r>
        <w:rPr>
          <w:color w:val="333333"/>
          <w:spacing w:val="7"/>
        </w:rPr>
        <w:t xml:space="preserve"> </w:t>
      </w:r>
      <w:r>
        <w:rPr>
          <w:color w:val="333333"/>
        </w:rPr>
        <w:t>右外连接</w:t>
      </w:r>
      <w:r>
        <w:rPr>
          <w:rFonts w:hint="default" w:ascii="Noto Sans" w:hAnsi="Noto Sans" w:eastAsia="Noto Sans" w:cs="Noto Sans"/>
          <w:color w:val="333333"/>
        </w:rPr>
        <w:t>:</w:t>
      </w:r>
      <w:r>
        <w:rPr>
          <w:color w:val="333333"/>
        </w:rPr>
        <w:t>也被称为右连接，</w:t>
      </w:r>
      <w:r>
        <w:rPr>
          <w:color w:val="333333"/>
          <w:spacing w:val="-50"/>
        </w:rPr>
        <w:t xml:space="preserve"> </w:t>
      </w:r>
      <w:r>
        <w:rPr>
          <w:color w:val="333333"/>
        </w:rPr>
        <w:t xml:space="preserve">他与左连接相对，这种连接方式会显示右表不符合   </w:t>
      </w:r>
      <w:r>
        <w:rPr>
          <w:color w:val="333333"/>
          <w:spacing w:val="45"/>
        </w:rPr>
        <w:t xml:space="preserve"> </w:t>
      </w:r>
      <w:r>
        <w:rPr>
          <w:color w:val="333333"/>
        </w:rPr>
        <w:t>条件的数据行，左表不符合条件的数据行直接显示</w:t>
      </w:r>
    </w:p>
    <w:p>
      <w:pPr>
        <w:pStyle w:val="4"/>
        <w:spacing w:before="65" w:line="240" w:lineRule="auto"/>
        <w:ind w:right="0"/>
        <w:jc w:val="both"/>
        <w:rPr>
          <w:rFonts w:hint="default" w:ascii="Noto Sans" w:hAnsi="Noto Sans" w:eastAsia="Noto Sans" w:cs="Noto Sans"/>
        </w:rPr>
      </w:pPr>
      <w:r>
        <w:rPr>
          <w:rFonts w:ascii="Noto Sans"/>
          <w:color w:val="333333"/>
        </w:rPr>
        <w:t>NULL</w:t>
      </w:r>
    </w:p>
    <w:p>
      <w:pPr>
        <w:pStyle w:val="3"/>
        <w:tabs>
          <w:tab w:val="left" w:pos="9049"/>
        </w:tabs>
        <w:spacing w:before="61" w:line="240" w:lineRule="auto"/>
        <w:ind w:right="0"/>
        <w:jc w:val="both"/>
        <w:rPr>
          <w:b w:val="0"/>
          <w:bCs w:val="0"/>
        </w:rPr>
      </w:pPr>
      <w:bookmarkStart w:id="262" w:name="什么叫内链接？ "/>
      <w:bookmarkEnd w:id="26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什么叫内链接？</w:t>
      </w:r>
      <w:r>
        <w:rPr>
          <w:color w:val="333333"/>
          <w:u w:val="single" w:color="EDEDED"/>
        </w:rPr>
        <w:tab/>
      </w:r>
    </w:p>
    <w:p>
      <w:pPr>
        <w:pStyle w:val="4"/>
        <w:spacing w:before="157" w:line="240" w:lineRule="auto"/>
        <w:ind w:right="0"/>
        <w:jc w:val="both"/>
      </w:pPr>
      <w:r>
        <w:rPr>
          <w:color w:val="333333"/>
          <w:w w:val="105"/>
        </w:rPr>
        <w:t>结合两个表中相同的字段，返回关联字段相符的记录就是内链接</w:t>
      </w:r>
    </w:p>
    <w:p>
      <w:pPr>
        <w:pStyle w:val="3"/>
        <w:tabs>
          <w:tab w:val="left" w:pos="9049"/>
        </w:tabs>
        <w:spacing w:before="67" w:line="240" w:lineRule="auto"/>
        <w:ind w:right="0"/>
        <w:jc w:val="both"/>
        <w:rPr>
          <w:b w:val="0"/>
          <w:bCs w:val="0"/>
        </w:rPr>
      </w:pPr>
      <w:bookmarkStart w:id="263" w:name="使用 union 和 union all 时需要注意些什么？  "/>
      <w:bookmarkEnd w:id="26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使用</w:t>
      </w:r>
      <w:r>
        <w:rPr>
          <w:color w:val="333333"/>
          <w:spacing w:val="-31"/>
          <w:u w:val="single" w:color="EDEDED"/>
        </w:rPr>
        <w:t xml:space="preserve"> </w:t>
      </w:r>
      <w:r>
        <w:rPr>
          <w:rFonts w:hint="default" w:ascii="Arial Black" w:hAnsi="Arial Black" w:eastAsia="Arial Black" w:cs="Arial Black"/>
          <w:b/>
          <w:bCs/>
          <w:color w:val="333333"/>
          <w:u w:val="single" w:color="EDEDED"/>
        </w:rPr>
        <w:t>union</w:t>
      </w:r>
      <w:r>
        <w:rPr>
          <w:rFonts w:hint="default" w:ascii="Arial Black" w:hAnsi="Arial Black" w:eastAsia="Arial Black" w:cs="Arial Black"/>
          <w:b/>
          <w:bCs/>
          <w:color w:val="333333"/>
          <w:spacing w:val="-43"/>
          <w:u w:val="single" w:color="EDEDED"/>
        </w:rPr>
        <w:t xml:space="preserve"> </w:t>
      </w:r>
      <w:r>
        <w:rPr>
          <w:color w:val="333333"/>
          <w:u w:val="single" w:color="EDEDED"/>
        </w:rPr>
        <w:t>和</w:t>
      </w:r>
      <w:r>
        <w:rPr>
          <w:color w:val="333333"/>
          <w:spacing w:val="-31"/>
          <w:u w:val="single" w:color="EDEDED"/>
        </w:rPr>
        <w:t xml:space="preserve"> </w:t>
      </w:r>
      <w:r>
        <w:rPr>
          <w:rFonts w:hint="default" w:ascii="Arial Black" w:hAnsi="Arial Black" w:eastAsia="Arial Black" w:cs="Arial Black"/>
          <w:b/>
          <w:bCs/>
          <w:color w:val="333333"/>
          <w:u w:val="single" w:color="EDEDED"/>
        </w:rPr>
        <w:t>union</w:t>
      </w:r>
      <w:r>
        <w:rPr>
          <w:rFonts w:hint="default" w:ascii="Arial Black" w:hAnsi="Arial Black" w:eastAsia="Arial Black" w:cs="Arial Black"/>
          <w:b/>
          <w:bCs/>
          <w:color w:val="333333"/>
          <w:spacing w:val="-43"/>
          <w:u w:val="single" w:color="EDEDED"/>
        </w:rPr>
        <w:t xml:space="preserve"> </w:t>
      </w:r>
      <w:r>
        <w:rPr>
          <w:rFonts w:hint="default" w:ascii="Arial Black" w:hAnsi="Arial Black" w:eastAsia="Arial Black" w:cs="Arial Black"/>
          <w:b/>
          <w:bCs/>
          <w:color w:val="333333"/>
          <w:u w:val="single" w:color="EDEDED"/>
        </w:rPr>
        <w:t>all</w:t>
      </w:r>
      <w:r>
        <w:rPr>
          <w:rFonts w:hint="default" w:ascii="Arial Black" w:hAnsi="Arial Black" w:eastAsia="Arial Black" w:cs="Arial Black"/>
          <w:b/>
          <w:bCs/>
          <w:color w:val="333333"/>
          <w:spacing w:val="-43"/>
          <w:u w:val="single" w:color="EDEDED"/>
        </w:rPr>
        <w:t xml:space="preserve"> </w:t>
      </w:r>
      <w:r>
        <w:rPr>
          <w:color w:val="333333"/>
          <w:u w:val="single" w:color="EDEDED"/>
        </w:rPr>
        <w:t>时需要注意些什么？</w:t>
      </w:r>
      <w:r>
        <w:rPr>
          <w:color w:val="333333"/>
          <w:u w:val="single" w:color="EDEDED"/>
        </w:rPr>
        <w:tab/>
      </w:r>
    </w:p>
    <w:p>
      <w:pPr>
        <w:pStyle w:val="4"/>
        <w:spacing w:before="152" w:line="316" w:lineRule="exact"/>
        <w:ind w:right="217" w:firstLine="50"/>
        <w:jc w:val="left"/>
      </w:pPr>
      <w:r>
        <w:rPr>
          <w:color w:val="333333"/>
        </w:rPr>
        <w:t xml:space="preserve">通过 </w:t>
      </w:r>
      <w:r>
        <w:rPr>
          <w:rFonts w:hint="default" w:ascii="Noto Sans" w:hAnsi="Noto Sans" w:eastAsia="Noto Sans" w:cs="Noto Sans"/>
          <w:color w:val="333333"/>
        </w:rPr>
        <w:t xml:space="preserve">union </w:t>
      </w:r>
      <w:r>
        <w:rPr>
          <w:color w:val="333333"/>
        </w:rPr>
        <w:t xml:space="preserve">连接的 </w:t>
      </w:r>
      <w:r>
        <w:rPr>
          <w:rFonts w:hint="default" w:ascii="Noto Sans" w:hAnsi="Noto Sans" w:eastAsia="Noto Sans" w:cs="Noto Sans"/>
          <w:color w:val="333333"/>
        </w:rPr>
        <w:t xml:space="preserve">SQL </w:t>
      </w:r>
      <w:r>
        <w:rPr>
          <w:color w:val="333333"/>
        </w:rPr>
        <w:t xml:space="preserve">分别单独取出的列数必须相同。 使用 </w:t>
      </w:r>
      <w:r>
        <w:rPr>
          <w:rFonts w:hint="default" w:ascii="Noto Sans" w:hAnsi="Noto Sans" w:eastAsia="Noto Sans" w:cs="Noto Sans"/>
          <w:color w:val="333333"/>
        </w:rPr>
        <w:t>union</w:t>
      </w:r>
      <w:r>
        <w:rPr>
          <w:rFonts w:hint="default" w:ascii="Noto Sans" w:hAnsi="Noto Sans" w:eastAsia="Noto Sans" w:cs="Noto Sans"/>
          <w:color w:val="333333"/>
          <w:spacing w:val="34"/>
        </w:rPr>
        <w:t xml:space="preserve"> </w:t>
      </w:r>
      <w:r>
        <w:rPr>
          <w:color w:val="333333"/>
        </w:rPr>
        <w:t>时，多个相等的行将会被合并，由</w:t>
      </w:r>
      <w:r>
        <w:rPr>
          <w:color w:val="333333"/>
          <w:w w:val="102"/>
        </w:rPr>
        <w:t xml:space="preserve"> </w:t>
      </w:r>
      <w:r>
        <w:rPr>
          <w:color w:val="333333"/>
        </w:rPr>
        <w:t xml:space="preserve">于合升比较耗时，一般不直接使 用 </w:t>
      </w:r>
      <w:r>
        <w:rPr>
          <w:rFonts w:hint="default" w:ascii="Noto Sans" w:hAnsi="Noto Sans" w:eastAsia="Noto Sans" w:cs="Noto Sans"/>
          <w:color w:val="333333"/>
        </w:rPr>
        <w:t xml:space="preserve">union  </w:t>
      </w:r>
      <w:r>
        <w:rPr>
          <w:color w:val="333333"/>
        </w:rPr>
        <w:t xml:space="preserve">进行合并，而是通常采用 </w:t>
      </w:r>
      <w:r>
        <w:rPr>
          <w:rFonts w:hint="default" w:ascii="Noto Sans" w:hAnsi="Noto Sans" w:eastAsia="Noto Sans" w:cs="Noto Sans"/>
          <w:color w:val="333333"/>
        </w:rPr>
        <w:t xml:space="preserve">union  all </w:t>
      </w:r>
      <w:r>
        <w:rPr>
          <w:rFonts w:hint="default" w:ascii="Noto Sans" w:hAnsi="Noto Sans" w:eastAsia="Noto Sans" w:cs="Noto Sans"/>
          <w:color w:val="333333"/>
          <w:spacing w:val="14"/>
        </w:rPr>
        <w:t xml:space="preserve"> </w:t>
      </w:r>
      <w:r>
        <w:rPr>
          <w:color w:val="333333"/>
        </w:rPr>
        <w:t>进行合并。</w:t>
      </w:r>
    </w:p>
    <w:p>
      <w:pPr>
        <w:pStyle w:val="3"/>
        <w:tabs>
          <w:tab w:val="left" w:pos="9049"/>
        </w:tabs>
        <w:spacing w:before="53" w:line="240" w:lineRule="auto"/>
        <w:ind w:right="0"/>
        <w:jc w:val="both"/>
        <w:rPr>
          <w:b w:val="0"/>
          <w:bCs w:val="0"/>
        </w:rPr>
      </w:pPr>
      <w:bookmarkStart w:id="264" w:name="MyISAM 存储引擎的特点 "/>
      <w:bookmarkEnd w:id="264"/>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MyISAM</w:t>
      </w:r>
      <w:r>
        <w:rPr>
          <w:rFonts w:hint="default" w:ascii="Arial Black" w:hAnsi="Arial Black" w:eastAsia="Arial Black" w:cs="Arial Black"/>
          <w:b/>
          <w:bCs/>
          <w:color w:val="333333"/>
          <w:spacing w:val="65"/>
          <w:w w:val="95"/>
          <w:u w:val="single" w:color="EDEDED"/>
        </w:rPr>
        <w:t xml:space="preserve"> </w:t>
      </w:r>
      <w:r>
        <w:rPr>
          <w:color w:val="333333"/>
          <w:w w:val="95"/>
          <w:u w:val="single" w:color="EDEDED"/>
        </w:rPr>
        <w:t>存储引擎的特点</w:t>
      </w:r>
      <w:r>
        <w:rPr>
          <w:color w:val="333333"/>
          <w:u w:val="single" w:color="EDEDED"/>
        </w:rPr>
        <w:tab/>
      </w:r>
    </w:p>
    <w:p>
      <w:pPr>
        <w:pStyle w:val="4"/>
        <w:spacing w:before="167" w:line="316" w:lineRule="exact"/>
        <w:ind w:right="259"/>
        <w:jc w:val="left"/>
        <w:rPr>
          <w:rFonts w:hint="default" w:ascii="Noto Sans" w:hAnsi="Noto Sans" w:eastAsia="Noto Sans" w:cs="Noto Sans"/>
        </w:rPr>
      </w:pPr>
      <w:r>
        <w:rPr>
          <w:color w:val="333333"/>
          <w:w w:val="105"/>
        </w:rPr>
        <w:t>在</w:t>
      </w:r>
      <w:r>
        <w:rPr>
          <w:color w:val="333333"/>
          <w:spacing w:val="-39"/>
          <w:w w:val="105"/>
        </w:rPr>
        <w:t xml:space="preserve"> </w:t>
      </w:r>
      <w:r>
        <w:rPr>
          <w:rFonts w:hint="default" w:ascii="Noto Sans" w:hAnsi="Noto Sans" w:eastAsia="Noto Sans" w:cs="Noto Sans"/>
          <w:color w:val="333333"/>
          <w:w w:val="105"/>
        </w:rPr>
        <w:t>5.1</w:t>
      </w:r>
      <w:r>
        <w:rPr>
          <w:rFonts w:hint="default" w:ascii="Noto Sans" w:hAnsi="Noto Sans" w:eastAsia="Noto Sans" w:cs="Noto Sans"/>
          <w:color w:val="333333"/>
          <w:spacing w:val="-32"/>
          <w:w w:val="105"/>
        </w:rPr>
        <w:t xml:space="preserve"> </w:t>
      </w:r>
      <w:r>
        <w:rPr>
          <w:color w:val="333333"/>
          <w:w w:val="105"/>
        </w:rPr>
        <w:t>版本之前，</w:t>
      </w:r>
      <w:r>
        <w:rPr>
          <w:rFonts w:hint="default" w:ascii="Noto Sans" w:hAnsi="Noto Sans" w:eastAsia="Noto Sans" w:cs="Noto Sans"/>
          <w:color w:val="333333"/>
          <w:w w:val="105"/>
        </w:rPr>
        <w:t>MyISAM</w:t>
      </w:r>
      <w:r>
        <w:rPr>
          <w:rFonts w:hint="default" w:ascii="Noto Sans" w:hAnsi="Noto Sans" w:eastAsia="Noto Sans" w:cs="Noto Sans"/>
          <w:color w:val="333333"/>
          <w:spacing w:val="-32"/>
          <w:w w:val="105"/>
        </w:rPr>
        <w:t xml:space="preserve"> </w:t>
      </w:r>
      <w:r>
        <w:rPr>
          <w:color w:val="333333"/>
          <w:w w:val="105"/>
        </w:rPr>
        <w:t>是</w:t>
      </w:r>
      <w:r>
        <w:rPr>
          <w:color w:val="333333"/>
          <w:spacing w:val="-39"/>
          <w:w w:val="105"/>
        </w:rPr>
        <w:t xml:space="preserve"> </w:t>
      </w:r>
      <w:r>
        <w:rPr>
          <w:rFonts w:hint="default" w:ascii="Noto Sans" w:hAnsi="Noto Sans" w:eastAsia="Noto Sans" w:cs="Noto Sans"/>
          <w:color w:val="333333"/>
          <w:w w:val="105"/>
        </w:rPr>
        <w:t>MySQL</w:t>
      </w:r>
      <w:r>
        <w:rPr>
          <w:rFonts w:hint="default" w:ascii="Noto Sans" w:hAnsi="Noto Sans" w:eastAsia="Noto Sans" w:cs="Noto Sans"/>
          <w:color w:val="333333"/>
          <w:spacing w:val="-32"/>
          <w:w w:val="105"/>
        </w:rPr>
        <w:t xml:space="preserve"> </w:t>
      </w:r>
      <w:r>
        <w:rPr>
          <w:color w:val="333333"/>
          <w:w w:val="105"/>
        </w:rPr>
        <w:t>的默认存储引擎，</w:t>
      </w:r>
      <w:r>
        <w:rPr>
          <w:rFonts w:hint="default" w:ascii="Noto Sans" w:hAnsi="Noto Sans" w:eastAsia="Noto Sans" w:cs="Noto Sans"/>
          <w:color w:val="333333"/>
          <w:w w:val="105"/>
        </w:rPr>
        <w:t>MylSAM</w:t>
      </w:r>
      <w:r>
        <w:rPr>
          <w:rFonts w:hint="default" w:ascii="Noto Sans" w:hAnsi="Noto Sans" w:eastAsia="Noto Sans" w:cs="Noto Sans"/>
          <w:color w:val="333333"/>
          <w:spacing w:val="-32"/>
          <w:w w:val="105"/>
        </w:rPr>
        <w:t xml:space="preserve"> </w:t>
      </w:r>
      <w:r>
        <w:rPr>
          <w:color w:val="333333"/>
          <w:w w:val="105"/>
        </w:rPr>
        <w:t>并发性比较差，使</w:t>
      </w:r>
      <w:r>
        <w:rPr>
          <w:color w:val="333333"/>
          <w:spacing w:val="-39"/>
          <w:w w:val="105"/>
        </w:rPr>
        <w:t xml:space="preserve"> </w:t>
      </w:r>
      <w:r>
        <w:rPr>
          <w:color w:val="333333"/>
          <w:w w:val="105"/>
        </w:rPr>
        <w:t>用的场景比较少主</w:t>
      </w:r>
      <w:r>
        <w:rPr>
          <w:color w:val="333333"/>
          <w:w w:val="102"/>
        </w:rPr>
        <w:t xml:space="preserve"> </w:t>
      </w:r>
      <w:r>
        <w:rPr>
          <w:color w:val="333333"/>
          <w:w w:val="105"/>
        </w:rPr>
        <w:t>要特点是</w:t>
      </w:r>
      <w:r>
        <w:rPr>
          <w:rFonts w:hint="default" w:ascii="Noto Sans" w:hAnsi="Noto Sans" w:eastAsia="Noto Sans" w:cs="Noto Sans"/>
          <w:color w:val="333333"/>
          <w:w w:val="105"/>
        </w:rPr>
        <w:t>:</w:t>
      </w:r>
    </w:p>
    <w:p>
      <w:pPr>
        <w:pStyle w:val="4"/>
        <w:spacing w:before="123" w:line="240" w:lineRule="auto"/>
        <w:ind w:left="345" w:right="217"/>
        <w:jc w:val="left"/>
      </w:pPr>
      <w:r>
        <w:rPr>
          <w:rFonts w:hint="default" w:ascii="Noto Sans" w:hAnsi="Noto Sans" w:eastAsia="Noto Sans" w:cs="Noto Sans"/>
          <w:color w:val="333333"/>
        </w:rPr>
        <w:t xml:space="preserve">1.  </w:t>
      </w:r>
      <w:r>
        <w:rPr>
          <w:color w:val="333333"/>
        </w:rPr>
        <w:t>不支持事务操作，</w:t>
      </w:r>
      <w:r>
        <w:rPr>
          <w:rFonts w:hint="default" w:ascii="Noto Sans" w:hAnsi="Noto Sans" w:eastAsia="Noto Sans" w:cs="Noto Sans"/>
          <w:color w:val="333333"/>
        </w:rPr>
        <w:t xml:space="preserve">ACID  </w:t>
      </w:r>
      <w:r>
        <w:rPr>
          <w:color w:val="333333"/>
        </w:rPr>
        <w:t xml:space="preserve">的特性也就不存在了，这一设计是为了性能和效率 </w:t>
      </w:r>
      <w:r>
        <w:rPr>
          <w:color w:val="333333"/>
          <w:spacing w:val="17"/>
        </w:rPr>
        <w:t xml:space="preserve"> </w:t>
      </w:r>
      <w:r>
        <w:rPr>
          <w:color w:val="333333"/>
        </w:rPr>
        <w:t>考虑的，</w:t>
      </w:r>
    </w:p>
    <w:p>
      <w:pPr>
        <w:pStyle w:val="4"/>
        <w:spacing w:before="71" w:line="240" w:lineRule="auto"/>
        <w:ind w:left="345" w:right="217"/>
        <w:jc w:val="left"/>
      </w:pPr>
      <w:r>
        <w:rPr>
          <w:rFonts w:hint="default" w:ascii="Noto Sans" w:hAnsi="Noto Sans" w:eastAsia="Noto Sans" w:cs="Noto Sans"/>
          <w:color w:val="333333"/>
        </w:rPr>
        <w:t xml:space="preserve">2.  </w:t>
      </w:r>
      <w:r>
        <w:rPr>
          <w:color w:val="333333"/>
        </w:rPr>
        <w:t>不支持外键操作，如果强行增加外键，</w:t>
      </w:r>
      <w:r>
        <w:rPr>
          <w:rFonts w:hint="default" w:ascii="Noto Sans" w:hAnsi="Noto Sans" w:eastAsia="Noto Sans" w:cs="Noto Sans"/>
          <w:color w:val="333333"/>
        </w:rPr>
        <w:t xml:space="preserve">MySQL  </w:t>
      </w:r>
      <w:r>
        <w:rPr>
          <w:color w:val="333333"/>
        </w:rPr>
        <w:t xml:space="preserve">不会报错，只不过外键不起作 </w:t>
      </w:r>
      <w:r>
        <w:rPr>
          <w:color w:val="333333"/>
          <w:spacing w:val="21"/>
        </w:rPr>
        <w:t xml:space="preserve"> </w:t>
      </w:r>
      <w:r>
        <w:rPr>
          <w:color w:val="333333"/>
        </w:rPr>
        <w:t>用。</w:t>
      </w:r>
    </w:p>
    <w:p>
      <w:pPr>
        <w:pStyle w:val="4"/>
        <w:spacing w:before="96" w:line="316" w:lineRule="exact"/>
        <w:ind w:left="560" w:right="217"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17"/>
        </w:rPr>
        <w:t xml:space="preserve"> </w:t>
      </w:r>
      <w:r>
        <w:rPr>
          <w:rFonts w:hint="default" w:ascii="Noto Sans" w:hAnsi="Noto Sans" w:eastAsia="Noto Sans" w:cs="Noto Sans"/>
          <w:color w:val="333333"/>
        </w:rPr>
        <w:t>MyISAM</w:t>
      </w:r>
      <w:r>
        <w:rPr>
          <w:rFonts w:hint="default" w:ascii="Noto Sans" w:hAnsi="Noto Sans" w:eastAsia="Noto Sans" w:cs="Noto Sans"/>
          <w:color w:val="333333"/>
          <w:spacing w:val="17"/>
        </w:rPr>
        <w:t xml:space="preserve"> </w:t>
      </w:r>
      <w:r>
        <w:rPr>
          <w:color w:val="333333"/>
        </w:rPr>
        <w:t>默认的锁粒度是表级锁，所以并发性能比较差，加锁比较快，锁冲</w:t>
      </w:r>
      <w:r>
        <w:rPr>
          <w:color w:val="333333"/>
          <w:spacing w:val="3"/>
        </w:rPr>
        <w:t xml:space="preserve"> </w:t>
      </w:r>
      <w:r>
        <w:rPr>
          <w:color w:val="333333"/>
        </w:rPr>
        <w:t>突比较少，不太容易发</w:t>
      </w:r>
      <w:r>
        <w:rPr>
          <w:color w:val="333333"/>
          <w:spacing w:val="-49"/>
        </w:rPr>
        <w:t xml:space="preserve"> </w:t>
      </w:r>
      <w:r>
        <w:rPr>
          <w:color w:val="333333"/>
          <w:w w:val="105"/>
        </w:rPr>
        <w:t>生死锁的情况。</w:t>
      </w:r>
    </w:p>
    <w:p>
      <w:pPr>
        <w:pStyle w:val="4"/>
        <w:spacing w:before="89" w:line="316" w:lineRule="exact"/>
        <w:ind w:left="560" w:right="217" w:hanging="215"/>
        <w:jc w:val="left"/>
      </w:pPr>
      <w:r>
        <w:rPr>
          <w:rFonts w:hint="default" w:ascii="Noto Sans" w:hAnsi="Noto Sans" w:eastAsia="Noto Sans" w:cs="Noto Sans"/>
          <w:color w:val="333333"/>
        </w:rPr>
        <w:t xml:space="preserve">4. MyISAM </w:t>
      </w:r>
      <w:r>
        <w:rPr>
          <w:color w:val="333333"/>
        </w:rPr>
        <w:t xml:space="preserve">会在磁盘上存储三个文件，文件名和表名相同，扩展名分别是 </w:t>
      </w:r>
      <w:r>
        <w:rPr>
          <w:rFonts w:hint="default" w:ascii="Noto Sans" w:hAnsi="Noto Sans" w:eastAsia="Noto Sans" w:cs="Noto Sans"/>
          <w:color w:val="333333"/>
        </w:rPr>
        <w:t>frm(</w:t>
      </w:r>
      <w:r>
        <w:rPr>
          <w:color w:val="333333"/>
        </w:rPr>
        <w:t>存储表定义</w:t>
      </w:r>
      <w:r>
        <w:rPr>
          <w:rFonts w:hint="default" w:ascii="Noto Sans" w:hAnsi="Noto Sans" w:eastAsia="Noto Sans" w:cs="Noto Sans"/>
          <w:color w:val="333333"/>
        </w:rPr>
        <w:t>)</w:t>
      </w:r>
      <w:r>
        <w:rPr>
          <w:color w:val="333333"/>
        </w:rPr>
        <w:t>、</w:t>
      </w:r>
      <w:r>
        <w:rPr>
          <w:color w:val="333333"/>
          <w:spacing w:val="46"/>
        </w:rPr>
        <w:t xml:space="preserve"> </w:t>
      </w:r>
      <w:r>
        <w:rPr>
          <w:rFonts w:hint="default" w:ascii="Noto Sans" w:hAnsi="Noto Sans" w:eastAsia="Noto Sans" w:cs="Noto Sans"/>
          <w:color w:val="333333"/>
        </w:rPr>
        <w:t>MYD(MYData</w:t>
      </w:r>
      <w:r>
        <w:rPr>
          <w:color w:val="333333"/>
        </w:rPr>
        <w:t>，存储数据</w:t>
      </w:r>
      <w:r>
        <w:rPr>
          <w:rFonts w:hint="default" w:ascii="Noto Sans" w:hAnsi="Noto Sans" w:eastAsia="Noto Sans" w:cs="Noto Sans"/>
          <w:color w:val="333333"/>
        </w:rPr>
        <w:t>)</w:t>
      </w:r>
      <w:r>
        <w:rPr>
          <w:color w:val="333333"/>
        </w:rPr>
        <w:t>、</w:t>
      </w:r>
      <w:r>
        <w:rPr>
          <w:rFonts w:hint="default" w:ascii="Noto Sans" w:hAnsi="Noto Sans" w:eastAsia="Noto Sans" w:cs="Noto Sans"/>
          <w:color w:val="333333"/>
        </w:rPr>
        <w:t>MYI(MyIndex</w:t>
      </w:r>
      <w:r>
        <w:rPr>
          <w:color w:val="333333"/>
        </w:rPr>
        <w:t>，存储索引</w:t>
      </w:r>
      <w:r>
        <w:rPr>
          <w:rFonts w:hint="default" w:ascii="Noto Sans" w:hAnsi="Noto Sans" w:eastAsia="Noto Sans" w:cs="Noto Sans"/>
          <w:color w:val="333333"/>
        </w:rPr>
        <w:t>)</w:t>
      </w:r>
      <w:r>
        <w:rPr>
          <w:color w:val="333333"/>
        </w:rPr>
        <w:t xml:space="preserve">。 这里需要特别注意的是 </w:t>
      </w:r>
      <w:r>
        <w:rPr>
          <w:rFonts w:hint="default" w:ascii="Noto Sans" w:hAnsi="Noto Sans" w:eastAsia="Noto Sans" w:cs="Noto Sans"/>
          <w:color w:val="333333"/>
        </w:rPr>
        <w:t>MyISAM</w:t>
      </w:r>
      <w:r>
        <w:rPr>
          <w:rFonts w:hint="default" w:ascii="Noto Sans" w:hAnsi="Noto Sans" w:eastAsia="Noto Sans" w:cs="Noto Sans"/>
          <w:color w:val="333333"/>
          <w:spacing w:val="-16"/>
        </w:rPr>
        <w:t xml:space="preserve"> </w:t>
      </w:r>
      <w:r>
        <w:rPr>
          <w:color w:val="333333"/>
        </w:rPr>
        <w:t>只缓存</w:t>
      </w:r>
      <w:r>
        <w:rPr>
          <w:color w:val="333333"/>
          <w:w w:val="102"/>
        </w:rPr>
        <w:t xml:space="preserve"> </w:t>
      </w:r>
      <w:r>
        <w:rPr>
          <w:color w:val="333333"/>
        </w:rPr>
        <w:t>索引文件，并不缓存数据文件。</w:t>
      </w:r>
    </w:p>
    <w:p>
      <w:pPr>
        <w:pStyle w:val="4"/>
        <w:spacing w:before="89" w:line="316" w:lineRule="exact"/>
        <w:ind w:left="560" w:right="144" w:hanging="215"/>
        <w:jc w:val="left"/>
      </w:pPr>
      <w:r>
        <w:rPr>
          <w:rFonts w:hint="default" w:ascii="Noto Sans" w:hAnsi="Noto Sans" w:eastAsia="Noto Sans" w:cs="Noto Sans"/>
          <w:color w:val="333333"/>
        </w:rPr>
        <w:t>5.</w:t>
      </w:r>
      <w:r>
        <w:rPr>
          <w:rFonts w:hint="default" w:ascii="Noto Sans" w:hAnsi="Noto Sans" w:eastAsia="Noto Sans" w:cs="Noto Sans"/>
          <w:color w:val="333333"/>
          <w:spacing w:val="14"/>
        </w:rPr>
        <w:t xml:space="preserve"> </w:t>
      </w:r>
      <w:r>
        <w:rPr>
          <w:rFonts w:hint="default" w:ascii="Noto Sans" w:hAnsi="Noto Sans" w:eastAsia="Noto Sans" w:cs="Noto Sans"/>
          <w:color w:val="333333"/>
        </w:rPr>
        <w:t>MyISAM</w:t>
      </w:r>
      <w:r>
        <w:rPr>
          <w:rFonts w:hint="default" w:ascii="Noto Sans" w:hAnsi="Noto Sans" w:eastAsia="Noto Sans" w:cs="Noto Sans"/>
          <w:color w:val="333333"/>
          <w:spacing w:val="14"/>
        </w:rPr>
        <w:t xml:space="preserve"> </w:t>
      </w:r>
      <w:r>
        <w:rPr>
          <w:color w:val="333333"/>
        </w:rPr>
        <w:t>支持的索引类型有全局索引</w:t>
      </w:r>
      <w:r>
        <w:rPr>
          <w:rFonts w:hint="default" w:ascii="Noto Sans" w:hAnsi="Noto Sans" w:eastAsia="Noto Sans" w:cs="Noto Sans"/>
          <w:color w:val="333333"/>
        </w:rPr>
        <w:t>(Full-Text)</w:t>
      </w:r>
      <w:r>
        <w:rPr>
          <w:color w:val="333333"/>
        </w:rPr>
        <w:t>、</w:t>
      </w:r>
      <w:r>
        <w:rPr>
          <w:rFonts w:hint="default" w:ascii="Noto Sans" w:hAnsi="Noto Sans" w:eastAsia="Noto Sans" w:cs="Noto Sans"/>
          <w:color w:val="333333"/>
        </w:rPr>
        <w:t>B-Tree</w:t>
      </w:r>
      <w:r>
        <w:rPr>
          <w:rFonts w:hint="default" w:ascii="Noto Sans" w:hAnsi="Noto Sans" w:eastAsia="Noto Sans" w:cs="Noto Sans"/>
          <w:color w:val="333333"/>
          <w:spacing w:val="14"/>
        </w:rPr>
        <w:t xml:space="preserve"> </w:t>
      </w:r>
      <w:r>
        <w:rPr>
          <w:color w:val="333333"/>
        </w:rPr>
        <w:t>索引、</w:t>
      </w:r>
      <w:r>
        <w:rPr>
          <w:rFonts w:hint="default" w:ascii="Noto Sans" w:hAnsi="Noto Sans" w:eastAsia="Noto Sans" w:cs="Noto Sans"/>
          <w:color w:val="333333"/>
        </w:rPr>
        <w:t>R-Tree</w:t>
      </w:r>
      <w:r>
        <w:rPr>
          <w:rFonts w:hint="default" w:ascii="Noto Sans" w:hAnsi="Noto Sans" w:eastAsia="Noto Sans" w:cs="Noto Sans"/>
          <w:color w:val="333333"/>
          <w:spacing w:val="14"/>
        </w:rPr>
        <w:t xml:space="preserve"> </w:t>
      </w:r>
      <w:r>
        <w:rPr>
          <w:color w:val="333333"/>
        </w:rPr>
        <w:t>索</w:t>
      </w:r>
      <w:r>
        <w:rPr>
          <w:color w:val="333333"/>
          <w:spacing w:val="7"/>
        </w:rPr>
        <w:t xml:space="preserve"> </w:t>
      </w:r>
      <w:r>
        <w:rPr>
          <w:color w:val="333333"/>
        </w:rPr>
        <w:t>引</w:t>
      </w:r>
      <w:r>
        <w:rPr>
          <w:color w:val="333333"/>
          <w:spacing w:val="7"/>
        </w:rPr>
        <w:t xml:space="preserve"> </w:t>
      </w:r>
      <w:r>
        <w:rPr>
          <w:rFonts w:hint="default" w:ascii="Noto Sans" w:hAnsi="Noto Sans" w:eastAsia="Noto Sans" w:cs="Noto Sans"/>
          <w:color w:val="333333"/>
        </w:rPr>
        <w:t>□</w:t>
      </w:r>
      <w:r>
        <w:rPr>
          <w:rFonts w:hint="default" w:ascii="Noto Sans" w:hAnsi="Noto Sans" w:eastAsia="Noto Sans" w:cs="Noto Sans"/>
          <w:color w:val="333333"/>
          <w:spacing w:val="14"/>
        </w:rPr>
        <w:t xml:space="preserve"> </w:t>
      </w:r>
      <w:r>
        <w:rPr>
          <w:rFonts w:hint="default" w:ascii="Noto Sans" w:hAnsi="Noto Sans" w:eastAsia="Noto Sans" w:cs="Noto Sans"/>
          <w:color w:val="333333"/>
        </w:rPr>
        <w:t>Full-Text</w:t>
      </w:r>
      <w:r>
        <w:rPr>
          <w:rFonts w:hint="default" w:ascii="Noto Sans" w:hAnsi="Noto Sans" w:eastAsia="Noto Sans" w:cs="Noto Sans"/>
          <w:color w:val="333333"/>
          <w:spacing w:val="14"/>
        </w:rPr>
        <w:t xml:space="preserve"> </w:t>
      </w:r>
      <w:r>
        <w:rPr>
          <w:color w:val="333333"/>
        </w:rPr>
        <w:t>索引</w:t>
      </w:r>
      <w:r>
        <w:rPr>
          <w:rFonts w:hint="default" w:ascii="Noto Sans" w:hAnsi="Noto Sans" w:eastAsia="Noto Sans" w:cs="Noto Sans"/>
          <w:color w:val="333333"/>
        </w:rPr>
        <w:t>:</w:t>
      </w:r>
      <w:r>
        <w:rPr>
          <w:color w:val="333333"/>
        </w:rPr>
        <w:t>它的</w:t>
      </w:r>
      <w:r>
        <w:rPr>
          <w:color w:val="333333"/>
          <w:spacing w:val="-29"/>
        </w:rPr>
        <w:t xml:space="preserve"> </w:t>
      </w:r>
      <w:r>
        <w:rPr>
          <w:color w:val="333333"/>
        </w:rPr>
        <w:t xml:space="preserve">出现是为了解决针对文本的模糊查询效率较低的 问题。 </w:t>
      </w:r>
      <w:r>
        <w:rPr>
          <w:rFonts w:hint="default" w:ascii="Noto Sans" w:hAnsi="Noto Sans" w:eastAsia="Noto Sans" w:cs="Noto Sans"/>
          <w:color w:val="333333"/>
        </w:rPr>
        <w:t>□ B-Tree</w:t>
      </w:r>
      <w:r>
        <w:rPr>
          <w:rFonts w:hint="default" w:ascii="Noto Sans" w:hAnsi="Noto Sans" w:eastAsia="Noto Sans" w:cs="Noto Sans"/>
          <w:color w:val="333333"/>
          <w:spacing w:val="18"/>
        </w:rPr>
        <w:t xml:space="preserve"> </w:t>
      </w:r>
      <w:r>
        <w:rPr>
          <w:color w:val="333333"/>
        </w:rPr>
        <w:t>索引</w:t>
      </w:r>
      <w:r>
        <w:rPr>
          <w:rFonts w:hint="default" w:ascii="Noto Sans" w:hAnsi="Noto Sans" w:eastAsia="Noto Sans" w:cs="Noto Sans"/>
          <w:color w:val="333333"/>
        </w:rPr>
        <w:t>:</w:t>
      </w:r>
      <w:r>
        <w:rPr>
          <w:color w:val="333333"/>
        </w:rPr>
        <w:t>所有的索引节点都按照平衡</w:t>
      </w:r>
      <w:r>
        <w:rPr>
          <w:color w:val="333333"/>
          <w:w w:val="102"/>
        </w:rPr>
        <w:t xml:space="preserve"> </w:t>
      </w:r>
      <w:r>
        <w:rPr>
          <w:color w:val="333333"/>
        </w:rPr>
        <w:t xml:space="preserve">树的数据结构来存储，所有的 索引数据节点都在叶节点 </w:t>
      </w:r>
      <w:r>
        <w:rPr>
          <w:rFonts w:hint="default" w:ascii="Noto Sans" w:hAnsi="Noto Sans" w:eastAsia="Noto Sans" w:cs="Noto Sans"/>
          <w:color w:val="333333"/>
        </w:rPr>
        <w:t xml:space="preserve">□ R-Tree </w:t>
      </w:r>
      <w:r>
        <w:rPr>
          <w:color w:val="333333"/>
        </w:rPr>
        <w:t>索引</w:t>
      </w:r>
      <w:r>
        <w:rPr>
          <w:rFonts w:hint="default" w:ascii="Noto Sans" w:hAnsi="Noto Sans" w:eastAsia="Noto Sans" w:cs="Noto Sans"/>
          <w:color w:val="333333"/>
        </w:rPr>
        <w:t>:</w:t>
      </w:r>
      <w:r>
        <w:rPr>
          <w:color w:val="333333"/>
        </w:rPr>
        <w:t xml:space="preserve">它的存储方式和 </w:t>
      </w:r>
      <w:r>
        <w:rPr>
          <w:rFonts w:hint="default" w:ascii="Noto Sans" w:hAnsi="Noto Sans" w:eastAsia="Noto Sans" w:cs="Noto Sans"/>
          <w:color w:val="333333"/>
        </w:rPr>
        <w:t>B-Tree</w:t>
      </w:r>
      <w:r>
        <w:rPr>
          <w:rFonts w:hint="default" w:ascii="Noto Sans" w:hAnsi="Noto Sans" w:eastAsia="Noto Sans" w:cs="Noto Sans"/>
          <w:color w:val="333333"/>
          <w:spacing w:val="23"/>
        </w:rPr>
        <w:t xml:space="preserve"> </w:t>
      </w:r>
      <w:r>
        <w:rPr>
          <w:color w:val="333333"/>
        </w:rPr>
        <w:t>索引</w:t>
      </w:r>
      <w:r>
        <w:rPr>
          <w:color w:val="333333"/>
          <w:w w:val="102"/>
        </w:rPr>
        <w:t xml:space="preserve"> </w:t>
      </w:r>
      <w:r>
        <w:rPr>
          <w:color w:val="333333"/>
        </w:rPr>
        <w:t xml:space="preserve">有一些区别，主要设计用于  存储空间和多维数据的字段做索引目前的  </w:t>
      </w:r>
      <w:r>
        <w:rPr>
          <w:rFonts w:hint="default" w:ascii="Noto Sans" w:hAnsi="Noto Sans" w:eastAsia="Noto Sans" w:cs="Noto Sans"/>
          <w:color w:val="333333"/>
        </w:rPr>
        <w:t xml:space="preserve">MySQL </w:t>
      </w:r>
      <w:r>
        <w:rPr>
          <w:rFonts w:hint="default" w:ascii="Noto Sans" w:hAnsi="Noto Sans" w:eastAsia="Noto Sans" w:cs="Noto Sans"/>
          <w:color w:val="333333"/>
          <w:spacing w:val="23"/>
        </w:rPr>
        <w:t xml:space="preserve"> </w:t>
      </w:r>
      <w:r>
        <w:rPr>
          <w:color w:val="333333"/>
        </w:rPr>
        <w:t>版本仅支持</w:t>
      </w:r>
      <w:r>
        <w:rPr>
          <w:color w:val="333333"/>
          <w:w w:val="102"/>
        </w:rPr>
        <w:t xml:space="preserve"> </w:t>
      </w:r>
      <w:r>
        <w:rPr>
          <w:rFonts w:hint="default" w:ascii="Noto Sans" w:hAnsi="Noto Sans" w:eastAsia="Noto Sans" w:cs="Noto Sans"/>
          <w:color w:val="333333"/>
        </w:rPr>
        <w:t xml:space="preserve">geometry  </w:t>
      </w:r>
      <w:r>
        <w:rPr>
          <w:color w:val="333333"/>
        </w:rPr>
        <w:t xml:space="preserve">类型的字段作索引，相对于  </w:t>
      </w:r>
      <w:r>
        <w:rPr>
          <w:rFonts w:hint="default" w:ascii="Noto Sans" w:hAnsi="Noto Sans" w:eastAsia="Noto Sans" w:cs="Noto Sans"/>
          <w:color w:val="333333"/>
        </w:rPr>
        <w:t>BTREE,RTREE</w:t>
      </w:r>
      <w:r>
        <w:rPr>
          <w:rFonts w:hint="default" w:ascii="Noto Sans" w:hAnsi="Noto Sans" w:eastAsia="Noto Sans" w:cs="Noto Sans"/>
          <w:color w:val="333333"/>
          <w:spacing w:val="29"/>
        </w:rPr>
        <w:t xml:space="preserve"> </w:t>
      </w:r>
      <w:r>
        <w:rPr>
          <w:color w:val="333333"/>
        </w:rPr>
        <w:t>的优势在于范围查找。</w:t>
      </w:r>
    </w:p>
    <w:p>
      <w:pPr>
        <w:pStyle w:val="4"/>
        <w:spacing w:before="63" w:line="240" w:lineRule="auto"/>
        <w:ind w:left="345" w:right="217"/>
        <w:jc w:val="left"/>
      </w:pPr>
      <w:r>
        <w:rPr>
          <w:rFonts w:hint="default" w:ascii="Noto Sans" w:hAnsi="Noto Sans" w:eastAsia="Noto Sans" w:cs="Noto Sans"/>
          <w:color w:val="333333"/>
        </w:rPr>
        <w:t xml:space="preserve">6.   </w:t>
      </w:r>
      <w:r>
        <w:rPr>
          <w:color w:val="333333"/>
        </w:rPr>
        <w:t>数据库所在主机如果宕机，</w:t>
      </w:r>
      <w:r>
        <w:rPr>
          <w:rFonts w:hint="default" w:ascii="Noto Sans" w:hAnsi="Noto Sans" w:eastAsia="Noto Sans" w:cs="Noto Sans"/>
          <w:color w:val="333333"/>
        </w:rPr>
        <w:t xml:space="preserve">MyISAM </w:t>
      </w:r>
      <w:r>
        <w:rPr>
          <w:rFonts w:hint="default" w:ascii="Noto Sans" w:hAnsi="Noto Sans" w:eastAsia="Noto Sans" w:cs="Noto Sans"/>
          <w:color w:val="333333"/>
          <w:spacing w:val="10"/>
        </w:rPr>
        <w:t xml:space="preserve"> </w:t>
      </w:r>
      <w:r>
        <w:rPr>
          <w:color w:val="333333"/>
        </w:rPr>
        <w:t>的数据文件容易损坏，而且难以恢复。</w:t>
      </w:r>
    </w:p>
    <w:p>
      <w:pPr>
        <w:pStyle w:val="4"/>
        <w:spacing w:before="71" w:line="240" w:lineRule="auto"/>
        <w:ind w:left="345" w:right="217"/>
        <w:jc w:val="left"/>
      </w:pPr>
      <w:r>
        <w:rPr>
          <w:rFonts w:hint="default" w:ascii="Noto Sans" w:hAnsi="Noto Sans" w:eastAsia="Noto Sans" w:cs="Noto Sans"/>
          <w:color w:val="333333"/>
        </w:rPr>
        <w:t xml:space="preserve">7.  </w:t>
      </w:r>
      <w:r>
        <w:rPr>
          <w:color w:val="333333"/>
        </w:rPr>
        <w:t>增删改查性能方面</w:t>
      </w:r>
      <w:r>
        <w:rPr>
          <w:rFonts w:hint="default" w:ascii="Noto Sans" w:hAnsi="Noto Sans" w:eastAsia="Noto Sans" w:cs="Noto Sans"/>
          <w:color w:val="333333"/>
        </w:rPr>
        <w:t xml:space="preserve">:SELECT </w:t>
      </w:r>
      <w:r>
        <w:rPr>
          <w:rFonts w:hint="default" w:ascii="Noto Sans" w:hAnsi="Noto Sans" w:eastAsia="Noto Sans" w:cs="Noto Sans"/>
          <w:color w:val="333333"/>
          <w:spacing w:val="37"/>
        </w:rPr>
        <w:t xml:space="preserve"> </w:t>
      </w:r>
      <w:r>
        <w:rPr>
          <w:color w:val="333333"/>
        </w:rPr>
        <w:t>性能较高，适用于查询较多的情况</w:t>
      </w:r>
    </w:p>
    <w:p>
      <w:pPr>
        <w:pStyle w:val="3"/>
        <w:tabs>
          <w:tab w:val="left" w:pos="9049"/>
        </w:tabs>
        <w:spacing w:before="61" w:line="240" w:lineRule="auto"/>
        <w:ind w:right="0"/>
        <w:jc w:val="both"/>
        <w:rPr>
          <w:b w:val="0"/>
          <w:bCs w:val="0"/>
        </w:rPr>
      </w:pPr>
      <w:bookmarkStart w:id="265" w:name="InnoDB 存储引擎的特点 "/>
      <w:bookmarkEnd w:id="26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InnoDB</w:t>
      </w:r>
      <w:r>
        <w:rPr>
          <w:rFonts w:hint="default" w:ascii="Arial Black" w:hAnsi="Arial Black" w:eastAsia="Arial Black" w:cs="Arial Black"/>
          <w:b/>
          <w:bCs/>
          <w:color w:val="333333"/>
          <w:spacing w:val="88"/>
          <w:w w:val="95"/>
          <w:u w:val="single" w:color="EDEDED"/>
        </w:rPr>
        <w:t xml:space="preserve"> </w:t>
      </w:r>
      <w:r>
        <w:rPr>
          <w:color w:val="333333"/>
          <w:w w:val="95"/>
          <w:u w:val="single" w:color="EDEDED"/>
        </w:rPr>
        <w:t>存储引擎的特点</w:t>
      </w:r>
      <w:r>
        <w:rPr>
          <w:color w:val="333333"/>
          <w:u w:val="single" w:color="EDEDED"/>
        </w:rPr>
        <w:tab/>
      </w:r>
    </w:p>
    <w:p>
      <w:pPr>
        <w:pStyle w:val="4"/>
        <w:spacing w:before="167" w:line="316" w:lineRule="exact"/>
        <w:ind w:right="276"/>
        <w:jc w:val="left"/>
      </w:pPr>
      <w:r>
        <w:rPr>
          <w:color w:val="333333"/>
        </w:rPr>
        <w:t>自从</w:t>
      </w:r>
      <w:r>
        <w:rPr>
          <w:color w:val="333333"/>
          <w:spacing w:val="24"/>
        </w:rPr>
        <w:t xml:space="preserve"> </w:t>
      </w:r>
      <w:r>
        <w:rPr>
          <w:rFonts w:hint="default" w:ascii="Noto Sans" w:hAnsi="Noto Sans" w:eastAsia="Noto Sans" w:cs="Noto Sans"/>
          <w:color w:val="333333"/>
        </w:rPr>
        <w:t>MySQL5.1</w:t>
      </w:r>
      <w:r>
        <w:rPr>
          <w:rFonts w:hint="default" w:ascii="Noto Sans" w:hAnsi="Noto Sans" w:eastAsia="Noto Sans" w:cs="Noto Sans"/>
          <w:color w:val="333333"/>
          <w:spacing w:val="31"/>
        </w:rPr>
        <w:t xml:space="preserve"> </w:t>
      </w:r>
      <w:r>
        <w:rPr>
          <w:color w:val="333333"/>
        </w:rPr>
        <w:t>之后，默认的存储引擎变成了</w:t>
      </w:r>
      <w:r>
        <w:rPr>
          <w:color w:val="333333"/>
          <w:spacing w:val="24"/>
        </w:rPr>
        <w:t xml:space="preserve"> </w:t>
      </w:r>
      <w:r>
        <w:rPr>
          <w:rFonts w:hint="default" w:ascii="Noto Sans" w:hAnsi="Noto Sans" w:eastAsia="Noto Sans" w:cs="Noto Sans"/>
          <w:color w:val="333333"/>
        </w:rPr>
        <w:t>InnoDB</w:t>
      </w:r>
      <w:r>
        <w:rPr>
          <w:rFonts w:hint="default" w:ascii="Noto Sans" w:hAnsi="Noto Sans" w:eastAsia="Noto Sans" w:cs="Noto Sans"/>
          <w:color w:val="333333"/>
          <w:spacing w:val="31"/>
        </w:rPr>
        <w:t xml:space="preserve"> </w:t>
      </w:r>
      <w:r>
        <w:rPr>
          <w:color w:val="333333"/>
        </w:rPr>
        <w:t>存储引擎，相对于</w:t>
      </w:r>
      <w:r>
        <w:rPr>
          <w:color w:val="333333"/>
          <w:spacing w:val="24"/>
        </w:rPr>
        <w:t xml:space="preserve"> </w:t>
      </w:r>
      <w:r>
        <w:rPr>
          <w:rFonts w:hint="default" w:ascii="Noto Sans" w:hAnsi="Noto Sans" w:eastAsia="Noto Sans" w:cs="Noto Sans"/>
          <w:color w:val="333333"/>
        </w:rPr>
        <w:t>MylSAM</w:t>
      </w:r>
      <w:r>
        <w:rPr>
          <w:color w:val="333333"/>
        </w:rPr>
        <w:t>，</w:t>
      </w:r>
      <w:r>
        <w:rPr>
          <w:rFonts w:hint="default" w:ascii="Noto Sans" w:hAnsi="Noto Sans" w:eastAsia="Noto Sans" w:cs="Noto Sans"/>
          <w:color w:val="333333"/>
        </w:rPr>
        <w:t>InnoDB</w:t>
      </w:r>
      <w:r>
        <w:rPr>
          <w:rFonts w:hint="default" w:ascii="Noto Sans" w:hAnsi="Noto Sans" w:eastAsia="Noto Sans" w:cs="Noto Sans"/>
          <w:color w:val="333333"/>
          <w:spacing w:val="31"/>
        </w:rPr>
        <w:t xml:space="preserve"> </w:t>
      </w:r>
      <w:r>
        <w:rPr>
          <w:color w:val="333333"/>
        </w:rPr>
        <w:t>存储引擎</w:t>
      </w:r>
      <w:r>
        <w:rPr>
          <w:color w:val="333333"/>
          <w:spacing w:val="-53"/>
        </w:rPr>
        <w:t xml:space="preserve"> </w:t>
      </w:r>
      <w:r>
        <w:rPr>
          <w:color w:val="333333"/>
        </w:rPr>
        <w:t>有了较大的改变，它的主要特点是</w:t>
      </w:r>
    </w:p>
    <w:p>
      <w:pPr>
        <w:pStyle w:val="4"/>
        <w:spacing w:before="149" w:line="316" w:lineRule="exact"/>
        <w:ind w:left="560" w:right="314" w:hanging="215"/>
        <w:jc w:val="left"/>
      </w:pPr>
      <w:r>
        <w:rPr>
          <w:rFonts w:hint="default" w:ascii="Noto Sans" w:hAnsi="Noto Sans" w:eastAsia="Noto Sans" w:cs="Noto Sans"/>
          <w:color w:val="333333"/>
        </w:rPr>
        <w:t xml:space="preserve">1. </w:t>
      </w:r>
      <w:r>
        <w:rPr>
          <w:color w:val="333333"/>
        </w:rPr>
        <w:t xml:space="preserve">支持事务操作，具有事务 </w:t>
      </w:r>
      <w:r>
        <w:rPr>
          <w:rFonts w:hint="default" w:ascii="Noto Sans" w:hAnsi="Noto Sans" w:eastAsia="Noto Sans" w:cs="Noto Sans"/>
          <w:color w:val="333333"/>
        </w:rPr>
        <w:t xml:space="preserve">ACID </w:t>
      </w:r>
      <w:r>
        <w:rPr>
          <w:color w:val="333333"/>
        </w:rPr>
        <w:t xml:space="preserve">隔离特性，默认的隔离级别是可重复读 </w:t>
      </w:r>
      <w:r>
        <w:rPr>
          <w:rFonts w:hint="default" w:ascii="Noto Sans" w:hAnsi="Noto Sans" w:eastAsia="Noto Sans" w:cs="Noto Sans"/>
          <w:color w:val="333333"/>
        </w:rPr>
        <w:t>(repetable-read)</w:t>
      </w:r>
      <w:r>
        <w:rPr>
          <w:color w:val="333333"/>
        </w:rPr>
        <w:t>、通过</w:t>
      </w:r>
      <w:r>
        <w:rPr>
          <w:color w:val="333333"/>
          <w:spacing w:val="41"/>
        </w:rPr>
        <w:t xml:space="preserve"> </w:t>
      </w:r>
      <w:r>
        <w:rPr>
          <w:rFonts w:hint="default" w:ascii="Noto Sans" w:hAnsi="Noto Sans" w:eastAsia="Noto Sans" w:cs="Noto Sans"/>
          <w:color w:val="333333"/>
        </w:rPr>
        <w:t>MVCC(</w:t>
      </w:r>
      <w:r>
        <w:rPr>
          <w:color w:val="333333"/>
        </w:rPr>
        <w:t>并发版本控制</w:t>
      </w:r>
      <w:r>
        <w:rPr>
          <w:rFonts w:hint="default" w:ascii="Noto Sans" w:hAnsi="Noto Sans" w:eastAsia="Noto Sans" w:cs="Noto Sans"/>
          <w:color w:val="333333"/>
        </w:rPr>
        <w:t>)</w:t>
      </w:r>
      <w:r>
        <w:rPr>
          <w:color w:val="333333"/>
        </w:rPr>
        <w:t xml:space="preserve">来实现的。能够解决 脏读 和 不可重复读 的问题。 </w:t>
      </w:r>
      <w:r>
        <w:rPr>
          <w:rFonts w:hint="default" w:ascii="Noto Sans" w:hAnsi="Noto Sans" w:eastAsia="Noto Sans" w:cs="Noto Sans"/>
          <w:color w:val="333333"/>
        </w:rPr>
        <w:t xml:space="preserve">InnoDB  </w:t>
      </w:r>
      <w:r>
        <w:rPr>
          <w:rFonts w:hint="default" w:ascii="Noto Sans" w:hAnsi="Noto Sans" w:eastAsia="Noto Sans" w:cs="Noto Sans"/>
          <w:color w:val="333333"/>
          <w:spacing w:val="38"/>
        </w:rPr>
        <w:t xml:space="preserve"> </w:t>
      </w:r>
      <w:r>
        <w:rPr>
          <w:color w:val="333333"/>
        </w:rPr>
        <w:t>支持外键操作。</w:t>
      </w:r>
    </w:p>
    <w:p>
      <w:pPr>
        <w:pStyle w:val="4"/>
        <w:spacing w:before="63" w:line="240" w:lineRule="auto"/>
        <w:ind w:left="345" w:right="217"/>
        <w:jc w:val="left"/>
      </w:pPr>
      <w:r>
        <w:rPr>
          <w:rFonts w:hint="default" w:ascii="Noto Sans" w:hAnsi="Noto Sans" w:eastAsia="Noto Sans" w:cs="Noto Sans"/>
          <w:color w:val="333333"/>
        </w:rPr>
        <w:t xml:space="preserve">2.   InnoDB  </w:t>
      </w:r>
      <w:r>
        <w:rPr>
          <w:color w:val="333333"/>
        </w:rPr>
        <w:t>默认的锁粒度行级锁，并发性能比较好，会发生死锁的情况。</w:t>
      </w:r>
    </w:p>
    <w:p>
      <w:pPr>
        <w:pStyle w:val="4"/>
        <w:spacing w:before="96" w:line="316" w:lineRule="exact"/>
        <w:ind w:left="560" w:right="211" w:hanging="215"/>
        <w:jc w:val="both"/>
      </w:pPr>
      <w:r>
        <w:rPr>
          <w:rFonts w:hint="default" w:ascii="Noto Sans" w:hAnsi="Noto Sans" w:eastAsia="Noto Sans" w:cs="Noto Sans"/>
          <w:color w:val="333333"/>
        </w:rPr>
        <w:t>3.</w:t>
      </w:r>
      <w:r>
        <w:rPr>
          <w:rFonts w:hint="default" w:ascii="Noto Sans" w:hAnsi="Noto Sans" w:eastAsia="Noto Sans" w:cs="Noto Sans"/>
          <w:color w:val="333333"/>
          <w:spacing w:val="24"/>
        </w:rPr>
        <w:t xml:space="preserve"> </w:t>
      </w:r>
      <w:r>
        <w:rPr>
          <w:color w:val="333333"/>
        </w:rPr>
        <w:t>和</w:t>
      </w:r>
      <w:r>
        <w:rPr>
          <w:color w:val="333333"/>
          <w:spacing w:val="17"/>
        </w:rPr>
        <w:t xml:space="preserve"> </w:t>
      </w:r>
      <w:r>
        <w:rPr>
          <w:rFonts w:hint="default" w:ascii="Noto Sans" w:hAnsi="Noto Sans" w:eastAsia="Noto Sans" w:cs="Noto Sans"/>
          <w:color w:val="333333"/>
        </w:rPr>
        <w:t>MyISAM</w:t>
      </w:r>
      <w:r>
        <w:rPr>
          <w:rFonts w:hint="default" w:ascii="Noto Sans" w:hAnsi="Noto Sans" w:eastAsia="Noto Sans" w:cs="Noto Sans"/>
          <w:color w:val="333333"/>
          <w:spacing w:val="24"/>
        </w:rPr>
        <w:t xml:space="preserve"> </w:t>
      </w:r>
      <w:r>
        <w:rPr>
          <w:color w:val="333333"/>
        </w:rPr>
        <w:t>一样的是，</w:t>
      </w:r>
      <w:r>
        <w:rPr>
          <w:rFonts w:hint="default" w:ascii="Noto Sans" w:hAnsi="Noto Sans" w:eastAsia="Noto Sans" w:cs="Noto Sans"/>
          <w:color w:val="333333"/>
        </w:rPr>
        <w:t>InnoDB</w:t>
      </w:r>
      <w:r>
        <w:rPr>
          <w:rFonts w:hint="default" w:ascii="Noto Sans" w:hAnsi="Noto Sans" w:eastAsia="Noto Sans" w:cs="Noto Sans"/>
          <w:color w:val="333333"/>
          <w:spacing w:val="24"/>
        </w:rPr>
        <w:t xml:space="preserve"> </w:t>
      </w:r>
      <w:r>
        <w:rPr>
          <w:color w:val="333333"/>
        </w:rPr>
        <w:t>存储引擎也有</w:t>
      </w:r>
      <w:r>
        <w:rPr>
          <w:color w:val="333333"/>
          <w:spacing w:val="17"/>
        </w:rPr>
        <w:t xml:space="preserve"> </w:t>
      </w:r>
      <w:r>
        <w:rPr>
          <w:rFonts w:hint="default" w:ascii="Noto Sans" w:hAnsi="Noto Sans" w:eastAsia="Noto Sans" w:cs="Noto Sans"/>
          <w:color w:val="333333"/>
        </w:rPr>
        <w:t>frm</w:t>
      </w:r>
      <w:r>
        <w:rPr>
          <w:rFonts w:hint="default" w:ascii="Noto Sans" w:hAnsi="Noto Sans" w:eastAsia="Noto Sans" w:cs="Noto Sans"/>
          <w:color w:val="333333"/>
          <w:spacing w:val="24"/>
        </w:rPr>
        <w:t xml:space="preserve"> </w:t>
      </w:r>
      <w:r>
        <w:rPr>
          <w:color w:val="333333"/>
        </w:rPr>
        <w:t>文件存储表结构定义，但是</w:t>
      </w:r>
      <w:r>
        <w:rPr>
          <w:color w:val="333333"/>
          <w:spacing w:val="17"/>
        </w:rPr>
        <w:t xml:space="preserve"> </w:t>
      </w:r>
      <w:r>
        <w:rPr>
          <w:color w:val="333333"/>
        </w:rPr>
        <w:t>不同的是，</w:t>
      </w:r>
      <w:r>
        <w:rPr>
          <w:rFonts w:hint="default" w:ascii="Noto Sans" w:hAnsi="Noto Sans" w:eastAsia="Noto Sans" w:cs="Noto Sans"/>
          <w:color w:val="333333"/>
        </w:rPr>
        <w:t>InnoDB</w:t>
      </w:r>
      <w:r>
        <w:rPr>
          <w:rFonts w:hint="default" w:ascii="Noto Sans" w:hAnsi="Noto Sans" w:eastAsia="Noto Sans" w:cs="Noto Sans"/>
          <w:color w:val="333333"/>
          <w:spacing w:val="-45"/>
        </w:rPr>
        <w:t xml:space="preserve"> </w:t>
      </w:r>
      <w:r>
        <w:rPr>
          <w:color w:val="333333"/>
        </w:rPr>
        <w:t xml:space="preserve">的表数据与索引数据是存储在一起的，都位于 </w:t>
      </w:r>
      <w:r>
        <w:rPr>
          <w:rFonts w:hint="default" w:ascii="Noto Sans" w:hAnsi="Noto Sans" w:eastAsia="Noto Sans" w:cs="Noto Sans"/>
          <w:color w:val="333333"/>
        </w:rPr>
        <w:t>B+</w:t>
      </w:r>
      <w:r>
        <w:rPr>
          <w:color w:val="333333"/>
        </w:rPr>
        <w:t xml:space="preserve">数的叶 子节点上，而 </w:t>
      </w:r>
      <w:r>
        <w:rPr>
          <w:rFonts w:hint="default" w:ascii="Noto Sans" w:hAnsi="Noto Sans" w:eastAsia="Noto Sans" w:cs="Noto Sans"/>
          <w:color w:val="333333"/>
        </w:rPr>
        <w:t>MylSAM</w:t>
      </w:r>
      <w:r>
        <w:rPr>
          <w:rFonts w:hint="default" w:ascii="Noto Sans" w:hAnsi="Noto Sans" w:eastAsia="Noto Sans" w:cs="Noto Sans"/>
          <w:color w:val="333333"/>
          <w:spacing w:val="17"/>
        </w:rPr>
        <w:t xml:space="preserve"> </w:t>
      </w:r>
      <w:r>
        <w:rPr>
          <w:color w:val="333333"/>
        </w:rPr>
        <w:t>的表数据和索引数</w:t>
      </w:r>
      <w:r>
        <w:rPr>
          <w:color w:val="333333"/>
          <w:w w:val="102"/>
        </w:rPr>
        <w:t xml:space="preserve"> </w:t>
      </w:r>
      <w:r>
        <w:rPr>
          <w:color w:val="333333"/>
        </w:rPr>
        <w:t>据是分开的。</w:t>
      </w:r>
    </w:p>
    <w:p>
      <w:pPr>
        <w:pStyle w:val="4"/>
        <w:spacing w:before="89" w:line="316" w:lineRule="exact"/>
        <w:ind w:left="560" w:right="217" w:hanging="215"/>
        <w:jc w:val="left"/>
      </w:pPr>
      <w:r>
        <w:rPr>
          <w:rFonts w:hint="default" w:ascii="Noto Sans" w:hAnsi="Noto Sans" w:eastAsia="Noto Sans" w:cs="Noto Sans"/>
          <w:color w:val="333333"/>
        </w:rPr>
        <w:t>4.</w:t>
      </w:r>
      <w:r>
        <w:rPr>
          <w:rFonts w:hint="default" w:ascii="Noto Sans" w:hAnsi="Noto Sans" w:eastAsia="Noto Sans" w:cs="Noto Sans"/>
          <w:color w:val="333333"/>
          <w:spacing w:val="16"/>
        </w:rPr>
        <w:t xml:space="preserve"> </w:t>
      </w:r>
      <w:r>
        <w:rPr>
          <w:rFonts w:hint="default" w:ascii="Noto Sans" w:hAnsi="Noto Sans" w:eastAsia="Noto Sans" w:cs="Noto Sans"/>
          <w:color w:val="333333"/>
        </w:rPr>
        <w:t>InnoDB</w:t>
      </w:r>
      <w:r>
        <w:rPr>
          <w:rFonts w:hint="default" w:ascii="Noto Sans" w:hAnsi="Noto Sans" w:eastAsia="Noto Sans" w:cs="Noto Sans"/>
          <w:color w:val="333333"/>
          <w:spacing w:val="16"/>
        </w:rPr>
        <w:t xml:space="preserve"> </w:t>
      </w:r>
      <w:r>
        <w:rPr>
          <w:color w:val="333333"/>
        </w:rPr>
        <w:t>有安全的日志文件，这个日志文件用于恢复因数据库崩溃或其他情</w:t>
      </w:r>
      <w:r>
        <w:rPr>
          <w:color w:val="333333"/>
          <w:spacing w:val="2"/>
        </w:rPr>
        <w:t xml:space="preserve"> </w:t>
      </w:r>
      <w:r>
        <w:rPr>
          <w:color w:val="333333"/>
        </w:rPr>
        <w:t>况导致的数据丢失问</w:t>
      </w:r>
      <w:r>
        <w:rPr>
          <w:color w:val="333333"/>
          <w:spacing w:val="-49"/>
        </w:rPr>
        <w:t xml:space="preserve"> </w:t>
      </w:r>
      <w:r>
        <w:rPr>
          <w:color w:val="333333"/>
          <w:w w:val="105"/>
        </w:rPr>
        <w:t>题，保证数据的一致性。</w:t>
      </w:r>
    </w:p>
    <w:p>
      <w:pPr>
        <w:spacing w:after="0" w:line="316" w:lineRule="exact"/>
        <w:jc w:val="left"/>
        <w:sectPr>
          <w:pgSz w:w="11900" w:h="16840"/>
          <w:pgMar w:top="520" w:right="1360" w:bottom="280" w:left="1380" w:header="720" w:footer="720" w:gutter="0"/>
          <w:cols w:space="720" w:num="1"/>
        </w:sectPr>
      </w:pPr>
    </w:p>
    <w:p>
      <w:pPr>
        <w:pStyle w:val="4"/>
        <w:spacing w:line="282" w:lineRule="exact"/>
        <w:ind w:left="345" w:right="217"/>
        <w:jc w:val="left"/>
      </w:pPr>
      <w:r>
        <w:rPr>
          <w:rFonts w:hint="default" w:ascii="Noto Sans" w:hAnsi="Noto Sans" w:eastAsia="Noto Sans" w:cs="Noto Sans"/>
          <w:color w:val="333333"/>
        </w:rPr>
        <w:t xml:space="preserve">5.  InnoDB  </w:t>
      </w:r>
      <w:r>
        <w:rPr>
          <w:color w:val="333333"/>
        </w:rPr>
        <w:t xml:space="preserve">和 </w:t>
      </w:r>
      <w:r>
        <w:rPr>
          <w:rFonts w:hint="default" w:ascii="Noto Sans" w:hAnsi="Noto Sans" w:eastAsia="Noto Sans" w:cs="Noto Sans"/>
          <w:color w:val="333333"/>
        </w:rPr>
        <w:t xml:space="preserve">MylSAM  </w:t>
      </w:r>
      <w:r>
        <w:rPr>
          <w:color w:val="333333"/>
        </w:rPr>
        <w:t>支持的索引类型相同，但具体实现因为文件结构的不同有</w:t>
      </w:r>
      <w:r>
        <w:rPr>
          <w:color w:val="333333"/>
          <w:spacing w:val="23"/>
        </w:rPr>
        <w:t xml:space="preserve"> </w:t>
      </w:r>
      <w:r>
        <w:rPr>
          <w:color w:val="333333"/>
        </w:rPr>
        <w:t>很大差异。</w:t>
      </w:r>
    </w:p>
    <w:p>
      <w:pPr>
        <w:pStyle w:val="4"/>
        <w:spacing w:before="96" w:line="316" w:lineRule="exact"/>
        <w:ind w:left="560" w:right="160" w:hanging="215"/>
        <w:jc w:val="both"/>
      </w:pPr>
      <w:r>
        <w:rPr>
          <w:rFonts w:hint="default" w:ascii="Noto Sans" w:hAnsi="Noto Sans" w:eastAsia="Noto Sans" w:cs="Noto Sans"/>
          <w:color w:val="333333"/>
        </w:rPr>
        <w:t>6.</w:t>
      </w:r>
      <w:r>
        <w:rPr>
          <w:rFonts w:hint="default" w:ascii="Noto Sans" w:hAnsi="Noto Sans" w:eastAsia="Noto Sans" w:cs="Noto Sans"/>
          <w:color w:val="333333"/>
          <w:spacing w:val="1"/>
        </w:rPr>
        <w:t xml:space="preserve"> </w:t>
      </w:r>
      <w:r>
        <w:rPr>
          <w:color w:val="333333"/>
        </w:rPr>
        <w:t>增删改查性能方面，果执行大量的增删改操作，推荐使用</w:t>
      </w:r>
      <w:r>
        <w:rPr>
          <w:color w:val="333333"/>
          <w:spacing w:val="44"/>
        </w:rPr>
        <w:t xml:space="preserve"> </w:t>
      </w:r>
      <w:r>
        <w:rPr>
          <w:rFonts w:hint="default" w:ascii="Noto Sans" w:hAnsi="Noto Sans" w:eastAsia="Noto Sans" w:cs="Noto Sans"/>
          <w:color w:val="333333"/>
        </w:rPr>
        <w:t>InnoDB</w:t>
      </w:r>
      <w:r>
        <w:rPr>
          <w:rFonts w:hint="default" w:ascii="Noto Sans" w:hAnsi="Noto Sans" w:eastAsia="Noto Sans" w:cs="Noto Sans"/>
          <w:color w:val="333333"/>
          <w:spacing w:val="1"/>
        </w:rPr>
        <w:t xml:space="preserve"> </w:t>
      </w:r>
      <w:r>
        <w:rPr>
          <w:color w:val="333333"/>
        </w:rPr>
        <w:t>存储引</w:t>
      </w:r>
      <w:r>
        <w:rPr>
          <w:color w:val="333333"/>
          <w:spacing w:val="44"/>
        </w:rPr>
        <w:t xml:space="preserve"> </w:t>
      </w:r>
      <w:r>
        <w:rPr>
          <w:color w:val="333333"/>
        </w:rPr>
        <w:t>擎，它在删除操作时是对</w:t>
      </w:r>
      <w:r>
        <w:rPr>
          <w:color w:val="333333"/>
          <w:spacing w:val="-51"/>
        </w:rPr>
        <w:t xml:space="preserve"> </w:t>
      </w:r>
      <w:r>
        <w:rPr>
          <w:color w:val="333333"/>
          <w:w w:val="105"/>
        </w:rPr>
        <w:t>行删除，不会重建表。</w:t>
      </w:r>
    </w:p>
    <w:p>
      <w:pPr>
        <w:pStyle w:val="2"/>
        <w:tabs>
          <w:tab w:val="left" w:pos="9049"/>
        </w:tabs>
        <w:spacing w:before="157" w:line="240" w:lineRule="auto"/>
        <w:ind w:right="217"/>
        <w:jc w:val="left"/>
        <w:rPr>
          <w:b w:val="0"/>
          <w:bCs w:val="0"/>
        </w:rPr>
      </w:pPr>
      <w:bookmarkStart w:id="266" w:name="linux"/>
      <w:bookmarkEnd w:id="266"/>
      <w:r>
        <w:rPr>
          <w:rFonts w:ascii="Times New Roman"/>
          <w:b w:val="0"/>
          <w:color w:val="333333"/>
          <w:spacing w:val="-110"/>
          <w:w w:val="99"/>
          <w:u w:val="single" w:color="EDEDED"/>
        </w:rPr>
        <w:t xml:space="preserve"> </w:t>
      </w:r>
      <w:r>
        <w:rPr>
          <w:b/>
          <w:color w:val="333333"/>
          <w:u w:val="single" w:color="EDEDED"/>
        </w:rPr>
        <w:t>linux</w:t>
      </w:r>
      <w:r>
        <w:rPr>
          <w:b/>
          <w:color w:val="333333"/>
          <w:u w:val="single" w:color="EDEDED"/>
        </w:rPr>
        <w:tab/>
      </w:r>
    </w:p>
    <w:p>
      <w:pPr>
        <w:pStyle w:val="3"/>
        <w:tabs>
          <w:tab w:val="left" w:pos="9049"/>
        </w:tabs>
        <w:spacing w:before="10" w:line="240" w:lineRule="auto"/>
        <w:ind w:right="217"/>
        <w:jc w:val="left"/>
        <w:rPr>
          <w:rFonts w:hint="default" w:ascii="Arial Black" w:hAnsi="Arial Black" w:eastAsia="Arial Black" w:cs="Arial Black"/>
          <w:b w:val="0"/>
          <w:bCs w:val="0"/>
        </w:rPr>
      </w:pPr>
      <w:bookmarkStart w:id="267" w:name="什么是 Linux "/>
      <w:bookmarkEnd w:id="267"/>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什么是</w:t>
      </w:r>
      <w:r>
        <w:rPr>
          <w:color w:val="333333"/>
          <w:spacing w:val="20"/>
          <w:w w:val="95"/>
          <w:u w:val="single" w:color="EDEDED"/>
        </w:rPr>
        <w:t xml:space="preserve"> </w:t>
      </w:r>
      <w:r>
        <w:rPr>
          <w:rFonts w:hint="default" w:ascii="Arial Black" w:hAnsi="Arial Black" w:eastAsia="Arial Black" w:cs="Arial Black"/>
          <w:b/>
          <w:bCs/>
          <w:color w:val="333333"/>
          <w:w w:val="95"/>
          <w:u w:val="single" w:color="EDEDED"/>
        </w:rPr>
        <w:t>Linux</w:t>
      </w:r>
      <w:r>
        <w:rPr>
          <w:rFonts w:hint="default" w:ascii="Arial Black" w:hAnsi="Arial Black" w:eastAsia="Arial Black" w:cs="Arial Black"/>
          <w:b/>
          <w:bCs/>
          <w:color w:val="333333"/>
          <w:u w:val="single" w:color="EDEDED"/>
        </w:rPr>
        <w:tab/>
      </w:r>
    </w:p>
    <w:p>
      <w:pPr>
        <w:pStyle w:val="4"/>
        <w:spacing w:before="141" w:line="325" w:lineRule="exact"/>
        <w:ind w:right="15"/>
        <w:jc w:val="left"/>
      </w:pPr>
      <w:r>
        <w:rPr>
          <w:rFonts w:hint="default" w:ascii="Noto Sans" w:hAnsi="Noto Sans" w:eastAsia="Noto Sans" w:cs="Noto Sans"/>
          <w:color w:val="333333"/>
        </w:rPr>
        <w:t xml:space="preserve">Linux  </w:t>
      </w:r>
      <w:r>
        <w:rPr>
          <w:color w:val="333333"/>
        </w:rPr>
        <w:t xml:space="preserve">是⼀套免费使⽤和⾃由传播的类 </w:t>
      </w:r>
      <w:r>
        <w:rPr>
          <w:rFonts w:hint="default" w:ascii="Noto Sans" w:hAnsi="Noto Sans" w:eastAsia="Noto Sans" w:cs="Noto Sans"/>
          <w:color w:val="333333"/>
        </w:rPr>
        <w:t xml:space="preserve">Unix  </w:t>
      </w:r>
      <w:r>
        <w:rPr>
          <w:color w:val="333333"/>
        </w:rPr>
        <w:t xml:space="preserve">操作系统，是⼀个基于 </w:t>
      </w:r>
      <w:r>
        <w:rPr>
          <w:rFonts w:hint="default" w:ascii="Noto Sans" w:hAnsi="Noto Sans" w:eastAsia="Noto Sans" w:cs="Noto Sans"/>
          <w:color w:val="333333"/>
        </w:rPr>
        <w:t>POSIX</w:t>
      </w:r>
      <w:r>
        <w:rPr>
          <w:color w:val="333333"/>
        </w:rPr>
        <w:t xml:space="preserve">和 </w:t>
      </w:r>
      <w:r>
        <w:rPr>
          <w:rFonts w:hint="default" w:ascii="Noto Sans" w:hAnsi="Noto Sans" w:eastAsia="Noto Sans" w:cs="Noto Sans"/>
          <w:color w:val="333333"/>
        </w:rPr>
        <w:t xml:space="preserve">Unix </w:t>
      </w:r>
      <w:r>
        <w:rPr>
          <w:rFonts w:hint="default" w:ascii="Noto Sans" w:hAnsi="Noto Sans" w:eastAsia="Noto Sans" w:cs="Noto Sans"/>
          <w:color w:val="333333"/>
          <w:spacing w:val="29"/>
        </w:rPr>
        <w:t xml:space="preserve"> </w:t>
      </w:r>
      <w:r>
        <w:rPr>
          <w:color w:val="333333"/>
        </w:rPr>
        <w:t>的多⽤户、多任务、</w:t>
      </w:r>
    </w:p>
    <w:p>
      <w:pPr>
        <w:pStyle w:val="4"/>
        <w:spacing w:before="29" w:line="300" w:lineRule="exact"/>
        <w:ind w:right="161"/>
        <w:jc w:val="left"/>
      </w:pPr>
      <w:r>
        <w:rPr>
          <w:color w:val="333333"/>
        </w:rPr>
        <w:t>⽀持多线程</w:t>
      </w:r>
      <w:r>
        <w:rPr>
          <w:color w:val="333333"/>
          <w:spacing w:val="37"/>
        </w:rPr>
        <w:t xml:space="preserve"> </w:t>
      </w:r>
      <w:r>
        <w:rPr>
          <w:color w:val="333333"/>
        </w:rPr>
        <w:t>和多</w:t>
      </w:r>
      <w:r>
        <w:rPr>
          <w:color w:val="333333"/>
          <w:spacing w:val="37"/>
        </w:rPr>
        <w:t xml:space="preserve"> </w:t>
      </w:r>
      <w:r>
        <w:rPr>
          <w:rFonts w:hint="default" w:ascii="Noto Sans" w:hAnsi="Noto Sans" w:eastAsia="Noto Sans" w:cs="Noto Sans"/>
          <w:color w:val="333333"/>
        </w:rPr>
        <w:t>CPU</w:t>
      </w:r>
      <w:r>
        <w:rPr>
          <w:color w:val="333333"/>
        </w:rPr>
        <w:t>的操作系统。它能运⾏主要的</w:t>
      </w:r>
      <w:r>
        <w:rPr>
          <w:color w:val="333333"/>
          <w:spacing w:val="37"/>
        </w:rPr>
        <w:t xml:space="preserve"> </w:t>
      </w:r>
      <w:r>
        <w:rPr>
          <w:rFonts w:hint="default" w:ascii="Noto Sans" w:hAnsi="Noto Sans" w:eastAsia="Noto Sans" w:cs="Noto Sans"/>
          <w:color w:val="333333"/>
        </w:rPr>
        <w:t>Unix</w:t>
      </w:r>
      <w:r>
        <w:rPr>
          <w:rFonts w:hint="default" w:ascii="Noto Sans" w:hAnsi="Noto Sans" w:eastAsia="Noto Sans" w:cs="Noto Sans"/>
          <w:color w:val="333333"/>
          <w:spacing w:val="45"/>
        </w:rPr>
        <w:t xml:space="preserve"> </w:t>
      </w:r>
      <w:r>
        <w:rPr>
          <w:color w:val="333333"/>
        </w:rPr>
        <w:t>⼯具软件、应⽤程序和⽹络协议。它⽀持</w:t>
      </w:r>
      <w:r>
        <w:rPr>
          <w:rFonts w:hint="default" w:ascii="Noto Sans" w:hAnsi="Noto Sans" w:eastAsia="Noto Sans" w:cs="Noto Sans"/>
          <w:color w:val="333333"/>
        </w:rPr>
        <w:t>32</w:t>
      </w:r>
      <w:r>
        <w:rPr>
          <w:rFonts w:hint="default" w:ascii="Noto Sans" w:hAnsi="Noto Sans" w:eastAsia="Noto Sans" w:cs="Noto Sans"/>
          <w:color w:val="333333"/>
          <w:spacing w:val="45"/>
        </w:rPr>
        <w:t xml:space="preserve"> </w:t>
      </w:r>
      <w:r>
        <w:rPr>
          <w:color w:val="333333"/>
        </w:rPr>
        <w:t>位</w:t>
      </w:r>
      <w:r>
        <w:rPr>
          <w:color w:val="333333"/>
          <w:spacing w:val="-52"/>
        </w:rPr>
        <w:t xml:space="preserve"> </w:t>
      </w:r>
      <w:r>
        <w:rPr>
          <w:color w:val="333333"/>
        </w:rPr>
        <w:t>和</w:t>
      </w:r>
      <w:r>
        <w:rPr>
          <w:rFonts w:hint="default" w:ascii="Noto Sans" w:hAnsi="Noto Sans" w:eastAsia="Noto Sans" w:cs="Noto Sans"/>
          <w:color w:val="333333"/>
        </w:rPr>
        <w:t xml:space="preserve">64  </w:t>
      </w:r>
      <w:r>
        <w:rPr>
          <w:color w:val="333333"/>
        </w:rPr>
        <w:t>位硬件。</w:t>
      </w:r>
      <w:r>
        <w:rPr>
          <w:rFonts w:hint="default" w:ascii="Noto Sans" w:hAnsi="Noto Sans" w:eastAsia="Noto Sans" w:cs="Noto Sans"/>
          <w:color w:val="333333"/>
        </w:rPr>
        <w:t xml:space="preserve">Linux  </w:t>
      </w:r>
      <w:r>
        <w:rPr>
          <w:color w:val="333333"/>
        </w:rPr>
        <w:t xml:space="preserve">继承了  </w:t>
      </w:r>
      <w:r>
        <w:rPr>
          <w:rFonts w:hint="default" w:ascii="Noto Sans" w:hAnsi="Noto Sans" w:eastAsia="Noto Sans" w:cs="Noto Sans"/>
          <w:color w:val="333333"/>
        </w:rPr>
        <w:t xml:space="preserve">Unix </w:t>
      </w:r>
      <w:r>
        <w:rPr>
          <w:rFonts w:hint="default" w:ascii="Noto Sans" w:hAnsi="Noto Sans" w:eastAsia="Noto Sans" w:cs="Noto Sans"/>
          <w:color w:val="333333"/>
          <w:spacing w:val="6"/>
        </w:rPr>
        <w:t xml:space="preserve"> </w:t>
      </w:r>
      <w:r>
        <w:rPr>
          <w:color w:val="333333"/>
        </w:rPr>
        <w:t>以⽹络为核⼼的设计思想，是⼀个性能稳定的多⽤户⽹络操作系统</w:t>
      </w:r>
    </w:p>
    <w:p>
      <w:pPr>
        <w:pStyle w:val="3"/>
        <w:tabs>
          <w:tab w:val="left" w:pos="9049"/>
        </w:tabs>
        <w:spacing w:before="56" w:line="240" w:lineRule="auto"/>
        <w:ind w:right="217"/>
        <w:jc w:val="left"/>
        <w:rPr>
          <w:b w:val="0"/>
          <w:bCs w:val="0"/>
        </w:rPr>
      </w:pPr>
      <w:bookmarkStart w:id="268" w:name="Unix 和 Linux 有什么区别  "/>
      <w:bookmarkEnd w:id="26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Unix</w:t>
      </w:r>
      <w:r>
        <w:rPr>
          <w:rFonts w:hint="default" w:ascii="Arial Black" w:hAnsi="Arial Black" w:eastAsia="Arial Black" w:cs="Arial Black"/>
          <w:b/>
          <w:bCs/>
          <w:color w:val="333333"/>
          <w:spacing w:val="-71"/>
          <w:u w:val="single" w:color="EDEDED"/>
        </w:rPr>
        <w:t xml:space="preserve"> </w:t>
      </w:r>
      <w:r>
        <w:rPr>
          <w:color w:val="333333"/>
          <w:u w:val="single" w:color="EDEDED"/>
        </w:rPr>
        <w:t>和</w:t>
      </w:r>
      <w:r>
        <w:rPr>
          <w:color w:val="333333"/>
          <w:spacing w:val="-59"/>
          <w:u w:val="single" w:color="EDEDED"/>
        </w:rPr>
        <w:t xml:space="preserve"> </w:t>
      </w:r>
      <w:r>
        <w:rPr>
          <w:rFonts w:hint="default" w:ascii="Arial Black" w:hAnsi="Arial Black" w:eastAsia="Arial Black" w:cs="Arial Black"/>
          <w:b/>
          <w:bCs/>
          <w:color w:val="333333"/>
          <w:u w:val="single" w:color="EDEDED"/>
        </w:rPr>
        <w:t>Linux</w:t>
      </w:r>
      <w:r>
        <w:rPr>
          <w:rFonts w:hint="default" w:ascii="Arial Black" w:hAnsi="Arial Black" w:eastAsia="Arial Black" w:cs="Arial Black"/>
          <w:b/>
          <w:bCs/>
          <w:color w:val="333333"/>
          <w:spacing w:val="-71"/>
          <w:u w:val="single" w:color="EDEDED"/>
        </w:rPr>
        <w:t xml:space="preserve"> </w:t>
      </w:r>
      <w:r>
        <w:rPr>
          <w:color w:val="333333"/>
          <w:u w:val="single" w:color="EDEDED"/>
        </w:rPr>
        <w:t>有什么区别</w:t>
      </w:r>
      <w:r>
        <w:rPr>
          <w:color w:val="333333"/>
          <w:u w:val="single" w:color="EDEDED"/>
        </w:rPr>
        <w:tab/>
      </w:r>
    </w:p>
    <w:p>
      <w:pPr>
        <w:pStyle w:val="4"/>
        <w:spacing w:before="167" w:line="316" w:lineRule="exact"/>
        <w:ind w:right="217" w:firstLine="50"/>
        <w:jc w:val="left"/>
      </w:pPr>
      <w:r>
        <w:rPr>
          <w:rFonts w:hint="default" w:ascii="Noto Sans" w:hAnsi="Noto Sans" w:eastAsia="Noto Sans" w:cs="Noto Sans"/>
          <w:color w:val="333333"/>
        </w:rPr>
        <w:t xml:space="preserve">Linux </w:t>
      </w:r>
      <w:r>
        <w:rPr>
          <w:color w:val="333333"/>
        </w:rPr>
        <w:t xml:space="preserve">和 </w:t>
      </w:r>
      <w:r>
        <w:rPr>
          <w:rFonts w:hint="default" w:ascii="Noto Sans" w:hAnsi="Noto Sans" w:eastAsia="Noto Sans" w:cs="Noto Sans"/>
          <w:color w:val="333333"/>
        </w:rPr>
        <w:t xml:space="preserve">Unix </w:t>
      </w:r>
      <w:r>
        <w:rPr>
          <w:color w:val="333333"/>
        </w:rPr>
        <w:t>都是功能强⼤的操作系统，都是应⽤⼴泛的服务器操作系统，有很多相似之处，甚⾄有⼀</w:t>
      </w:r>
      <w:r>
        <w:rPr>
          <w:color w:val="333333"/>
          <w:w w:val="102"/>
        </w:rPr>
        <w:t xml:space="preserve"> </w:t>
      </w:r>
      <w:r>
        <w:rPr>
          <w:color w:val="333333"/>
        </w:rPr>
        <w:t xml:space="preserve">部分⼈错 误地认为 </w:t>
      </w:r>
      <w:r>
        <w:rPr>
          <w:rFonts w:hint="default" w:ascii="Noto Sans" w:hAnsi="Noto Sans" w:eastAsia="Noto Sans" w:cs="Noto Sans"/>
          <w:color w:val="333333"/>
        </w:rPr>
        <w:t xml:space="preserve">Unix  </w:t>
      </w:r>
      <w:r>
        <w:rPr>
          <w:color w:val="333333"/>
        </w:rPr>
        <w:t xml:space="preserve">和 </w:t>
      </w:r>
      <w:r>
        <w:rPr>
          <w:rFonts w:hint="default" w:ascii="Noto Sans" w:hAnsi="Noto Sans" w:eastAsia="Noto Sans" w:cs="Noto Sans"/>
          <w:color w:val="333333"/>
        </w:rPr>
        <w:t xml:space="preserve">Linux  </w:t>
      </w:r>
      <w:r>
        <w:rPr>
          <w:rFonts w:hint="default" w:ascii="Noto Sans" w:hAnsi="Noto Sans" w:eastAsia="Noto Sans" w:cs="Noto Sans"/>
          <w:color w:val="333333"/>
          <w:spacing w:val="36"/>
        </w:rPr>
        <w:t xml:space="preserve"> </w:t>
      </w:r>
      <w:r>
        <w:rPr>
          <w:color w:val="333333"/>
        </w:rPr>
        <w:t>操作系统是⼀样的，然⽽，事实并⾮如此，以下是两者的区别。</w:t>
      </w:r>
    </w:p>
    <w:p>
      <w:pPr>
        <w:pStyle w:val="4"/>
        <w:spacing w:before="149" w:line="316" w:lineRule="exact"/>
        <w:ind w:left="560" w:right="180" w:hanging="215"/>
        <w:jc w:val="both"/>
      </w:pPr>
      <w:r>
        <w:rPr>
          <w:rFonts w:hint="default" w:ascii="Noto Sans" w:hAnsi="Noto Sans" w:eastAsia="Noto Sans" w:cs="Noto Sans"/>
          <w:color w:val="333333"/>
        </w:rPr>
        <w:t>1.</w:t>
      </w:r>
      <w:r>
        <w:rPr>
          <w:rFonts w:hint="default" w:ascii="Noto Sans" w:hAnsi="Noto Sans" w:eastAsia="Noto Sans" w:cs="Noto Sans"/>
          <w:color w:val="333333"/>
          <w:spacing w:val="20"/>
        </w:rPr>
        <w:t xml:space="preserve"> </w:t>
      </w:r>
      <w:r>
        <w:rPr>
          <w:color w:val="333333"/>
        </w:rPr>
        <w:t>开源性：</w:t>
      </w:r>
      <w:r>
        <w:rPr>
          <w:rFonts w:hint="default" w:ascii="Noto Sans" w:hAnsi="Noto Sans" w:eastAsia="Noto Sans" w:cs="Noto Sans"/>
          <w:color w:val="333333"/>
        </w:rPr>
        <w:t>Linux</w:t>
      </w:r>
      <w:r>
        <w:rPr>
          <w:rFonts w:hint="default" w:ascii="Noto Sans" w:hAnsi="Noto Sans" w:eastAsia="Noto Sans" w:cs="Noto Sans"/>
          <w:color w:val="333333"/>
          <w:spacing w:val="20"/>
        </w:rPr>
        <w:t xml:space="preserve"> </w:t>
      </w:r>
      <w:r>
        <w:rPr>
          <w:color w:val="333333"/>
        </w:rPr>
        <w:t>是⼀款开源操作系统，不需要付费，即可使⽤；</w:t>
      </w:r>
      <w:r>
        <w:rPr>
          <w:rFonts w:hint="default" w:ascii="Noto Sans" w:hAnsi="Noto Sans" w:eastAsia="Noto Sans" w:cs="Noto Sans"/>
          <w:color w:val="333333"/>
        </w:rPr>
        <w:t>Unix</w:t>
      </w:r>
      <w:r>
        <w:rPr>
          <w:rFonts w:hint="default" w:ascii="Noto Sans" w:hAnsi="Noto Sans" w:eastAsia="Noto Sans" w:cs="Noto Sans"/>
          <w:color w:val="333333"/>
          <w:spacing w:val="20"/>
        </w:rPr>
        <w:t xml:space="preserve"> </w:t>
      </w:r>
      <w:r>
        <w:rPr>
          <w:color w:val="333333"/>
        </w:rPr>
        <w:t>是⼀款对源码实⾏知识产权保</w:t>
      </w:r>
      <w:r>
        <w:rPr>
          <w:color w:val="333333"/>
          <w:spacing w:val="-49"/>
        </w:rPr>
        <w:t xml:space="preserve"> </w:t>
      </w:r>
      <w:r>
        <w:rPr>
          <w:color w:val="333333"/>
        </w:rPr>
        <w:t xml:space="preserve">护的传统 </w:t>
      </w:r>
      <w:r>
        <w:rPr>
          <w:color w:val="333333"/>
          <w:spacing w:val="37"/>
        </w:rPr>
        <w:t xml:space="preserve"> </w:t>
      </w:r>
      <w:r>
        <w:rPr>
          <w:color w:val="333333"/>
        </w:rPr>
        <w:t>商业软件，使⽤需要付费授权使⽤。</w:t>
      </w:r>
    </w:p>
    <w:p>
      <w:pPr>
        <w:pStyle w:val="4"/>
        <w:spacing w:before="89" w:line="316" w:lineRule="exact"/>
        <w:ind w:left="560" w:right="180" w:hanging="215"/>
        <w:jc w:val="both"/>
      </w:pPr>
      <w:r>
        <w:rPr>
          <w:rFonts w:hint="default" w:ascii="Noto Sans" w:hAnsi="Noto Sans" w:eastAsia="Noto Sans" w:cs="Noto Sans"/>
          <w:color w:val="333333"/>
        </w:rPr>
        <w:t>2.</w:t>
      </w:r>
      <w:r>
        <w:rPr>
          <w:rFonts w:hint="default" w:ascii="Noto Sans" w:hAnsi="Noto Sans" w:eastAsia="Noto Sans" w:cs="Noto Sans"/>
          <w:color w:val="333333"/>
          <w:spacing w:val="20"/>
        </w:rPr>
        <w:t xml:space="preserve"> </w:t>
      </w:r>
      <w:r>
        <w:rPr>
          <w:color w:val="333333"/>
        </w:rPr>
        <w:t>跨平台性：</w:t>
      </w:r>
      <w:r>
        <w:rPr>
          <w:rFonts w:hint="default" w:ascii="Noto Sans" w:hAnsi="Noto Sans" w:eastAsia="Noto Sans" w:cs="Noto Sans"/>
          <w:color w:val="333333"/>
        </w:rPr>
        <w:t>Linux</w:t>
      </w:r>
      <w:r>
        <w:rPr>
          <w:rFonts w:hint="default" w:ascii="Noto Sans" w:hAnsi="Noto Sans" w:eastAsia="Noto Sans" w:cs="Noto Sans"/>
          <w:color w:val="333333"/>
          <w:spacing w:val="20"/>
        </w:rPr>
        <w:t xml:space="preserve"> </w:t>
      </w:r>
      <w:r>
        <w:rPr>
          <w:color w:val="333333"/>
        </w:rPr>
        <w:t>操作系统具有良好的跨平台性能，可运⾏在多种硬件平台上；</w:t>
      </w:r>
      <w:r>
        <w:rPr>
          <w:rFonts w:hint="default" w:ascii="Noto Sans" w:hAnsi="Noto Sans" w:eastAsia="Noto Sans" w:cs="Noto Sans"/>
          <w:color w:val="333333"/>
        </w:rPr>
        <w:t>Unix</w:t>
      </w:r>
      <w:r>
        <w:rPr>
          <w:rFonts w:hint="default" w:ascii="Noto Sans" w:hAnsi="Noto Sans" w:eastAsia="Noto Sans" w:cs="Noto Sans"/>
          <w:color w:val="333333"/>
          <w:spacing w:val="20"/>
        </w:rPr>
        <w:t xml:space="preserve"> </w:t>
      </w:r>
      <w:r>
        <w:rPr>
          <w:color w:val="333333"/>
        </w:rPr>
        <w:t>操作系统跨平</w:t>
      </w:r>
      <w:r>
        <w:rPr>
          <w:color w:val="333333"/>
          <w:spacing w:val="-49"/>
        </w:rPr>
        <w:t xml:space="preserve"> </w:t>
      </w:r>
      <w:r>
        <w:rPr>
          <w:color w:val="333333"/>
        </w:rPr>
        <w:t xml:space="preserve">台性能较 </w:t>
      </w:r>
      <w:r>
        <w:rPr>
          <w:color w:val="333333"/>
          <w:spacing w:val="22"/>
        </w:rPr>
        <w:t xml:space="preserve"> </w:t>
      </w:r>
      <w:r>
        <w:rPr>
          <w:color w:val="333333"/>
        </w:rPr>
        <w:t>弱，⼤多需与硬件配套使⽤。</w:t>
      </w:r>
    </w:p>
    <w:p>
      <w:pPr>
        <w:pStyle w:val="4"/>
        <w:spacing w:before="63" w:line="240" w:lineRule="auto"/>
        <w:ind w:left="345" w:right="217"/>
        <w:jc w:val="left"/>
      </w:pPr>
      <w:r>
        <w:rPr>
          <w:rFonts w:hint="default" w:ascii="Noto Sans" w:hAnsi="Noto Sans" w:eastAsia="Noto Sans" w:cs="Noto Sans"/>
          <w:color w:val="333333"/>
        </w:rPr>
        <w:t xml:space="preserve">3.  </w:t>
      </w:r>
      <w:r>
        <w:rPr>
          <w:color w:val="333333"/>
        </w:rPr>
        <w:t>可视化界⾯：</w:t>
      </w:r>
      <w:r>
        <w:rPr>
          <w:rFonts w:hint="default" w:ascii="Noto Sans" w:hAnsi="Noto Sans" w:eastAsia="Noto Sans" w:cs="Noto Sans"/>
          <w:color w:val="333333"/>
        </w:rPr>
        <w:t xml:space="preserve">Linux  </w:t>
      </w:r>
      <w:r>
        <w:rPr>
          <w:color w:val="333333"/>
        </w:rPr>
        <w:t>除了进⾏命令⾏操作，还有窗体管理系统；</w:t>
      </w:r>
      <w:r>
        <w:rPr>
          <w:rFonts w:hint="default" w:ascii="Noto Sans" w:hAnsi="Noto Sans" w:eastAsia="Noto Sans" w:cs="Noto Sans"/>
          <w:color w:val="333333"/>
        </w:rPr>
        <w:t xml:space="preserve">Unix  </w:t>
      </w:r>
      <w:r>
        <w:rPr>
          <w:rFonts w:hint="default" w:ascii="Noto Sans" w:hAnsi="Noto Sans" w:eastAsia="Noto Sans" w:cs="Noto Sans"/>
          <w:color w:val="333333"/>
          <w:spacing w:val="3"/>
        </w:rPr>
        <w:t xml:space="preserve"> </w:t>
      </w:r>
      <w:r>
        <w:rPr>
          <w:color w:val="333333"/>
        </w:rPr>
        <w:t>只是命令⾏下的系统。</w:t>
      </w:r>
    </w:p>
    <w:p>
      <w:pPr>
        <w:pStyle w:val="4"/>
        <w:spacing w:before="124" w:line="300" w:lineRule="exact"/>
        <w:ind w:left="560" w:right="180" w:hanging="215"/>
        <w:jc w:val="both"/>
      </w:pPr>
      <w:r>
        <w:rPr>
          <w:rFonts w:hint="default" w:ascii="Noto Sans" w:hAnsi="Noto Sans" w:eastAsia="Noto Sans" w:cs="Noto Sans"/>
          <w:color w:val="333333"/>
        </w:rPr>
        <w:t>4.</w:t>
      </w:r>
      <w:r>
        <w:rPr>
          <w:rFonts w:hint="default" w:ascii="Noto Sans" w:hAnsi="Noto Sans" w:eastAsia="Noto Sans" w:cs="Noto Sans"/>
          <w:color w:val="333333"/>
          <w:spacing w:val="20"/>
        </w:rPr>
        <w:t xml:space="preserve"> </w:t>
      </w:r>
      <w:r>
        <w:rPr>
          <w:color w:val="333333"/>
        </w:rPr>
        <w:t>硬件环境：</w:t>
      </w:r>
      <w:r>
        <w:rPr>
          <w:rFonts w:hint="default" w:ascii="Noto Sans" w:hAnsi="Noto Sans" w:eastAsia="Noto Sans" w:cs="Noto Sans"/>
          <w:color w:val="333333"/>
        </w:rPr>
        <w:t>Linux</w:t>
      </w:r>
      <w:r>
        <w:rPr>
          <w:rFonts w:hint="default" w:ascii="Noto Sans" w:hAnsi="Noto Sans" w:eastAsia="Noto Sans" w:cs="Noto Sans"/>
          <w:color w:val="333333"/>
          <w:spacing w:val="20"/>
        </w:rPr>
        <w:t xml:space="preserve"> </w:t>
      </w:r>
      <w:r>
        <w:rPr>
          <w:color w:val="333333"/>
        </w:rPr>
        <w:t>操作系统对硬件的要求较低，安装⽅法更易掌握；</w:t>
      </w:r>
      <w:r>
        <w:rPr>
          <w:rFonts w:hint="default" w:ascii="Noto Sans" w:hAnsi="Noto Sans" w:eastAsia="Noto Sans" w:cs="Noto Sans"/>
          <w:color w:val="333333"/>
        </w:rPr>
        <w:t>Unix</w:t>
      </w:r>
      <w:r>
        <w:rPr>
          <w:rFonts w:hint="default" w:ascii="Noto Sans" w:hAnsi="Noto Sans" w:eastAsia="Noto Sans" w:cs="Noto Sans"/>
          <w:color w:val="333333"/>
          <w:spacing w:val="20"/>
        </w:rPr>
        <w:t xml:space="preserve"> </w:t>
      </w:r>
      <w:r>
        <w:rPr>
          <w:color w:val="333333"/>
        </w:rPr>
        <w:t>对硬件要求⽐较苛刻，按</w:t>
      </w:r>
      <w:r>
        <w:rPr>
          <w:color w:val="333333"/>
          <w:spacing w:val="-49"/>
        </w:rPr>
        <w:t xml:space="preserve"> </w:t>
      </w:r>
      <w:r>
        <w:rPr>
          <w:color w:val="333333"/>
          <w:w w:val="105"/>
        </w:rPr>
        <w:t>照难度较</w:t>
      </w:r>
      <w:r>
        <w:rPr>
          <w:color w:val="333333"/>
          <w:spacing w:val="-36"/>
          <w:w w:val="105"/>
        </w:rPr>
        <w:t xml:space="preserve"> </w:t>
      </w:r>
      <w:r>
        <w:rPr>
          <w:color w:val="333333"/>
          <w:w w:val="105"/>
        </w:rPr>
        <w:t>⼤。</w:t>
      </w:r>
    </w:p>
    <w:p>
      <w:pPr>
        <w:pStyle w:val="4"/>
        <w:spacing w:before="101" w:line="223" w:lineRule="auto"/>
        <w:ind w:left="560" w:right="121" w:hanging="215"/>
        <w:jc w:val="both"/>
      </w:pPr>
      <w:r>
        <w:rPr>
          <w:rFonts w:hint="default" w:ascii="Noto Sans" w:hAnsi="Noto Sans" w:eastAsia="Noto Sans" w:cs="Noto Sans"/>
          <w:color w:val="333333"/>
        </w:rPr>
        <w:t xml:space="preserve">5. </w:t>
      </w:r>
      <w:r>
        <w:rPr>
          <w:color w:val="333333"/>
        </w:rPr>
        <w:t>⽤户群体：</w:t>
      </w:r>
      <w:r>
        <w:rPr>
          <w:rFonts w:hint="default" w:ascii="Noto Sans" w:hAnsi="Noto Sans" w:eastAsia="Noto Sans" w:cs="Noto Sans"/>
          <w:color w:val="333333"/>
        </w:rPr>
        <w:t xml:space="preserve">Linux </w:t>
      </w:r>
      <w:r>
        <w:rPr>
          <w:color w:val="333333"/>
        </w:rPr>
        <w:t>的⽤户群体很⼴泛，个⼈和企业均可使⽤；</w:t>
      </w:r>
      <w:r>
        <w:rPr>
          <w:rFonts w:hint="default" w:ascii="Noto Sans" w:hAnsi="Noto Sans" w:eastAsia="Noto Sans" w:cs="Noto Sans"/>
          <w:color w:val="333333"/>
        </w:rPr>
        <w:t xml:space="preserve">Unix </w:t>
      </w:r>
      <w:r>
        <w:rPr>
          <w:color w:val="333333"/>
        </w:rPr>
        <w:t>的⽤户群体⽐较窄，多是安全性</w:t>
      </w:r>
      <w:r>
        <w:rPr>
          <w:color w:val="333333"/>
          <w:spacing w:val="11"/>
        </w:rPr>
        <w:t xml:space="preserve"> </w:t>
      </w:r>
      <w:r>
        <w:rPr>
          <w:color w:val="333333"/>
        </w:rPr>
        <w:t xml:space="preserve">要求⾼的 ⼤型企业使⽤，如银⾏、电信部⻔等，或者 </w:t>
      </w:r>
      <w:r>
        <w:rPr>
          <w:rFonts w:hint="default" w:ascii="Noto Sans" w:hAnsi="Noto Sans" w:eastAsia="Noto Sans" w:cs="Noto Sans"/>
          <w:color w:val="333333"/>
        </w:rPr>
        <w:t xml:space="preserve">Unix </w:t>
      </w:r>
      <w:r>
        <w:rPr>
          <w:color w:val="333333"/>
        </w:rPr>
        <w:t xml:space="preserve">硬件⼚商使⽤，如 </w:t>
      </w:r>
      <w:r>
        <w:rPr>
          <w:rFonts w:hint="default" w:ascii="Noto Sans" w:hAnsi="Noto Sans" w:eastAsia="Noto Sans" w:cs="Noto Sans"/>
          <w:color w:val="333333"/>
        </w:rPr>
        <w:t>Sun</w:t>
      </w:r>
      <w:r>
        <w:rPr>
          <w:color w:val="333333"/>
        </w:rPr>
        <w:t>等。相⽐于</w:t>
      </w:r>
      <w:r>
        <w:rPr>
          <w:color w:val="333333"/>
          <w:spacing w:val="48"/>
        </w:rPr>
        <w:t xml:space="preserve"> </w:t>
      </w:r>
      <w:r>
        <w:rPr>
          <w:rFonts w:hint="default" w:ascii="Noto Sans" w:hAnsi="Noto Sans" w:eastAsia="Noto Sans" w:cs="Noto Sans"/>
          <w:color w:val="333333"/>
        </w:rPr>
        <w:t>Unix</w:t>
      </w:r>
      <w:r>
        <w:rPr>
          <w:rFonts w:hint="default" w:ascii="Noto Sans" w:hAnsi="Noto Sans" w:eastAsia="Noto Sans" w:cs="Noto Sans"/>
          <w:color w:val="333333"/>
          <w:w w:val="101"/>
        </w:rPr>
        <w:t xml:space="preserve"> </w:t>
      </w:r>
      <w:r>
        <w:rPr>
          <w:color w:val="333333"/>
        </w:rPr>
        <w:t>操作系统，</w:t>
      </w:r>
      <w:r>
        <w:rPr>
          <w:rFonts w:hint="default" w:ascii="Noto Sans" w:hAnsi="Noto Sans" w:eastAsia="Noto Sans" w:cs="Noto Sans"/>
          <w:color w:val="333333"/>
        </w:rPr>
        <w:t xml:space="preserve">Linux </w:t>
      </w:r>
      <w:r>
        <w:rPr>
          <w:color w:val="333333"/>
        </w:rPr>
        <w:t xml:space="preserve">操作系统更受⼴⼤计算机爱好者的喜爱，主要原因是 </w:t>
      </w:r>
      <w:r>
        <w:rPr>
          <w:rFonts w:hint="default" w:ascii="Noto Sans" w:hAnsi="Noto Sans" w:eastAsia="Noto Sans" w:cs="Noto Sans"/>
          <w:color w:val="333333"/>
        </w:rPr>
        <w:t xml:space="preserve">Linux </w:t>
      </w:r>
      <w:r>
        <w:rPr>
          <w:color w:val="333333"/>
        </w:rPr>
        <w:t xml:space="preserve">操作系统具有 </w:t>
      </w:r>
      <w:r>
        <w:rPr>
          <w:rFonts w:hint="default" w:ascii="Noto Sans" w:hAnsi="Noto Sans" w:eastAsia="Noto Sans" w:cs="Noto Sans"/>
          <w:color w:val="333333"/>
        </w:rPr>
        <w:t>Unix</w:t>
      </w:r>
      <w:r>
        <w:rPr>
          <w:rFonts w:hint="default" w:ascii="Noto Sans" w:hAnsi="Noto Sans" w:eastAsia="Noto Sans" w:cs="Noto Sans"/>
          <w:color w:val="333333"/>
          <w:spacing w:val="37"/>
        </w:rPr>
        <w:t xml:space="preserve"> </w:t>
      </w:r>
      <w:r>
        <w:rPr>
          <w:color w:val="333333"/>
        </w:rPr>
        <w:t>操</w:t>
      </w:r>
      <w:r>
        <w:rPr>
          <w:color w:val="333333"/>
          <w:w w:val="102"/>
        </w:rPr>
        <w:t xml:space="preserve"> </w:t>
      </w:r>
      <w:r>
        <w:rPr>
          <w:color w:val="333333"/>
        </w:rPr>
        <w:t xml:space="preserve">作系统的全部功能，并且能 够在普通 </w:t>
      </w:r>
      <w:r>
        <w:rPr>
          <w:rFonts w:hint="default" w:ascii="Noto Sans" w:hAnsi="Noto Sans" w:eastAsia="Noto Sans" w:cs="Noto Sans"/>
          <w:color w:val="333333"/>
        </w:rPr>
        <w:t>PC</w:t>
      </w:r>
      <w:r>
        <w:rPr>
          <w:color w:val="333333"/>
        </w:rPr>
        <w:t xml:space="preserve">计算机上实现全部的 </w:t>
      </w:r>
      <w:r>
        <w:rPr>
          <w:rFonts w:hint="default" w:ascii="Noto Sans" w:hAnsi="Noto Sans" w:eastAsia="Noto Sans" w:cs="Noto Sans"/>
          <w:color w:val="333333"/>
        </w:rPr>
        <w:t>Unix</w:t>
      </w:r>
      <w:r>
        <w:rPr>
          <w:rFonts w:hint="default" w:ascii="Noto Sans" w:hAnsi="Noto Sans" w:eastAsia="Noto Sans" w:cs="Noto Sans"/>
          <w:color w:val="333333"/>
          <w:spacing w:val="3"/>
        </w:rPr>
        <w:t xml:space="preserve"> </w:t>
      </w:r>
      <w:r>
        <w:rPr>
          <w:color w:val="333333"/>
        </w:rPr>
        <w:t>特性，开源免费的特性，更容易</w:t>
      </w:r>
      <w:r>
        <w:rPr>
          <w:color w:val="333333"/>
          <w:w w:val="102"/>
        </w:rPr>
        <w:t xml:space="preserve"> </w:t>
      </w:r>
      <w:r>
        <w:rPr>
          <w:color w:val="333333"/>
        </w:rPr>
        <w:t>普及使⽤</w:t>
      </w:r>
    </w:p>
    <w:p>
      <w:pPr>
        <w:pStyle w:val="3"/>
        <w:tabs>
          <w:tab w:val="left" w:pos="9049"/>
        </w:tabs>
        <w:spacing w:before="70" w:line="240" w:lineRule="auto"/>
        <w:ind w:right="217"/>
        <w:jc w:val="left"/>
        <w:rPr>
          <w:b w:val="0"/>
          <w:bCs w:val="0"/>
        </w:rPr>
      </w:pPr>
      <w:bookmarkStart w:id="269" w:name="什么是 Linux 内核？ "/>
      <w:bookmarkEnd w:id="269"/>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w:t>
      </w:r>
      <w:r>
        <w:rPr>
          <w:color w:val="333333"/>
          <w:spacing w:val="-48"/>
          <w:u w:val="single" w:color="EDEDED"/>
        </w:rPr>
        <w:t xml:space="preserve"> </w:t>
      </w:r>
      <w:r>
        <w:rPr>
          <w:rFonts w:hint="default" w:ascii="Arial Black" w:hAnsi="Arial Black" w:eastAsia="Arial Black" w:cs="Arial Black"/>
          <w:b/>
          <w:bCs/>
          <w:color w:val="333333"/>
          <w:u w:val="single" w:color="EDEDED"/>
        </w:rPr>
        <w:t>Linux</w:t>
      </w:r>
      <w:r>
        <w:rPr>
          <w:rFonts w:hint="default" w:ascii="Arial Black" w:hAnsi="Arial Black" w:eastAsia="Arial Black" w:cs="Arial Black"/>
          <w:b/>
          <w:bCs/>
          <w:color w:val="333333"/>
          <w:spacing w:val="-61"/>
          <w:u w:val="single" w:color="EDEDED"/>
        </w:rPr>
        <w:t xml:space="preserve"> </w:t>
      </w:r>
      <w:r>
        <w:rPr>
          <w:color w:val="333333"/>
          <w:u w:val="single" w:color="EDEDED"/>
        </w:rPr>
        <w:t>内核？</w:t>
      </w:r>
      <w:r>
        <w:rPr>
          <w:color w:val="333333"/>
          <w:u w:val="single" w:color="EDEDED"/>
        </w:rPr>
        <w:tab/>
      </w:r>
    </w:p>
    <w:p>
      <w:pPr>
        <w:pStyle w:val="4"/>
        <w:spacing w:before="179" w:line="300" w:lineRule="exact"/>
        <w:ind w:right="217"/>
        <w:jc w:val="left"/>
      </w:pPr>
      <w:r>
        <w:rPr>
          <w:rFonts w:hint="default" w:ascii="Noto Sans" w:hAnsi="Noto Sans" w:eastAsia="Noto Sans" w:cs="Noto Sans"/>
          <w:color w:val="333333"/>
        </w:rPr>
        <w:t xml:space="preserve">Linux </w:t>
      </w:r>
      <w:r>
        <w:rPr>
          <w:color w:val="333333"/>
        </w:rPr>
        <w:t>系统的核⼼是内核。内核控制着计算机系统上的所有硬件和软件，在必要时分配硬件，并根据需要</w:t>
      </w:r>
      <w:r>
        <w:rPr>
          <w:color w:val="333333"/>
          <w:spacing w:val="-30"/>
        </w:rPr>
        <w:t xml:space="preserve"> </w:t>
      </w:r>
      <w:r>
        <w:rPr>
          <w:color w:val="333333"/>
          <w:w w:val="105"/>
        </w:rPr>
        <w:t>执⾏软</w:t>
      </w:r>
      <w:r>
        <w:rPr>
          <w:color w:val="333333"/>
          <w:spacing w:val="-35"/>
          <w:w w:val="105"/>
        </w:rPr>
        <w:t xml:space="preserve"> </w:t>
      </w:r>
      <w:r>
        <w:rPr>
          <w:color w:val="333333"/>
          <w:w w:val="105"/>
        </w:rPr>
        <w:t>件。</w:t>
      </w:r>
      <w:r>
        <w:rPr>
          <w:color w:val="333333"/>
          <w:spacing w:val="-35"/>
          <w:w w:val="105"/>
        </w:rPr>
        <w:t xml:space="preserve"> </w:t>
      </w:r>
      <w:r>
        <w:rPr>
          <w:color w:val="333333"/>
          <w:w w:val="105"/>
        </w:rPr>
        <w:t>系统内存管理</w:t>
      </w:r>
      <w:r>
        <w:rPr>
          <w:color w:val="333333"/>
          <w:spacing w:val="-35"/>
          <w:w w:val="105"/>
        </w:rPr>
        <w:t xml:space="preserve"> </w:t>
      </w:r>
      <w:r>
        <w:rPr>
          <w:color w:val="333333"/>
          <w:w w:val="105"/>
        </w:rPr>
        <w:t>应⽤程序管理</w:t>
      </w:r>
      <w:r>
        <w:rPr>
          <w:color w:val="333333"/>
          <w:spacing w:val="-35"/>
          <w:w w:val="105"/>
        </w:rPr>
        <w:t xml:space="preserve"> </w:t>
      </w:r>
      <w:r>
        <w:rPr>
          <w:color w:val="333333"/>
          <w:w w:val="105"/>
        </w:rPr>
        <w:t>硬件设备管理</w:t>
      </w:r>
      <w:r>
        <w:rPr>
          <w:color w:val="333333"/>
          <w:spacing w:val="-35"/>
          <w:w w:val="105"/>
        </w:rPr>
        <w:t xml:space="preserve"> </w:t>
      </w:r>
      <w:r>
        <w:rPr>
          <w:color w:val="333333"/>
          <w:w w:val="105"/>
        </w:rPr>
        <w:t>⽂件系统管理</w:t>
      </w:r>
    </w:p>
    <w:p>
      <w:pPr>
        <w:pStyle w:val="3"/>
        <w:tabs>
          <w:tab w:val="left" w:pos="9049"/>
        </w:tabs>
        <w:spacing w:before="56" w:line="240" w:lineRule="auto"/>
        <w:ind w:right="217"/>
        <w:jc w:val="left"/>
        <w:rPr>
          <w:b w:val="0"/>
          <w:bCs w:val="0"/>
        </w:rPr>
      </w:pPr>
      <w:bookmarkStart w:id="270" w:name="Linux 的基本组件是什么？ "/>
      <w:bookmarkEnd w:id="270"/>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Linux </w:t>
      </w:r>
      <w:r>
        <w:rPr>
          <w:rFonts w:hint="default" w:ascii="Arial Black" w:hAnsi="Arial Black" w:eastAsia="Arial Black" w:cs="Arial Black"/>
          <w:b/>
          <w:bCs/>
          <w:color w:val="333333"/>
          <w:spacing w:val="10"/>
          <w:w w:val="95"/>
          <w:u w:val="single" w:color="EDEDED"/>
        </w:rPr>
        <w:t xml:space="preserve"> </w:t>
      </w:r>
      <w:r>
        <w:rPr>
          <w:color w:val="333333"/>
          <w:w w:val="95"/>
          <w:u w:val="single" w:color="EDEDED"/>
        </w:rPr>
        <w:t>的基本组件是什么？</w:t>
      </w:r>
      <w:r>
        <w:rPr>
          <w:color w:val="333333"/>
          <w:u w:val="single" w:color="EDEDED"/>
        </w:rPr>
        <w:tab/>
      </w:r>
    </w:p>
    <w:p>
      <w:pPr>
        <w:pStyle w:val="4"/>
        <w:spacing w:before="141" w:line="325" w:lineRule="exact"/>
        <w:ind w:right="15"/>
        <w:jc w:val="left"/>
      </w:pPr>
      <w:r>
        <w:rPr>
          <w:color w:val="333333"/>
        </w:rPr>
        <w:t>就像任何其他典型的操作系统⼀样，</w:t>
      </w:r>
      <w:r>
        <w:rPr>
          <w:rFonts w:hint="default" w:ascii="Noto Sans" w:hAnsi="Noto Sans" w:eastAsia="Noto Sans" w:cs="Noto Sans"/>
          <w:color w:val="333333"/>
        </w:rPr>
        <w:t xml:space="preserve">Linux  </w:t>
      </w:r>
      <w:r>
        <w:rPr>
          <w:color w:val="333333"/>
        </w:rPr>
        <w:t>拥有所有这些组件：内核，</w:t>
      </w:r>
      <w:r>
        <w:rPr>
          <w:rFonts w:hint="default" w:ascii="Noto Sans" w:hAnsi="Noto Sans" w:eastAsia="Noto Sans" w:cs="Noto Sans"/>
          <w:color w:val="333333"/>
        </w:rPr>
        <w:t xml:space="preserve">shell  </w:t>
      </w:r>
      <w:r>
        <w:rPr>
          <w:color w:val="333333"/>
        </w:rPr>
        <w:t xml:space="preserve">和 </w:t>
      </w:r>
      <w:r>
        <w:rPr>
          <w:color w:val="333333"/>
          <w:spacing w:val="43"/>
        </w:rPr>
        <w:t xml:space="preserve"> </w:t>
      </w:r>
      <w:r>
        <w:rPr>
          <w:rFonts w:hint="default" w:ascii="Noto Sans" w:hAnsi="Noto Sans" w:eastAsia="Noto Sans" w:cs="Noto Sans"/>
          <w:color w:val="333333"/>
        </w:rPr>
        <w:t>GUI</w:t>
      </w:r>
      <w:r>
        <w:rPr>
          <w:color w:val="333333"/>
        </w:rPr>
        <w:t>，系统实⽤程序和应</w:t>
      </w:r>
    </w:p>
    <w:p>
      <w:pPr>
        <w:pStyle w:val="4"/>
        <w:spacing w:line="325" w:lineRule="exact"/>
        <w:ind w:right="217"/>
        <w:jc w:val="left"/>
      </w:pPr>
      <w:r>
        <w:rPr>
          <w:color w:val="333333"/>
        </w:rPr>
        <w:t xml:space="preserve">⽤程序。   </w:t>
      </w:r>
      <w:r>
        <w:rPr>
          <w:rFonts w:hint="default" w:ascii="Noto Sans" w:hAnsi="Noto Sans" w:eastAsia="Noto Sans" w:cs="Noto Sans"/>
          <w:color w:val="333333"/>
        </w:rPr>
        <w:t xml:space="preserve">Linux </w:t>
      </w:r>
      <w:r>
        <w:rPr>
          <w:rFonts w:hint="default" w:ascii="Noto Sans" w:hAnsi="Noto Sans" w:eastAsia="Noto Sans" w:cs="Noto Sans"/>
          <w:color w:val="333333"/>
          <w:spacing w:val="41"/>
        </w:rPr>
        <w:t xml:space="preserve"> </w:t>
      </w:r>
      <w:r>
        <w:rPr>
          <w:color w:val="333333"/>
        </w:rPr>
        <w:t>⽐其他操作系统更具优势的是每个⽅⾯都附带其他功能，所有代码都可以免费下载</w:t>
      </w:r>
    </w:p>
    <w:p>
      <w:pPr>
        <w:pStyle w:val="3"/>
        <w:tabs>
          <w:tab w:val="left" w:pos="9049"/>
        </w:tabs>
        <w:spacing w:before="61" w:line="240" w:lineRule="auto"/>
        <w:ind w:right="217"/>
        <w:jc w:val="left"/>
        <w:rPr>
          <w:b w:val="0"/>
          <w:bCs w:val="0"/>
        </w:rPr>
      </w:pPr>
      <w:bookmarkStart w:id="271" w:name="Linux 的体系结构 "/>
      <w:bookmarkEnd w:id="271"/>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Linux</w:t>
      </w:r>
      <w:r>
        <w:rPr>
          <w:rFonts w:hint="default" w:ascii="Arial Black" w:hAnsi="Arial Black" w:eastAsia="Arial Black" w:cs="Arial Black"/>
          <w:b/>
          <w:bCs/>
          <w:color w:val="333333"/>
          <w:spacing w:val="45"/>
          <w:w w:val="95"/>
          <w:u w:val="single" w:color="EDEDED"/>
        </w:rPr>
        <w:t xml:space="preserve"> </w:t>
      </w:r>
      <w:r>
        <w:rPr>
          <w:color w:val="333333"/>
          <w:w w:val="95"/>
          <w:u w:val="single" w:color="EDEDED"/>
        </w:rPr>
        <w:t>的体系结构</w:t>
      </w:r>
      <w:r>
        <w:rPr>
          <w:color w:val="333333"/>
          <w:u w:val="single" w:color="EDEDED"/>
        </w:rPr>
        <w:tab/>
      </w:r>
    </w:p>
    <w:p>
      <w:pPr>
        <w:pStyle w:val="4"/>
        <w:spacing w:before="152" w:line="316" w:lineRule="exact"/>
        <w:ind w:right="217"/>
        <w:jc w:val="left"/>
      </w:pPr>
      <w:r>
        <w:rPr>
          <w:color w:val="333333"/>
        </w:rPr>
        <w:t>从⼤的⽅⾯讲，</w:t>
      </w:r>
      <w:r>
        <w:rPr>
          <w:rFonts w:hint="default" w:ascii="Noto Sans" w:hAnsi="Noto Sans" w:eastAsia="Noto Sans" w:cs="Noto Sans"/>
          <w:color w:val="333333"/>
        </w:rPr>
        <w:t>Linux</w:t>
      </w:r>
      <w:r>
        <w:rPr>
          <w:rFonts w:hint="default" w:ascii="Noto Sans" w:hAnsi="Noto Sans" w:eastAsia="Noto Sans" w:cs="Noto Sans"/>
          <w:color w:val="333333"/>
          <w:spacing w:val="14"/>
        </w:rPr>
        <w:t xml:space="preserve"> </w:t>
      </w:r>
      <w:r>
        <w:rPr>
          <w:color w:val="333333"/>
        </w:rPr>
        <w:t>体系结构可以分为两块： ⽤户空间</w:t>
      </w:r>
      <w:r>
        <w:rPr>
          <w:rFonts w:hint="default" w:ascii="Noto Sans" w:hAnsi="Noto Sans" w:eastAsia="Noto Sans" w:cs="Noto Sans"/>
          <w:color w:val="333333"/>
        </w:rPr>
        <w:t>(User</w:t>
      </w:r>
      <w:r>
        <w:rPr>
          <w:rFonts w:hint="default" w:ascii="Noto Sans" w:hAnsi="Noto Sans" w:eastAsia="Noto Sans" w:cs="Noto Sans"/>
          <w:color w:val="333333"/>
          <w:spacing w:val="14"/>
        </w:rPr>
        <w:t xml:space="preserve"> </w:t>
      </w:r>
      <w:r>
        <w:rPr>
          <w:rFonts w:hint="default" w:ascii="Noto Sans" w:hAnsi="Noto Sans" w:eastAsia="Noto Sans" w:cs="Noto Sans"/>
          <w:color w:val="333333"/>
        </w:rPr>
        <w:t>Space)</w:t>
      </w:r>
      <w:r>
        <w:rPr>
          <w:color w:val="333333"/>
        </w:rPr>
        <w:t>：⽤户空间⼜包括⽤户的应⽤程序</w:t>
      </w:r>
      <w:r>
        <w:rPr>
          <w:color w:val="333333"/>
          <w:spacing w:val="-51"/>
        </w:rPr>
        <w:t xml:space="preserve"> </w:t>
      </w:r>
      <w:r>
        <w:rPr>
          <w:rFonts w:hint="default" w:ascii="Noto Sans" w:hAnsi="Noto Sans" w:eastAsia="Noto Sans" w:cs="Noto Sans"/>
          <w:color w:val="333333"/>
        </w:rPr>
        <w:t>(User</w:t>
      </w:r>
      <w:r>
        <w:rPr>
          <w:rFonts w:hint="default" w:ascii="Noto Sans" w:hAnsi="Noto Sans" w:eastAsia="Noto Sans" w:cs="Noto Sans"/>
          <w:color w:val="333333"/>
          <w:spacing w:val="22"/>
        </w:rPr>
        <w:t xml:space="preserve"> </w:t>
      </w:r>
      <w:r>
        <w:rPr>
          <w:rFonts w:hint="default" w:ascii="Noto Sans" w:hAnsi="Noto Sans" w:eastAsia="Noto Sans" w:cs="Noto Sans"/>
          <w:color w:val="333333"/>
        </w:rPr>
        <w:t>Applications)</w:t>
      </w:r>
      <w:r>
        <w:rPr>
          <w:color w:val="333333"/>
        </w:rPr>
        <w:t>、</w:t>
      </w:r>
      <w:r>
        <w:rPr>
          <w:rFonts w:hint="default" w:ascii="Noto Sans" w:hAnsi="Noto Sans" w:eastAsia="Noto Sans" w:cs="Noto Sans"/>
          <w:color w:val="333333"/>
        </w:rPr>
        <w:t>C</w:t>
      </w:r>
      <w:r>
        <w:rPr>
          <w:rFonts w:hint="default" w:ascii="Noto Sans" w:hAnsi="Noto Sans" w:eastAsia="Noto Sans" w:cs="Noto Sans"/>
          <w:color w:val="333333"/>
          <w:spacing w:val="22"/>
        </w:rPr>
        <w:t xml:space="preserve"> </w:t>
      </w:r>
      <w:r>
        <w:rPr>
          <w:color w:val="333333"/>
        </w:rPr>
        <w:t>库</w:t>
      </w:r>
      <w:r>
        <w:rPr>
          <w:rFonts w:hint="default" w:ascii="Noto Sans" w:hAnsi="Noto Sans" w:eastAsia="Noto Sans" w:cs="Noto Sans"/>
          <w:color w:val="333333"/>
        </w:rPr>
        <w:t>(C</w:t>
      </w:r>
      <w:r>
        <w:rPr>
          <w:rFonts w:hint="default" w:ascii="Noto Sans" w:hAnsi="Noto Sans" w:eastAsia="Noto Sans" w:cs="Noto Sans"/>
          <w:color w:val="333333"/>
          <w:spacing w:val="22"/>
        </w:rPr>
        <w:t xml:space="preserve"> </w:t>
      </w:r>
      <w:r>
        <w:rPr>
          <w:rFonts w:hint="default" w:ascii="Noto Sans" w:hAnsi="Noto Sans" w:eastAsia="Noto Sans" w:cs="Noto Sans"/>
          <w:color w:val="333333"/>
        </w:rPr>
        <w:t>Library)</w:t>
      </w:r>
      <w:r>
        <w:rPr>
          <w:color w:val="333333"/>
        </w:rPr>
        <w:t>。</w:t>
      </w:r>
      <w:r>
        <w:rPr>
          <w:color w:val="333333"/>
          <w:spacing w:val="15"/>
        </w:rPr>
        <w:t xml:space="preserve"> </w:t>
      </w:r>
      <w:r>
        <w:rPr>
          <w:color w:val="333333"/>
        </w:rPr>
        <w:t>内核空间</w:t>
      </w:r>
      <w:r>
        <w:rPr>
          <w:rFonts w:hint="default" w:ascii="Noto Sans" w:hAnsi="Noto Sans" w:eastAsia="Noto Sans" w:cs="Noto Sans"/>
          <w:color w:val="333333"/>
        </w:rPr>
        <w:t>(Kernel</w:t>
      </w:r>
      <w:r>
        <w:rPr>
          <w:rFonts w:hint="default" w:ascii="Noto Sans" w:hAnsi="Noto Sans" w:eastAsia="Noto Sans" w:cs="Noto Sans"/>
          <w:color w:val="333333"/>
          <w:spacing w:val="22"/>
        </w:rPr>
        <w:t xml:space="preserve"> </w:t>
      </w:r>
      <w:r>
        <w:rPr>
          <w:rFonts w:hint="default" w:ascii="Noto Sans" w:hAnsi="Noto Sans" w:eastAsia="Noto Sans" w:cs="Noto Sans"/>
          <w:color w:val="333333"/>
        </w:rPr>
        <w:t>Space)</w:t>
      </w:r>
      <w:r>
        <w:rPr>
          <w:color w:val="333333"/>
        </w:rPr>
        <w:t>：内核空间⼜包括系统调⽤接⼝</w:t>
      </w:r>
      <w:r>
        <w:rPr>
          <w:color w:val="333333"/>
          <w:spacing w:val="-49"/>
        </w:rPr>
        <w:t xml:space="preserve"> </w:t>
      </w:r>
      <w:r>
        <w:rPr>
          <w:rFonts w:hint="default" w:ascii="Noto Sans" w:hAnsi="Noto Sans" w:eastAsia="Noto Sans" w:cs="Noto Sans"/>
          <w:color w:val="333333"/>
        </w:rPr>
        <w:t>(System Call Interface)</w:t>
      </w:r>
      <w:r>
        <w:rPr>
          <w:color w:val="333333"/>
        </w:rPr>
        <w:t>、内核</w:t>
      </w:r>
      <w:r>
        <w:rPr>
          <w:rFonts w:hint="default" w:ascii="Noto Sans" w:hAnsi="Noto Sans" w:eastAsia="Noto Sans" w:cs="Noto Sans"/>
          <w:color w:val="333333"/>
        </w:rPr>
        <w:t>(Kernel)</w:t>
      </w:r>
      <w:r>
        <w:rPr>
          <w:color w:val="333333"/>
        </w:rPr>
        <w:t>、平台架构相 关的代码</w:t>
      </w:r>
      <w:r>
        <w:rPr>
          <w:rFonts w:hint="default" w:ascii="Noto Sans" w:hAnsi="Noto Sans" w:eastAsia="Noto Sans" w:cs="Noto Sans"/>
          <w:color w:val="333333"/>
        </w:rPr>
        <w:t>(Architecture - Dependent Kernel</w:t>
      </w:r>
      <w:r>
        <w:rPr>
          <w:rFonts w:hint="default" w:ascii="Noto Sans" w:hAnsi="Noto Sans" w:eastAsia="Noto Sans" w:cs="Noto Sans"/>
          <w:color w:val="333333"/>
          <w:spacing w:val="43"/>
        </w:rPr>
        <w:t xml:space="preserve"> </w:t>
      </w:r>
      <w:r>
        <w:rPr>
          <w:rFonts w:hint="default" w:ascii="Noto Sans" w:hAnsi="Noto Sans" w:eastAsia="Noto Sans" w:cs="Noto Sans"/>
          <w:color w:val="333333"/>
        </w:rPr>
        <w:t>Code)</w:t>
      </w:r>
      <w:r>
        <w:rPr>
          <w:color w:val="333333"/>
        </w:rPr>
        <w:t xml:space="preserve">。  为什么  </w:t>
      </w:r>
      <w:r>
        <w:rPr>
          <w:rFonts w:hint="default" w:ascii="Noto Sans" w:hAnsi="Noto Sans" w:eastAsia="Noto Sans" w:cs="Noto Sans"/>
          <w:color w:val="333333"/>
        </w:rPr>
        <w:t>Linux</w:t>
      </w:r>
      <w:r>
        <w:rPr>
          <w:rFonts w:hint="default" w:ascii="Noto Sans" w:hAnsi="Noto Sans" w:eastAsia="Noto Sans" w:cs="Noto Sans"/>
          <w:color w:val="333333"/>
          <w:spacing w:val="5"/>
        </w:rPr>
        <w:t xml:space="preserve"> </w:t>
      </w:r>
      <w:r>
        <w:rPr>
          <w:color w:val="333333"/>
        </w:rPr>
        <w:t>体系结构要分为⽤户空间和内核空间的原因？</w:t>
      </w:r>
    </w:p>
    <w:p>
      <w:pPr>
        <w:pStyle w:val="4"/>
        <w:spacing w:before="123" w:line="240" w:lineRule="auto"/>
        <w:ind w:left="345" w:right="217"/>
        <w:jc w:val="left"/>
      </w:pPr>
      <w:r>
        <w:rPr>
          <w:rFonts w:hint="default" w:ascii="Noto Sans" w:hAnsi="Noto Sans" w:eastAsia="Noto Sans" w:cs="Noto Sans"/>
          <w:color w:val="333333"/>
        </w:rPr>
        <w:t xml:space="preserve">1.  </w:t>
      </w:r>
      <w:r>
        <w:rPr>
          <w:color w:val="333333"/>
        </w:rPr>
        <w:t xml:space="preserve">现代 </w:t>
      </w:r>
      <w:r>
        <w:rPr>
          <w:rFonts w:hint="default" w:ascii="Noto Sans" w:hAnsi="Noto Sans" w:eastAsia="Noto Sans" w:cs="Noto Sans"/>
          <w:color w:val="333333"/>
        </w:rPr>
        <w:t xml:space="preserve">CPU  </w:t>
      </w:r>
      <w:r>
        <w:rPr>
          <w:color w:val="333333"/>
        </w:rPr>
        <w:t xml:space="preserve">实现了不同的⼯作模式，不同模式下 </w:t>
      </w:r>
      <w:r>
        <w:rPr>
          <w:rFonts w:hint="default" w:ascii="Noto Sans" w:hAnsi="Noto Sans" w:eastAsia="Noto Sans" w:cs="Noto Sans"/>
          <w:color w:val="333333"/>
        </w:rPr>
        <w:t xml:space="preserve">CPU </w:t>
      </w:r>
      <w:r>
        <w:rPr>
          <w:rFonts w:hint="default" w:ascii="Noto Sans" w:hAnsi="Noto Sans" w:eastAsia="Noto Sans" w:cs="Noto Sans"/>
          <w:color w:val="333333"/>
          <w:spacing w:val="42"/>
        </w:rPr>
        <w:t xml:space="preserve"> </w:t>
      </w:r>
      <w:r>
        <w:rPr>
          <w:color w:val="333333"/>
        </w:rPr>
        <w:t>可以执⾏的指令和访问的寄存器不同。</w:t>
      </w:r>
    </w:p>
    <w:p>
      <w:pPr>
        <w:pStyle w:val="4"/>
        <w:spacing w:before="96" w:line="316" w:lineRule="exact"/>
        <w:ind w:left="560" w:right="160" w:hanging="215"/>
        <w:jc w:val="both"/>
      </w:pPr>
      <w:r>
        <w:rPr>
          <w:rFonts w:hint="default" w:ascii="Noto Sans" w:hAnsi="Noto Sans" w:eastAsia="Noto Sans" w:cs="Noto Sans"/>
          <w:color w:val="333333"/>
        </w:rPr>
        <w:t xml:space="preserve">2. Linux </w:t>
      </w:r>
      <w:r>
        <w:rPr>
          <w:color w:val="333333"/>
        </w:rPr>
        <w:t xml:space="preserve">从 </w:t>
      </w:r>
      <w:r>
        <w:rPr>
          <w:rFonts w:hint="default" w:ascii="Noto Sans" w:hAnsi="Noto Sans" w:eastAsia="Noto Sans" w:cs="Noto Sans"/>
          <w:color w:val="333333"/>
        </w:rPr>
        <w:t xml:space="preserve">CPU </w:t>
      </w:r>
      <w:r>
        <w:rPr>
          <w:color w:val="333333"/>
        </w:rPr>
        <w:t>的⻆度出发，为了保护内核的安全，把系统分成了两部分。⽤户空间和内核空间是程</w:t>
      </w:r>
      <w:r>
        <w:rPr>
          <w:color w:val="333333"/>
          <w:spacing w:val="-50"/>
        </w:rPr>
        <w:t xml:space="preserve"> </w:t>
      </w:r>
      <w:r>
        <w:rPr>
          <w:color w:val="333333"/>
        </w:rPr>
        <w:t xml:space="preserve">序执⾏的   </w:t>
      </w:r>
      <w:r>
        <w:rPr>
          <w:color w:val="333333"/>
          <w:spacing w:val="37"/>
        </w:rPr>
        <w:t xml:space="preserve"> </w:t>
      </w:r>
      <w:r>
        <w:rPr>
          <w:color w:val="333333"/>
        </w:rPr>
        <w:t>两种不同的状态，我们可以通过两种⽅式完成⽤户空间到内核空间的转移：</w:t>
      </w:r>
      <w:r>
        <w:rPr>
          <w:rFonts w:hint="default" w:ascii="Noto Sans" w:hAnsi="Noto Sans" w:eastAsia="Noto Sans" w:cs="Noto Sans"/>
          <w:color w:val="333333"/>
        </w:rPr>
        <w:t>1</w:t>
      </w:r>
      <w:r>
        <w:rPr>
          <w:color w:val="333333"/>
        </w:rPr>
        <w:t>）系统调</w:t>
      </w:r>
    </w:p>
    <w:p>
      <w:pPr>
        <w:pStyle w:val="4"/>
        <w:spacing w:line="307" w:lineRule="exact"/>
        <w:ind w:left="560" w:right="217"/>
        <w:jc w:val="left"/>
      </w:pPr>
      <w:r>
        <w:rPr>
          <w:color w:val="333333"/>
          <w:w w:val="105"/>
        </w:rPr>
        <w:t>⽤；</w:t>
      </w:r>
      <w:r>
        <w:rPr>
          <w:rFonts w:hint="default" w:ascii="Noto Sans" w:hAnsi="Noto Sans" w:eastAsia="Noto Sans" w:cs="Noto Sans"/>
          <w:color w:val="333333"/>
          <w:w w:val="105"/>
        </w:rPr>
        <w:t>2</w:t>
      </w:r>
      <w:r>
        <w:rPr>
          <w:color w:val="333333"/>
          <w:w w:val="105"/>
        </w:rPr>
        <w:t>）硬件中断。</w:t>
      </w:r>
    </w:p>
    <w:p>
      <w:pPr>
        <w:spacing w:after="0" w:line="307" w:lineRule="exact"/>
        <w:jc w:val="left"/>
        <w:sectPr>
          <w:pgSz w:w="11900" w:h="16840"/>
          <w:pgMar w:top="540" w:right="1360" w:bottom="280" w:left="1380" w:header="720" w:footer="720" w:gutter="0"/>
          <w:cols w:space="720" w:num="1"/>
        </w:sectPr>
      </w:pPr>
    </w:p>
    <w:p>
      <w:pPr>
        <w:pStyle w:val="3"/>
        <w:tabs>
          <w:tab w:val="left" w:pos="9049"/>
        </w:tabs>
        <w:spacing w:line="457" w:lineRule="exact"/>
        <w:ind w:right="217"/>
        <w:jc w:val="left"/>
        <w:rPr>
          <w:b w:val="0"/>
          <w:bCs w:val="0"/>
        </w:rPr>
      </w:pPr>
      <w:bookmarkStart w:id="272" w:name="BASH 和 DOS 之间的基本区别是什么？  "/>
      <w:bookmarkEnd w:id="272"/>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BASH </w:t>
      </w:r>
      <w:r>
        <w:rPr>
          <w:color w:val="333333"/>
          <w:w w:val="95"/>
          <w:u w:val="single" w:color="EDEDED"/>
        </w:rPr>
        <w:t xml:space="preserve">和 </w:t>
      </w:r>
      <w:r>
        <w:rPr>
          <w:rFonts w:hint="default" w:ascii="Arial Black" w:hAnsi="Arial Black" w:eastAsia="Arial Black" w:cs="Arial Black"/>
          <w:b/>
          <w:bCs/>
          <w:color w:val="333333"/>
          <w:w w:val="95"/>
          <w:u w:val="single" w:color="EDEDED"/>
        </w:rPr>
        <w:t>DOS</w:t>
      </w:r>
      <w:r>
        <w:rPr>
          <w:rFonts w:hint="default" w:ascii="Arial Black" w:hAnsi="Arial Black" w:eastAsia="Arial Black" w:cs="Arial Black"/>
          <w:b/>
          <w:bCs/>
          <w:color w:val="333333"/>
          <w:spacing w:val="39"/>
          <w:w w:val="95"/>
          <w:u w:val="single" w:color="EDEDED"/>
        </w:rPr>
        <w:t xml:space="preserve"> </w:t>
      </w:r>
      <w:r>
        <w:rPr>
          <w:color w:val="333333"/>
          <w:w w:val="95"/>
          <w:u w:val="single" w:color="EDEDED"/>
        </w:rPr>
        <w:t>之间的基本区别是什么？</w:t>
      </w:r>
      <w:r>
        <w:rPr>
          <w:color w:val="333333"/>
          <w:u w:val="single" w:color="EDEDED"/>
        </w:rPr>
        <w:tab/>
      </w:r>
    </w:p>
    <w:p>
      <w:pPr>
        <w:pStyle w:val="4"/>
        <w:spacing w:before="141" w:line="240" w:lineRule="auto"/>
        <w:ind w:left="160" w:right="217"/>
        <w:jc w:val="left"/>
      </w:pPr>
      <w:r>
        <w:rPr>
          <w:rFonts w:hint="default" w:ascii="Noto Sans" w:hAnsi="Noto Sans" w:eastAsia="Noto Sans" w:cs="Noto Sans"/>
          <w:color w:val="333333"/>
        </w:rPr>
        <w:t>BASH</w:t>
      </w:r>
      <w:r>
        <w:rPr>
          <w:color w:val="333333"/>
        </w:rPr>
        <w:t xml:space="preserve">和  </w:t>
      </w:r>
      <w:r>
        <w:rPr>
          <w:rFonts w:hint="default" w:ascii="Noto Sans" w:hAnsi="Noto Sans" w:eastAsia="Noto Sans" w:cs="Noto Sans"/>
          <w:color w:val="333333"/>
        </w:rPr>
        <w:t>DOS</w:t>
      </w:r>
      <w:r>
        <w:rPr>
          <w:color w:val="333333"/>
        </w:rPr>
        <w:t>控制台之间的主要区别在于</w:t>
      </w:r>
      <w:r>
        <w:rPr>
          <w:rFonts w:hint="default" w:ascii="Noto Sans" w:hAnsi="Noto Sans" w:eastAsia="Noto Sans" w:cs="Noto Sans"/>
          <w:color w:val="333333"/>
        </w:rPr>
        <w:t xml:space="preserve">3 </w:t>
      </w:r>
      <w:r>
        <w:rPr>
          <w:rFonts w:hint="default" w:ascii="Noto Sans" w:hAnsi="Noto Sans" w:eastAsia="Noto Sans" w:cs="Noto Sans"/>
          <w:color w:val="333333"/>
          <w:spacing w:val="1"/>
        </w:rPr>
        <w:t xml:space="preserve"> </w:t>
      </w:r>
      <w:r>
        <w:rPr>
          <w:color w:val="333333"/>
        </w:rPr>
        <w:t>个⽅⾯：</w:t>
      </w:r>
    </w:p>
    <w:p>
      <w:pPr>
        <w:pStyle w:val="4"/>
        <w:spacing w:before="131" w:line="240" w:lineRule="auto"/>
        <w:ind w:left="345" w:right="217"/>
        <w:jc w:val="left"/>
        <w:rPr>
          <w:rFonts w:hint="default" w:ascii="Noto Sans" w:hAnsi="Noto Sans" w:eastAsia="Noto Sans" w:cs="Noto Sans"/>
        </w:rPr>
      </w:pPr>
      <w:r>
        <w:rPr>
          <w:rFonts w:hint="default" w:ascii="Noto Sans" w:hAnsi="Noto Sans" w:eastAsia="Noto Sans" w:cs="Noto Sans"/>
          <w:color w:val="333333"/>
        </w:rPr>
        <w:t>1.  BASH</w:t>
      </w:r>
      <w:r>
        <w:rPr>
          <w:color w:val="333333"/>
        </w:rPr>
        <w:t>命令区分⼤⼩写，⽽</w:t>
      </w:r>
      <w:r>
        <w:rPr>
          <w:color w:val="333333"/>
          <w:spacing w:val="44"/>
        </w:rPr>
        <w:t xml:space="preserve"> </w:t>
      </w:r>
      <w:r>
        <w:rPr>
          <w:rFonts w:hint="default" w:ascii="Noto Sans" w:hAnsi="Noto Sans" w:eastAsia="Noto Sans" w:cs="Noto Sans"/>
          <w:color w:val="333333"/>
        </w:rPr>
        <w:t>DOS</w:t>
      </w:r>
      <w:r>
        <w:rPr>
          <w:color w:val="333333"/>
        </w:rPr>
        <w:t>命令则不区分</w:t>
      </w:r>
      <w:r>
        <w:rPr>
          <w:rFonts w:hint="default" w:ascii="Noto Sans" w:hAnsi="Noto Sans" w:eastAsia="Noto Sans" w:cs="Noto Sans"/>
          <w:color w:val="333333"/>
        </w:rPr>
        <w:t>;</w:t>
      </w:r>
    </w:p>
    <w:p>
      <w:pPr>
        <w:pStyle w:val="4"/>
        <w:spacing w:before="71" w:line="325" w:lineRule="exact"/>
        <w:ind w:left="345" w:right="217"/>
        <w:jc w:val="left"/>
      </w:pPr>
      <w:r>
        <w:rPr>
          <w:rFonts w:hint="default" w:ascii="Noto Sans" w:hAnsi="Noto Sans" w:eastAsia="Noto Sans" w:cs="Noto Sans"/>
          <w:color w:val="333333"/>
        </w:rPr>
        <w:t xml:space="preserve">2.  </w:t>
      </w:r>
      <w:r>
        <w:rPr>
          <w:color w:val="333333"/>
        </w:rPr>
        <w:t xml:space="preserve">在 </w:t>
      </w:r>
      <w:r>
        <w:rPr>
          <w:rFonts w:hint="default" w:ascii="Noto Sans" w:hAnsi="Noto Sans" w:eastAsia="Noto Sans" w:cs="Noto Sans"/>
          <w:color w:val="333333"/>
        </w:rPr>
        <w:t>BASH</w:t>
      </w:r>
      <w:r>
        <w:rPr>
          <w:color w:val="333333"/>
        </w:rPr>
        <w:t>下，</w:t>
      </w:r>
      <w:r>
        <w:rPr>
          <w:rFonts w:hint="default" w:ascii="Noto Sans" w:hAnsi="Noto Sans" w:eastAsia="Noto Sans" w:cs="Noto Sans"/>
          <w:color w:val="333333"/>
        </w:rPr>
        <w:t xml:space="preserve">/  character  </w:t>
      </w:r>
      <w:r>
        <w:rPr>
          <w:color w:val="333333"/>
        </w:rPr>
        <w:t>是⽬录分隔符，</w:t>
      </w:r>
      <w:r>
        <w:rPr>
          <w:rFonts w:hint="default" w:ascii="Noto Sans" w:hAnsi="Noto Sans" w:eastAsia="Noto Sans" w:cs="Noto Sans"/>
          <w:color w:val="333333"/>
        </w:rPr>
        <w:t>\</w:t>
      </w:r>
      <w:r>
        <w:rPr>
          <w:color w:val="333333"/>
        </w:rPr>
        <w:t xml:space="preserve">作为转义字符。在 </w:t>
      </w:r>
      <w:r>
        <w:rPr>
          <w:rFonts w:hint="default" w:ascii="Noto Sans" w:hAnsi="Noto Sans" w:eastAsia="Noto Sans" w:cs="Noto Sans"/>
          <w:color w:val="333333"/>
        </w:rPr>
        <w:t>DOS</w:t>
      </w:r>
      <w:r>
        <w:rPr>
          <w:color w:val="333333"/>
        </w:rPr>
        <w:t>下，</w:t>
      </w:r>
      <w:r>
        <w:rPr>
          <w:rFonts w:hint="default" w:ascii="Noto Sans" w:hAnsi="Noto Sans" w:eastAsia="Noto Sans" w:cs="Noto Sans"/>
          <w:color w:val="333333"/>
        </w:rPr>
        <w:t>/</w:t>
      </w:r>
      <w:r>
        <w:rPr>
          <w:color w:val="333333"/>
        </w:rPr>
        <w:t>⽤作命令参数分隔符，</w:t>
      </w:r>
      <w:r>
        <w:rPr>
          <w:rFonts w:hint="default" w:ascii="Noto Sans" w:hAnsi="Noto Sans" w:eastAsia="Noto Sans" w:cs="Noto Sans"/>
          <w:color w:val="333333"/>
        </w:rPr>
        <w:t>\</w:t>
      </w:r>
      <w:r>
        <w:rPr>
          <w:color w:val="333333"/>
        </w:rPr>
        <w:t>是</w:t>
      </w:r>
    </w:p>
    <w:p>
      <w:pPr>
        <w:pStyle w:val="4"/>
        <w:spacing w:line="319" w:lineRule="exact"/>
        <w:ind w:left="560" w:right="217"/>
        <w:jc w:val="left"/>
      </w:pPr>
      <w:r>
        <w:rPr>
          <w:color w:val="333333"/>
          <w:w w:val="105"/>
        </w:rPr>
        <w:t>⽬录分隔符</w:t>
      </w:r>
    </w:p>
    <w:p>
      <w:pPr>
        <w:pStyle w:val="4"/>
        <w:spacing w:before="102" w:line="316" w:lineRule="exact"/>
        <w:ind w:left="560" w:right="217"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24"/>
        </w:rPr>
        <w:t xml:space="preserve"> </w:t>
      </w:r>
      <w:r>
        <w:rPr>
          <w:rFonts w:hint="default" w:ascii="Noto Sans" w:hAnsi="Noto Sans" w:eastAsia="Noto Sans" w:cs="Noto Sans"/>
          <w:color w:val="333333"/>
        </w:rPr>
        <w:t>DOS</w:t>
      </w:r>
      <w:r>
        <w:rPr>
          <w:color w:val="333333"/>
        </w:rPr>
        <w:t>遵循命名⽂件中的约定，即</w:t>
      </w:r>
      <w:r>
        <w:rPr>
          <w:rFonts w:hint="default" w:ascii="Noto Sans" w:hAnsi="Noto Sans" w:eastAsia="Noto Sans" w:cs="Noto Sans"/>
          <w:color w:val="333333"/>
        </w:rPr>
        <w:t>8</w:t>
      </w:r>
      <w:r>
        <w:rPr>
          <w:rFonts w:hint="default" w:ascii="Noto Sans" w:hAnsi="Noto Sans" w:eastAsia="Noto Sans" w:cs="Noto Sans"/>
          <w:color w:val="333333"/>
          <w:spacing w:val="24"/>
        </w:rPr>
        <w:t xml:space="preserve"> </w:t>
      </w:r>
      <w:r>
        <w:rPr>
          <w:color w:val="333333"/>
        </w:rPr>
        <w:t>个字符的⽂件名后跟⼀个点，扩展名为</w:t>
      </w:r>
      <w:r>
        <w:rPr>
          <w:rFonts w:hint="default" w:ascii="Noto Sans" w:hAnsi="Noto Sans" w:eastAsia="Noto Sans" w:cs="Noto Sans"/>
          <w:color w:val="333333"/>
        </w:rPr>
        <w:t>3</w:t>
      </w:r>
      <w:r>
        <w:rPr>
          <w:rFonts w:hint="default" w:ascii="Noto Sans" w:hAnsi="Noto Sans" w:eastAsia="Noto Sans" w:cs="Noto Sans"/>
          <w:color w:val="333333"/>
          <w:spacing w:val="24"/>
        </w:rPr>
        <w:t xml:space="preserve"> </w:t>
      </w:r>
      <w:r>
        <w:rPr>
          <w:color w:val="333333"/>
        </w:rPr>
        <w:t>个字符。</w:t>
      </w:r>
      <w:r>
        <w:rPr>
          <w:rFonts w:hint="default" w:ascii="Noto Sans" w:hAnsi="Noto Sans" w:eastAsia="Noto Sans" w:cs="Noto Sans"/>
          <w:color w:val="333333"/>
        </w:rPr>
        <w:t>BASH</w:t>
      </w:r>
      <w:r>
        <w:rPr>
          <w:color w:val="333333"/>
        </w:rPr>
        <w:t>没有遵循</w:t>
      </w:r>
      <w:r>
        <w:rPr>
          <w:color w:val="333333"/>
          <w:spacing w:val="-50"/>
        </w:rPr>
        <w:t xml:space="preserve"> </w:t>
      </w:r>
      <w:r>
        <w:rPr>
          <w:color w:val="333333"/>
          <w:w w:val="105"/>
        </w:rPr>
        <w:t>这样的惯</w:t>
      </w:r>
      <w:r>
        <w:rPr>
          <w:color w:val="333333"/>
          <w:spacing w:val="-32"/>
          <w:w w:val="105"/>
        </w:rPr>
        <w:t xml:space="preserve"> </w:t>
      </w:r>
      <w:r>
        <w:rPr>
          <w:color w:val="333333"/>
          <w:w w:val="105"/>
        </w:rPr>
        <w:t>例</w:t>
      </w:r>
    </w:p>
    <w:p>
      <w:pPr>
        <w:pStyle w:val="3"/>
        <w:tabs>
          <w:tab w:val="left" w:pos="9049"/>
        </w:tabs>
        <w:spacing w:before="53" w:line="240" w:lineRule="auto"/>
        <w:ind w:right="217"/>
        <w:jc w:val="left"/>
        <w:rPr>
          <w:b w:val="0"/>
          <w:bCs w:val="0"/>
        </w:rPr>
      </w:pPr>
      <w:bookmarkStart w:id="273" w:name="Linux 开机启动过程？ "/>
      <w:bookmarkEnd w:id="273"/>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Linux</w:t>
      </w:r>
      <w:r>
        <w:rPr>
          <w:rFonts w:hint="default" w:ascii="Arial Black" w:hAnsi="Arial Black" w:eastAsia="Arial Black" w:cs="Arial Black"/>
          <w:b/>
          <w:bCs/>
          <w:color w:val="333333"/>
          <w:spacing w:val="81"/>
          <w:w w:val="95"/>
          <w:u w:val="single" w:color="EDEDED"/>
        </w:rPr>
        <w:t xml:space="preserve"> </w:t>
      </w:r>
      <w:r>
        <w:rPr>
          <w:color w:val="333333"/>
          <w:w w:val="95"/>
          <w:u w:val="single" w:color="EDEDED"/>
        </w:rPr>
        <w:t>开机启动过程？</w:t>
      </w:r>
      <w:r>
        <w:rPr>
          <w:color w:val="333333"/>
          <w:u w:val="single" w:color="EDEDED"/>
        </w:rPr>
        <w:tab/>
      </w:r>
    </w:p>
    <w:p>
      <w:pPr>
        <w:pStyle w:val="4"/>
        <w:spacing w:before="141"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9"/>
          <w:w w:val="105"/>
        </w:rPr>
        <w:t xml:space="preserve"> </w:t>
      </w:r>
      <w:r>
        <w:rPr>
          <w:color w:val="333333"/>
          <w:w w:val="105"/>
        </w:rPr>
        <w:t>主机加电自检，加载</w:t>
      </w:r>
      <w:r>
        <w:rPr>
          <w:color w:val="333333"/>
          <w:spacing w:val="-36"/>
          <w:w w:val="105"/>
        </w:rPr>
        <w:t xml:space="preserve"> </w:t>
      </w:r>
      <w:r>
        <w:rPr>
          <w:rFonts w:hint="default" w:ascii="Noto Sans" w:hAnsi="Noto Sans" w:eastAsia="Noto Sans" w:cs="Noto Sans"/>
          <w:color w:val="333333"/>
          <w:w w:val="105"/>
        </w:rPr>
        <w:t>BIOS</w:t>
      </w:r>
      <w:r>
        <w:rPr>
          <w:rFonts w:hint="default" w:ascii="Noto Sans" w:hAnsi="Noto Sans" w:eastAsia="Noto Sans" w:cs="Noto Sans"/>
          <w:color w:val="333333"/>
          <w:spacing w:val="-29"/>
          <w:w w:val="105"/>
        </w:rPr>
        <w:t xml:space="preserve"> </w:t>
      </w:r>
      <w:r>
        <w:rPr>
          <w:color w:val="333333"/>
          <w:w w:val="105"/>
        </w:rPr>
        <w:t>硬件信息</w:t>
      </w:r>
    </w:p>
    <w:p>
      <w:pPr>
        <w:pStyle w:val="8"/>
        <w:numPr>
          <w:ilvl w:val="0"/>
          <w:numId w:val="14"/>
        </w:numPr>
        <w:tabs>
          <w:tab w:val="left" w:pos="560"/>
        </w:tabs>
        <w:spacing w:before="71" w:after="0" w:line="240" w:lineRule="auto"/>
        <w:ind w:left="560" w:right="217" w:hanging="215"/>
        <w:jc w:val="left"/>
        <w:rPr>
          <w:rFonts w:hint="default" w:ascii="Noto Sans" w:hAnsi="Noto Sans" w:eastAsia="Noto Sans" w:cs="Noto Sans"/>
          <w:sz w:val="19"/>
          <w:szCs w:val="19"/>
        </w:rPr>
      </w:pPr>
      <w:r>
        <w:rPr>
          <w:rFonts w:hint="default" w:ascii="微软雅黑" w:hAnsi="微软雅黑" w:eastAsia="微软雅黑" w:cs="微软雅黑"/>
          <w:color w:val="333333"/>
          <w:sz w:val="19"/>
          <w:szCs w:val="19"/>
        </w:rPr>
        <w:t xml:space="preserve">读取 </w:t>
      </w:r>
      <w:r>
        <w:rPr>
          <w:rFonts w:hint="default" w:ascii="Noto Sans" w:hAnsi="Noto Sans" w:eastAsia="Noto Sans" w:cs="Noto Sans"/>
          <w:color w:val="333333"/>
          <w:sz w:val="19"/>
          <w:szCs w:val="19"/>
        </w:rPr>
        <w:t>MBR</w:t>
      </w:r>
      <w:r>
        <w:rPr>
          <w:rFonts w:hint="default" w:ascii="Noto Sans" w:hAnsi="Noto Sans" w:eastAsia="Noto Sans" w:cs="Noto Sans"/>
          <w:color w:val="333333"/>
          <w:spacing w:val="33"/>
          <w:sz w:val="19"/>
          <w:szCs w:val="19"/>
        </w:rPr>
        <w:t xml:space="preserve"> </w:t>
      </w:r>
      <w:r>
        <w:rPr>
          <w:rFonts w:hint="default" w:ascii="微软雅黑" w:hAnsi="微软雅黑" w:eastAsia="微软雅黑" w:cs="微软雅黑"/>
          <w:color w:val="333333"/>
          <w:sz w:val="19"/>
          <w:szCs w:val="19"/>
        </w:rPr>
        <w:t>的引导文件</w:t>
      </w:r>
      <w:r>
        <w:rPr>
          <w:rFonts w:hint="default" w:ascii="Noto Sans" w:hAnsi="Noto Sans" w:eastAsia="Noto Sans" w:cs="Noto Sans"/>
          <w:color w:val="333333"/>
          <w:sz w:val="19"/>
          <w:szCs w:val="19"/>
        </w:rPr>
        <w:t>(GRUB</w:t>
      </w:r>
      <w:r>
        <w:rPr>
          <w:rFonts w:hint="default" w:ascii="微软雅黑" w:hAnsi="微软雅黑" w:eastAsia="微软雅黑" w:cs="微软雅黑"/>
          <w:color w:val="333333"/>
          <w:sz w:val="19"/>
          <w:szCs w:val="19"/>
        </w:rPr>
        <w:t>、</w:t>
      </w:r>
      <w:r>
        <w:rPr>
          <w:rFonts w:hint="default" w:ascii="Noto Sans" w:hAnsi="Noto Sans" w:eastAsia="Noto Sans" w:cs="Noto Sans"/>
          <w:color w:val="333333"/>
          <w:sz w:val="19"/>
          <w:szCs w:val="19"/>
        </w:rPr>
        <w:t>LILO)</w:t>
      </w:r>
    </w:p>
    <w:p>
      <w:pPr>
        <w:pStyle w:val="8"/>
        <w:numPr>
          <w:ilvl w:val="0"/>
          <w:numId w:val="14"/>
        </w:numPr>
        <w:tabs>
          <w:tab w:val="left" w:pos="560"/>
        </w:tabs>
        <w:spacing w:before="71" w:after="0" w:line="240" w:lineRule="auto"/>
        <w:ind w:left="560" w:right="217" w:hanging="215"/>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 xml:space="preserve">引导 </w:t>
      </w:r>
      <w:r>
        <w:rPr>
          <w:rFonts w:hint="default" w:ascii="Noto Sans" w:hAnsi="Noto Sans" w:eastAsia="Noto Sans" w:cs="Noto Sans"/>
          <w:color w:val="333333"/>
          <w:sz w:val="19"/>
          <w:szCs w:val="19"/>
        </w:rPr>
        <w:t>Linux</w:t>
      </w:r>
      <w:r>
        <w:rPr>
          <w:rFonts w:hint="default" w:ascii="Noto Sans" w:hAnsi="Noto Sans" w:eastAsia="Noto Sans" w:cs="Noto Sans"/>
          <w:color w:val="333333"/>
          <w:spacing w:val="23"/>
          <w:sz w:val="19"/>
          <w:szCs w:val="19"/>
        </w:rPr>
        <w:t xml:space="preserve"> </w:t>
      </w:r>
      <w:r>
        <w:rPr>
          <w:rFonts w:hint="default" w:ascii="微软雅黑" w:hAnsi="微软雅黑" w:eastAsia="微软雅黑" w:cs="微软雅黑"/>
          <w:color w:val="333333"/>
          <w:sz w:val="19"/>
          <w:szCs w:val="19"/>
        </w:rPr>
        <w:t>内核</w:t>
      </w:r>
    </w:p>
    <w:p>
      <w:pPr>
        <w:pStyle w:val="4"/>
        <w:spacing w:before="86" w:line="240" w:lineRule="auto"/>
        <w:ind w:left="345" w:right="217"/>
        <w:jc w:val="left"/>
        <w:rPr>
          <w:rFonts w:hint="default" w:ascii="Noto Sans" w:hAnsi="Noto Sans" w:eastAsia="Noto Sans" w:cs="Noto Sans"/>
        </w:rPr>
      </w:pPr>
      <w:r>
        <w:rPr>
          <w:rFonts w:hint="default" w:ascii="Noto Sans" w:hAnsi="Noto Sans" w:eastAsia="Noto Sans" w:cs="Noto Sans"/>
          <w:color w:val="333333"/>
        </w:rPr>
        <w:t xml:space="preserve">4. </w:t>
      </w:r>
      <w:r>
        <w:rPr>
          <w:color w:val="333333"/>
        </w:rPr>
        <w:t xml:space="preserve">运行第一个进程 </w:t>
      </w:r>
      <w:r>
        <w:rPr>
          <w:rFonts w:hint="default" w:ascii="Noto Sans" w:hAnsi="Noto Sans" w:eastAsia="Noto Sans" w:cs="Noto Sans"/>
          <w:color w:val="333333"/>
        </w:rPr>
        <w:t>init (</w:t>
      </w:r>
      <w:r>
        <w:rPr>
          <w:color w:val="333333"/>
        </w:rPr>
        <w:t xml:space="preserve">进程号永远为 </w:t>
      </w:r>
      <w:r>
        <w:rPr>
          <w:rFonts w:hint="default" w:ascii="Noto Sans" w:hAnsi="Noto Sans" w:eastAsia="Noto Sans" w:cs="Noto Sans"/>
          <w:color w:val="333333"/>
        </w:rPr>
        <w:t xml:space="preserve">1 </w:t>
      </w:r>
      <w:r>
        <w:rPr>
          <w:rFonts w:hint="default" w:ascii="Noto Sans" w:hAnsi="Noto Sans" w:eastAsia="Noto Sans" w:cs="Noto Sans"/>
          <w:color w:val="333333"/>
          <w:spacing w:val="5"/>
        </w:rPr>
        <w:t xml:space="preserve"> </w:t>
      </w:r>
      <w:r>
        <w:rPr>
          <w:rFonts w:hint="default" w:ascii="Noto Sans" w:hAnsi="Noto Sans" w:eastAsia="Noto Sans" w:cs="Noto Sans"/>
          <w:color w:val="333333"/>
        </w:rPr>
        <w:t>)</w:t>
      </w:r>
    </w:p>
    <w:p>
      <w:pPr>
        <w:pStyle w:val="4"/>
        <w:spacing w:before="71" w:line="240" w:lineRule="auto"/>
        <w:ind w:left="345" w:right="217"/>
        <w:jc w:val="left"/>
      </w:pPr>
      <w:r>
        <w:rPr>
          <w:rFonts w:hint="default" w:ascii="Noto Sans" w:hAnsi="Noto Sans" w:eastAsia="Noto Sans" w:cs="Noto Sans"/>
          <w:color w:val="333333"/>
        </w:rPr>
        <w:t xml:space="preserve">5. </w:t>
      </w:r>
      <w:r>
        <w:rPr>
          <w:rFonts w:hint="default" w:ascii="Noto Sans" w:hAnsi="Noto Sans" w:eastAsia="Noto Sans" w:cs="Noto Sans"/>
          <w:color w:val="333333"/>
          <w:spacing w:val="4"/>
        </w:rPr>
        <w:t xml:space="preserve"> </w:t>
      </w:r>
      <w:r>
        <w:rPr>
          <w:color w:val="333333"/>
        </w:rPr>
        <w:t>进入相应的运行级别</w:t>
      </w:r>
    </w:p>
    <w:p>
      <w:pPr>
        <w:pStyle w:val="4"/>
        <w:spacing w:before="71" w:line="240" w:lineRule="auto"/>
        <w:ind w:left="345" w:right="217"/>
        <w:jc w:val="left"/>
      </w:pPr>
      <w:r>
        <w:rPr>
          <w:rFonts w:hint="default" w:ascii="Noto Sans" w:hAnsi="Noto Sans" w:eastAsia="Noto Sans" w:cs="Noto Sans"/>
          <w:color w:val="333333"/>
        </w:rPr>
        <w:t xml:space="preserve">6. </w:t>
      </w:r>
      <w:r>
        <w:rPr>
          <w:rFonts w:hint="default" w:ascii="Noto Sans" w:hAnsi="Noto Sans" w:eastAsia="Noto Sans" w:cs="Noto Sans"/>
          <w:color w:val="333333"/>
          <w:spacing w:val="24"/>
        </w:rPr>
        <w:t xml:space="preserve"> </w:t>
      </w:r>
      <w:r>
        <w:rPr>
          <w:color w:val="333333"/>
        </w:rPr>
        <w:t>运行终端，输入用户名和密码</w:t>
      </w:r>
    </w:p>
    <w:p>
      <w:pPr>
        <w:pStyle w:val="3"/>
        <w:tabs>
          <w:tab w:val="left" w:pos="9049"/>
        </w:tabs>
        <w:spacing w:before="61" w:line="240" w:lineRule="auto"/>
        <w:ind w:right="217"/>
        <w:jc w:val="left"/>
        <w:rPr>
          <w:b w:val="0"/>
          <w:bCs w:val="0"/>
        </w:rPr>
      </w:pPr>
      <w:bookmarkStart w:id="274" w:name="Linux 系统缺省的运行级别？"/>
      <w:bookmarkEnd w:id="274"/>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Linux </w:t>
      </w:r>
      <w:r>
        <w:rPr>
          <w:rFonts w:hint="default" w:ascii="Arial Black" w:hAnsi="Arial Black" w:eastAsia="Arial Black" w:cs="Arial Black"/>
          <w:b/>
          <w:bCs/>
          <w:color w:val="333333"/>
          <w:spacing w:val="28"/>
          <w:w w:val="95"/>
          <w:u w:val="single" w:color="EDEDED"/>
        </w:rPr>
        <w:t xml:space="preserve"> </w:t>
      </w:r>
      <w:r>
        <w:rPr>
          <w:color w:val="333333"/>
          <w:w w:val="95"/>
          <w:u w:val="single" w:color="EDEDED"/>
        </w:rPr>
        <w:t>系统缺省的运行级别？</w:t>
      </w:r>
      <w:r>
        <w:rPr>
          <w:color w:val="333333"/>
          <w:u w:val="single" w:color="EDEDED"/>
        </w:rPr>
        <w:tab/>
      </w:r>
    </w:p>
    <w:p>
      <w:pPr>
        <w:pStyle w:val="4"/>
        <w:spacing w:before="167" w:line="316" w:lineRule="exact"/>
        <w:ind w:right="7750"/>
        <w:jc w:val="left"/>
      </w:pPr>
      <w:r>
        <w:rPr>
          <w:color w:val="333333"/>
          <w:w w:val="105"/>
        </w:rPr>
        <w:t>关机</w:t>
      </w:r>
      <w:r>
        <w:rPr>
          <w:color w:val="333333"/>
          <w:w w:val="102"/>
        </w:rPr>
        <w:t xml:space="preserve"> </w:t>
      </w:r>
      <w:r>
        <w:rPr>
          <w:color w:val="333333"/>
        </w:rPr>
        <w:t>单机用户模式</w:t>
      </w:r>
    </w:p>
    <w:p>
      <w:pPr>
        <w:pStyle w:val="4"/>
        <w:spacing w:before="11" w:line="300" w:lineRule="exact"/>
        <w:ind w:right="4286"/>
        <w:jc w:val="left"/>
      </w:pPr>
      <w:r>
        <w:rPr>
          <w:color w:val="333333"/>
        </w:rPr>
        <w:t>字符界面的多用户模式</w:t>
      </w:r>
      <w:r>
        <w:rPr>
          <w:rFonts w:hint="default" w:ascii="Noto Sans" w:hAnsi="Noto Sans" w:eastAsia="Noto Sans" w:cs="Noto Sans"/>
          <w:color w:val="333333"/>
        </w:rPr>
        <w:t>(</w:t>
      </w:r>
      <w:r>
        <w:rPr>
          <w:color w:val="333333"/>
        </w:rPr>
        <w:t>不支持网络</w:t>
      </w:r>
      <w:r>
        <w:rPr>
          <w:rFonts w:hint="default" w:ascii="Noto Sans" w:hAnsi="Noto Sans" w:eastAsia="Noto Sans" w:cs="Noto Sans"/>
          <w:color w:val="333333"/>
        </w:rPr>
        <w:t>)</w:t>
      </w:r>
      <w:r>
        <w:rPr>
          <w:rFonts w:hint="default" w:ascii="Noto Sans" w:hAnsi="Noto Sans" w:eastAsia="Noto Sans" w:cs="Noto Sans"/>
          <w:color w:val="333333"/>
          <w:spacing w:val="6"/>
        </w:rPr>
        <w:t xml:space="preserve"> </w:t>
      </w:r>
      <w:r>
        <w:rPr>
          <w:color w:val="333333"/>
        </w:rPr>
        <w:t>字符界面的多用户模式</w:t>
      </w:r>
    </w:p>
    <w:p>
      <w:pPr>
        <w:pStyle w:val="4"/>
        <w:spacing w:before="2" w:line="316" w:lineRule="exact"/>
        <w:ind w:right="6931"/>
        <w:jc w:val="left"/>
      </w:pPr>
      <w:r>
        <w:rPr>
          <w:color w:val="333333"/>
          <w:w w:val="105"/>
        </w:rPr>
        <w:t>未分配使用</w:t>
      </w:r>
      <w:r>
        <w:rPr>
          <w:color w:val="333333"/>
          <w:w w:val="102"/>
        </w:rPr>
        <w:t xml:space="preserve"> </w:t>
      </w:r>
      <w:r>
        <w:rPr>
          <w:color w:val="333333"/>
        </w:rPr>
        <w:t>图形界面的多用户模式</w:t>
      </w:r>
      <w:r>
        <w:rPr>
          <w:color w:val="333333"/>
          <w:spacing w:val="-7"/>
        </w:rPr>
        <w:t xml:space="preserve"> </w:t>
      </w:r>
      <w:r>
        <w:rPr>
          <w:color w:val="333333"/>
          <w:w w:val="105"/>
        </w:rPr>
        <w:t>重启</w:t>
      </w:r>
    </w:p>
    <w:p>
      <w:pPr>
        <w:pStyle w:val="3"/>
        <w:tabs>
          <w:tab w:val="left" w:pos="9049"/>
        </w:tabs>
        <w:spacing w:before="53" w:line="240" w:lineRule="auto"/>
        <w:ind w:right="217"/>
        <w:jc w:val="left"/>
        <w:rPr>
          <w:b w:val="0"/>
          <w:bCs w:val="0"/>
        </w:rPr>
      </w:pPr>
      <w:bookmarkStart w:id="275" w:name="Linux 使用的进程间通信方式？ "/>
      <w:bookmarkEnd w:id="27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Linux </w:t>
      </w:r>
      <w:r>
        <w:rPr>
          <w:rFonts w:hint="default" w:ascii="Arial Black" w:hAnsi="Arial Black" w:eastAsia="Arial Black" w:cs="Arial Black"/>
          <w:b/>
          <w:bCs/>
          <w:color w:val="333333"/>
          <w:spacing w:val="47"/>
          <w:w w:val="95"/>
          <w:u w:val="single" w:color="EDEDED"/>
        </w:rPr>
        <w:t xml:space="preserve"> </w:t>
      </w:r>
      <w:r>
        <w:rPr>
          <w:color w:val="333333"/>
          <w:w w:val="95"/>
          <w:u w:val="single" w:color="EDEDED"/>
        </w:rPr>
        <w:t>使用的进程间通信方式？</w:t>
      </w:r>
      <w:r>
        <w:rPr>
          <w:color w:val="333333"/>
          <w:u w:val="single" w:color="EDEDED"/>
        </w:rPr>
        <w:tab/>
      </w:r>
    </w:p>
    <w:p>
      <w:pPr>
        <w:pStyle w:val="4"/>
        <w:spacing w:before="152" w:line="316" w:lineRule="exact"/>
        <w:ind w:right="4286" w:firstLine="50"/>
        <w:jc w:val="left"/>
        <w:rPr>
          <w:rFonts w:hint="default" w:ascii="Noto Sans" w:hAnsi="Noto Sans" w:eastAsia="Noto Sans" w:cs="Noto Sans"/>
        </w:rPr>
      </w:pPr>
      <w:r>
        <w:rPr>
          <w:color w:val="333333"/>
        </w:rPr>
        <w:t>管道</w:t>
      </w:r>
      <w:r>
        <w:rPr>
          <w:rFonts w:hint="default" w:ascii="Noto Sans" w:hAnsi="Noto Sans" w:eastAsia="Noto Sans" w:cs="Noto Sans"/>
          <w:color w:val="333333"/>
        </w:rPr>
        <w:t>(pipe)</w:t>
      </w:r>
      <w:r>
        <w:rPr>
          <w:color w:val="333333"/>
        </w:rPr>
        <w:t>、流管道</w:t>
      </w:r>
      <w:r>
        <w:rPr>
          <w:rFonts w:hint="default" w:ascii="Noto Sans" w:hAnsi="Noto Sans" w:eastAsia="Noto Sans" w:cs="Noto Sans"/>
          <w:color w:val="333333"/>
        </w:rPr>
        <w:t>(s_pipe)</w:t>
      </w:r>
      <w:r>
        <w:rPr>
          <w:color w:val="333333"/>
        </w:rPr>
        <w:t>、有名管道</w:t>
      </w:r>
      <w:r>
        <w:rPr>
          <w:rFonts w:hint="default" w:ascii="Noto Sans" w:hAnsi="Noto Sans" w:eastAsia="Noto Sans" w:cs="Noto Sans"/>
          <w:color w:val="333333"/>
        </w:rPr>
        <w:t>(FIFO)</w:t>
      </w:r>
      <w:r>
        <w:rPr>
          <w:rFonts w:hint="default" w:ascii="Noto Sans" w:hAnsi="Noto Sans" w:eastAsia="Noto Sans" w:cs="Noto Sans"/>
          <w:color w:val="333333"/>
          <w:w w:val="96"/>
        </w:rPr>
        <w:t xml:space="preserve"> </w:t>
      </w:r>
      <w:r>
        <w:rPr>
          <w:color w:val="333333"/>
        </w:rPr>
        <w:t>信号</w:t>
      </w:r>
      <w:r>
        <w:rPr>
          <w:rFonts w:hint="default" w:ascii="Noto Sans" w:hAnsi="Noto Sans" w:eastAsia="Noto Sans" w:cs="Noto Sans"/>
          <w:color w:val="333333"/>
        </w:rPr>
        <w:t>(signal)</w:t>
      </w:r>
    </w:p>
    <w:p>
      <w:pPr>
        <w:pStyle w:val="4"/>
        <w:spacing w:line="295" w:lineRule="exact"/>
        <w:ind w:right="217" w:firstLine="50"/>
        <w:jc w:val="left"/>
      </w:pPr>
      <w:r>
        <w:rPr>
          <w:color w:val="333333"/>
          <w:w w:val="105"/>
        </w:rPr>
        <w:t>消息队列</w:t>
      </w:r>
    </w:p>
    <w:p>
      <w:pPr>
        <w:pStyle w:val="4"/>
        <w:spacing w:before="10" w:line="225" w:lineRule="auto"/>
        <w:ind w:right="7750"/>
        <w:jc w:val="left"/>
        <w:rPr>
          <w:rFonts w:hint="default" w:ascii="Noto Sans" w:hAnsi="Noto Sans" w:eastAsia="Noto Sans" w:cs="Noto Sans"/>
        </w:rPr>
      </w:pPr>
      <w:r>
        <w:rPr>
          <w:color w:val="333333"/>
        </w:rPr>
        <w:t>共享内存</w:t>
      </w:r>
      <w:r>
        <w:rPr>
          <w:color w:val="333333"/>
          <w:spacing w:val="-37"/>
        </w:rPr>
        <w:t xml:space="preserve"> </w:t>
      </w:r>
      <w:r>
        <w:rPr>
          <w:color w:val="333333"/>
        </w:rPr>
        <w:t>信号量</w:t>
      </w:r>
      <w:r>
        <w:rPr>
          <w:color w:val="333333"/>
          <w:spacing w:val="-42"/>
        </w:rPr>
        <w:t xml:space="preserve"> </w:t>
      </w:r>
      <w:r>
        <w:rPr>
          <w:color w:val="333333"/>
        </w:rPr>
        <w:t>套接字</w:t>
      </w:r>
      <w:r>
        <w:rPr>
          <w:rFonts w:hint="default" w:ascii="Noto Sans" w:hAnsi="Noto Sans" w:eastAsia="Noto Sans" w:cs="Noto Sans"/>
          <w:color w:val="333333"/>
        </w:rPr>
        <w:t>(socket)</w:t>
      </w:r>
    </w:p>
    <w:p>
      <w:pPr>
        <w:pStyle w:val="3"/>
        <w:tabs>
          <w:tab w:val="left" w:pos="9049"/>
        </w:tabs>
        <w:spacing w:before="64" w:line="240" w:lineRule="auto"/>
        <w:ind w:right="217"/>
        <w:jc w:val="left"/>
        <w:rPr>
          <w:b w:val="0"/>
          <w:bCs w:val="0"/>
        </w:rPr>
      </w:pPr>
      <w:bookmarkStart w:id="276" w:name="Linux 有哪些系统日志文件？  "/>
      <w:bookmarkEnd w:id="27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Linux </w:t>
      </w:r>
      <w:r>
        <w:rPr>
          <w:rFonts w:hint="default" w:ascii="Arial Black" w:hAnsi="Arial Black" w:eastAsia="Arial Black" w:cs="Arial Black"/>
          <w:b/>
          <w:bCs/>
          <w:color w:val="333333"/>
          <w:spacing w:val="28"/>
          <w:w w:val="95"/>
          <w:u w:val="single" w:color="EDEDED"/>
        </w:rPr>
        <w:t xml:space="preserve"> </w:t>
      </w:r>
      <w:r>
        <w:rPr>
          <w:color w:val="333333"/>
          <w:w w:val="95"/>
          <w:u w:val="single" w:color="EDEDED"/>
        </w:rPr>
        <w:t>有哪些系统日志文件？</w:t>
      </w:r>
      <w:r>
        <w:rPr>
          <w:color w:val="333333"/>
          <w:u w:val="single" w:color="EDEDED"/>
        </w:rPr>
        <w:tab/>
      </w:r>
    </w:p>
    <w:p>
      <w:pPr>
        <w:pStyle w:val="4"/>
        <w:spacing w:before="167" w:line="316" w:lineRule="exact"/>
        <w:ind w:right="217" w:firstLine="50"/>
        <w:jc w:val="left"/>
      </w:pPr>
      <w:r>
        <w:rPr>
          <w:color w:val="333333"/>
        </w:rPr>
        <w:t xml:space="preserve">比较重要的是 </w:t>
      </w:r>
      <w:r>
        <w:rPr>
          <w:rFonts w:hint="default" w:ascii="Noto Sans" w:hAnsi="Noto Sans" w:eastAsia="Noto Sans" w:cs="Noto Sans"/>
          <w:color w:val="333333"/>
        </w:rPr>
        <w:t>/var/log/messages</w:t>
      </w:r>
      <w:r>
        <w:rPr>
          <w:rFonts w:hint="default" w:ascii="Noto Sans" w:hAnsi="Noto Sans" w:eastAsia="Noto Sans" w:cs="Noto Sans"/>
          <w:color w:val="333333"/>
          <w:spacing w:val="-5"/>
        </w:rPr>
        <w:t xml:space="preserve"> </w:t>
      </w:r>
      <w:r>
        <w:rPr>
          <w:color w:val="333333"/>
        </w:rPr>
        <w:t>日志文件</w:t>
      </w:r>
      <w:r>
        <w:rPr>
          <w:color w:val="333333"/>
          <w:w w:val="102"/>
        </w:rPr>
        <w:t xml:space="preserve"> </w:t>
      </w:r>
      <w:r>
        <w:rPr>
          <w:color w:val="333333"/>
        </w:rPr>
        <w:t>该日志文件是许多进程日志文件的汇总，从该文件可以看出任何入侵企图或成 功的入侵。 另外，如果胖</w:t>
      </w:r>
      <w:r>
        <w:rPr>
          <w:color w:val="333333"/>
          <w:spacing w:val="44"/>
        </w:rPr>
        <w:t xml:space="preserve"> </w:t>
      </w:r>
      <w:r>
        <w:rPr>
          <w:color w:val="333333"/>
        </w:rPr>
        <w:t xml:space="preserve">友的系统里有  </w:t>
      </w:r>
      <w:r>
        <w:rPr>
          <w:rFonts w:hint="default" w:ascii="Noto Sans" w:hAnsi="Noto Sans" w:eastAsia="Noto Sans" w:cs="Noto Sans"/>
          <w:color w:val="333333"/>
        </w:rPr>
        <w:t xml:space="preserve">ELK  </w:t>
      </w:r>
      <w:r>
        <w:rPr>
          <w:color w:val="333333"/>
        </w:rPr>
        <w:t>日志集中收集，它也会被收集进</w:t>
      </w:r>
      <w:r>
        <w:rPr>
          <w:color w:val="333333"/>
          <w:spacing w:val="-1"/>
        </w:rPr>
        <w:t xml:space="preserve"> </w:t>
      </w:r>
      <w:r>
        <w:rPr>
          <w:color w:val="333333"/>
        </w:rPr>
        <w:t>去。</w:t>
      </w:r>
    </w:p>
    <w:p>
      <w:pPr>
        <w:pStyle w:val="3"/>
        <w:tabs>
          <w:tab w:val="left" w:pos="9049"/>
        </w:tabs>
        <w:spacing w:before="53" w:line="240" w:lineRule="auto"/>
        <w:ind w:right="217"/>
        <w:jc w:val="left"/>
        <w:rPr>
          <w:b w:val="0"/>
          <w:bCs w:val="0"/>
        </w:rPr>
      </w:pPr>
      <w:bookmarkStart w:id="277" w:name="什么是交换空间  "/>
      <w:bookmarkEnd w:id="277"/>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什么是交换空间</w:t>
      </w:r>
      <w:r>
        <w:rPr>
          <w:color w:val="333333"/>
          <w:u w:val="single" w:color="EDEDED"/>
        </w:rPr>
        <w:tab/>
      </w:r>
    </w:p>
    <w:p>
      <w:pPr>
        <w:pStyle w:val="4"/>
        <w:spacing w:before="168" w:line="316" w:lineRule="exact"/>
        <w:ind w:right="217" w:firstLine="50"/>
        <w:jc w:val="left"/>
      </w:pPr>
      <w:r>
        <w:rPr>
          <w:color w:val="333333"/>
        </w:rPr>
        <w:t xml:space="preserve">交换空间是 </w:t>
      </w:r>
      <w:r>
        <w:rPr>
          <w:rFonts w:hint="default" w:ascii="Noto Sans" w:hAnsi="Noto Sans" w:eastAsia="Noto Sans" w:cs="Noto Sans"/>
          <w:color w:val="333333"/>
        </w:rPr>
        <w:t xml:space="preserve">Linux </w:t>
      </w:r>
      <w:r>
        <w:rPr>
          <w:color w:val="333333"/>
        </w:rPr>
        <w:t xml:space="preserve">使用的一定空间，用于临时保存一些并发运行的程序。当 </w:t>
      </w:r>
      <w:r>
        <w:rPr>
          <w:rFonts w:hint="default" w:ascii="Noto Sans" w:hAnsi="Noto Sans" w:eastAsia="Noto Sans" w:cs="Noto Sans"/>
          <w:color w:val="333333"/>
        </w:rPr>
        <w:t>RAM</w:t>
      </w:r>
      <w:r>
        <w:rPr>
          <w:rFonts w:hint="default" w:ascii="Noto Sans" w:hAnsi="Noto Sans" w:eastAsia="Noto Sans" w:cs="Noto Sans"/>
          <w:color w:val="333333"/>
          <w:spacing w:val="33"/>
        </w:rPr>
        <w:t xml:space="preserve"> </w:t>
      </w:r>
      <w:r>
        <w:rPr>
          <w:color w:val="333333"/>
        </w:rPr>
        <w:t>没有足够的内存来容</w:t>
      </w:r>
      <w:r>
        <w:rPr>
          <w:color w:val="333333"/>
          <w:w w:val="102"/>
        </w:rPr>
        <w:t xml:space="preserve"> </w:t>
      </w:r>
      <w:r>
        <w:rPr>
          <w:color w:val="333333"/>
        </w:rPr>
        <w:t>纳正在执行的所有程序时，就会发生这种情况</w:t>
      </w:r>
    </w:p>
    <w:p>
      <w:pPr>
        <w:spacing w:after="0" w:line="316" w:lineRule="exact"/>
        <w:jc w:val="left"/>
        <w:sectPr>
          <w:pgSz w:w="11900" w:h="16840"/>
          <w:pgMar w:top="520" w:right="1360" w:bottom="280" w:left="1380" w:header="720" w:footer="720" w:gutter="0"/>
          <w:cols w:space="720" w:num="1"/>
        </w:sectPr>
      </w:pPr>
    </w:p>
    <w:p>
      <w:pPr>
        <w:pStyle w:val="3"/>
        <w:tabs>
          <w:tab w:val="left" w:pos="9049"/>
        </w:tabs>
        <w:spacing w:line="457" w:lineRule="exact"/>
        <w:ind w:right="217"/>
        <w:jc w:val="left"/>
        <w:rPr>
          <w:b w:val="0"/>
          <w:bCs w:val="0"/>
        </w:rPr>
      </w:pPr>
      <w:bookmarkStart w:id="278" w:name="什么是 Root 帐户 "/>
      <w:bookmarkEnd w:id="278"/>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w:t>
      </w:r>
      <w:r>
        <w:rPr>
          <w:color w:val="333333"/>
          <w:spacing w:val="-47"/>
          <w:u w:val="single" w:color="EDEDED"/>
        </w:rPr>
        <w:t xml:space="preserve"> </w:t>
      </w:r>
      <w:r>
        <w:rPr>
          <w:rFonts w:hint="default" w:ascii="Arial Black" w:hAnsi="Arial Black" w:eastAsia="Arial Black" w:cs="Arial Black"/>
          <w:b/>
          <w:bCs/>
          <w:color w:val="333333"/>
          <w:u w:val="single" w:color="EDEDED"/>
        </w:rPr>
        <w:t>Root</w:t>
      </w:r>
      <w:r>
        <w:rPr>
          <w:rFonts w:hint="default" w:ascii="Arial Black" w:hAnsi="Arial Black" w:eastAsia="Arial Black" w:cs="Arial Black"/>
          <w:b/>
          <w:bCs/>
          <w:color w:val="333333"/>
          <w:spacing w:val="-59"/>
          <w:u w:val="single" w:color="EDEDED"/>
        </w:rPr>
        <w:t xml:space="preserve"> </w:t>
      </w:r>
      <w:r>
        <w:rPr>
          <w:color w:val="333333"/>
          <w:u w:val="single" w:color="EDEDED"/>
        </w:rPr>
        <w:t>帐户</w:t>
      </w:r>
      <w:r>
        <w:rPr>
          <w:color w:val="333333"/>
          <w:u w:val="single" w:color="EDEDED"/>
        </w:rPr>
        <w:tab/>
      </w:r>
    </w:p>
    <w:p>
      <w:pPr>
        <w:pStyle w:val="4"/>
        <w:spacing w:before="167" w:line="316" w:lineRule="exact"/>
        <w:ind w:right="217"/>
        <w:jc w:val="left"/>
      </w:pPr>
      <w:r>
        <w:rPr>
          <w:rFonts w:hint="default" w:ascii="Noto Sans" w:hAnsi="Noto Sans" w:eastAsia="Noto Sans" w:cs="Noto Sans"/>
          <w:color w:val="333333"/>
        </w:rPr>
        <w:t xml:space="preserve">root </w:t>
      </w:r>
      <w:r>
        <w:rPr>
          <w:color w:val="333333"/>
        </w:rPr>
        <w:t>帐户就像一个系统管理员帐户，允许你完全控制系统。你可以在此处创建 和维护用户帐户，为每个</w:t>
      </w:r>
      <w:r>
        <w:rPr>
          <w:color w:val="333333"/>
          <w:spacing w:val="-51"/>
        </w:rPr>
        <w:t xml:space="preserve"> </w:t>
      </w:r>
      <w:r>
        <w:rPr>
          <w:color w:val="333333"/>
        </w:rPr>
        <w:t xml:space="preserve">帐户分配不同的权限。每次安装  </w:t>
      </w:r>
      <w:r>
        <w:rPr>
          <w:rFonts w:hint="default" w:ascii="Noto Sans" w:hAnsi="Noto Sans" w:eastAsia="Noto Sans" w:cs="Noto Sans"/>
          <w:color w:val="333333"/>
        </w:rPr>
        <w:t xml:space="preserve">Linux  </w:t>
      </w:r>
      <w:r>
        <w:rPr>
          <w:color w:val="333333"/>
        </w:rPr>
        <w:t>时都是默认帐</w:t>
      </w:r>
      <w:r>
        <w:rPr>
          <w:color w:val="333333"/>
          <w:spacing w:val="-4"/>
        </w:rPr>
        <w:t xml:space="preserve"> </w:t>
      </w:r>
      <w:r>
        <w:rPr>
          <w:color w:val="333333"/>
        </w:rPr>
        <w:t>户</w:t>
      </w:r>
    </w:p>
    <w:p>
      <w:pPr>
        <w:pStyle w:val="3"/>
        <w:tabs>
          <w:tab w:val="left" w:pos="9049"/>
        </w:tabs>
        <w:spacing w:before="38" w:line="240" w:lineRule="auto"/>
        <w:ind w:right="217"/>
        <w:jc w:val="left"/>
        <w:rPr>
          <w:b w:val="0"/>
          <w:bCs w:val="0"/>
        </w:rPr>
      </w:pPr>
      <w:bookmarkStart w:id="279" w:name="什么是 LILO？ "/>
      <w:bookmarkEnd w:id="279"/>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什么是</w:t>
      </w:r>
      <w:r>
        <w:rPr>
          <w:color w:val="333333"/>
          <w:spacing w:val="9"/>
          <w:w w:val="95"/>
          <w:u w:val="single" w:color="EDEDED"/>
        </w:rPr>
        <w:t xml:space="preserve"> </w:t>
      </w:r>
      <w:r>
        <w:rPr>
          <w:rFonts w:hint="default" w:ascii="Arial Black" w:hAnsi="Arial Black" w:eastAsia="Arial Black" w:cs="Arial Black"/>
          <w:b/>
          <w:bCs/>
          <w:color w:val="333333"/>
          <w:w w:val="95"/>
          <w:u w:val="single" w:color="EDEDED"/>
        </w:rPr>
        <w:t>LILO</w:t>
      </w:r>
      <w:r>
        <w:rPr>
          <w:color w:val="333333"/>
          <w:w w:val="95"/>
          <w:u w:val="single" w:color="EDEDED"/>
        </w:rPr>
        <w:t>？</w:t>
      </w:r>
      <w:r>
        <w:rPr>
          <w:color w:val="333333"/>
          <w:u w:val="single" w:color="EDEDED"/>
        </w:rPr>
        <w:tab/>
      </w:r>
    </w:p>
    <w:p>
      <w:pPr>
        <w:pStyle w:val="4"/>
        <w:spacing w:before="141" w:line="240" w:lineRule="auto"/>
        <w:ind w:right="15"/>
        <w:jc w:val="left"/>
      </w:pPr>
      <w:r>
        <w:rPr>
          <w:rFonts w:hint="default" w:ascii="Noto Sans" w:hAnsi="Noto Sans" w:eastAsia="Noto Sans" w:cs="Noto Sans"/>
          <w:color w:val="333333"/>
        </w:rPr>
        <w:t xml:space="preserve">LILO  </w:t>
      </w:r>
      <w:r>
        <w:rPr>
          <w:color w:val="333333"/>
        </w:rPr>
        <w:t xml:space="preserve">是 </w:t>
      </w:r>
      <w:r>
        <w:rPr>
          <w:rFonts w:hint="default" w:ascii="Noto Sans" w:hAnsi="Noto Sans" w:eastAsia="Noto Sans" w:cs="Noto Sans"/>
          <w:color w:val="333333"/>
        </w:rPr>
        <w:t xml:space="preserve">Linux  </w:t>
      </w:r>
      <w:r>
        <w:rPr>
          <w:color w:val="333333"/>
        </w:rPr>
        <w:t xml:space="preserve">的引导加载程序。它主要用于将 </w:t>
      </w:r>
      <w:r>
        <w:rPr>
          <w:rFonts w:hint="default" w:ascii="Noto Sans" w:hAnsi="Noto Sans" w:eastAsia="Noto Sans" w:cs="Noto Sans"/>
          <w:color w:val="333333"/>
        </w:rPr>
        <w:t xml:space="preserve">Linux  </w:t>
      </w:r>
      <w:r>
        <w:rPr>
          <w:color w:val="333333"/>
        </w:rPr>
        <w:t>操作系统加载到主内存</w:t>
      </w:r>
      <w:r>
        <w:rPr>
          <w:color w:val="333333"/>
          <w:spacing w:val="35"/>
        </w:rPr>
        <w:t xml:space="preserve"> </w:t>
      </w:r>
      <w:r>
        <w:rPr>
          <w:color w:val="333333"/>
        </w:rPr>
        <w:t>中，以便它可以开始运行。</w:t>
      </w:r>
    </w:p>
    <w:p>
      <w:pPr>
        <w:pStyle w:val="3"/>
        <w:tabs>
          <w:tab w:val="left" w:pos="9049"/>
        </w:tabs>
        <w:spacing w:before="61" w:line="240" w:lineRule="auto"/>
        <w:ind w:right="217"/>
        <w:jc w:val="left"/>
        <w:rPr>
          <w:b w:val="0"/>
          <w:bCs w:val="0"/>
        </w:rPr>
      </w:pPr>
      <w:bookmarkStart w:id="280" w:name="什么是 BASH？ "/>
      <w:bookmarkEnd w:id="280"/>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什么是</w:t>
      </w:r>
      <w:r>
        <w:rPr>
          <w:color w:val="333333"/>
          <w:spacing w:val="-26"/>
          <w:w w:val="95"/>
          <w:u w:val="single" w:color="EDEDED"/>
        </w:rPr>
        <w:t xml:space="preserve"> </w:t>
      </w:r>
      <w:r>
        <w:rPr>
          <w:rFonts w:hint="default" w:ascii="Arial Black" w:hAnsi="Arial Black" w:eastAsia="Arial Black" w:cs="Arial Black"/>
          <w:b/>
          <w:bCs/>
          <w:color w:val="333333"/>
          <w:w w:val="95"/>
          <w:u w:val="single" w:color="EDEDED"/>
        </w:rPr>
        <w:t>BASH</w:t>
      </w:r>
      <w:r>
        <w:rPr>
          <w:color w:val="333333"/>
          <w:w w:val="95"/>
          <w:u w:val="single" w:color="EDEDED"/>
        </w:rPr>
        <w:t>？</w:t>
      </w:r>
      <w:r>
        <w:rPr>
          <w:color w:val="333333"/>
          <w:u w:val="single" w:color="EDEDED"/>
        </w:rPr>
        <w:tab/>
      </w:r>
    </w:p>
    <w:p>
      <w:pPr>
        <w:pStyle w:val="4"/>
        <w:spacing w:before="167" w:line="316" w:lineRule="exact"/>
        <w:ind w:right="184"/>
        <w:jc w:val="both"/>
      </w:pPr>
      <w:r>
        <w:rPr>
          <w:rFonts w:hint="default" w:ascii="Noto Sans" w:hAnsi="Noto Sans" w:eastAsia="Noto Sans" w:cs="Noto Sans"/>
          <w:color w:val="333333"/>
        </w:rPr>
        <w:t>BASH</w:t>
      </w:r>
      <w:r>
        <w:rPr>
          <w:rFonts w:hint="default" w:ascii="Noto Sans" w:hAnsi="Noto Sans" w:eastAsia="Noto Sans" w:cs="Noto Sans"/>
          <w:color w:val="333333"/>
          <w:spacing w:val="11"/>
        </w:rPr>
        <w:t xml:space="preserve"> </w:t>
      </w:r>
      <w:r>
        <w:rPr>
          <w:color w:val="333333"/>
        </w:rPr>
        <w:t>是</w:t>
      </w:r>
      <w:r>
        <w:rPr>
          <w:color w:val="333333"/>
          <w:spacing w:val="4"/>
        </w:rPr>
        <w:t xml:space="preserve"> </w:t>
      </w:r>
      <w:r>
        <w:rPr>
          <w:rFonts w:hint="default" w:ascii="Noto Sans" w:hAnsi="Noto Sans" w:eastAsia="Noto Sans" w:cs="Noto Sans"/>
          <w:color w:val="333333"/>
        </w:rPr>
        <w:t>Bourne</w:t>
      </w:r>
      <w:r>
        <w:rPr>
          <w:rFonts w:hint="default" w:ascii="Noto Sans" w:hAnsi="Noto Sans" w:eastAsia="Noto Sans" w:cs="Noto Sans"/>
          <w:color w:val="333333"/>
          <w:spacing w:val="11"/>
        </w:rPr>
        <w:t xml:space="preserve"> </w:t>
      </w:r>
      <w:r>
        <w:rPr>
          <w:rFonts w:hint="default" w:ascii="Noto Sans" w:hAnsi="Noto Sans" w:eastAsia="Noto Sans" w:cs="Noto Sans"/>
          <w:color w:val="333333"/>
        </w:rPr>
        <w:t>Again</w:t>
      </w:r>
      <w:r>
        <w:rPr>
          <w:rFonts w:hint="default" w:ascii="Noto Sans" w:hAnsi="Noto Sans" w:eastAsia="Noto Sans" w:cs="Noto Sans"/>
          <w:color w:val="333333"/>
          <w:spacing w:val="11"/>
        </w:rPr>
        <w:t xml:space="preserve"> </w:t>
      </w:r>
      <w:r>
        <w:rPr>
          <w:rFonts w:hint="default" w:ascii="Noto Sans" w:hAnsi="Noto Sans" w:eastAsia="Noto Sans" w:cs="Noto Sans"/>
          <w:color w:val="333333"/>
        </w:rPr>
        <w:t>SHell</w:t>
      </w:r>
      <w:r>
        <w:rPr>
          <w:rFonts w:hint="default" w:ascii="Noto Sans" w:hAnsi="Noto Sans" w:eastAsia="Noto Sans" w:cs="Noto Sans"/>
          <w:color w:val="333333"/>
          <w:spacing w:val="11"/>
        </w:rPr>
        <w:t xml:space="preserve"> </w:t>
      </w:r>
      <w:r>
        <w:rPr>
          <w:color w:val="333333"/>
        </w:rPr>
        <w:t>的缩写。它由</w:t>
      </w:r>
      <w:r>
        <w:rPr>
          <w:color w:val="333333"/>
          <w:spacing w:val="4"/>
        </w:rPr>
        <w:t xml:space="preserve"> </w:t>
      </w:r>
      <w:r>
        <w:rPr>
          <w:rFonts w:hint="default" w:ascii="Noto Sans" w:hAnsi="Noto Sans" w:eastAsia="Noto Sans" w:cs="Noto Sans"/>
          <w:color w:val="333333"/>
        </w:rPr>
        <w:t>Steve</w:t>
      </w:r>
      <w:r>
        <w:rPr>
          <w:rFonts w:hint="default" w:ascii="Noto Sans" w:hAnsi="Noto Sans" w:eastAsia="Noto Sans" w:cs="Noto Sans"/>
          <w:color w:val="333333"/>
          <w:spacing w:val="11"/>
        </w:rPr>
        <w:t xml:space="preserve"> </w:t>
      </w:r>
      <w:r>
        <w:rPr>
          <w:rFonts w:hint="default" w:ascii="Noto Sans" w:hAnsi="Noto Sans" w:eastAsia="Noto Sans" w:cs="Noto Sans"/>
          <w:color w:val="333333"/>
        </w:rPr>
        <w:t>Bourne</w:t>
      </w:r>
      <w:r>
        <w:rPr>
          <w:rFonts w:hint="default" w:ascii="Noto Sans" w:hAnsi="Noto Sans" w:eastAsia="Noto Sans" w:cs="Noto Sans"/>
          <w:color w:val="333333"/>
          <w:spacing w:val="11"/>
        </w:rPr>
        <w:t xml:space="preserve"> </w:t>
      </w:r>
      <w:r>
        <w:rPr>
          <w:color w:val="333333"/>
        </w:rPr>
        <w:t>编写，作为原始</w:t>
      </w:r>
      <w:r>
        <w:rPr>
          <w:color w:val="333333"/>
          <w:spacing w:val="4"/>
        </w:rPr>
        <w:t xml:space="preserve"> </w:t>
      </w:r>
      <w:r>
        <w:rPr>
          <w:rFonts w:hint="default" w:ascii="Noto Sans" w:hAnsi="Noto Sans" w:eastAsia="Noto Sans" w:cs="Noto Sans"/>
          <w:color w:val="333333"/>
        </w:rPr>
        <w:t>Bourne</w:t>
      </w:r>
      <w:r>
        <w:rPr>
          <w:rFonts w:hint="default" w:ascii="Noto Sans" w:hAnsi="Noto Sans" w:eastAsia="Noto Sans" w:cs="Noto Sans"/>
          <w:color w:val="333333"/>
          <w:spacing w:val="11"/>
        </w:rPr>
        <w:t xml:space="preserve"> </w:t>
      </w:r>
      <w:r>
        <w:rPr>
          <w:rFonts w:hint="default" w:ascii="Noto Sans" w:hAnsi="Noto Sans" w:eastAsia="Noto Sans" w:cs="Noto Sans"/>
          <w:color w:val="333333"/>
        </w:rPr>
        <w:t>Shell</w:t>
      </w:r>
      <w:r>
        <w:rPr>
          <w:color w:val="333333"/>
        </w:rPr>
        <w:t>（由</w:t>
      </w:r>
      <w:r>
        <w:rPr>
          <w:rFonts w:hint="default" w:ascii="Noto Sans" w:hAnsi="Noto Sans" w:eastAsia="Noto Sans" w:cs="Noto Sans"/>
          <w:color w:val="333333"/>
        </w:rPr>
        <w:t>/</w:t>
      </w:r>
      <w:r>
        <w:rPr>
          <w:rFonts w:hint="default" w:ascii="Noto Sans" w:hAnsi="Noto Sans" w:eastAsia="Noto Sans" w:cs="Noto Sans"/>
          <w:color w:val="333333"/>
          <w:spacing w:val="11"/>
        </w:rPr>
        <w:t xml:space="preserve"> </w:t>
      </w:r>
      <w:r>
        <w:rPr>
          <w:rFonts w:hint="default" w:ascii="Noto Sans" w:hAnsi="Noto Sans" w:eastAsia="Noto Sans" w:cs="Noto Sans"/>
          <w:color w:val="333333"/>
        </w:rPr>
        <w:t>bin</w:t>
      </w:r>
      <w:r>
        <w:rPr>
          <w:rFonts w:hint="default" w:ascii="Noto Sans" w:hAnsi="Noto Sans" w:eastAsia="Noto Sans" w:cs="Noto Sans"/>
          <w:color w:val="333333"/>
          <w:spacing w:val="11"/>
        </w:rPr>
        <w:t xml:space="preserve"> </w:t>
      </w:r>
      <w:r>
        <w:rPr>
          <w:rFonts w:hint="default" w:ascii="Noto Sans" w:hAnsi="Noto Sans" w:eastAsia="Noto Sans" w:cs="Noto Sans"/>
          <w:color w:val="333333"/>
        </w:rPr>
        <w:t>/</w:t>
      </w:r>
      <w:r>
        <w:rPr>
          <w:rFonts w:hint="default" w:ascii="Noto Sans" w:hAnsi="Noto Sans" w:eastAsia="Noto Sans" w:cs="Noto Sans"/>
          <w:color w:val="333333"/>
          <w:spacing w:val="11"/>
        </w:rPr>
        <w:t xml:space="preserve"> </w:t>
      </w:r>
      <w:r>
        <w:rPr>
          <w:rFonts w:hint="default" w:ascii="Noto Sans" w:hAnsi="Noto Sans" w:eastAsia="Noto Sans" w:cs="Noto Sans"/>
          <w:color w:val="333333"/>
        </w:rPr>
        <w:t>sh</w:t>
      </w:r>
      <w:r>
        <w:rPr>
          <w:rFonts w:hint="default" w:ascii="Noto Sans" w:hAnsi="Noto Sans" w:eastAsia="Noto Sans" w:cs="Noto Sans"/>
          <w:color w:val="333333"/>
          <w:spacing w:val="-42"/>
        </w:rPr>
        <w:t xml:space="preserve"> </w:t>
      </w:r>
      <w:r>
        <w:rPr>
          <w:color w:val="333333"/>
        </w:rPr>
        <w:t>表示）的替代品。它结合了原始版本的</w:t>
      </w:r>
      <w:r>
        <w:rPr>
          <w:color w:val="333333"/>
          <w:spacing w:val="8"/>
        </w:rPr>
        <w:t xml:space="preserve"> </w:t>
      </w:r>
      <w:r>
        <w:rPr>
          <w:rFonts w:hint="default" w:ascii="Noto Sans" w:hAnsi="Noto Sans" w:eastAsia="Noto Sans" w:cs="Noto Sans"/>
          <w:color w:val="333333"/>
        </w:rPr>
        <w:t>Bourne</w:t>
      </w:r>
      <w:r>
        <w:rPr>
          <w:rFonts w:hint="default" w:ascii="Noto Sans" w:hAnsi="Noto Sans" w:eastAsia="Noto Sans" w:cs="Noto Sans"/>
          <w:color w:val="333333"/>
          <w:spacing w:val="22"/>
        </w:rPr>
        <w:t xml:space="preserve"> </w:t>
      </w:r>
      <w:r>
        <w:rPr>
          <w:rFonts w:hint="default" w:ascii="Noto Sans" w:hAnsi="Noto Sans" w:eastAsia="Noto Sans" w:cs="Noto Sans"/>
          <w:color w:val="333333"/>
        </w:rPr>
        <w:t>Shell</w:t>
      </w:r>
      <w:r>
        <w:rPr>
          <w:rFonts w:hint="default" w:ascii="Noto Sans" w:hAnsi="Noto Sans" w:eastAsia="Noto Sans" w:cs="Noto Sans"/>
          <w:color w:val="333333"/>
          <w:spacing w:val="22"/>
        </w:rPr>
        <w:t xml:space="preserve"> </w:t>
      </w:r>
      <w:r>
        <w:rPr>
          <w:color w:val="333333"/>
        </w:rPr>
        <w:t>的所有功能，以及其他功能，使其更容易使用。从</w:t>
      </w:r>
      <w:r>
        <w:rPr>
          <w:color w:val="333333"/>
          <w:spacing w:val="-53"/>
        </w:rPr>
        <w:t xml:space="preserve"> </w:t>
      </w:r>
      <w:r>
        <w:rPr>
          <w:color w:val="333333"/>
        </w:rPr>
        <w:t xml:space="preserve">那以后，它已被改编 为运行 </w:t>
      </w:r>
      <w:r>
        <w:rPr>
          <w:rFonts w:hint="default" w:ascii="Noto Sans" w:hAnsi="Noto Sans" w:eastAsia="Noto Sans" w:cs="Noto Sans"/>
          <w:color w:val="333333"/>
        </w:rPr>
        <w:t xml:space="preserve">Linux  </w:t>
      </w:r>
      <w:r>
        <w:rPr>
          <w:color w:val="333333"/>
        </w:rPr>
        <w:t xml:space="preserve">的大多数系统的默认 </w:t>
      </w:r>
      <w:r>
        <w:rPr>
          <w:color w:val="333333"/>
          <w:spacing w:val="2"/>
        </w:rPr>
        <w:t xml:space="preserve"> </w:t>
      </w:r>
      <w:r>
        <w:rPr>
          <w:rFonts w:hint="default" w:ascii="Noto Sans" w:hAnsi="Noto Sans" w:eastAsia="Noto Sans" w:cs="Noto Sans"/>
          <w:color w:val="333333"/>
        </w:rPr>
        <w:t>shell</w:t>
      </w:r>
      <w:r>
        <w:rPr>
          <w:color w:val="333333"/>
        </w:rPr>
        <w:t>。</w:t>
      </w:r>
    </w:p>
    <w:p>
      <w:pPr>
        <w:pStyle w:val="3"/>
        <w:tabs>
          <w:tab w:val="left" w:pos="9049"/>
        </w:tabs>
        <w:spacing w:before="38" w:line="240" w:lineRule="auto"/>
        <w:ind w:right="217"/>
        <w:jc w:val="left"/>
        <w:rPr>
          <w:b w:val="0"/>
          <w:bCs w:val="0"/>
        </w:rPr>
      </w:pPr>
      <w:bookmarkStart w:id="281" w:name="什么是 CLI？ "/>
      <w:bookmarkEnd w:id="281"/>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什么是</w:t>
      </w:r>
      <w:r>
        <w:rPr>
          <w:color w:val="333333"/>
          <w:spacing w:val="-5"/>
          <w:w w:val="95"/>
          <w:u w:val="single" w:color="EDEDED"/>
        </w:rPr>
        <w:t xml:space="preserve"> </w:t>
      </w:r>
      <w:r>
        <w:rPr>
          <w:rFonts w:hint="default" w:ascii="Arial Black" w:hAnsi="Arial Black" w:eastAsia="Arial Black" w:cs="Arial Black"/>
          <w:b/>
          <w:bCs/>
          <w:color w:val="333333"/>
          <w:w w:val="95"/>
          <w:u w:val="single" w:color="EDEDED"/>
        </w:rPr>
        <w:t>CLI</w:t>
      </w:r>
      <w:r>
        <w:rPr>
          <w:color w:val="333333"/>
          <w:w w:val="95"/>
          <w:u w:val="single" w:color="EDEDED"/>
        </w:rPr>
        <w:t>？</w:t>
      </w:r>
      <w:r>
        <w:rPr>
          <w:color w:val="333333"/>
          <w:u w:val="single" w:color="EDEDED"/>
        </w:rPr>
        <w:tab/>
      </w:r>
    </w:p>
    <w:p>
      <w:pPr>
        <w:pStyle w:val="4"/>
        <w:spacing w:before="158" w:line="225" w:lineRule="auto"/>
        <w:ind w:right="170"/>
        <w:jc w:val="both"/>
      </w:pPr>
      <w:r>
        <w:rPr>
          <w:color w:val="333333"/>
        </w:rPr>
        <w:t>命令行界面（英语：</w:t>
      </w:r>
      <w:r>
        <w:rPr>
          <w:rFonts w:hint="default" w:ascii="Noto Sans" w:hAnsi="Noto Sans" w:eastAsia="Noto Sans" w:cs="Noto Sans"/>
          <w:color w:val="333333"/>
        </w:rPr>
        <w:t>command-line interface</w:t>
      </w:r>
      <w:r>
        <w:rPr>
          <w:color w:val="333333"/>
        </w:rPr>
        <w:t>，缩写</w:t>
      </w:r>
      <w:r>
        <w:rPr>
          <w:rFonts w:hint="default" w:ascii="Noto Sans" w:hAnsi="Noto Sans" w:eastAsia="Noto Sans" w:cs="Noto Sans"/>
          <w:color w:val="333333"/>
        </w:rPr>
        <w:t>]</w:t>
      </w:r>
      <w:r>
        <w:rPr>
          <w:color w:val="333333"/>
        </w:rPr>
        <w:t>：</w:t>
      </w:r>
      <w:r>
        <w:rPr>
          <w:rFonts w:hint="default" w:ascii="Noto Sans" w:hAnsi="Noto Sans" w:eastAsia="Noto Sans" w:cs="Noto Sans"/>
          <w:color w:val="333333"/>
        </w:rPr>
        <w:t>CLI</w:t>
      </w:r>
      <w:r>
        <w:rPr>
          <w:color w:val="333333"/>
        </w:rPr>
        <w:t>）是在图形用户界 面得到普及之前使用最为</w:t>
      </w:r>
      <w:r>
        <w:rPr>
          <w:color w:val="333333"/>
          <w:spacing w:val="18"/>
        </w:rPr>
        <w:t xml:space="preserve"> </w:t>
      </w:r>
      <w:r>
        <w:rPr>
          <w:color w:val="333333"/>
        </w:rPr>
        <w:t>广泛的用户界面，它通常不支持鼠标，用户通过键盘 输入指令，计算机接收到指令后，予以执行。也有</w:t>
      </w:r>
      <w:r>
        <w:rPr>
          <w:color w:val="333333"/>
          <w:spacing w:val="50"/>
        </w:rPr>
        <w:t xml:space="preserve"> </w:t>
      </w:r>
      <w:r>
        <w:rPr>
          <w:color w:val="333333"/>
        </w:rPr>
        <w:t>人称之为字符用户界面 （</w:t>
      </w:r>
      <w:r>
        <w:rPr>
          <w:rFonts w:hint="default" w:ascii="Noto Sans" w:hAnsi="Noto Sans" w:eastAsia="Noto Sans" w:cs="Noto Sans"/>
          <w:color w:val="333333"/>
        </w:rPr>
        <w:t>CUI</w:t>
      </w:r>
      <w:r>
        <w:rPr>
          <w:color w:val="333333"/>
        </w:rPr>
        <w:t>）。 通常认为，命令行界面（</w:t>
      </w:r>
      <w:r>
        <w:rPr>
          <w:rFonts w:hint="default" w:ascii="Noto Sans" w:hAnsi="Noto Sans" w:eastAsia="Noto Sans" w:cs="Noto Sans"/>
          <w:color w:val="333333"/>
        </w:rPr>
        <w:t>CLI</w:t>
      </w:r>
      <w:r>
        <w:rPr>
          <w:color w:val="333333"/>
        </w:rPr>
        <w:t>）没有图形用户界面（</w:t>
      </w:r>
      <w:r>
        <w:rPr>
          <w:rFonts w:hint="default" w:ascii="Noto Sans" w:hAnsi="Noto Sans" w:eastAsia="Noto Sans" w:cs="Noto Sans"/>
          <w:color w:val="333333"/>
        </w:rPr>
        <w:t>GUI</w:t>
      </w:r>
      <w:r>
        <w:rPr>
          <w:color w:val="333333"/>
        </w:rPr>
        <w:t>）那么方便用</w:t>
      </w:r>
      <w:r>
        <w:rPr>
          <w:color w:val="333333"/>
          <w:spacing w:val="6"/>
        </w:rPr>
        <w:t xml:space="preserve"> </w:t>
      </w:r>
      <w:r>
        <w:rPr>
          <w:color w:val="333333"/>
        </w:rPr>
        <w:t>户操作。</w:t>
      </w:r>
      <w:r>
        <w:rPr>
          <w:color w:val="333333"/>
          <w:spacing w:val="45"/>
        </w:rPr>
        <w:t xml:space="preserve"> </w:t>
      </w:r>
      <w:r>
        <w:rPr>
          <w:color w:val="333333"/>
        </w:rPr>
        <w:t>因为，命令行界面的软件通常需要用户记忆操作的命令，但是，由于其本身的</w:t>
      </w:r>
      <w:r>
        <w:rPr>
          <w:color w:val="333333"/>
          <w:spacing w:val="45"/>
        </w:rPr>
        <w:t xml:space="preserve"> </w:t>
      </w:r>
      <w:r>
        <w:rPr>
          <w:color w:val="333333"/>
        </w:rPr>
        <w:t>特点，命令行界</w:t>
      </w:r>
      <w:r>
        <w:rPr>
          <w:color w:val="333333"/>
          <w:spacing w:val="-47"/>
        </w:rPr>
        <w:t xml:space="preserve"> </w:t>
      </w:r>
      <w:r>
        <w:rPr>
          <w:color w:val="333333"/>
        </w:rPr>
        <w:t>面要较图形用户界面节约计算机系统的资源。在熟记命令的前 提下，使用命令行界面往往要较使用图形</w:t>
      </w:r>
      <w:r>
        <w:rPr>
          <w:color w:val="333333"/>
          <w:spacing w:val="50"/>
        </w:rPr>
        <w:t xml:space="preserve"> </w:t>
      </w:r>
      <w:r>
        <w:rPr>
          <w:color w:val="333333"/>
        </w:rPr>
        <w:t xml:space="preserve">用户界面的操作速度要快。所以，图   </w:t>
      </w:r>
      <w:r>
        <w:rPr>
          <w:color w:val="333333"/>
          <w:spacing w:val="25"/>
        </w:rPr>
        <w:t xml:space="preserve"> </w:t>
      </w:r>
      <w:r>
        <w:rPr>
          <w:color w:val="333333"/>
        </w:rPr>
        <w:t>形用户界面的操作系统中，都保留着可选的命令行界面</w:t>
      </w:r>
    </w:p>
    <w:p>
      <w:pPr>
        <w:pStyle w:val="3"/>
        <w:tabs>
          <w:tab w:val="left" w:pos="9049"/>
        </w:tabs>
        <w:spacing w:before="70" w:line="240" w:lineRule="auto"/>
        <w:ind w:right="217"/>
        <w:jc w:val="left"/>
        <w:rPr>
          <w:b w:val="0"/>
          <w:bCs w:val="0"/>
        </w:rPr>
      </w:pPr>
      <w:bookmarkStart w:id="282" w:name="什么是 GUI？ "/>
      <w:bookmarkEnd w:id="282"/>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什么是</w:t>
      </w:r>
      <w:r>
        <w:rPr>
          <w:color w:val="333333"/>
          <w:spacing w:val="19"/>
          <w:w w:val="95"/>
          <w:u w:val="single" w:color="EDEDED"/>
        </w:rPr>
        <w:t xml:space="preserve"> </w:t>
      </w:r>
      <w:r>
        <w:rPr>
          <w:rFonts w:hint="default" w:ascii="Arial Black" w:hAnsi="Arial Black" w:eastAsia="Arial Black" w:cs="Arial Black"/>
          <w:b/>
          <w:bCs/>
          <w:color w:val="333333"/>
          <w:w w:val="95"/>
          <w:u w:val="single" w:color="EDEDED"/>
        </w:rPr>
        <w:t>GUI</w:t>
      </w:r>
      <w:r>
        <w:rPr>
          <w:color w:val="333333"/>
          <w:w w:val="95"/>
          <w:u w:val="single" w:color="EDEDED"/>
        </w:rPr>
        <w:t>？</w:t>
      </w:r>
      <w:r>
        <w:rPr>
          <w:color w:val="333333"/>
          <w:u w:val="single" w:color="EDEDED"/>
        </w:rPr>
        <w:tab/>
      </w:r>
    </w:p>
    <w:p>
      <w:pPr>
        <w:pStyle w:val="4"/>
        <w:spacing w:before="161" w:line="223" w:lineRule="auto"/>
        <w:ind w:right="155"/>
        <w:jc w:val="left"/>
      </w:pPr>
      <w:r>
        <w:rPr>
          <w:color w:val="333333"/>
        </w:rPr>
        <w:t>图形用户界面（</w:t>
      </w:r>
      <w:r>
        <w:rPr>
          <w:rFonts w:hint="default" w:ascii="Noto Sans" w:hAnsi="Noto Sans" w:eastAsia="Noto Sans" w:cs="Noto Sans"/>
          <w:color w:val="333333"/>
        </w:rPr>
        <w:t>Graphical</w:t>
      </w:r>
      <w:r>
        <w:rPr>
          <w:rFonts w:hint="default" w:ascii="Noto Sans" w:hAnsi="Noto Sans" w:eastAsia="Noto Sans" w:cs="Noto Sans"/>
          <w:color w:val="333333"/>
          <w:spacing w:val="45"/>
        </w:rPr>
        <w:t xml:space="preserve"> </w:t>
      </w:r>
      <w:r>
        <w:rPr>
          <w:rFonts w:hint="default" w:ascii="Noto Sans" w:hAnsi="Noto Sans" w:eastAsia="Noto Sans" w:cs="Noto Sans"/>
          <w:color w:val="333333"/>
        </w:rPr>
        <w:t>User</w:t>
      </w:r>
      <w:r>
        <w:rPr>
          <w:rFonts w:hint="default" w:ascii="Noto Sans" w:hAnsi="Noto Sans" w:eastAsia="Noto Sans" w:cs="Noto Sans"/>
          <w:color w:val="333333"/>
          <w:spacing w:val="45"/>
        </w:rPr>
        <w:t xml:space="preserve"> </w:t>
      </w:r>
      <w:r>
        <w:rPr>
          <w:rFonts w:hint="default" w:ascii="Noto Sans" w:hAnsi="Noto Sans" w:eastAsia="Noto Sans" w:cs="Noto Sans"/>
          <w:color w:val="333333"/>
        </w:rPr>
        <w:t>Interface</w:t>
      </w:r>
      <w:r>
        <w:rPr>
          <w:color w:val="333333"/>
        </w:rPr>
        <w:t>，简称</w:t>
      </w:r>
      <w:r>
        <w:rPr>
          <w:color w:val="333333"/>
          <w:spacing w:val="38"/>
        </w:rPr>
        <w:t xml:space="preserve"> </w:t>
      </w:r>
      <w:r>
        <w:rPr>
          <w:rFonts w:hint="default" w:ascii="Noto Sans" w:hAnsi="Noto Sans" w:eastAsia="Noto Sans" w:cs="Noto Sans"/>
          <w:color w:val="333333"/>
        </w:rPr>
        <w:t>GUI</w:t>
      </w:r>
      <w:r>
        <w:rPr>
          <w:color w:val="333333"/>
        </w:rPr>
        <w:t>，又称图形用户接口）</w:t>
      </w:r>
      <w:r>
        <w:rPr>
          <w:color w:val="333333"/>
          <w:spacing w:val="38"/>
        </w:rPr>
        <w:t xml:space="preserve"> </w:t>
      </w:r>
      <w:r>
        <w:rPr>
          <w:color w:val="333333"/>
        </w:rPr>
        <w:t>是指采用图形方式显示的计</w:t>
      </w:r>
      <w:r>
        <w:rPr>
          <w:color w:val="333333"/>
          <w:spacing w:val="-52"/>
        </w:rPr>
        <w:t xml:space="preserve"> </w:t>
      </w:r>
      <w:r>
        <w:rPr>
          <w:color w:val="333333"/>
        </w:rPr>
        <w:t xml:space="preserve">算机操作用户界面。 </w:t>
      </w:r>
      <w:r>
        <w:rPr>
          <w:rFonts w:hint="default" w:ascii="Noto Sans" w:hAnsi="Noto Sans" w:eastAsia="Noto Sans" w:cs="Noto Sans"/>
          <w:color w:val="333333"/>
        </w:rPr>
        <w:t xml:space="preserve">91 </w:t>
      </w:r>
      <w:r>
        <w:rPr>
          <w:color w:val="333333"/>
        </w:rPr>
        <w:t>图形用户界面是一种人与计算机通信的界面显示格式，允许用户使用鼠标等输</w:t>
      </w:r>
      <w:r>
        <w:rPr>
          <w:color w:val="333333"/>
          <w:spacing w:val="5"/>
        </w:rPr>
        <w:t xml:space="preserve"> </w:t>
      </w:r>
      <w:r>
        <w:rPr>
          <w:color w:val="333333"/>
        </w:rPr>
        <w:t>入设备操纵屏幕上的图标或菜单选项，以选择命令、调用文件、启动程序或执 行其它一些日常任务。与</w:t>
      </w:r>
      <w:r>
        <w:rPr>
          <w:color w:val="333333"/>
          <w:spacing w:val="50"/>
        </w:rPr>
        <w:t xml:space="preserve"> </w:t>
      </w:r>
      <w:r>
        <w:rPr>
          <w:color w:val="333333"/>
        </w:rPr>
        <w:t xml:space="preserve">通过键盘输入文本或字符命令来完成例行任务的字符   </w:t>
      </w:r>
      <w:r>
        <w:rPr>
          <w:color w:val="333333"/>
          <w:spacing w:val="20"/>
        </w:rPr>
        <w:t xml:space="preserve"> </w:t>
      </w:r>
      <w:r>
        <w:rPr>
          <w:color w:val="333333"/>
        </w:rPr>
        <w:t>界面相比，图形用户界面有许多优点</w:t>
      </w:r>
    </w:p>
    <w:p>
      <w:pPr>
        <w:pStyle w:val="3"/>
        <w:tabs>
          <w:tab w:val="left" w:pos="9049"/>
        </w:tabs>
        <w:spacing w:before="70" w:line="240" w:lineRule="auto"/>
        <w:ind w:right="217"/>
        <w:jc w:val="left"/>
        <w:rPr>
          <w:b w:val="0"/>
          <w:bCs w:val="0"/>
        </w:rPr>
      </w:pPr>
      <w:bookmarkStart w:id="283" w:name="开源的优势是什么？  "/>
      <w:bookmarkEnd w:id="28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开源的优势是什么？</w:t>
      </w:r>
      <w:r>
        <w:rPr>
          <w:color w:val="333333"/>
          <w:u w:val="single" w:color="EDEDED"/>
        </w:rPr>
        <w:tab/>
      </w:r>
    </w:p>
    <w:p>
      <w:pPr>
        <w:pStyle w:val="4"/>
        <w:spacing w:before="183" w:line="316" w:lineRule="exact"/>
        <w:ind w:right="15" w:firstLine="50"/>
        <w:jc w:val="left"/>
      </w:pPr>
      <w:r>
        <w:rPr>
          <w:color w:val="333333"/>
        </w:rPr>
        <w:t>开源允许你将软件（包括源代码）免费分发给任何感兴趣的人。然后，人们可</w:t>
      </w:r>
      <w:r>
        <w:rPr>
          <w:color w:val="333333"/>
          <w:spacing w:val="30"/>
        </w:rPr>
        <w:t xml:space="preserve"> </w:t>
      </w:r>
      <w:r>
        <w:rPr>
          <w:color w:val="333333"/>
        </w:rPr>
        <w:t>以添加功能，甚至可以调</w:t>
      </w:r>
      <w:r>
        <w:rPr>
          <w:color w:val="333333"/>
          <w:w w:val="102"/>
        </w:rPr>
        <w:t xml:space="preserve"> </w:t>
      </w:r>
      <w:r>
        <w:rPr>
          <w:color w:val="333333"/>
          <w:w w:val="105"/>
        </w:rPr>
        <w:t>试和更正源代码中的错误。它们甚至可以让它运行得</w:t>
      </w:r>
      <w:r>
        <w:rPr>
          <w:color w:val="333333"/>
          <w:spacing w:val="-42"/>
          <w:w w:val="105"/>
        </w:rPr>
        <w:t xml:space="preserve"> </w:t>
      </w:r>
      <w:r>
        <w:rPr>
          <w:color w:val="333333"/>
          <w:w w:val="105"/>
        </w:rPr>
        <w:t>更好，然后再次自由地重新分配这些增强的源代</w:t>
      </w:r>
      <w:r>
        <w:rPr>
          <w:color w:val="333333"/>
          <w:w w:val="102"/>
        </w:rPr>
        <w:t xml:space="preserve"> </w:t>
      </w:r>
      <w:r>
        <w:rPr>
          <w:color w:val="333333"/>
        </w:rPr>
        <w:t xml:space="preserve">码。这最终使社区中的每个人 </w:t>
      </w:r>
      <w:r>
        <w:rPr>
          <w:color w:val="333333"/>
          <w:spacing w:val="12"/>
        </w:rPr>
        <w:t xml:space="preserve"> </w:t>
      </w:r>
      <w:r>
        <w:rPr>
          <w:color w:val="333333"/>
        </w:rPr>
        <w:t>受益</w:t>
      </w:r>
    </w:p>
    <w:p>
      <w:pPr>
        <w:pStyle w:val="3"/>
        <w:tabs>
          <w:tab w:val="left" w:pos="9049"/>
        </w:tabs>
        <w:spacing w:before="38" w:line="240" w:lineRule="auto"/>
        <w:ind w:right="217"/>
        <w:jc w:val="left"/>
        <w:rPr>
          <w:b w:val="0"/>
          <w:bCs w:val="0"/>
        </w:rPr>
      </w:pPr>
      <w:bookmarkStart w:id="284" w:name="GNU 项目的重要性是什么  "/>
      <w:bookmarkEnd w:id="284"/>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GNU</w:t>
      </w:r>
      <w:r>
        <w:rPr>
          <w:rFonts w:hint="default" w:ascii="Arial Black" w:hAnsi="Arial Black" w:eastAsia="Arial Black" w:cs="Arial Black"/>
          <w:b/>
          <w:bCs/>
          <w:color w:val="333333"/>
          <w:spacing w:val="-81"/>
          <w:u w:val="single" w:color="EDEDED"/>
        </w:rPr>
        <w:t xml:space="preserve"> </w:t>
      </w:r>
      <w:r>
        <w:rPr>
          <w:color w:val="333333"/>
          <w:u w:val="single" w:color="EDEDED"/>
        </w:rPr>
        <w:t>项目的重要性是什么</w:t>
      </w:r>
      <w:r>
        <w:rPr>
          <w:color w:val="333333"/>
          <w:u w:val="single" w:color="EDEDED"/>
        </w:rPr>
        <w:tab/>
      </w:r>
    </w:p>
    <w:p>
      <w:pPr>
        <w:pStyle w:val="4"/>
        <w:spacing w:before="167" w:line="316" w:lineRule="exact"/>
        <w:ind w:right="217" w:firstLine="50"/>
        <w:jc w:val="left"/>
      </w:pPr>
      <w:r>
        <w:rPr>
          <w:color w:val="333333"/>
        </w:rPr>
        <w:t>这种所谓的自由软件运动具有多种优势，例如可以自由地运行程序以及根据你</w:t>
      </w:r>
      <w:r>
        <w:rPr>
          <w:color w:val="333333"/>
          <w:spacing w:val="30"/>
        </w:rPr>
        <w:t xml:space="preserve"> </w:t>
      </w:r>
      <w:r>
        <w:rPr>
          <w:color w:val="333333"/>
        </w:rPr>
        <w:t>的需要自由学习和修改程</w:t>
      </w:r>
      <w:r>
        <w:rPr>
          <w:color w:val="333333"/>
          <w:w w:val="102"/>
        </w:rPr>
        <w:t xml:space="preserve"> </w:t>
      </w:r>
      <w:r>
        <w:rPr>
          <w:color w:val="333333"/>
        </w:rPr>
        <w:t xml:space="preserve">序。它还允许你将软件副本重新分发给其他人，以及   </w:t>
      </w:r>
      <w:r>
        <w:rPr>
          <w:color w:val="333333"/>
          <w:spacing w:val="10"/>
        </w:rPr>
        <w:t xml:space="preserve"> </w:t>
      </w:r>
      <w:r>
        <w:rPr>
          <w:color w:val="333333"/>
        </w:rPr>
        <w:t>自由改进软件并将其发布给公众</w:t>
      </w:r>
    </w:p>
    <w:p>
      <w:pPr>
        <w:spacing w:after="0" w:line="316" w:lineRule="exact"/>
        <w:jc w:val="left"/>
        <w:sectPr>
          <w:pgSz w:w="11900" w:h="16840"/>
          <w:pgMar w:top="520" w:right="1360" w:bottom="280" w:left="1380" w:header="720" w:footer="720" w:gutter="0"/>
          <w:cols w:space="720" w:num="1"/>
        </w:sectPr>
      </w:pPr>
    </w:p>
    <w:p>
      <w:pPr>
        <w:tabs>
          <w:tab w:val="left" w:pos="9049"/>
        </w:tabs>
        <w:spacing w:before="0" w:line="557" w:lineRule="exact"/>
        <w:ind w:left="110" w:right="217" w:firstLine="0"/>
        <w:jc w:val="left"/>
        <w:rPr>
          <w:rFonts w:hint="default" w:ascii="微软雅黑" w:hAnsi="微软雅黑" w:eastAsia="微软雅黑" w:cs="微软雅黑"/>
          <w:sz w:val="44"/>
          <w:szCs w:val="44"/>
        </w:rPr>
      </w:pPr>
      <w:bookmarkStart w:id="285" w:name="缓存"/>
      <w:bookmarkEnd w:id="285"/>
      <w:r>
        <w:rPr>
          <w:rFonts w:hint="default" w:ascii="Times New Roman" w:hAnsi="Times New Roman" w:eastAsia="Times New Roman" w:cs="Times New Roman"/>
          <w:color w:val="333333"/>
          <w:spacing w:val="-110"/>
          <w:w w:val="99"/>
          <w:sz w:val="44"/>
          <w:szCs w:val="44"/>
          <w:u w:val="single" w:color="EDEDED"/>
        </w:rPr>
        <w:t xml:space="preserve"> </w:t>
      </w:r>
      <w:r>
        <w:rPr>
          <w:rFonts w:hint="default" w:ascii="微软雅黑" w:hAnsi="微软雅黑" w:eastAsia="微软雅黑" w:cs="微软雅黑"/>
          <w:b/>
          <w:bCs/>
          <w:color w:val="333333"/>
          <w:sz w:val="44"/>
          <w:szCs w:val="44"/>
          <w:u w:val="single" w:color="EDEDED"/>
        </w:rPr>
        <w:t>缓存</w:t>
      </w:r>
      <w:r>
        <w:rPr>
          <w:rFonts w:hint="default" w:ascii="微软雅黑" w:hAnsi="微软雅黑" w:eastAsia="微软雅黑" w:cs="微软雅黑"/>
          <w:b/>
          <w:bCs/>
          <w:color w:val="333333"/>
          <w:sz w:val="44"/>
          <w:szCs w:val="44"/>
          <w:u w:val="single" w:color="EDEDED"/>
        </w:rPr>
        <w:tab/>
      </w:r>
    </w:p>
    <w:p>
      <w:pPr>
        <w:pStyle w:val="3"/>
        <w:tabs>
          <w:tab w:val="left" w:pos="9049"/>
        </w:tabs>
        <w:spacing w:before="31" w:line="240" w:lineRule="auto"/>
        <w:ind w:right="217"/>
        <w:jc w:val="left"/>
        <w:rPr>
          <w:b w:val="0"/>
          <w:bCs w:val="0"/>
        </w:rPr>
      </w:pPr>
      <w:bookmarkStart w:id="286" w:name="缓存如何实现高性能？  "/>
      <w:bookmarkEnd w:id="286"/>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缓存如何实现高性能？</w:t>
      </w:r>
      <w:r>
        <w:rPr>
          <w:color w:val="333333"/>
          <w:u w:val="single" w:color="EDEDED"/>
        </w:rPr>
        <w:tab/>
      </w:r>
    </w:p>
    <w:p>
      <w:pPr>
        <w:spacing w:before="4" w:line="240" w:lineRule="auto"/>
        <w:rPr>
          <w:rFonts w:hint="default" w:ascii="微软雅黑" w:hAnsi="微软雅黑" w:eastAsia="微软雅黑" w:cs="微软雅黑"/>
          <w:b/>
          <w:bCs/>
          <w:sz w:val="12"/>
          <w:szCs w:val="12"/>
        </w:rPr>
      </w:pPr>
    </w:p>
    <w:p>
      <w:pPr>
        <w:spacing w:line="3343"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66"/>
          <w:sz w:val="20"/>
          <w:szCs w:val="20"/>
        </w:rPr>
        <w:drawing>
          <wp:inline distT="0" distB="0" distL="0" distR="0">
            <wp:extent cx="5647690" cy="2122805"/>
            <wp:effectExtent l="0" t="0" r="0" b="0"/>
            <wp:docPr id="2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jpeg"/>
                    <pic:cNvPicPr>
                      <a:picLocks noChangeAspect="1"/>
                    </pic:cNvPicPr>
                  </pic:nvPicPr>
                  <pic:blipFill>
                    <a:blip r:embed="rId29" cstate="print"/>
                    <a:stretch>
                      <a:fillRect/>
                    </a:stretch>
                  </pic:blipFill>
                  <pic:spPr>
                    <a:xfrm>
                      <a:off x="0" y="0"/>
                      <a:ext cx="5648261" cy="2122836"/>
                    </a:xfrm>
                    <a:prstGeom prst="rect">
                      <a:avLst/>
                    </a:prstGeom>
                  </pic:spPr>
                </pic:pic>
              </a:graphicData>
            </a:graphic>
          </wp:inline>
        </w:drawing>
      </w:r>
    </w:p>
    <w:p>
      <w:pPr>
        <w:tabs>
          <w:tab w:val="left" w:pos="9049"/>
        </w:tabs>
        <w:spacing w:before="43"/>
        <w:ind w:left="110" w:right="217" w:firstLine="0"/>
        <w:jc w:val="left"/>
        <w:rPr>
          <w:rFonts w:hint="default" w:ascii="微软雅黑" w:hAnsi="微软雅黑" w:eastAsia="微软雅黑" w:cs="微软雅黑"/>
          <w:sz w:val="34"/>
          <w:szCs w:val="34"/>
        </w:rPr>
      </w:pPr>
      <w:bookmarkStart w:id="287" w:name="缓存如何实现高并发  "/>
      <w:bookmarkEnd w:id="287"/>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缓存如何实现高并发</w:t>
      </w:r>
      <w:r>
        <w:rPr>
          <w:rFonts w:hint="default" w:ascii="微软雅黑" w:hAnsi="微软雅黑" w:eastAsia="微软雅黑" w:cs="微软雅黑"/>
          <w:b/>
          <w:bCs/>
          <w:color w:val="333333"/>
          <w:sz w:val="34"/>
          <w:szCs w:val="34"/>
          <w:u w:val="single" w:color="EDEDED"/>
        </w:rPr>
        <w:tab/>
      </w:r>
    </w:p>
    <w:p>
      <w:pPr>
        <w:spacing w:before="6" w:line="240" w:lineRule="auto"/>
        <w:rPr>
          <w:rFonts w:hint="default" w:ascii="微软雅黑" w:hAnsi="微软雅黑" w:eastAsia="微软雅黑" w:cs="微软雅黑"/>
          <w:b/>
          <w:bCs/>
          <w:sz w:val="11"/>
          <w:szCs w:val="11"/>
        </w:rPr>
      </w:pPr>
    </w:p>
    <w:p>
      <w:pPr>
        <w:spacing w:line="4167"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82"/>
          <w:sz w:val="20"/>
          <w:szCs w:val="20"/>
        </w:rPr>
        <w:drawing>
          <wp:inline distT="0" distB="0" distL="0" distR="0">
            <wp:extent cx="5693410" cy="2646045"/>
            <wp:effectExtent l="0" t="0" r="0" b="0"/>
            <wp:docPr id="2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jpeg"/>
                    <pic:cNvPicPr>
                      <a:picLocks noChangeAspect="1"/>
                    </pic:cNvPicPr>
                  </pic:nvPicPr>
                  <pic:blipFill>
                    <a:blip r:embed="rId30" cstate="print"/>
                    <a:stretch>
                      <a:fillRect/>
                    </a:stretch>
                  </pic:blipFill>
                  <pic:spPr>
                    <a:xfrm>
                      <a:off x="0" y="0"/>
                      <a:ext cx="5693705" cy="2646235"/>
                    </a:xfrm>
                    <a:prstGeom prst="rect">
                      <a:avLst/>
                    </a:prstGeom>
                  </pic:spPr>
                </pic:pic>
              </a:graphicData>
            </a:graphic>
          </wp:inline>
        </w:drawing>
      </w:r>
    </w:p>
    <w:p>
      <w:pPr>
        <w:tabs>
          <w:tab w:val="left" w:pos="9049"/>
        </w:tabs>
        <w:spacing w:before="14"/>
        <w:ind w:left="110" w:right="217" w:firstLine="0"/>
        <w:jc w:val="left"/>
        <w:rPr>
          <w:rFonts w:hint="default" w:ascii="微软雅黑" w:hAnsi="微软雅黑" w:eastAsia="微软雅黑" w:cs="微软雅黑"/>
          <w:sz w:val="34"/>
          <w:szCs w:val="34"/>
        </w:rPr>
      </w:pPr>
      <w:bookmarkStart w:id="288" w:name="Redis 和 Memcached 的区别 "/>
      <w:bookmarkEnd w:id="288"/>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Arial Black" w:hAnsi="Arial Black" w:eastAsia="Arial Black" w:cs="Arial Black"/>
          <w:b/>
          <w:bCs/>
          <w:color w:val="333333"/>
          <w:w w:val="95"/>
          <w:sz w:val="34"/>
          <w:szCs w:val="34"/>
          <w:u w:val="single" w:color="EDEDED"/>
        </w:rPr>
        <w:t>Redis</w:t>
      </w:r>
      <w:r>
        <w:rPr>
          <w:rFonts w:hint="default" w:ascii="Arial Black" w:hAnsi="Arial Black" w:eastAsia="Arial Black" w:cs="Arial Black"/>
          <w:b/>
          <w:bCs/>
          <w:color w:val="333333"/>
          <w:spacing w:val="-45"/>
          <w:w w:val="95"/>
          <w:sz w:val="34"/>
          <w:szCs w:val="34"/>
          <w:u w:val="single" w:color="EDEDED"/>
        </w:rPr>
        <w:t xml:space="preserve"> </w:t>
      </w:r>
      <w:r>
        <w:rPr>
          <w:rFonts w:hint="default" w:ascii="微软雅黑" w:hAnsi="微软雅黑" w:eastAsia="微软雅黑" w:cs="微软雅黑"/>
          <w:b/>
          <w:bCs/>
          <w:color w:val="333333"/>
          <w:w w:val="95"/>
          <w:sz w:val="34"/>
          <w:szCs w:val="34"/>
          <w:u w:val="single" w:color="EDEDED"/>
        </w:rPr>
        <w:t>和</w:t>
      </w:r>
      <w:r>
        <w:rPr>
          <w:rFonts w:hint="default" w:ascii="微软雅黑" w:hAnsi="微软雅黑" w:eastAsia="微软雅黑" w:cs="微软雅黑"/>
          <w:b/>
          <w:bCs/>
          <w:color w:val="333333"/>
          <w:spacing w:val="-34"/>
          <w:w w:val="95"/>
          <w:sz w:val="34"/>
          <w:szCs w:val="34"/>
          <w:u w:val="single" w:color="EDEDED"/>
        </w:rPr>
        <w:t xml:space="preserve"> </w:t>
      </w:r>
      <w:r>
        <w:rPr>
          <w:rFonts w:hint="default" w:ascii="Arial Black" w:hAnsi="Arial Black" w:eastAsia="Arial Black" w:cs="Arial Black"/>
          <w:b/>
          <w:bCs/>
          <w:color w:val="333333"/>
          <w:w w:val="95"/>
          <w:sz w:val="34"/>
          <w:szCs w:val="34"/>
          <w:u w:val="single" w:color="EDEDED"/>
        </w:rPr>
        <w:t>Memcached</w:t>
      </w:r>
      <w:r>
        <w:rPr>
          <w:rFonts w:hint="default" w:ascii="Arial Black" w:hAnsi="Arial Black" w:eastAsia="Arial Black" w:cs="Arial Black"/>
          <w:b/>
          <w:bCs/>
          <w:color w:val="333333"/>
          <w:spacing w:val="-45"/>
          <w:w w:val="95"/>
          <w:sz w:val="34"/>
          <w:szCs w:val="34"/>
          <w:u w:val="single" w:color="EDEDED"/>
        </w:rPr>
        <w:t xml:space="preserve"> </w:t>
      </w:r>
      <w:r>
        <w:rPr>
          <w:rFonts w:hint="default" w:ascii="微软雅黑" w:hAnsi="微软雅黑" w:eastAsia="微软雅黑" w:cs="微软雅黑"/>
          <w:b/>
          <w:bCs/>
          <w:color w:val="333333"/>
          <w:w w:val="95"/>
          <w:sz w:val="34"/>
          <w:szCs w:val="34"/>
          <w:u w:val="single" w:color="EDEDED"/>
        </w:rPr>
        <w:t>的区别</w:t>
      </w:r>
      <w:r>
        <w:rPr>
          <w:rFonts w:hint="default" w:ascii="微软雅黑" w:hAnsi="微软雅黑" w:eastAsia="微软雅黑" w:cs="微软雅黑"/>
          <w:b/>
          <w:bCs/>
          <w:color w:val="333333"/>
          <w:sz w:val="34"/>
          <w:szCs w:val="34"/>
          <w:u w:val="single" w:color="EDEDED"/>
        </w:rPr>
        <w:tab/>
      </w:r>
    </w:p>
    <w:p>
      <w:pPr>
        <w:pStyle w:val="4"/>
        <w:spacing w:before="163" w:line="220" w:lineRule="auto"/>
        <w:ind w:right="236"/>
        <w:jc w:val="left"/>
      </w:pPr>
      <w:r>
        <w:rPr>
          <w:rFonts w:hint="default" w:ascii="Noto Sans" w:hAnsi="Noto Sans" w:eastAsia="Noto Sans" w:cs="Noto Sans"/>
          <w:color w:val="333333"/>
        </w:rPr>
        <w:t xml:space="preserve">Redis </w:t>
      </w:r>
      <w:r>
        <w:rPr>
          <w:color w:val="333333"/>
        </w:rPr>
        <w:t xml:space="preserve">拥有更多的数据结构和丰富的数据操作 </w:t>
      </w:r>
      <w:r>
        <w:rPr>
          <w:rFonts w:hint="default" w:ascii="Noto Sans" w:hAnsi="Noto Sans" w:eastAsia="Noto Sans" w:cs="Noto Sans"/>
          <w:color w:val="333333"/>
        </w:rPr>
        <w:t xml:space="preserve">Redis </w:t>
      </w:r>
      <w:r>
        <w:rPr>
          <w:color w:val="333333"/>
        </w:rPr>
        <w:t xml:space="preserve">内存利用率高于 </w:t>
      </w:r>
      <w:r>
        <w:rPr>
          <w:rFonts w:hint="default" w:ascii="Noto Sans" w:hAnsi="Noto Sans" w:eastAsia="Noto Sans" w:cs="Noto Sans"/>
          <w:color w:val="333333"/>
        </w:rPr>
        <w:t xml:space="preserve">Memcached Redis </w:t>
      </w:r>
      <w:r>
        <w:rPr>
          <w:color w:val="333333"/>
        </w:rPr>
        <w:t>是单线程，</w:t>
      </w:r>
      <w:r>
        <w:rPr>
          <w:color w:val="333333"/>
          <w:spacing w:val="18"/>
        </w:rPr>
        <w:t xml:space="preserve"> </w:t>
      </w:r>
      <w:r>
        <w:rPr>
          <w:rFonts w:hint="default" w:ascii="Noto Sans" w:hAnsi="Noto Sans" w:eastAsia="Noto Sans" w:cs="Noto Sans"/>
          <w:color w:val="333333"/>
        </w:rPr>
        <w:t>Memcached</w:t>
      </w:r>
      <w:r>
        <w:rPr>
          <w:rFonts w:hint="default" w:ascii="Noto Sans" w:hAnsi="Noto Sans" w:eastAsia="Noto Sans" w:cs="Noto Sans"/>
          <w:color w:val="333333"/>
          <w:spacing w:val="32"/>
        </w:rPr>
        <w:t xml:space="preserve"> </w:t>
      </w:r>
      <w:r>
        <w:rPr>
          <w:color w:val="333333"/>
        </w:rPr>
        <w:t>是多线程，在存储大数据的情况下，</w:t>
      </w:r>
      <w:r>
        <w:rPr>
          <w:rFonts w:hint="default" w:ascii="Noto Sans" w:hAnsi="Noto Sans" w:eastAsia="Noto Sans" w:cs="Noto Sans"/>
          <w:color w:val="333333"/>
        </w:rPr>
        <w:t>Redis</w:t>
      </w:r>
      <w:r>
        <w:rPr>
          <w:rFonts w:hint="default" w:ascii="Noto Sans" w:hAnsi="Noto Sans" w:eastAsia="Noto Sans" w:cs="Noto Sans"/>
          <w:color w:val="333333"/>
          <w:spacing w:val="32"/>
        </w:rPr>
        <w:t xml:space="preserve"> </w:t>
      </w:r>
      <w:r>
        <w:rPr>
          <w:color w:val="333333"/>
        </w:rPr>
        <w:t>比</w:t>
      </w:r>
      <w:r>
        <w:rPr>
          <w:color w:val="333333"/>
          <w:spacing w:val="25"/>
        </w:rPr>
        <w:t xml:space="preserve"> </w:t>
      </w:r>
      <w:r>
        <w:rPr>
          <w:rFonts w:hint="default" w:ascii="Noto Sans" w:hAnsi="Noto Sans" w:eastAsia="Noto Sans" w:cs="Noto Sans"/>
          <w:color w:val="333333"/>
        </w:rPr>
        <w:t>Memcached</w:t>
      </w:r>
      <w:r>
        <w:rPr>
          <w:rFonts w:hint="default" w:ascii="Noto Sans" w:hAnsi="Noto Sans" w:eastAsia="Noto Sans" w:cs="Noto Sans"/>
          <w:color w:val="333333"/>
          <w:spacing w:val="32"/>
        </w:rPr>
        <w:t xml:space="preserve"> </w:t>
      </w:r>
      <w:r>
        <w:rPr>
          <w:color w:val="333333"/>
        </w:rPr>
        <w:t>稍有逊色</w:t>
      </w:r>
      <w:r>
        <w:rPr>
          <w:color w:val="333333"/>
          <w:spacing w:val="25"/>
        </w:rPr>
        <w:t xml:space="preserve"> </w:t>
      </w:r>
      <w:r>
        <w:rPr>
          <w:rFonts w:hint="default" w:ascii="Noto Sans" w:hAnsi="Noto Sans" w:eastAsia="Noto Sans" w:cs="Noto Sans"/>
          <w:color w:val="333333"/>
        </w:rPr>
        <w:t>Memcached</w:t>
      </w:r>
      <w:r>
        <w:rPr>
          <w:rFonts w:hint="default" w:ascii="Noto Sans" w:hAnsi="Noto Sans" w:eastAsia="Noto Sans" w:cs="Noto Sans"/>
          <w:color w:val="333333"/>
          <w:spacing w:val="32"/>
        </w:rPr>
        <w:t xml:space="preserve"> </w:t>
      </w:r>
      <w:r>
        <w:rPr>
          <w:color w:val="333333"/>
        </w:rPr>
        <w:t>没有原</w:t>
      </w:r>
      <w:r>
        <w:rPr>
          <w:color w:val="333333"/>
          <w:spacing w:val="-53"/>
        </w:rPr>
        <w:t xml:space="preserve"> </w:t>
      </w:r>
      <w:r>
        <w:rPr>
          <w:color w:val="333333"/>
        </w:rPr>
        <w:t>生的集群模式，</w:t>
      </w:r>
      <w:r>
        <w:rPr>
          <w:rFonts w:hint="default" w:ascii="Noto Sans" w:hAnsi="Noto Sans" w:eastAsia="Noto Sans" w:cs="Noto Sans"/>
          <w:color w:val="333333"/>
        </w:rPr>
        <w:t xml:space="preserve">Redis  </w:t>
      </w:r>
      <w:r>
        <w:rPr>
          <w:color w:val="333333"/>
        </w:rPr>
        <w:t xml:space="preserve">官方支持 </w:t>
      </w:r>
      <w:r>
        <w:rPr>
          <w:rFonts w:hint="default" w:ascii="Noto Sans" w:hAnsi="Noto Sans" w:eastAsia="Noto Sans" w:cs="Noto Sans"/>
          <w:color w:val="333333"/>
        </w:rPr>
        <w:t>Redis  Cluster</w:t>
      </w:r>
      <w:r>
        <w:rPr>
          <w:rFonts w:hint="default" w:ascii="Noto Sans" w:hAnsi="Noto Sans" w:eastAsia="Noto Sans" w:cs="Noto Sans"/>
          <w:color w:val="333333"/>
          <w:spacing w:val="3"/>
        </w:rPr>
        <w:t xml:space="preserve"> </w:t>
      </w:r>
      <w:r>
        <w:rPr>
          <w:color w:val="333333"/>
        </w:rPr>
        <w:t>集群模式</w:t>
      </w:r>
    </w:p>
    <w:p>
      <w:pPr>
        <w:pStyle w:val="3"/>
        <w:tabs>
          <w:tab w:val="left" w:pos="9049"/>
        </w:tabs>
        <w:spacing w:before="65" w:line="240" w:lineRule="auto"/>
        <w:ind w:right="217"/>
        <w:jc w:val="left"/>
        <w:rPr>
          <w:b w:val="0"/>
          <w:bCs w:val="0"/>
        </w:rPr>
      </w:pPr>
      <w:bookmarkStart w:id="289" w:name="用缓存可能出现的问题 "/>
      <w:bookmarkEnd w:id="289"/>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用缓存可能出现的问题</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4"/>
          <w:w w:val="105"/>
        </w:rPr>
        <w:t xml:space="preserve"> </w:t>
      </w:r>
      <w:r>
        <w:rPr>
          <w:color w:val="333333"/>
          <w:w w:val="105"/>
        </w:rPr>
        <w:t>数据不一致</w:t>
      </w:r>
    </w:p>
    <w:p>
      <w:pPr>
        <w:pStyle w:val="4"/>
        <w:spacing w:before="71" w:line="240" w:lineRule="auto"/>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20"/>
          <w:w w:val="105"/>
        </w:rPr>
        <w:t xml:space="preserve"> </w:t>
      </w:r>
      <w:r>
        <w:rPr>
          <w:color w:val="333333"/>
          <w:w w:val="105"/>
        </w:rPr>
        <w:t>缓存雪崩</w:t>
      </w:r>
    </w:p>
    <w:p>
      <w:pPr>
        <w:pStyle w:val="4"/>
        <w:spacing w:before="86"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0"/>
          <w:w w:val="105"/>
        </w:rPr>
        <w:t xml:space="preserve"> </w:t>
      </w:r>
      <w:r>
        <w:rPr>
          <w:color w:val="333333"/>
          <w:w w:val="105"/>
        </w:rPr>
        <w:t>缓存穿透</w:t>
      </w:r>
    </w:p>
    <w:p>
      <w:pPr>
        <w:pStyle w:val="4"/>
        <w:spacing w:before="71" w:line="240" w:lineRule="auto"/>
        <w:ind w:left="345" w:right="217"/>
        <w:jc w:val="left"/>
      </w:pPr>
      <w:r>
        <w:rPr>
          <w:rFonts w:hint="default" w:ascii="Noto Sans" w:hAnsi="Noto Sans" w:eastAsia="Noto Sans" w:cs="Noto Sans"/>
          <w:color w:val="333333"/>
          <w:w w:val="105"/>
        </w:rPr>
        <w:t>4.</w:t>
      </w:r>
      <w:r>
        <w:rPr>
          <w:rFonts w:hint="default" w:ascii="Noto Sans" w:hAnsi="Noto Sans" w:eastAsia="Noto Sans" w:cs="Noto Sans"/>
          <w:color w:val="333333"/>
          <w:spacing w:val="-29"/>
          <w:w w:val="105"/>
        </w:rPr>
        <w:t xml:space="preserve"> </w:t>
      </w:r>
      <w:r>
        <w:rPr>
          <w:color w:val="333333"/>
          <w:w w:val="105"/>
        </w:rPr>
        <w:t>缓存并发竞争</w:t>
      </w:r>
    </w:p>
    <w:p>
      <w:pPr>
        <w:pStyle w:val="3"/>
        <w:tabs>
          <w:tab w:val="left" w:pos="9049"/>
        </w:tabs>
        <w:spacing w:before="61" w:line="240" w:lineRule="auto"/>
        <w:ind w:right="217"/>
        <w:jc w:val="left"/>
        <w:rPr>
          <w:b w:val="0"/>
          <w:bCs w:val="0"/>
        </w:rPr>
      </w:pPr>
      <w:bookmarkStart w:id="290" w:name="当查询缓存报错，怎么提高可用性？  "/>
      <w:bookmarkEnd w:id="290"/>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当查询缓存报错，怎么提高可用性？</w:t>
      </w:r>
      <w:r>
        <w:rPr>
          <w:color w:val="333333"/>
          <w:u w:val="single" w:color="EDEDED"/>
        </w:rPr>
        <w:tab/>
      </w:r>
    </w:p>
    <w:p>
      <w:pPr>
        <w:pStyle w:val="4"/>
        <w:spacing w:before="170" w:line="314" w:lineRule="exact"/>
        <w:ind w:right="170" w:firstLine="50"/>
        <w:jc w:val="both"/>
      </w:pPr>
      <w:r>
        <w:rPr>
          <w:color w:val="333333"/>
        </w:rPr>
        <w:t>缓存可以极大的提高查询性能，但是缓存数据丢失和缓存不可用不能影响应用</w:t>
      </w:r>
      <w:r>
        <w:rPr>
          <w:color w:val="333333"/>
          <w:spacing w:val="30"/>
        </w:rPr>
        <w:t xml:space="preserve"> </w:t>
      </w:r>
      <w:r>
        <w:rPr>
          <w:color w:val="333333"/>
        </w:rPr>
        <w:t>的正常工作。因此，一般</w:t>
      </w:r>
      <w:r>
        <w:rPr>
          <w:color w:val="333333"/>
          <w:w w:val="102"/>
        </w:rPr>
        <w:t xml:space="preserve"> </w:t>
      </w:r>
      <w:r>
        <w:rPr>
          <w:color w:val="333333"/>
        </w:rPr>
        <w:t>情况下，如果缓存出现异常，需要手动捕获这个异 常，并且记录日志，并且从数据库查询数据返回给用</w:t>
      </w:r>
      <w:r>
        <w:rPr>
          <w:color w:val="333333"/>
          <w:spacing w:val="50"/>
        </w:rPr>
        <w:t xml:space="preserve"> </w:t>
      </w:r>
      <w:r>
        <w:rPr>
          <w:color w:val="333333"/>
        </w:rPr>
        <w:t xml:space="preserve">户，而不应该导致业务不 </w:t>
      </w:r>
      <w:r>
        <w:rPr>
          <w:color w:val="333333"/>
          <w:spacing w:val="2"/>
        </w:rPr>
        <w:t xml:space="preserve"> </w:t>
      </w:r>
      <w:r>
        <w:rPr>
          <w:color w:val="333333"/>
        </w:rPr>
        <w:t>可用</w:t>
      </w:r>
    </w:p>
    <w:p>
      <w:pPr>
        <w:spacing w:after="0" w:line="314" w:lineRule="exact"/>
        <w:jc w:val="both"/>
        <w:sectPr>
          <w:pgSz w:w="11900" w:h="16840"/>
          <w:pgMar w:top="520" w:right="1360" w:bottom="280" w:left="1380" w:header="720" w:footer="720" w:gutter="0"/>
          <w:cols w:space="720" w:num="1"/>
        </w:sectPr>
      </w:pPr>
    </w:p>
    <w:p>
      <w:pPr>
        <w:pStyle w:val="3"/>
        <w:tabs>
          <w:tab w:val="left" w:pos="9049"/>
        </w:tabs>
        <w:spacing w:line="457" w:lineRule="exact"/>
        <w:ind w:right="217"/>
        <w:jc w:val="left"/>
        <w:rPr>
          <w:b w:val="0"/>
          <w:bCs w:val="0"/>
        </w:rPr>
      </w:pPr>
      <w:bookmarkStart w:id="291" w:name="如果避免缓存”穿透”的问题？ "/>
      <w:bookmarkEnd w:id="291"/>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如果避免缓存</w:t>
      </w:r>
      <w:r>
        <w:rPr>
          <w:rFonts w:hint="default" w:ascii="Arial Black" w:hAnsi="Arial Black" w:eastAsia="Arial Black" w:cs="Arial Black"/>
          <w:b/>
          <w:bCs/>
          <w:color w:val="333333"/>
          <w:u w:val="single" w:color="EDEDED"/>
        </w:rPr>
        <w:t>”</w:t>
      </w:r>
      <w:r>
        <w:rPr>
          <w:color w:val="333333"/>
          <w:u w:val="single" w:color="EDEDED"/>
        </w:rPr>
        <w:t>穿透</w:t>
      </w:r>
      <w:r>
        <w:rPr>
          <w:rFonts w:hint="default" w:ascii="Arial Black" w:hAnsi="Arial Black" w:eastAsia="Arial Black" w:cs="Arial Black"/>
          <w:b/>
          <w:bCs/>
          <w:color w:val="333333"/>
          <w:u w:val="single" w:color="EDEDED"/>
        </w:rPr>
        <w:t>”</w:t>
      </w:r>
      <w:r>
        <w:rPr>
          <w:color w:val="333333"/>
          <w:u w:val="single" w:color="EDEDED"/>
        </w:rPr>
        <w:t>的问题？</w:t>
      </w:r>
      <w:r>
        <w:rPr>
          <w:color w:val="333333"/>
          <w:u w:val="single" w:color="EDEDED"/>
        </w:rPr>
        <w:tab/>
      </w:r>
    </w:p>
    <w:p>
      <w:pPr>
        <w:pStyle w:val="4"/>
        <w:spacing w:before="161" w:line="223" w:lineRule="auto"/>
        <w:ind w:right="144"/>
        <w:jc w:val="left"/>
      </w:pPr>
      <w:r>
        <w:rPr>
          <w:color w:val="333333"/>
        </w:rPr>
        <w:t xml:space="preserve">缓存穿透，是指查询一个一定不存在的数据，由于缓存是不命中时被动写，并  且处于容错考虑，如果从 </w:t>
      </w:r>
      <w:r>
        <w:rPr>
          <w:color w:val="333333"/>
          <w:spacing w:val="50"/>
        </w:rPr>
        <w:t xml:space="preserve"> </w:t>
      </w:r>
      <w:r>
        <w:rPr>
          <w:rFonts w:hint="default" w:ascii="Noto Sans" w:hAnsi="Noto Sans" w:eastAsia="Noto Sans" w:cs="Noto Sans"/>
          <w:color w:val="333333"/>
        </w:rPr>
        <w:t>DB</w:t>
      </w:r>
      <w:r>
        <w:rPr>
          <w:rFonts w:hint="default" w:ascii="Noto Sans" w:hAnsi="Noto Sans" w:eastAsia="Noto Sans" w:cs="Noto Sans"/>
          <w:color w:val="333333"/>
          <w:spacing w:val="6"/>
        </w:rPr>
        <w:t xml:space="preserve"> </w:t>
      </w:r>
      <w:r>
        <w:rPr>
          <w:color w:val="333333"/>
        </w:rPr>
        <w:t>查不到数据则不写入缓存，这将导致这个不存在</w:t>
      </w:r>
      <w:r>
        <w:rPr>
          <w:color w:val="333333"/>
          <w:spacing w:val="48"/>
        </w:rPr>
        <w:t xml:space="preserve"> </w:t>
      </w:r>
      <w:r>
        <w:rPr>
          <w:color w:val="333333"/>
        </w:rPr>
        <w:t>的数据每次请求都要到</w:t>
      </w:r>
      <w:r>
        <w:rPr>
          <w:color w:val="333333"/>
          <w:spacing w:val="48"/>
        </w:rPr>
        <w:t xml:space="preserve"> </w:t>
      </w:r>
      <w:r>
        <w:rPr>
          <w:rFonts w:hint="default" w:ascii="Noto Sans" w:hAnsi="Noto Sans" w:eastAsia="Noto Sans" w:cs="Noto Sans"/>
          <w:color w:val="333333"/>
        </w:rPr>
        <w:t>DB</w:t>
      </w:r>
      <w:r>
        <w:rPr>
          <w:rFonts w:hint="default" w:ascii="Noto Sans" w:hAnsi="Noto Sans" w:eastAsia="Noto Sans" w:cs="Noto Sans"/>
          <w:color w:val="333333"/>
          <w:spacing w:val="6"/>
        </w:rPr>
        <w:t xml:space="preserve"> </w:t>
      </w:r>
      <w:r>
        <w:rPr>
          <w:color w:val="333333"/>
        </w:rPr>
        <w:t>去查询，失去了缓存的意</w:t>
      </w:r>
      <w:r>
        <w:rPr>
          <w:color w:val="333333"/>
          <w:spacing w:val="-51"/>
        </w:rPr>
        <w:t xml:space="preserve"> </w:t>
      </w:r>
      <w:r>
        <w:rPr>
          <w:color w:val="333333"/>
          <w:w w:val="105"/>
        </w:rPr>
        <w:t>义。</w:t>
      </w:r>
      <w:r>
        <w:rPr>
          <w:color w:val="333333"/>
          <w:spacing w:val="-36"/>
          <w:w w:val="105"/>
        </w:rPr>
        <w:t xml:space="preserve"> </w:t>
      </w:r>
      <w:r>
        <w:rPr>
          <w:color w:val="333333"/>
          <w:w w:val="105"/>
        </w:rPr>
        <w:t>如何解决</w:t>
      </w:r>
    </w:p>
    <w:p>
      <w:pPr>
        <w:pStyle w:val="4"/>
        <w:spacing w:line="318" w:lineRule="exact"/>
        <w:ind w:left="160" w:right="217"/>
        <w:jc w:val="left"/>
      </w:pPr>
      <w:r>
        <w:rPr>
          <w:color w:val="333333"/>
        </w:rPr>
        <w:t>有两种方案可以解决</w:t>
      </w:r>
      <w:r>
        <w:rPr>
          <w:color w:val="333333"/>
          <w:spacing w:val="44"/>
        </w:rPr>
        <w:t xml:space="preserve"> </w:t>
      </w:r>
      <w:r>
        <w:rPr>
          <w:color w:val="333333"/>
        </w:rPr>
        <w:t>：</w:t>
      </w:r>
    </w:p>
    <w:p>
      <w:pPr>
        <w:pStyle w:val="4"/>
        <w:spacing w:before="162" w:line="316" w:lineRule="exact"/>
        <w:ind w:left="560" w:right="110" w:hanging="215"/>
        <w:jc w:val="both"/>
      </w:pPr>
      <w:r>
        <w:rPr>
          <w:rFonts w:hint="default" w:ascii="Noto Sans" w:hAnsi="Noto Sans" w:eastAsia="Noto Sans" w:cs="Noto Sans"/>
          <w:color w:val="333333"/>
        </w:rPr>
        <w:t xml:space="preserve">1. </w:t>
      </w:r>
      <w:r>
        <w:rPr>
          <w:color w:val="333333"/>
        </w:rPr>
        <w:t xml:space="preserve">方案一，缓存空对象。 当从 </w:t>
      </w:r>
      <w:r>
        <w:rPr>
          <w:rFonts w:hint="default" w:ascii="Noto Sans" w:hAnsi="Noto Sans" w:eastAsia="Noto Sans" w:cs="Noto Sans"/>
          <w:color w:val="333333"/>
        </w:rPr>
        <w:t xml:space="preserve">DB  </w:t>
      </w:r>
      <w:r>
        <w:rPr>
          <w:color w:val="333333"/>
        </w:rPr>
        <w:t>查询数据为空，我们仍然将这个空结果进行缓存，具体的值需要使</w:t>
      </w:r>
      <w:r>
        <w:rPr>
          <w:color w:val="333333"/>
          <w:spacing w:val="54"/>
        </w:rPr>
        <w:t xml:space="preserve"> </w:t>
      </w:r>
      <w:r>
        <w:rPr>
          <w:color w:val="333333"/>
        </w:rPr>
        <w:t xml:space="preserve">用  特殊的标识，能和真正缓存的数据区分开。另外，需要设置较短的过期时间， </w:t>
      </w:r>
      <w:r>
        <w:rPr>
          <w:color w:val="333333"/>
          <w:spacing w:val="24"/>
        </w:rPr>
        <w:t xml:space="preserve"> </w:t>
      </w:r>
      <w:r>
        <w:rPr>
          <w:color w:val="333333"/>
        </w:rPr>
        <w:t>一般建议不要超过</w:t>
      </w:r>
      <w:r>
        <w:rPr>
          <w:color w:val="333333"/>
          <w:w w:val="102"/>
        </w:rPr>
        <w:t xml:space="preserve"> </w:t>
      </w:r>
      <w:r>
        <w:rPr>
          <w:rFonts w:hint="default" w:ascii="Noto Sans" w:hAnsi="Noto Sans" w:eastAsia="Noto Sans" w:cs="Noto Sans"/>
          <w:color w:val="333333"/>
          <w:w w:val="105"/>
        </w:rPr>
        <w:t>5</w:t>
      </w:r>
      <w:r>
        <w:rPr>
          <w:rFonts w:hint="default" w:ascii="Noto Sans" w:hAnsi="Noto Sans" w:eastAsia="Noto Sans" w:cs="Noto Sans"/>
          <w:color w:val="333333"/>
          <w:spacing w:val="-14"/>
          <w:w w:val="105"/>
        </w:rPr>
        <w:t xml:space="preserve"> </w:t>
      </w:r>
      <w:r>
        <w:rPr>
          <w:color w:val="333333"/>
          <w:w w:val="105"/>
        </w:rPr>
        <w:t>分钟。</w:t>
      </w:r>
    </w:p>
    <w:p>
      <w:pPr>
        <w:pStyle w:val="4"/>
        <w:spacing w:before="63" w:line="325" w:lineRule="exact"/>
        <w:ind w:left="345" w:right="217"/>
        <w:jc w:val="left"/>
      </w:pPr>
      <w:r>
        <w:rPr>
          <w:rFonts w:hint="default" w:ascii="Noto Sans" w:hAnsi="Noto Sans" w:eastAsia="Noto Sans" w:cs="Noto Sans"/>
          <w:color w:val="333333"/>
        </w:rPr>
        <w:t xml:space="preserve">2.  </w:t>
      </w:r>
      <w:r>
        <w:rPr>
          <w:color w:val="333333"/>
        </w:rPr>
        <w:t>方案二，</w:t>
      </w:r>
      <w:r>
        <w:rPr>
          <w:rFonts w:hint="default" w:ascii="Noto Sans" w:hAnsi="Noto Sans" w:eastAsia="Noto Sans" w:cs="Noto Sans"/>
          <w:color w:val="333333"/>
        </w:rPr>
        <w:t xml:space="preserve">BloomFilter  </w:t>
      </w:r>
      <w:r>
        <w:rPr>
          <w:color w:val="333333"/>
        </w:rPr>
        <w:t xml:space="preserve">布隆过滤器。 在缓存服务的基础上，构建 </w:t>
      </w:r>
      <w:r>
        <w:rPr>
          <w:rFonts w:hint="default" w:ascii="Noto Sans" w:hAnsi="Noto Sans" w:eastAsia="Noto Sans" w:cs="Noto Sans"/>
          <w:color w:val="333333"/>
        </w:rPr>
        <w:t xml:space="preserve">BloomFilter </w:t>
      </w:r>
      <w:r>
        <w:rPr>
          <w:rFonts w:hint="default" w:ascii="Noto Sans" w:hAnsi="Noto Sans" w:eastAsia="Noto Sans" w:cs="Noto Sans"/>
          <w:color w:val="333333"/>
          <w:spacing w:val="28"/>
        </w:rPr>
        <w:t xml:space="preserve"> </w:t>
      </w:r>
      <w:r>
        <w:rPr>
          <w:color w:val="333333"/>
        </w:rPr>
        <w:t>数据结构，在</w:t>
      </w:r>
    </w:p>
    <w:p>
      <w:pPr>
        <w:pStyle w:val="4"/>
        <w:spacing w:line="325" w:lineRule="exact"/>
        <w:ind w:left="560" w:right="217"/>
        <w:jc w:val="left"/>
      </w:pPr>
      <w:r>
        <w:rPr>
          <w:rFonts w:hint="default" w:ascii="Noto Sans" w:hAnsi="Noto Sans" w:eastAsia="Noto Sans" w:cs="Noto Sans"/>
          <w:color w:val="333333"/>
        </w:rPr>
        <w:t xml:space="preserve">BloomFilter  </w:t>
      </w:r>
      <w:r>
        <w:rPr>
          <w:color w:val="333333"/>
        </w:rPr>
        <w:t xml:space="preserve">中存储 对应的 </w:t>
      </w:r>
      <w:r>
        <w:rPr>
          <w:rFonts w:hint="default" w:ascii="Noto Sans" w:hAnsi="Noto Sans" w:eastAsia="Noto Sans" w:cs="Noto Sans"/>
          <w:color w:val="333333"/>
        </w:rPr>
        <w:t xml:space="preserve">KEY  </w:t>
      </w:r>
      <w:r>
        <w:rPr>
          <w:color w:val="333333"/>
        </w:rPr>
        <w:t xml:space="preserve">是否存在，如果存在，说明该 </w:t>
      </w:r>
      <w:r>
        <w:rPr>
          <w:rFonts w:hint="default" w:ascii="Noto Sans" w:hAnsi="Noto Sans" w:eastAsia="Noto Sans" w:cs="Noto Sans"/>
          <w:color w:val="333333"/>
        </w:rPr>
        <w:t>KEY</w:t>
      </w:r>
      <w:r>
        <w:rPr>
          <w:rFonts w:hint="default" w:ascii="Noto Sans" w:hAnsi="Noto Sans" w:eastAsia="Noto Sans" w:cs="Noto Sans"/>
          <w:color w:val="333333"/>
          <w:spacing w:val="48"/>
        </w:rPr>
        <w:t xml:space="preserve"> </w:t>
      </w:r>
      <w:r>
        <w:rPr>
          <w:color w:val="333333"/>
        </w:rPr>
        <w:t>对应的值不为空</w:t>
      </w:r>
    </w:p>
    <w:p>
      <w:pPr>
        <w:pStyle w:val="3"/>
        <w:tabs>
          <w:tab w:val="left" w:pos="9049"/>
        </w:tabs>
        <w:spacing w:before="61" w:line="240" w:lineRule="auto"/>
        <w:ind w:right="217"/>
        <w:jc w:val="left"/>
        <w:rPr>
          <w:b w:val="0"/>
          <w:bCs w:val="0"/>
        </w:rPr>
      </w:pPr>
      <w:bookmarkStart w:id="292" w:name="如何避免缓存“雪崩”的问题  "/>
      <w:bookmarkEnd w:id="29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如何避免缓存</w:t>
      </w:r>
      <w:r>
        <w:rPr>
          <w:rFonts w:hint="default" w:ascii="Arial Black" w:hAnsi="Arial Black" w:eastAsia="Arial Black" w:cs="Arial Black"/>
          <w:b/>
          <w:bCs/>
          <w:color w:val="333333"/>
          <w:u w:val="single" w:color="EDEDED"/>
        </w:rPr>
        <w:t>“</w:t>
      </w:r>
      <w:r>
        <w:rPr>
          <w:color w:val="333333"/>
          <w:u w:val="single" w:color="EDEDED"/>
        </w:rPr>
        <w:t>雪崩</w:t>
      </w:r>
      <w:r>
        <w:rPr>
          <w:rFonts w:hint="default" w:ascii="Arial Black" w:hAnsi="Arial Black" w:eastAsia="Arial Black" w:cs="Arial Black"/>
          <w:b/>
          <w:bCs/>
          <w:color w:val="333333"/>
          <w:u w:val="single" w:color="EDEDED"/>
        </w:rPr>
        <w:t>”</w:t>
      </w:r>
      <w:r>
        <w:rPr>
          <w:color w:val="333333"/>
          <w:u w:val="single" w:color="EDEDED"/>
        </w:rPr>
        <w:t>的问题</w:t>
      </w:r>
      <w:r>
        <w:rPr>
          <w:color w:val="333333"/>
          <w:u w:val="single" w:color="EDEDED"/>
        </w:rPr>
        <w:tab/>
      </w:r>
    </w:p>
    <w:p>
      <w:pPr>
        <w:pStyle w:val="4"/>
        <w:spacing w:before="141" w:line="325" w:lineRule="exact"/>
        <w:ind w:right="15"/>
        <w:jc w:val="left"/>
      </w:pPr>
      <w:r>
        <w:rPr>
          <w:color w:val="333333"/>
        </w:rPr>
        <w:t>缓存雪崩，是指缓存由于某些原因无法提供服务</w:t>
      </w:r>
      <w:r>
        <w:rPr>
          <w:rFonts w:hint="default" w:ascii="Noto Sans" w:hAnsi="Noto Sans" w:eastAsia="Noto Sans" w:cs="Noto Sans"/>
          <w:color w:val="333333"/>
        </w:rPr>
        <w:t xml:space="preserve">(  </w:t>
      </w:r>
      <w:r>
        <w:rPr>
          <w:color w:val="333333"/>
        </w:rPr>
        <w:t xml:space="preserve">例如，缓存挂掉了 </w:t>
      </w:r>
      <w:r>
        <w:rPr>
          <w:rFonts w:hint="default" w:ascii="Noto Sans" w:hAnsi="Noto Sans" w:eastAsia="Noto Sans" w:cs="Noto Sans"/>
          <w:color w:val="333333"/>
        </w:rPr>
        <w:t>)</w:t>
      </w:r>
      <w:r>
        <w:rPr>
          <w:color w:val="333333"/>
        </w:rPr>
        <w:t xml:space="preserve">，所有 请求全部达到 </w:t>
      </w:r>
      <w:r>
        <w:rPr>
          <w:rFonts w:hint="default" w:ascii="Noto Sans" w:hAnsi="Noto Sans" w:eastAsia="Noto Sans" w:cs="Noto Sans"/>
          <w:color w:val="333333"/>
        </w:rPr>
        <w:t xml:space="preserve">DB  </w:t>
      </w:r>
      <w:r>
        <w:rPr>
          <w:rFonts w:hint="default" w:ascii="Noto Sans" w:hAnsi="Noto Sans" w:eastAsia="Noto Sans" w:cs="Noto Sans"/>
          <w:color w:val="333333"/>
          <w:spacing w:val="33"/>
        </w:rPr>
        <w:t xml:space="preserve"> </w:t>
      </w:r>
      <w:r>
        <w:rPr>
          <w:color w:val="333333"/>
        </w:rPr>
        <w:t>中，导致</w:t>
      </w:r>
    </w:p>
    <w:p>
      <w:pPr>
        <w:pStyle w:val="4"/>
        <w:spacing w:line="308" w:lineRule="exact"/>
        <w:ind w:right="217"/>
        <w:jc w:val="left"/>
      </w:pPr>
      <w:r>
        <w:rPr>
          <w:rFonts w:hint="default" w:ascii="Noto Sans" w:hAnsi="Noto Sans" w:eastAsia="Noto Sans" w:cs="Noto Sans"/>
          <w:color w:val="333333"/>
        </w:rPr>
        <w:t xml:space="preserve">DB </w:t>
      </w:r>
      <w:r>
        <w:rPr>
          <w:rFonts w:hint="default" w:ascii="Noto Sans" w:hAnsi="Noto Sans" w:eastAsia="Noto Sans" w:cs="Noto Sans"/>
          <w:color w:val="333333"/>
          <w:spacing w:val="22"/>
        </w:rPr>
        <w:t xml:space="preserve"> </w:t>
      </w:r>
      <w:r>
        <w:rPr>
          <w:color w:val="333333"/>
        </w:rPr>
        <w:t>负荷大增，最终挂掉的情况。</w:t>
      </w:r>
    </w:p>
    <w:p>
      <w:pPr>
        <w:pStyle w:val="4"/>
        <w:spacing w:before="8" w:line="316" w:lineRule="exact"/>
        <w:ind w:right="15"/>
        <w:jc w:val="left"/>
      </w:pPr>
      <w:r>
        <w:rPr>
          <w:color w:val="333333"/>
        </w:rPr>
        <w:t>预防和解决缓存雪崩的问题，可以从以下多个方面进行共同着手。</w:t>
      </w:r>
      <w:r>
        <w:rPr>
          <w:color w:val="333333"/>
          <w:spacing w:val="42"/>
        </w:rPr>
        <w:t xml:space="preserve"> </w:t>
      </w:r>
      <w:r>
        <w:rPr>
          <w:rFonts w:hint="default" w:ascii="Noto Sans" w:hAnsi="Noto Sans" w:eastAsia="Noto Sans" w:cs="Noto Sans"/>
          <w:color w:val="333333"/>
        </w:rPr>
        <w:t>1</w:t>
      </w:r>
      <w:r>
        <w:rPr>
          <w:color w:val="333333"/>
        </w:rPr>
        <w:t>）缓存高可用：通过搭建缓存的高可</w:t>
      </w:r>
      <w:r>
        <w:rPr>
          <w:color w:val="333333"/>
          <w:spacing w:val="-42"/>
        </w:rPr>
        <w:t xml:space="preserve"> </w:t>
      </w:r>
      <w:r>
        <w:rPr>
          <w:color w:val="333333"/>
        </w:rPr>
        <w:t xml:space="preserve">用，避免缓存挂掉导致无法提供服务的 情况，从而降低出现缓存雪崩的情况。假设我们使用 </w:t>
      </w:r>
      <w:r>
        <w:rPr>
          <w:rFonts w:hint="default" w:ascii="Noto Sans" w:hAnsi="Noto Sans" w:eastAsia="Noto Sans" w:cs="Noto Sans"/>
          <w:color w:val="333333"/>
        </w:rPr>
        <w:t xml:space="preserve">Redis </w:t>
      </w:r>
      <w:r>
        <w:rPr>
          <w:color w:val="333333"/>
        </w:rPr>
        <w:t>作为</w:t>
      </w:r>
      <w:r>
        <w:rPr>
          <w:color w:val="333333"/>
          <w:spacing w:val="-10"/>
        </w:rPr>
        <w:t xml:space="preserve"> </w:t>
      </w:r>
      <w:r>
        <w:rPr>
          <w:color w:val="333333"/>
        </w:rPr>
        <w:t>缓存，则可以</w:t>
      </w:r>
      <w:r>
        <w:rPr>
          <w:color w:val="333333"/>
          <w:spacing w:val="18"/>
        </w:rPr>
        <w:t xml:space="preserve"> </w:t>
      </w:r>
      <w:r>
        <w:rPr>
          <w:color w:val="333333"/>
        </w:rPr>
        <w:t>使用</w:t>
      </w:r>
      <w:r>
        <w:rPr>
          <w:color w:val="333333"/>
          <w:spacing w:val="18"/>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25"/>
        </w:rPr>
        <w:t xml:space="preserve"> </w:t>
      </w:r>
      <w:r>
        <w:rPr>
          <w:rFonts w:hint="default" w:ascii="Noto Sans" w:hAnsi="Noto Sans" w:eastAsia="Noto Sans" w:cs="Noto Sans"/>
          <w:color w:val="333333"/>
        </w:rPr>
        <w:t>Sentinel</w:t>
      </w:r>
      <w:r>
        <w:rPr>
          <w:rFonts w:hint="default" w:ascii="Noto Sans" w:hAnsi="Noto Sans" w:eastAsia="Noto Sans" w:cs="Noto Sans"/>
          <w:color w:val="333333"/>
          <w:spacing w:val="25"/>
        </w:rPr>
        <w:t xml:space="preserve"> </w:t>
      </w:r>
      <w:r>
        <w:rPr>
          <w:color w:val="333333"/>
        </w:rPr>
        <w:t>或</w:t>
      </w:r>
      <w:r>
        <w:rPr>
          <w:color w:val="333333"/>
          <w:spacing w:val="18"/>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25"/>
        </w:rPr>
        <w:t xml:space="preserve"> </w:t>
      </w:r>
      <w:r>
        <w:rPr>
          <w:rFonts w:hint="default" w:ascii="Noto Sans" w:hAnsi="Noto Sans" w:eastAsia="Noto Sans" w:cs="Noto Sans"/>
          <w:color w:val="333333"/>
        </w:rPr>
        <w:t>Cluster</w:t>
      </w:r>
      <w:r>
        <w:rPr>
          <w:rFonts w:hint="default" w:ascii="Noto Sans" w:hAnsi="Noto Sans" w:eastAsia="Noto Sans" w:cs="Noto Sans"/>
          <w:color w:val="333333"/>
          <w:spacing w:val="25"/>
        </w:rPr>
        <w:t xml:space="preserve"> </w:t>
      </w:r>
      <w:r>
        <w:rPr>
          <w:color w:val="333333"/>
        </w:rPr>
        <w:t>实现高可用。</w:t>
      </w:r>
      <w:r>
        <w:rPr>
          <w:color w:val="333333"/>
          <w:spacing w:val="18"/>
        </w:rPr>
        <w:t xml:space="preserve"> </w:t>
      </w:r>
      <w:r>
        <w:rPr>
          <w:rFonts w:hint="default" w:ascii="Noto Sans" w:hAnsi="Noto Sans" w:eastAsia="Noto Sans" w:cs="Noto Sans"/>
          <w:color w:val="333333"/>
        </w:rPr>
        <w:t>2</w:t>
      </w:r>
      <w:r>
        <w:rPr>
          <w:color w:val="333333"/>
        </w:rPr>
        <w:t>）本地缓存：如果使用本地缓存时，</w:t>
      </w:r>
      <w:r>
        <w:rPr>
          <w:color w:val="333333"/>
          <w:spacing w:val="-46"/>
        </w:rPr>
        <w:t xml:space="preserve"> </w:t>
      </w:r>
      <w:r>
        <w:rPr>
          <w:color w:val="333333"/>
        </w:rPr>
        <w:t xml:space="preserve">即使分布式缓存挂了，也可以将 </w:t>
      </w:r>
      <w:r>
        <w:rPr>
          <w:rFonts w:hint="default" w:ascii="Noto Sans" w:hAnsi="Noto Sans" w:eastAsia="Noto Sans" w:cs="Noto Sans"/>
          <w:color w:val="333333"/>
        </w:rPr>
        <w:t xml:space="preserve">DB </w:t>
      </w:r>
      <w:r>
        <w:rPr>
          <w:color w:val="333333"/>
        </w:rPr>
        <w:t xml:space="preserve">查 询到的结果缓存到本地，避免后续请求全部到达 </w:t>
      </w:r>
      <w:r>
        <w:rPr>
          <w:rFonts w:hint="default" w:ascii="Noto Sans" w:hAnsi="Noto Sans" w:eastAsia="Noto Sans" w:cs="Noto Sans"/>
          <w:color w:val="333333"/>
        </w:rPr>
        <w:t xml:space="preserve">DB </w:t>
      </w:r>
      <w:r>
        <w:rPr>
          <w:color w:val="333333"/>
        </w:rPr>
        <w:t>中。如果我</w:t>
      </w:r>
      <w:r>
        <w:rPr>
          <w:color w:val="333333"/>
          <w:spacing w:val="46"/>
        </w:rPr>
        <w:t xml:space="preserve"> </w:t>
      </w:r>
      <w:r>
        <w:rPr>
          <w:color w:val="333333"/>
        </w:rPr>
        <w:t xml:space="preserve">们使用 </w:t>
      </w:r>
      <w:r>
        <w:rPr>
          <w:rFonts w:hint="default" w:ascii="Noto Sans" w:hAnsi="Noto Sans" w:eastAsia="Noto Sans" w:cs="Noto Sans"/>
          <w:color w:val="333333"/>
        </w:rPr>
        <w:t xml:space="preserve">JVM  </w:t>
      </w:r>
      <w:r>
        <w:rPr>
          <w:color w:val="333333"/>
        </w:rPr>
        <w:t xml:space="preserve">， 则可以使用 </w:t>
      </w:r>
      <w:r>
        <w:rPr>
          <w:rFonts w:hint="default" w:ascii="Noto Sans" w:hAnsi="Noto Sans" w:eastAsia="Noto Sans" w:cs="Noto Sans"/>
          <w:color w:val="333333"/>
        </w:rPr>
        <w:t>Ehcache</w:t>
      </w:r>
      <w:r>
        <w:rPr>
          <w:color w:val="333333"/>
        </w:rPr>
        <w:t>、</w:t>
      </w:r>
      <w:r>
        <w:rPr>
          <w:rFonts w:hint="default" w:ascii="Noto Sans" w:hAnsi="Noto Sans" w:eastAsia="Noto Sans" w:cs="Noto Sans"/>
          <w:color w:val="333333"/>
        </w:rPr>
        <w:t>Guava  Cache</w:t>
      </w:r>
      <w:r>
        <w:rPr>
          <w:rFonts w:hint="default" w:ascii="Noto Sans" w:hAnsi="Noto Sans" w:eastAsia="Noto Sans" w:cs="Noto Sans"/>
          <w:color w:val="333333"/>
          <w:spacing w:val="28"/>
        </w:rPr>
        <w:t xml:space="preserve"> </w:t>
      </w:r>
      <w:r>
        <w:rPr>
          <w:color w:val="333333"/>
        </w:rPr>
        <w:t>实现本地缓存的功能。</w:t>
      </w:r>
    </w:p>
    <w:p>
      <w:pPr>
        <w:pStyle w:val="3"/>
        <w:tabs>
          <w:tab w:val="left" w:pos="9049"/>
        </w:tabs>
        <w:spacing w:before="38" w:line="240" w:lineRule="auto"/>
        <w:ind w:right="217"/>
        <w:jc w:val="left"/>
        <w:rPr>
          <w:b w:val="0"/>
          <w:bCs w:val="0"/>
        </w:rPr>
      </w:pPr>
      <w:bookmarkStart w:id="293" w:name="如何 避免缓存“击穿”的问题  "/>
      <w:bookmarkEnd w:id="29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如何</w:t>
      </w:r>
      <w:r>
        <w:rPr>
          <w:color w:val="333333"/>
          <w:spacing w:val="-36"/>
          <w:u w:val="single" w:color="EDEDED"/>
        </w:rPr>
        <w:t xml:space="preserve"> </w:t>
      </w:r>
      <w:r>
        <w:rPr>
          <w:color w:val="333333"/>
          <w:u w:val="single" w:color="EDEDED"/>
        </w:rPr>
        <w:t>避免缓存</w:t>
      </w:r>
      <w:r>
        <w:rPr>
          <w:rFonts w:hint="default" w:ascii="Arial Black" w:hAnsi="Arial Black" w:eastAsia="Arial Black" w:cs="Arial Black"/>
          <w:b/>
          <w:bCs/>
          <w:color w:val="333333"/>
          <w:u w:val="single" w:color="EDEDED"/>
        </w:rPr>
        <w:t>“</w:t>
      </w:r>
      <w:r>
        <w:rPr>
          <w:color w:val="333333"/>
          <w:u w:val="single" w:color="EDEDED"/>
        </w:rPr>
        <w:t>击穿</w:t>
      </w:r>
      <w:r>
        <w:rPr>
          <w:rFonts w:hint="default" w:ascii="Arial Black" w:hAnsi="Arial Black" w:eastAsia="Arial Black" w:cs="Arial Black"/>
          <w:b/>
          <w:bCs/>
          <w:color w:val="333333"/>
          <w:u w:val="single" w:color="EDEDED"/>
        </w:rPr>
        <w:t>”</w:t>
      </w:r>
      <w:r>
        <w:rPr>
          <w:color w:val="333333"/>
          <w:u w:val="single" w:color="EDEDED"/>
        </w:rPr>
        <w:t>的问题</w:t>
      </w:r>
      <w:r>
        <w:rPr>
          <w:color w:val="333333"/>
          <w:u w:val="single" w:color="EDEDED"/>
        </w:rPr>
        <w:tab/>
      </w:r>
    </w:p>
    <w:p>
      <w:pPr>
        <w:pStyle w:val="4"/>
        <w:spacing w:before="167" w:line="316" w:lineRule="exact"/>
        <w:ind w:right="217" w:firstLine="50"/>
        <w:jc w:val="left"/>
      </w:pPr>
      <w:r>
        <w:rPr>
          <w:color w:val="333333"/>
        </w:rPr>
        <w:t>缓存击穿，是指某个极度</w:t>
      </w:r>
      <w:r>
        <w:rPr>
          <w:rFonts w:hint="default" w:ascii="Noto Sans" w:hAnsi="Noto Sans" w:eastAsia="Noto Sans" w:cs="Noto Sans"/>
          <w:color w:val="333333"/>
        </w:rPr>
        <w:t>“</w:t>
      </w:r>
      <w:r>
        <w:rPr>
          <w:color w:val="333333"/>
        </w:rPr>
        <w:t>热点</w:t>
      </w:r>
      <w:r>
        <w:rPr>
          <w:rFonts w:hint="default" w:ascii="Noto Sans" w:hAnsi="Noto Sans" w:eastAsia="Noto Sans" w:cs="Noto Sans"/>
          <w:color w:val="333333"/>
        </w:rPr>
        <w:t>”</w:t>
      </w:r>
      <w:r>
        <w:rPr>
          <w:color w:val="333333"/>
        </w:rPr>
        <w:t xml:space="preserve">数据在某个时间点过期时，恰好在这个时间 点对这个 </w:t>
      </w:r>
      <w:r>
        <w:rPr>
          <w:rFonts w:hint="default" w:ascii="Noto Sans" w:hAnsi="Noto Sans" w:eastAsia="Noto Sans" w:cs="Noto Sans"/>
          <w:color w:val="333333"/>
        </w:rPr>
        <w:t>KEY</w:t>
      </w:r>
      <w:r>
        <w:rPr>
          <w:rFonts w:hint="default" w:ascii="Noto Sans" w:hAnsi="Noto Sans" w:eastAsia="Noto Sans" w:cs="Noto Sans"/>
          <w:color w:val="333333"/>
          <w:spacing w:val="34"/>
        </w:rPr>
        <w:t xml:space="preserve"> </w:t>
      </w:r>
      <w:r>
        <w:rPr>
          <w:color w:val="333333"/>
        </w:rPr>
        <w:t>有大量的并发</w:t>
      </w:r>
      <w:r>
        <w:rPr>
          <w:color w:val="333333"/>
          <w:w w:val="102"/>
        </w:rPr>
        <w:t xml:space="preserve"> </w:t>
      </w:r>
      <w:r>
        <w:rPr>
          <w:color w:val="333333"/>
        </w:rPr>
        <w:t xml:space="preserve">请求过来，这些请求发现缓存过期一般都会从 </w:t>
      </w:r>
      <w:r>
        <w:rPr>
          <w:rFonts w:hint="default" w:ascii="Noto Sans" w:hAnsi="Noto Sans" w:eastAsia="Noto Sans" w:cs="Noto Sans"/>
          <w:color w:val="333333"/>
        </w:rPr>
        <w:t xml:space="preserve">DB </w:t>
      </w:r>
      <w:r>
        <w:rPr>
          <w:color w:val="333333"/>
        </w:rPr>
        <w:t>加载数据并回设到缓存，但是这个时候大并发的请求</w:t>
      </w:r>
      <w:r>
        <w:rPr>
          <w:color w:val="333333"/>
          <w:spacing w:val="54"/>
        </w:rPr>
        <w:t xml:space="preserve"> </w:t>
      </w:r>
      <w:r>
        <w:rPr>
          <w:color w:val="333333"/>
        </w:rPr>
        <w:t>可能会瞬间</w:t>
      </w:r>
      <w:r>
        <w:rPr>
          <w:color w:val="333333"/>
          <w:spacing w:val="14"/>
        </w:rPr>
        <w:t xml:space="preserve"> </w:t>
      </w:r>
      <w:r>
        <w:rPr>
          <w:rFonts w:hint="default" w:ascii="Noto Sans" w:hAnsi="Noto Sans" w:eastAsia="Noto Sans" w:cs="Noto Sans"/>
          <w:color w:val="333333"/>
        </w:rPr>
        <w:t>DB</w:t>
      </w:r>
      <w:r>
        <w:rPr>
          <w:rFonts w:hint="default" w:ascii="Noto Sans" w:hAnsi="Noto Sans" w:eastAsia="Noto Sans" w:cs="Noto Sans"/>
          <w:color w:val="333333"/>
          <w:spacing w:val="21"/>
        </w:rPr>
        <w:t xml:space="preserve"> </w:t>
      </w:r>
      <w:r>
        <w:rPr>
          <w:color w:val="333333"/>
        </w:rPr>
        <w:t>压垮。</w:t>
      </w:r>
      <w:r>
        <w:rPr>
          <w:color w:val="333333"/>
          <w:spacing w:val="14"/>
        </w:rPr>
        <w:t xml:space="preserve"> </w:t>
      </w:r>
      <w:r>
        <w:rPr>
          <w:color w:val="333333"/>
        </w:rPr>
        <w:t>对于一些设置了过期时间的</w:t>
      </w:r>
      <w:r>
        <w:rPr>
          <w:color w:val="333333"/>
          <w:spacing w:val="14"/>
        </w:rPr>
        <w:t xml:space="preserve"> </w:t>
      </w:r>
      <w:r>
        <w:rPr>
          <w:rFonts w:hint="default" w:ascii="Noto Sans" w:hAnsi="Noto Sans" w:eastAsia="Noto Sans" w:cs="Noto Sans"/>
          <w:color w:val="333333"/>
        </w:rPr>
        <w:t>KEY</w:t>
      </w:r>
      <w:r>
        <w:rPr>
          <w:rFonts w:hint="default" w:ascii="Noto Sans" w:hAnsi="Noto Sans" w:eastAsia="Noto Sans" w:cs="Noto Sans"/>
          <w:color w:val="333333"/>
          <w:spacing w:val="21"/>
        </w:rPr>
        <w:t xml:space="preserve"> </w:t>
      </w:r>
      <w:r>
        <w:rPr>
          <w:color w:val="333333"/>
        </w:rPr>
        <w:t>，如果这些</w:t>
      </w:r>
      <w:r>
        <w:rPr>
          <w:color w:val="333333"/>
          <w:spacing w:val="14"/>
        </w:rPr>
        <w:t xml:space="preserve"> </w:t>
      </w:r>
      <w:r>
        <w:rPr>
          <w:rFonts w:hint="default" w:ascii="Noto Sans" w:hAnsi="Noto Sans" w:eastAsia="Noto Sans" w:cs="Noto Sans"/>
          <w:color w:val="333333"/>
        </w:rPr>
        <w:t>KEY</w:t>
      </w:r>
      <w:r>
        <w:rPr>
          <w:rFonts w:hint="default" w:ascii="Noto Sans" w:hAnsi="Noto Sans" w:eastAsia="Noto Sans" w:cs="Noto Sans"/>
          <w:color w:val="333333"/>
          <w:spacing w:val="21"/>
        </w:rPr>
        <w:t xml:space="preserve"> </w:t>
      </w:r>
      <w:r>
        <w:rPr>
          <w:color w:val="333333"/>
        </w:rPr>
        <w:t>可能会在某些时间点被超高</w:t>
      </w:r>
      <w:r>
        <w:rPr>
          <w:color w:val="333333"/>
          <w:spacing w:val="14"/>
        </w:rPr>
        <w:t xml:space="preserve"> </w:t>
      </w:r>
      <w:r>
        <w:rPr>
          <w:color w:val="333333"/>
        </w:rPr>
        <w:t>并</w:t>
      </w:r>
      <w:r>
        <w:rPr>
          <w:color w:val="333333"/>
          <w:spacing w:val="-10"/>
        </w:rPr>
        <w:t xml:space="preserve"> </w:t>
      </w:r>
      <w:r>
        <w:rPr>
          <w:color w:val="333333"/>
        </w:rPr>
        <w:t>发地访问，是一种非常</w:t>
      </w:r>
      <w:r>
        <w:rPr>
          <w:rFonts w:hint="default" w:ascii="Noto Sans" w:hAnsi="Noto Sans" w:eastAsia="Noto Sans" w:cs="Noto Sans"/>
          <w:color w:val="333333"/>
        </w:rPr>
        <w:t>“</w:t>
      </w:r>
      <w:r>
        <w:rPr>
          <w:color w:val="333333"/>
        </w:rPr>
        <w:t>热点</w:t>
      </w:r>
      <w:r>
        <w:rPr>
          <w:rFonts w:hint="default" w:ascii="Noto Sans" w:hAnsi="Noto Sans" w:eastAsia="Noto Sans" w:cs="Noto Sans"/>
          <w:color w:val="333333"/>
        </w:rPr>
        <w:t>”</w:t>
      </w:r>
      <w:r>
        <w:rPr>
          <w:color w:val="333333"/>
        </w:rPr>
        <w:t xml:space="preserve">的数据。这个时候，需要考虑这个问题。 </w:t>
      </w:r>
      <w:r>
        <w:rPr>
          <w:color w:val="333333"/>
          <w:spacing w:val="49"/>
        </w:rPr>
        <w:t xml:space="preserve"> </w:t>
      </w:r>
      <w:r>
        <w:rPr>
          <w:color w:val="333333"/>
        </w:rPr>
        <w:t>区别：</w:t>
      </w:r>
    </w:p>
    <w:p>
      <w:pPr>
        <w:pStyle w:val="4"/>
        <w:spacing w:before="123" w:line="240" w:lineRule="auto"/>
        <w:ind w:left="345" w:right="217"/>
        <w:jc w:val="left"/>
      </w:pPr>
      <w:r>
        <w:rPr>
          <w:rFonts w:hint="default" w:ascii="Noto Sans" w:hAnsi="Noto Sans" w:eastAsia="Noto Sans" w:cs="Noto Sans"/>
          <w:color w:val="333333"/>
        </w:rPr>
        <w:t xml:space="preserve">1. </w:t>
      </w:r>
      <w:r>
        <w:rPr>
          <w:color w:val="333333"/>
        </w:rPr>
        <w:t>和缓存</w:t>
      </w:r>
      <w:r>
        <w:rPr>
          <w:rFonts w:hint="default" w:ascii="Noto Sans" w:hAnsi="Noto Sans" w:eastAsia="Noto Sans" w:cs="Noto Sans"/>
          <w:color w:val="333333"/>
        </w:rPr>
        <w:t>“</w:t>
      </w:r>
      <w:r>
        <w:rPr>
          <w:color w:val="333333"/>
        </w:rPr>
        <w:t>雪崩</w:t>
      </w:r>
      <w:r>
        <w:rPr>
          <w:rFonts w:hint="default" w:ascii="Noto Sans" w:hAnsi="Noto Sans" w:eastAsia="Noto Sans" w:cs="Noto Sans"/>
          <w:color w:val="333333"/>
        </w:rPr>
        <w:t>“”</w:t>
      </w:r>
      <w:r>
        <w:rPr>
          <w:color w:val="333333"/>
        </w:rPr>
        <w:t xml:space="preserve">的区别在于，前者针对某一 </w:t>
      </w:r>
      <w:r>
        <w:rPr>
          <w:rFonts w:hint="default" w:ascii="Noto Sans" w:hAnsi="Noto Sans" w:eastAsia="Noto Sans" w:cs="Noto Sans"/>
          <w:color w:val="333333"/>
        </w:rPr>
        <w:t xml:space="preserve">KEY </w:t>
      </w:r>
      <w:r>
        <w:rPr>
          <w:color w:val="333333"/>
        </w:rPr>
        <w:t xml:space="preserve">缓存，后者则是很多 </w:t>
      </w:r>
      <w:r>
        <w:rPr>
          <w:rFonts w:hint="default" w:ascii="Noto Sans" w:hAnsi="Noto Sans" w:eastAsia="Noto Sans" w:cs="Noto Sans"/>
          <w:color w:val="333333"/>
        </w:rPr>
        <w:t xml:space="preserve">KEY </w:t>
      </w:r>
      <w:r>
        <w:rPr>
          <w:rFonts w:hint="default" w:ascii="Noto Sans" w:hAnsi="Noto Sans" w:eastAsia="Noto Sans" w:cs="Noto Sans"/>
          <w:color w:val="333333"/>
          <w:spacing w:val="17"/>
        </w:rPr>
        <w:t xml:space="preserve"> </w:t>
      </w:r>
      <w:r>
        <w:rPr>
          <w:color w:val="333333"/>
        </w:rPr>
        <w:t>。</w:t>
      </w:r>
    </w:p>
    <w:p>
      <w:pPr>
        <w:pStyle w:val="4"/>
        <w:spacing w:before="71" w:line="333" w:lineRule="auto"/>
        <w:ind w:left="160" w:right="3456" w:firstLine="184"/>
        <w:jc w:val="left"/>
      </w:pPr>
      <w:r>
        <w:rPr>
          <w:rFonts w:hint="default" w:ascii="Noto Sans" w:hAnsi="Noto Sans" w:eastAsia="Noto Sans" w:cs="Noto Sans"/>
          <w:color w:val="333333"/>
        </w:rPr>
        <w:t xml:space="preserve">2. </w:t>
      </w:r>
      <w:r>
        <w:rPr>
          <w:color w:val="333333"/>
        </w:rPr>
        <w:t>和缓存</w:t>
      </w:r>
      <w:r>
        <w:rPr>
          <w:rFonts w:hint="default" w:ascii="Noto Sans" w:hAnsi="Noto Sans" w:eastAsia="Noto Sans" w:cs="Noto Sans"/>
          <w:color w:val="333333"/>
        </w:rPr>
        <w:t>“</w:t>
      </w:r>
      <w:r>
        <w:rPr>
          <w:color w:val="333333"/>
        </w:rPr>
        <w:t>穿透</w:t>
      </w:r>
      <w:r>
        <w:rPr>
          <w:rFonts w:hint="default" w:ascii="Noto Sans" w:hAnsi="Noto Sans" w:eastAsia="Noto Sans" w:cs="Noto Sans"/>
          <w:color w:val="333333"/>
        </w:rPr>
        <w:t>“”</w:t>
      </w:r>
      <w:r>
        <w:rPr>
          <w:color w:val="333333"/>
        </w:rPr>
        <w:t xml:space="preserve">的区别在于，这个 </w:t>
      </w:r>
      <w:r>
        <w:rPr>
          <w:rFonts w:hint="default" w:ascii="Noto Sans" w:hAnsi="Noto Sans" w:eastAsia="Noto Sans" w:cs="Noto Sans"/>
          <w:color w:val="333333"/>
        </w:rPr>
        <w:t>KEY</w:t>
      </w:r>
      <w:r>
        <w:rPr>
          <w:rFonts w:hint="default" w:ascii="Noto Sans" w:hAnsi="Noto Sans" w:eastAsia="Noto Sans" w:cs="Noto Sans"/>
          <w:color w:val="333333"/>
          <w:spacing w:val="43"/>
        </w:rPr>
        <w:t xml:space="preserve"> </w:t>
      </w:r>
      <w:r>
        <w:rPr>
          <w:color w:val="333333"/>
        </w:rPr>
        <w:t>是真实存在对应的值的</w:t>
      </w:r>
      <w:r>
        <w:rPr>
          <w:color w:val="333333"/>
          <w:w w:val="102"/>
        </w:rPr>
        <w:t xml:space="preserve"> </w:t>
      </w:r>
      <w:r>
        <w:rPr>
          <w:color w:val="333333"/>
        </w:rPr>
        <w:t>有两种方案可以解决：</w:t>
      </w:r>
    </w:p>
    <w:p>
      <w:pPr>
        <w:pStyle w:val="4"/>
        <w:spacing w:before="64" w:line="316" w:lineRule="exact"/>
        <w:ind w:left="560" w:right="181" w:hanging="215"/>
        <w:jc w:val="both"/>
      </w:pPr>
      <w:r>
        <w:rPr>
          <w:rFonts w:hint="default" w:ascii="Noto Sans" w:hAnsi="Noto Sans" w:eastAsia="Noto Sans" w:cs="Noto Sans"/>
          <w:color w:val="333333"/>
        </w:rPr>
        <w:t>1.</w:t>
      </w:r>
      <w:r>
        <w:rPr>
          <w:rFonts w:hint="default" w:ascii="Noto Sans" w:hAnsi="Noto Sans" w:eastAsia="Noto Sans" w:cs="Noto Sans"/>
          <w:color w:val="333333"/>
          <w:spacing w:val="4"/>
        </w:rPr>
        <w:t xml:space="preserve"> </w:t>
      </w:r>
      <w:r>
        <w:rPr>
          <w:color w:val="333333"/>
        </w:rPr>
        <w:t>方案一，使用互斥锁。请求发现缓存不存在后，去查询</w:t>
      </w:r>
      <w:r>
        <w:rPr>
          <w:color w:val="333333"/>
          <w:spacing w:val="47"/>
        </w:rPr>
        <w:t xml:space="preserve"> </w:t>
      </w:r>
      <w:r>
        <w:rPr>
          <w:rFonts w:hint="default" w:ascii="Noto Sans" w:hAnsi="Noto Sans" w:eastAsia="Noto Sans" w:cs="Noto Sans"/>
          <w:color w:val="333333"/>
        </w:rPr>
        <w:t>DB</w:t>
      </w:r>
      <w:r>
        <w:rPr>
          <w:rFonts w:hint="default" w:ascii="Noto Sans" w:hAnsi="Noto Sans" w:eastAsia="Noto Sans" w:cs="Noto Sans"/>
          <w:color w:val="333333"/>
          <w:spacing w:val="4"/>
        </w:rPr>
        <w:t xml:space="preserve"> </w:t>
      </w:r>
      <w:r>
        <w:rPr>
          <w:color w:val="333333"/>
        </w:rPr>
        <w:t>前，使用分布</w:t>
      </w:r>
      <w:r>
        <w:rPr>
          <w:color w:val="333333"/>
          <w:spacing w:val="47"/>
        </w:rPr>
        <w:t xml:space="preserve"> </w:t>
      </w:r>
      <w:r>
        <w:rPr>
          <w:color w:val="333333"/>
        </w:rPr>
        <w:t>式锁，保证有且只有一个</w:t>
      </w:r>
      <w:r>
        <w:rPr>
          <w:color w:val="333333"/>
          <w:spacing w:val="-50"/>
        </w:rPr>
        <w:t xml:space="preserve"> </w:t>
      </w:r>
      <w:r>
        <w:rPr>
          <w:color w:val="333333"/>
          <w:w w:val="105"/>
        </w:rPr>
        <w:t>线程去查询</w:t>
      </w:r>
      <w:r>
        <w:rPr>
          <w:color w:val="333333"/>
          <w:spacing w:val="-42"/>
          <w:w w:val="105"/>
        </w:rPr>
        <w:t xml:space="preserve"> </w:t>
      </w:r>
      <w:r>
        <w:rPr>
          <w:rFonts w:hint="default" w:ascii="Noto Sans" w:hAnsi="Noto Sans" w:eastAsia="Noto Sans" w:cs="Noto Sans"/>
          <w:color w:val="333333"/>
          <w:w w:val="105"/>
        </w:rPr>
        <w:t>DB</w:t>
      </w:r>
      <w:r>
        <w:rPr>
          <w:rFonts w:hint="default" w:ascii="Noto Sans" w:hAnsi="Noto Sans" w:eastAsia="Noto Sans" w:cs="Noto Sans"/>
          <w:color w:val="333333"/>
          <w:spacing w:val="-35"/>
          <w:w w:val="105"/>
        </w:rPr>
        <w:t xml:space="preserve"> </w:t>
      </w:r>
      <w:r>
        <w:rPr>
          <w:color w:val="333333"/>
          <w:w w:val="105"/>
        </w:rPr>
        <w:t>，并更新到缓存。</w:t>
      </w:r>
    </w:p>
    <w:p>
      <w:pPr>
        <w:pStyle w:val="4"/>
        <w:spacing w:before="116" w:line="300" w:lineRule="exact"/>
        <w:ind w:left="560" w:right="241"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42"/>
        </w:rPr>
        <w:t xml:space="preserve"> </w:t>
      </w:r>
      <w:r>
        <w:rPr>
          <w:color w:val="333333"/>
        </w:rPr>
        <w:t>方案二，手动过期。缓存上从不设置过期时间，功能上将过期时间存在</w:t>
      </w:r>
      <w:r>
        <w:rPr>
          <w:color w:val="333333"/>
          <w:spacing w:val="35"/>
        </w:rPr>
        <w:t xml:space="preserve"> </w:t>
      </w:r>
      <w:r>
        <w:rPr>
          <w:rFonts w:hint="default" w:ascii="Noto Sans" w:hAnsi="Noto Sans" w:eastAsia="Noto Sans" w:cs="Noto Sans"/>
          <w:color w:val="333333"/>
        </w:rPr>
        <w:t>KEY</w:t>
      </w:r>
      <w:r>
        <w:rPr>
          <w:rFonts w:hint="default" w:ascii="Noto Sans" w:hAnsi="Noto Sans" w:eastAsia="Noto Sans" w:cs="Noto Sans"/>
          <w:color w:val="333333"/>
          <w:spacing w:val="42"/>
        </w:rPr>
        <w:t xml:space="preserve"> </w:t>
      </w:r>
      <w:r>
        <w:rPr>
          <w:color w:val="333333"/>
        </w:rPr>
        <w:t>对应的</w:t>
      </w:r>
      <w:r>
        <w:rPr>
          <w:color w:val="333333"/>
          <w:spacing w:val="35"/>
        </w:rPr>
        <w:t xml:space="preserve"> </w:t>
      </w:r>
      <w:r>
        <w:rPr>
          <w:rFonts w:hint="default" w:ascii="Noto Sans" w:hAnsi="Noto Sans" w:eastAsia="Noto Sans" w:cs="Noto Sans"/>
          <w:color w:val="333333"/>
        </w:rPr>
        <w:t>VALUE</w:t>
      </w:r>
      <w:r>
        <w:rPr>
          <w:rFonts w:hint="default" w:ascii="Noto Sans" w:hAnsi="Noto Sans" w:eastAsia="Noto Sans" w:cs="Noto Sans"/>
          <w:color w:val="333333"/>
          <w:spacing w:val="42"/>
        </w:rPr>
        <w:t xml:space="preserve"> </w:t>
      </w:r>
      <w:r>
        <w:rPr>
          <w:color w:val="333333"/>
        </w:rPr>
        <w:t>里。流</w:t>
      </w:r>
      <w:r>
        <w:rPr>
          <w:color w:val="333333"/>
          <w:spacing w:val="-52"/>
        </w:rPr>
        <w:t xml:space="preserve"> </w:t>
      </w:r>
      <w:r>
        <w:rPr>
          <w:color w:val="333333"/>
          <w:w w:val="105"/>
        </w:rPr>
        <w:t>程如下：</w:t>
      </w:r>
    </w:p>
    <w:p>
      <w:pPr>
        <w:pStyle w:val="4"/>
        <w:spacing w:before="120" w:line="300" w:lineRule="exact"/>
        <w:ind w:left="1010" w:right="217" w:hanging="215"/>
        <w:jc w:val="left"/>
      </w:pPr>
      <w:r>
        <w:rPr>
          <w:rFonts w:hint="default" w:ascii="Noto Sans" w:hAnsi="Noto Sans" w:eastAsia="Noto Sans" w:cs="Noto Sans"/>
          <w:color w:val="333333"/>
        </w:rPr>
        <w:t xml:space="preserve">1. </w:t>
      </w:r>
      <w:r>
        <w:rPr>
          <w:color w:val="333333"/>
        </w:rPr>
        <w:t>获取缓存。通过</w:t>
      </w:r>
      <w:r>
        <w:rPr>
          <w:color w:val="333333"/>
          <w:spacing w:val="42"/>
        </w:rPr>
        <w:t xml:space="preserve"> </w:t>
      </w:r>
      <w:r>
        <w:rPr>
          <w:rFonts w:hint="default" w:ascii="Noto Sans" w:hAnsi="Noto Sans" w:eastAsia="Noto Sans" w:cs="Noto Sans"/>
          <w:color w:val="333333"/>
        </w:rPr>
        <w:t xml:space="preserve">VALUE </w:t>
      </w:r>
      <w:r>
        <w:rPr>
          <w:color w:val="333333"/>
        </w:rPr>
        <w:t>的过期时间，判断是否过期。如果未过期，则</w:t>
      </w:r>
      <w:r>
        <w:rPr>
          <w:color w:val="333333"/>
          <w:spacing w:val="42"/>
        </w:rPr>
        <w:t xml:space="preserve"> </w:t>
      </w:r>
      <w:r>
        <w:rPr>
          <w:color w:val="333333"/>
        </w:rPr>
        <w:t>直接返回；如果已过</w:t>
      </w:r>
      <w:r>
        <w:rPr>
          <w:color w:val="333333"/>
          <w:spacing w:val="-51"/>
        </w:rPr>
        <w:t xml:space="preserve"> </w:t>
      </w:r>
      <w:r>
        <w:rPr>
          <w:color w:val="333333"/>
          <w:w w:val="105"/>
        </w:rPr>
        <w:t>期，继续往下执行。</w:t>
      </w:r>
    </w:p>
    <w:p>
      <w:pPr>
        <w:pStyle w:val="4"/>
        <w:spacing w:before="107" w:line="316" w:lineRule="exact"/>
        <w:ind w:left="1010" w:right="217"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25"/>
        </w:rPr>
        <w:t xml:space="preserve"> </w:t>
      </w:r>
      <w:r>
        <w:rPr>
          <w:color w:val="333333"/>
        </w:rPr>
        <w:t>通过一个后台的异步线程进行缓存的构建，也就是</w:t>
      </w:r>
      <w:r>
        <w:rPr>
          <w:rFonts w:hint="default" w:ascii="Noto Sans" w:hAnsi="Noto Sans" w:eastAsia="Noto Sans" w:cs="Noto Sans"/>
          <w:color w:val="333333"/>
        </w:rPr>
        <w:t>“</w:t>
      </w:r>
      <w:r>
        <w:rPr>
          <w:color w:val="333333"/>
        </w:rPr>
        <w:t>手动</w:t>
      </w:r>
      <w:r>
        <w:rPr>
          <w:rFonts w:hint="default" w:ascii="Noto Sans" w:hAnsi="Noto Sans" w:eastAsia="Noto Sans" w:cs="Noto Sans"/>
          <w:color w:val="333333"/>
        </w:rPr>
        <w:t>”</w:t>
      </w:r>
      <w:r>
        <w:rPr>
          <w:color w:val="333333"/>
        </w:rPr>
        <w:t>过期。通过</w:t>
      </w:r>
      <w:r>
        <w:rPr>
          <w:color w:val="333333"/>
          <w:spacing w:val="11"/>
        </w:rPr>
        <w:t xml:space="preserve"> </w:t>
      </w:r>
      <w:r>
        <w:rPr>
          <w:color w:val="333333"/>
        </w:rPr>
        <w:t>后台的异步线程，保证有</w:t>
      </w:r>
      <w:r>
        <w:rPr>
          <w:color w:val="333333"/>
          <w:spacing w:val="-50"/>
        </w:rPr>
        <w:t xml:space="preserve"> </w:t>
      </w:r>
      <w:r>
        <w:rPr>
          <w:color w:val="333333"/>
        </w:rPr>
        <w:t>且只有一个线程去查询</w:t>
      </w:r>
      <w:r>
        <w:rPr>
          <w:color w:val="333333"/>
          <w:spacing w:val="55"/>
        </w:rPr>
        <w:t xml:space="preserve"> </w:t>
      </w:r>
      <w:r>
        <w:rPr>
          <w:rFonts w:hint="default" w:ascii="Noto Sans" w:hAnsi="Noto Sans" w:eastAsia="Noto Sans" w:cs="Noto Sans"/>
          <w:color w:val="333333"/>
        </w:rPr>
        <w:t>DB</w:t>
      </w:r>
      <w:r>
        <w:rPr>
          <w:color w:val="333333"/>
        </w:rPr>
        <w:t>。</w:t>
      </w:r>
    </w:p>
    <w:p>
      <w:pPr>
        <w:pStyle w:val="4"/>
        <w:spacing w:before="89" w:line="316" w:lineRule="exact"/>
        <w:ind w:left="1010" w:right="217"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1"/>
        </w:rPr>
        <w:t xml:space="preserve"> </w:t>
      </w:r>
      <w:r>
        <w:rPr>
          <w:color w:val="333333"/>
        </w:rPr>
        <w:t>同时，虽然</w:t>
      </w:r>
      <w:r>
        <w:rPr>
          <w:color w:val="333333"/>
          <w:spacing w:val="43"/>
        </w:rPr>
        <w:t xml:space="preserve"> </w:t>
      </w:r>
      <w:r>
        <w:rPr>
          <w:rFonts w:hint="default" w:ascii="Noto Sans" w:hAnsi="Noto Sans" w:eastAsia="Noto Sans" w:cs="Noto Sans"/>
          <w:color w:val="333333"/>
        </w:rPr>
        <w:t>VALUE</w:t>
      </w:r>
      <w:r>
        <w:rPr>
          <w:rFonts w:hint="default" w:ascii="Noto Sans" w:hAnsi="Noto Sans" w:eastAsia="Noto Sans" w:cs="Noto Sans"/>
          <w:color w:val="333333"/>
          <w:spacing w:val="1"/>
        </w:rPr>
        <w:t xml:space="preserve"> </w:t>
      </w:r>
      <w:r>
        <w:rPr>
          <w:color w:val="333333"/>
        </w:rPr>
        <w:t>已经过期，还是直接返回。通过这样的方式，保证</w:t>
      </w:r>
      <w:r>
        <w:rPr>
          <w:color w:val="333333"/>
          <w:spacing w:val="43"/>
        </w:rPr>
        <w:t xml:space="preserve"> </w:t>
      </w:r>
      <w:r>
        <w:rPr>
          <w:color w:val="333333"/>
        </w:rPr>
        <w:t>服务的可用性，虽然损</w:t>
      </w:r>
      <w:r>
        <w:rPr>
          <w:color w:val="333333"/>
          <w:spacing w:val="-51"/>
        </w:rPr>
        <w:t xml:space="preserve"> </w:t>
      </w:r>
      <w:r>
        <w:rPr>
          <w:color w:val="333333"/>
          <w:w w:val="105"/>
        </w:rPr>
        <w:t>失了一定的时效性。</w:t>
      </w:r>
    </w:p>
    <w:p>
      <w:pPr>
        <w:spacing w:after="0" w:line="316" w:lineRule="exact"/>
        <w:jc w:val="left"/>
        <w:sectPr>
          <w:pgSz w:w="11900" w:h="16840"/>
          <w:pgMar w:top="520" w:right="1360" w:bottom="280" w:left="1380" w:header="720" w:footer="720" w:gutter="0"/>
          <w:cols w:space="720" w:num="1"/>
        </w:sectPr>
      </w:pPr>
    </w:p>
    <w:p>
      <w:pPr>
        <w:pStyle w:val="3"/>
        <w:tabs>
          <w:tab w:val="left" w:pos="9049"/>
        </w:tabs>
        <w:spacing w:line="440" w:lineRule="exact"/>
        <w:ind w:right="217"/>
        <w:jc w:val="left"/>
        <w:rPr>
          <w:b w:val="0"/>
          <w:bCs w:val="0"/>
        </w:rPr>
      </w:pPr>
      <w:bookmarkStart w:id="294" w:name="什么是缓存预热？如何实现缓存预热  "/>
      <w:bookmarkEnd w:id="294"/>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什么是缓存预热？如何实现缓存预热</w:t>
      </w:r>
      <w:r>
        <w:rPr>
          <w:color w:val="333333"/>
          <w:u w:val="single" w:color="EDEDED"/>
        </w:rPr>
        <w:tab/>
      </w:r>
    </w:p>
    <w:p>
      <w:pPr>
        <w:pStyle w:val="4"/>
        <w:spacing w:before="157" w:line="322" w:lineRule="exact"/>
        <w:ind w:left="160" w:right="217"/>
        <w:jc w:val="left"/>
      </w:pPr>
      <w:r>
        <w:rPr>
          <w:color w:val="333333"/>
          <w:w w:val="105"/>
        </w:rPr>
        <w:t>缓存预热</w:t>
      </w:r>
    </w:p>
    <w:p>
      <w:pPr>
        <w:pStyle w:val="4"/>
        <w:spacing w:before="10" w:line="225" w:lineRule="auto"/>
        <w:ind w:right="217"/>
        <w:jc w:val="left"/>
      </w:pPr>
      <w:r>
        <w:rPr>
          <w:color w:val="333333"/>
        </w:rPr>
        <w:t>在刚启动的缓存系统中，如果缓存中没有任何数据，如果依靠用户请求的方式 重建缓存数据，那么对数</w:t>
      </w:r>
      <w:r>
        <w:rPr>
          <w:color w:val="333333"/>
          <w:spacing w:val="-6"/>
        </w:rPr>
        <w:t xml:space="preserve"> </w:t>
      </w:r>
      <w:r>
        <w:rPr>
          <w:color w:val="333333"/>
        </w:rPr>
        <w:t>据库的压力非常大，而且系统的性能开销也是巨大 的。 此时，最好的策略是启动时就把热点数据加载</w:t>
      </w:r>
      <w:r>
        <w:rPr>
          <w:color w:val="333333"/>
          <w:spacing w:val="39"/>
        </w:rPr>
        <w:t xml:space="preserve"> </w:t>
      </w:r>
      <w:r>
        <w:rPr>
          <w:color w:val="333333"/>
        </w:rPr>
        <w:t xml:space="preserve">好。这样，用户请求时，直接读 取的就是缓存的数据，而无需去读取 </w:t>
      </w:r>
      <w:r>
        <w:rPr>
          <w:rFonts w:hint="default" w:ascii="Noto Sans" w:hAnsi="Noto Sans" w:eastAsia="Noto Sans" w:cs="Noto Sans"/>
          <w:color w:val="333333"/>
        </w:rPr>
        <w:t xml:space="preserve">DB </w:t>
      </w:r>
      <w:r>
        <w:rPr>
          <w:color w:val="333333"/>
        </w:rPr>
        <w:t>重建缓存数据。举个例子，热</w:t>
      </w:r>
      <w:r>
        <w:rPr>
          <w:color w:val="333333"/>
          <w:spacing w:val="-8"/>
        </w:rPr>
        <w:t xml:space="preserve"> </w:t>
      </w:r>
      <w:r>
        <w:rPr>
          <w:color w:val="333333"/>
        </w:rPr>
        <w:t xml:space="preserve">门的或 </w:t>
      </w:r>
      <w:r>
        <w:rPr>
          <w:color w:val="333333"/>
          <w:spacing w:val="37"/>
        </w:rPr>
        <w:t xml:space="preserve"> </w:t>
      </w:r>
      <w:r>
        <w:rPr>
          <w:color w:val="333333"/>
        </w:rPr>
        <w:t>者推荐的商品，需要提前预热到缓存中</w:t>
      </w:r>
    </w:p>
    <w:p>
      <w:pPr>
        <w:pStyle w:val="4"/>
        <w:spacing w:line="311" w:lineRule="exact"/>
        <w:ind w:left="160" w:right="217"/>
        <w:jc w:val="left"/>
      </w:pPr>
      <w:r>
        <w:rPr>
          <w:color w:val="333333"/>
          <w:w w:val="105"/>
        </w:rPr>
        <w:t>如何实现</w:t>
      </w:r>
    </w:p>
    <w:p>
      <w:pPr>
        <w:pStyle w:val="4"/>
        <w:spacing w:before="32" w:line="300" w:lineRule="exact"/>
        <w:ind w:right="217"/>
        <w:jc w:val="left"/>
      </w:pPr>
      <w:r>
        <w:rPr>
          <w:color w:val="333333"/>
        </w:rPr>
        <w:t>一般来说，有如下几种方式来实现：</w:t>
      </w:r>
      <w:r>
        <w:rPr>
          <w:color w:val="333333"/>
          <w:spacing w:val="42"/>
        </w:rPr>
        <w:t xml:space="preserve"> </w:t>
      </w:r>
      <w:r>
        <w:rPr>
          <w:color w:val="333333"/>
        </w:rPr>
        <w:t>数据量不大时，项目启动时，自动进行初始化。</w:t>
      </w:r>
      <w:r>
        <w:rPr>
          <w:color w:val="333333"/>
          <w:spacing w:val="42"/>
        </w:rPr>
        <w:t xml:space="preserve"> </w:t>
      </w:r>
      <w:r>
        <w:rPr>
          <w:color w:val="333333"/>
        </w:rPr>
        <w:t>写个修复数据脚</w:t>
      </w:r>
      <w:r>
        <w:rPr>
          <w:color w:val="333333"/>
          <w:spacing w:val="-47"/>
        </w:rPr>
        <w:t xml:space="preserve"> </w:t>
      </w:r>
      <w:r>
        <w:rPr>
          <w:color w:val="333333"/>
        </w:rPr>
        <w:t xml:space="preserve">本，手动执行该脚本。   </w:t>
      </w:r>
      <w:r>
        <w:rPr>
          <w:color w:val="333333"/>
          <w:spacing w:val="5"/>
        </w:rPr>
        <w:t xml:space="preserve"> </w:t>
      </w:r>
      <w:r>
        <w:rPr>
          <w:color w:val="333333"/>
        </w:rPr>
        <w:t>写个管理界面，可以手动点击，预热对应的数据到缓存中。</w:t>
      </w:r>
    </w:p>
    <w:p>
      <w:pPr>
        <w:pStyle w:val="3"/>
        <w:tabs>
          <w:tab w:val="left" w:pos="9049"/>
        </w:tabs>
        <w:spacing w:before="56" w:line="240" w:lineRule="auto"/>
        <w:ind w:right="217"/>
        <w:jc w:val="left"/>
        <w:rPr>
          <w:b w:val="0"/>
          <w:bCs w:val="0"/>
        </w:rPr>
      </w:pPr>
      <w:bookmarkStart w:id="295" w:name="缓存数据的淘汰策略有哪些？  "/>
      <w:bookmarkEnd w:id="295"/>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缓存数据的淘汰策略有哪些？</w:t>
      </w:r>
      <w:r>
        <w:rPr>
          <w:color w:val="333333"/>
          <w:u w:val="single" w:color="EDEDED"/>
        </w:rPr>
        <w:tab/>
      </w:r>
    </w:p>
    <w:p>
      <w:pPr>
        <w:pStyle w:val="4"/>
        <w:spacing w:before="174" w:line="225" w:lineRule="auto"/>
        <w:ind w:right="217" w:firstLine="50"/>
        <w:jc w:val="left"/>
      </w:pPr>
      <w:r>
        <w:rPr>
          <w:color w:val="333333"/>
        </w:rPr>
        <w:t>除了缓存服务器自带的缓存自动失效策略之外，我们还可以根据具体的业务需 求进行自定义的</w:t>
      </w:r>
      <w:r>
        <w:rPr>
          <w:rFonts w:hint="default" w:ascii="Noto Sans" w:hAnsi="Noto Sans" w:eastAsia="Noto Sans" w:cs="Noto Sans"/>
          <w:color w:val="333333"/>
        </w:rPr>
        <w:t>“</w:t>
      </w:r>
      <w:r>
        <w:rPr>
          <w:color w:val="333333"/>
        </w:rPr>
        <w:t>手动</w:t>
      </w:r>
      <w:r>
        <w:rPr>
          <w:rFonts w:hint="default" w:ascii="Noto Sans" w:hAnsi="Noto Sans" w:eastAsia="Noto Sans" w:cs="Noto Sans"/>
          <w:color w:val="333333"/>
        </w:rPr>
        <w:t>”</w:t>
      </w:r>
      <w:r>
        <w:rPr>
          <w:color w:val="333333"/>
        </w:rPr>
        <w:t>缓</w:t>
      </w:r>
      <w:r>
        <w:rPr>
          <w:color w:val="333333"/>
          <w:spacing w:val="-2"/>
        </w:rPr>
        <w:t xml:space="preserve"> </w:t>
      </w:r>
      <w:r>
        <w:rPr>
          <w:color w:val="333333"/>
        </w:rPr>
        <w:t>存淘汰，常见的策略有两种：</w:t>
      </w:r>
      <w:r>
        <w:rPr>
          <w:color w:val="333333"/>
          <w:spacing w:val="49"/>
        </w:rPr>
        <w:t xml:space="preserve"> </w:t>
      </w:r>
      <w:r>
        <w:rPr>
          <w:rFonts w:hint="default" w:ascii="Noto Sans" w:hAnsi="Noto Sans" w:eastAsia="Noto Sans" w:cs="Noto Sans"/>
          <w:color w:val="333333"/>
        </w:rPr>
        <w:t>1</w:t>
      </w:r>
      <w:r>
        <w:rPr>
          <w:color w:val="333333"/>
        </w:rPr>
        <w:t>、定时去清理过期的缓存。</w:t>
      </w:r>
      <w:r>
        <w:rPr>
          <w:color w:val="333333"/>
          <w:spacing w:val="49"/>
        </w:rPr>
        <w:t xml:space="preserve"> </w:t>
      </w:r>
      <w:r>
        <w:rPr>
          <w:rFonts w:hint="default" w:ascii="Noto Sans" w:hAnsi="Noto Sans" w:eastAsia="Noto Sans" w:cs="Noto Sans"/>
          <w:color w:val="333333"/>
        </w:rPr>
        <w:t>2</w:t>
      </w:r>
      <w:r>
        <w:rPr>
          <w:color w:val="333333"/>
        </w:rPr>
        <w:t>、当有用户请求过来时，再判断这个请求所</w:t>
      </w:r>
      <w:r>
        <w:rPr>
          <w:color w:val="333333"/>
          <w:spacing w:val="-46"/>
        </w:rPr>
        <w:t xml:space="preserve"> </w:t>
      </w:r>
      <w:r>
        <w:rPr>
          <w:color w:val="333333"/>
        </w:rPr>
        <w:t>用到的缓存是否过期，过期的话 就去底层系统得到新数据并更新缓存。 两者各有优劣，第一种的缺点是</w:t>
      </w:r>
      <w:r>
        <w:rPr>
          <w:color w:val="333333"/>
          <w:spacing w:val="44"/>
        </w:rPr>
        <w:t xml:space="preserve"> </w:t>
      </w:r>
      <w:r>
        <w:rPr>
          <w:color w:val="333333"/>
        </w:rPr>
        <w:t xml:space="preserve">维护大量缓存的 </w:t>
      </w:r>
      <w:r>
        <w:rPr>
          <w:rFonts w:hint="default" w:ascii="Noto Sans" w:hAnsi="Noto Sans" w:eastAsia="Noto Sans" w:cs="Noto Sans"/>
          <w:color w:val="333333"/>
        </w:rPr>
        <w:t xml:space="preserve">key </w:t>
      </w:r>
      <w:r>
        <w:rPr>
          <w:color w:val="333333"/>
        </w:rPr>
        <w:t>是比较麻烦的，第二种 的缺点就是每次用户请求过来都要判断缓存失效，逻辑相对</w:t>
      </w:r>
      <w:r>
        <w:rPr>
          <w:color w:val="333333"/>
          <w:spacing w:val="-10"/>
        </w:rPr>
        <w:t xml:space="preserve"> </w:t>
      </w:r>
      <w:r>
        <w:rPr>
          <w:color w:val="333333"/>
        </w:rPr>
        <w:t xml:space="preserve">比较复杂！  </w:t>
      </w:r>
      <w:r>
        <w:rPr>
          <w:color w:val="333333"/>
          <w:spacing w:val="31"/>
        </w:rPr>
        <w:t xml:space="preserve"> </w:t>
      </w:r>
      <w:r>
        <w:rPr>
          <w:color w:val="333333"/>
        </w:rPr>
        <w:t>具体用哪种方案，大家可以根据自己的应用场景来权衡。</w:t>
      </w:r>
    </w:p>
    <w:p>
      <w:pPr>
        <w:pStyle w:val="2"/>
        <w:tabs>
          <w:tab w:val="left" w:pos="9049"/>
        </w:tabs>
        <w:spacing w:before="13" w:line="240" w:lineRule="auto"/>
        <w:ind w:right="217"/>
        <w:jc w:val="left"/>
        <w:rPr>
          <w:rFonts w:hint="default" w:ascii="微软雅黑" w:hAnsi="微软雅黑" w:eastAsia="微软雅黑" w:cs="微软雅黑"/>
          <w:b w:val="0"/>
          <w:bCs w:val="0"/>
        </w:rPr>
      </w:pPr>
      <w:bookmarkStart w:id="296" w:name="网络和操作系统  "/>
      <w:bookmarkEnd w:id="296"/>
      <w:r>
        <w:rPr>
          <w:rFonts w:hint="default" w:ascii="Times New Roman" w:hAnsi="Times New Roman" w:eastAsia="Times New Roman" w:cs="Times New Roman"/>
          <w:b w:val="0"/>
          <w:bCs w:val="0"/>
          <w:color w:val="333333"/>
          <w:spacing w:val="-110"/>
          <w:w w:val="99"/>
          <w:u w:val="single" w:color="EDEDED"/>
        </w:rPr>
        <w:t xml:space="preserve"> </w:t>
      </w:r>
      <w:r>
        <w:rPr>
          <w:rFonts w:hint="default" w:ascii="微软雅黑" w:hAnsi="微软雅黑" w:eastAsia="微软雅黑" w:cs="微软雅黑"/>
          <w:color w:val="333333"/>
          <w:u w:val="single" w:color="EDEDED"/>
        </w:rPr>
        <w:t>网络和操作系统</w:t>
      </w:r>
      <w:r>
        <w:rPr>
          <w:rFonts w:hint="default" w:ascii="微软雅黑" w:hAnsi="微软雅黑" w:eastAsia="微软雅黑" w:cs="微软雅黑"/>
          <w:color w:val="333333"/>
          <w:u w:val="single" w:color="EDEDED"/>
        </w:rPr>
        <w:tab/>
      </w:r>
    </w:p>
    <w:p>
      <w:pPr>
        <w:pStyle w:val="3"/>
        <w:tabs>
          <w:tab w:val="left" w:pos="9049"/>
        </w:tabs>
        <w:spacing w:before="31" w:line="240" w:lineRule="auto"/>
        <w:ind w:right="217"/>
        <w:jc w:val="left"/>
        <w:rPr>
          <w:b w:val="0"/>
          <w:bCs w:val="0"/>
        </w:rPr>
      </w:pPr>
      <w:bookmarkStart w:id="297" w:name="进程和线程的区别？ "/>
      <w:bookmarkEnd w:id="297"/>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进程和线程的区别？</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5"/>
        </w:rPr>
        <w:t xml:space="preserve"> </w:t>
      </w:r>
      <w:r>
        <w:rPr>
          <w:color w:val="333333"/>
        </w:rPr>
        <w:t>调度：进程是资源管理的基本单位，线程是程序执行的基本单位。</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25"/>
        </w:rPr>
        <w:t xml:space="preserve"> </w:t>
      </w:r>
      <w:r>
        <w:rPr>
          <w:color w:val="333333"/>
        </w:rPr>
        <w:t>切换：线程上下文切换比进程上下文切换要快得多。</w:t>
      </w:r>
    </w:p>
    <w:p>
      <w:pPr>
        <w:pStyle w:val="4"/>
        <w:spacing w:before="124" w:line="300" w:lineRule="exact"/>
        <w:ind w:left="560" w:right="217"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23"/>
        </w:rPr>
        <w:t xml:space="preserve"> </w:t>
      </w:r>
      <w:r>
        <w:rPr>
          <w:color w:val="333333"/>
        </w:rPr>
        <w:t>拥有资源：</w:t>
      </w:r>
      <w:r>
        <w:rPr>
          <w:color w:val="333333"/>
          <w:spacing w:val="9"/>
        </w:rPr>
        <w:t xml:space="preserve"> </w:t>
      </w:r>
      <w:r>
        <w:rPr>
          <w:color w:val="333333"/>
        </w:rPr>
        <w:t>进程是拥有资源的一个独立单位，线程不拥有系统资源，但是</w:t>
      </w:r>
      <w:r>
        <w:rPr>
          <w:color w:val="333333"/>
          <w:spacing w:val="9"/>
        </w:rPr>
        <w:t xml:space="preserve"> </w:t>
      </w:r>
      <w:r>
        <w:rPr>
          <w:color w:val="333333"/>
        </w:rPr>
        <w:t>可以访问隶属于进程的资</w:t>
      </w:r>
      <w:r>
        <w:rPr>
          <w:color w:val="333333"/>
          <w:spacing w:val="-48"/>
        </w:rPr>
        <w:t xml:space="preserve"> </w:t>
      </w:r>
      <w:r>
        <w:rPr>
          <w:color w:val="333333"/>
          <w:w w:val="105"/>
        </w:rPr>
        <w:t>源。</w:t>
      </w:r>
    </w:p>
    <w:p>
      <w:pPr>
        <w:pStyle w:val="4"/>
        <w:spacing w:before="107" w:line="316" w:lineRule="exact"/>
        <w:ind w:left="560" w:right="100" w:hanging="215"/>
        <w:jc w:val="left"/>
      </w:pPr>
      <w:r>
        <w:rPr>
          <w:rFonts w:hint="default" w:ascii="Noto Sans" w:hAnsi="Noto Sans" w:eastAsia="Noto Sans" w:cs="Noto Sans"/>
          <w:color w:val="333333"/>
        </w:rPr>
        <w:t>4.</w:t>
      </w:r>
      <w:r>
        <w:rPr>
          <w:rFonts w:hint="default" w:ascii="Noto Sans" w:hAnsi="Noto Sans" w:eastAsia="Noto Sans" w:cs="Noto Sans"/>
          <w:color w:val="333333"/>
          <w:spacing w:val="49"/>
        </w:rPr>
        <w:t xml:space="preserve"> </w:t>
      </w:r>
      <w:r>
        <w:rPr>
          <w:color w:val="333333"/>
        </w:rPr>
        <w:t>系统开销：</w:t>
      </w:r>
      <w:r>
        <w:rPr>
          <w:color w:val="333333"/>
          <w:spacing w:val="41"/>
        </w:rPr>
        <w:t xml:space="preserve"> </w:t>
      </w:r>
      <w:r>
        <w:rPr>
          <w:color w:val="333333"/>
        </w:rPr>
        <w:t>创建或撤销进程时，系统都要为之分配或回收系统资源，如内</w:t>
      </w:r>
      <w:r>
        <w:rPr>
          <w:color w:val="333333"/>
          <w:spacing w:val="41"/>
        </w:rPr>
        <w:t xml:space="preserve"> </w:t>
      </w:r>
      <w:r>
        <w:rPr>
          <w:color w:val="333333"/>
        </w:rPr>
        <w:t>存空间，</w:t>
      </w:r>
      <w:r>
        <w:rPr>
          <w:rFonts w:hint="default" w:ascii="Noto Sans" w:hAnsi="Noto Sans" w:eastAsia="Noto Sans" w:cs="Noto Sans"/>
          <w:color w:val="333333"/>
        </w:rPr>
        <w:t>I/O</w:t>
      </w:r>
      <w:r>
        <w:rPr>
          <w:rFonts w:hint="default" w:ascii="Noto Sans" w:hAnsi="Noto Sans" w:eastAsia="Noto Sans" w:cs="Noto Sans"/>
          <w:color w:val="333333"/>
          <w:spacing w:val="49"/>
        </w:rPr>
        <w:t xml:space="preserve"> </w:t>
      </w:r>
      <w:r>
        <w:rPr>
          <w:color w:val="333333"/>
        </w:rPr>
        <w:t>设备等，</w:t>
      </w:r>
      <w:r>
        <w:rPr>
          <w:rFonts w:hint="default" w:ascii="Noto Sans" w:hAnsi="Noto Sans" w:eastAsia="Noto Sans" w:cs="Noto Sans"/>
          <w:color w:val="333333"/>
        </w:rPr>
        <w:t>OS</w:t>
      </w:r>
      <w:r>
        <w:rPr>
          <w:rFonts w:hint="default" w:ascii="Noto Sans" w:hAnsi="Noto Sans" w:eastAsia="Noto Sans" w:cs="Noto Sans"/>
          <w:color w:val="333333"/>
          <w:spacing w:val="-44"/>
        </w:rPr>
        <w:t xml:space="preserve"> </w:t>
      </w:r>
      <w:r>
        <w:rPr>
          <w:color w:val="333333"/>
        </w:rPr>
        <w:t xml:space="preserve">所付出的开销显著大于在创建或撤销线程时的开   </w:t>
      </w:r>
      <w:r>
        <w:rPr>
          <w:color w:val="333333"/>
          <w:spacing w:val="35"/>
        </w:rPr>
        <w:t xml:space="preserve"> </w:t>
      </w:r>
      <w:r>
        <w:rPr>
          <w:color w:val="333333"/>
        </w:rPr>
        <w:t>销，进程切换的开销也远大于线程切换的开销。</w:t>
      </w:r>
    </w:p>
    <w:p>
      <w:pPr>
        <w:pStyle w:val="3"/>
        <w:tabs>
          <w:tab w:val="left" w:pos="9049"/>
        </w:tabs>
        <w:spacing w:before="38" w:line="240" w:lineRule="auto"/>
        <w:ind w:right="217"/>
        <w:jc w:val="left"/>
        <w:rPr>
          <w:b w:val="0"/>
          <w:bCs w:val="0"/>
        </w:rPr>
      </w:pPr>
      <w:bookmarkStart w:id="298" w:name="协程与线程的区别？ "/>
      <w:bookmarkEnd w:id="298"/>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协程与线程的区别？</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15"/>
        </w:rPr>
        <w:t xml:space="preserve"> </w:t>
      </w:r>
      <w:r>
        <w:rPr>
          <w:color w:val="333333"/>
        </w:rPr>
        <w:t>线程和进程都是同步机制，而协程是异步机制。</w:t>
      </w:r>
    </w:p>
    <w:p>
      <w:pPr>
        <w:pStyle w:val="4"/>
        <w:spacing w:before="96" w:line="316" w:lineRule="exact"/>
        <w:ind w:left="560" w:right="217" w:hanging="215"/>
        <w:jc w:val="left"/>
      </w:pPr>
      <w:r>
        <w:rPr>
          <w:rFonts w:hint="default" w:ascii="Noto Sans" w:hAnsi="Noto Sans" w:eastAsia="Noto Sans" w:cs="Noto Sans"/>
          <w:color w:val="333333"/>
        </w:rPr>
        <w:t xml:space="preserve">2. </w:t>
      </w:r>
      <w:r>
        <w:rPr>
          <w:color w:val="333333"/>
        </w:rPr>
        <w:t>线程是抢占式，而协程是非抢占式的。需要用户释放使用权切换到其他协 程，因此同一时间其实只</w:t>
      </w:r>
      <w:r>
        <w:rPr>
          <w:color w:val="333333"/>
          <w:spacing w:val="-50"/>
        </w:rPr>
        <w:t xml:space="preserve"> </w:t>
      </w:r>
      <w:r>
        <w:rPr>
          <w:color w:val="333333"/>
          <w:w w:val="105"/>
        </w:rPr>
        <w:t>有一个协程拥有运行权，相当于单线程的能力。</w:t>
      </w:r>
    </w:p>
    <w:p>
      <w:pPr>
        <w:pStyle w:val="4"/>
        <w:spacing w:before="78" w:line="240" w:lineRule="auto"/>
        <w:ind w:left="345" w:right="217"/>
        <w:jc w:val="left"/>
      </w:pPr>
      <w:r>
        <w:rPr>
          <w:rFonts w:hint="default" w:ascii="Noto Sans" w:hAnsi="Noto Sans" w:eastAsia="Noto Sans" w:cs="Noto Sans"/>
          <w:color w:val="333333"/>
        </w:rPr>
        <w:t xml:space="preserve">3.  </w:t>
      </w:r>
      <w:r>
        <w:rPr>
          <w:rFonts w:hint="default" w:ascii="Noto Sans" w:hAnsi="Noto Sans" w:eastAsia="Noto Sans" w:cs="Noto Sans"/>
          <w:color w:val="333333"/>
          <w:spacing w:val="35"/>
        </w:rPr>
        <w:t xml:space="preserve"> </w:t>
      </w:r>
      <w:r>
        <w:rPr>
          <w:color w:val="333333"/>
        </w:rPr>
        <w:t>一个线程可以有多个协程，一个进程也可以有多个协程。</w:t>
      </w:r>
    </w:p>
    <w:p>
      <w:pPr>
        <w:pStyle w:val="4"/>
        <w:spacing w:before="90" w:line="223" w:lineRule="auto"/>
        <w:ind w:left="560" w:right="118" w:hanging="215"/>
        <w:jc w:val="both"/>
      </w:pPr>
      <w:r>
        <w:rPr>
          <w:rFonts w:hint="default" w:ascii="Noto Sans" w:hAnsi="Noto Sans" w:eastAsia="Noto Sans" w:cs="Noto Sans"/>
          <w:color w:val="333333"/>
        </w:rPr>
        <w:t>4.</w:t>
      </w:r>
      <w:r>
        <w:rPr>
          <w:rFonts w:hint="default" w:ascii="Noto Sans" w:hAnsi="Noto Sans" w:eastAsia="Noto Sans" w:cs="Noto Sans"/>
          <w:color w:val="333333"/>
          <w:spacing w:val="22"/>
        </w:rPr>
        <w:t xml:space="preserve"> </w:t>
      </w:r>
      <w:r>
        <w:rPr>
          <w:color w:val="333333"/>
        </w:rPr>
        <w:t>协程不被操作系统内核管理，而完全是由程序控制。线程是被分割的</w:t>
      </w:r>
      <w:r>
        <w:rPr>
          <w:color w:val="333333"/>
          <w:spacing w:val="8"/>
        </w:rPr>
        <w:t xml:space="preserve"> </w:t>
      </w:r>
      <w:r>
        <w:rPr>
          <w:rFonts w:hint="default" w:ascii="Noto Sans" w:hAnsi="Noto Sans" w:eastAsia="Noto Sans" w:cs="Noto Sans"/>
          <w:color w:val="333333"/>
        </w:rPr>
        <w:t>CPU</w:t>
      </w:r>
      <w:r>
        <w:rPr>
          <w:rFonts w:hint="default" w:ascii="Noto Sans" w:hAnsi="Noto Sans" w:eastAsia="Noto Sans" w:cs="Noto Sans"/>
          <w:color w:val="333333"/>
          <w:spacing w:val="22"/>
        </w:rPr>
        <w:t xml:space="preserve"> </w:t>
      </w:r>
      <w:r>
        <w:rPr>
          <w:color w:val="333333"/>
        </w:rPr>
        <w:t>资源，协程是组织好的代</w:t>
      </w:r>
      <w:r>
        <w:rPr>
          <w:color w:val="333333"/>
          <w:spacing w:val="-49"/>
        </w:rPr>
        <w:t xml:space="preserve"> </w:t>
      </w:r>
      <w:r>
        <w:rPr>
          <w:color w:val="333333"/>
        </w:rPr>
        <w:t>码流程，线程是协程的资源。但协程不会直接使</w:t>
      </w:r>
      <w:r>
        <w:rPr>
          <w:color w:val="333333"/>
          <w:spacing w:val="49"/>
        </w:rPr>
        <w:t xml:space="preserve"> </w:t>
      </w:r>
      <w:r>
        <w:rPr>
          <w:color w:val="333333"/>
        </w:rPr>
        <w:t>用线程，协程直接利用的是执行器关联任意线程或</w:t>
      </w:r>
      <w:r>
        <w:rPr>
          <w:color w:val="333333"/>
          <w:w w:val="102"/>
        </w:rPr>
        <w:t xml:space="preserve"> </w:t>
      </w:r>
      <w:r>
        <w:rPr>
          <w:color w:val="333333"/>
          <w:w w:val="105"/>
        </w:rPr>
        <w:t>线程池。</w:t>
      </w:r>
    </w:p>
    <w:p>
      <w:pPr>
        <w:pStyle w:val="4"/>
        <w:spacing w:before="95" w:line="240" w:lineRule="auto"/>
        <w:ind w:left="345" w:right="217"/>
        <w:jc w:val="left"/>
      </w:pPr>
      <w:r>
        <w:rPr>
          <w:rFonts w:hint="default" w:ascii="Noto Sans" w:hAnsi="Noto Sans" w:eastAsia="Noto Sans" w:cs="Noto Sans"/>
          <w:color w:val="333333"/>
        </w:rPr>
        <w:t xml:space="preserve">5. </w:t>
      </w:r>
      <w:r>
        <w:rPr>
          <w:rFonts w:hint="default" w:ascii="Noto Sans" w:hAnsi="Noto Sans" w:eastAsia="Noto Sans" w:cs="Noto Sans"/>
          <w:color w:val="333333"/>
          <w:spacing w:val="34"/>
        </w:rPr>
        <w:t xml:space="preserve"> </w:t>
      </w:r>
      <w:r>
        <w:rPr>
          <w:color w:val="333333"/>
        </w:rPr>
        <w:t>协程能保留上一次调用时的状态。</w:t>
      </w:r>
    </w:p>
    <w:p>
      <w:pPr>
        <w:pStyle w:val="3"/>
        <w:tabs>
          <w:tab w:val="left" w:pos="9049"/>
        </w:tabs>
        <w:spacing w:before="61" w:line="240" w:lineRule="auto"/>
        <w:ind w:right="217"/>
        <w:jc w:val="left"/>
        <w:rPr>
          <w:b w:val="0"/>
          <w:bCs w:val="0"/>
        </w:rPr>
      </w:pPr>
      <w:bookmarkStart w:id="299" w:name="并发和并行有什么区别？ "/>
      <w:bookmarkEnd w:id="299"/>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并发和并行有什么区别？</w:t>
      </w:r>
      <w:r>
        <w:rPr>
          <w:color w:val="333333"/>
          <w:u w:val="single" w:color="EDEDED"/>
        </w:rPr>
        <w:tab/>
      </w:r>
    </w:p>
    <w:p>
      <w:pPr>
        <w:pStyle w:val="4"/>
        <w:spacing w:before="168" w:line="316" w:lineRule="exact"/>
        <w:ind w:right="188"/>
        <w:jc w:val="both"/>
      </w:pPr>
      <w:r>
        <w:rPr>
          <w:color w:val="333333"/>
        </w:rPr>
        <w:t>并发就是在一段时间内，多个任务都会被处理；但在某一时刻，只有一个任务 在执行。单核处理器可以</w:t>
      </w:r>
      <w:r>
        <w:rPr>
          <w:color w:val="333333"/>
          <w:spacing w:val="50"/>
        </w:rPr>
        <w:t xml:space="preserve"> </w:t>
      </w:r>
      <w:r>
        <w:rPr>
          <w:color w:val="333333"/>
          <w:w w:val="105"/>
        </w:rPr>
        <w:t>做到并发。比如有两个进程</w:t>
      </w:r>
      <w:r>
        <w:rPr>
          <w:color w:val="333333"/>
          <w:spacing w:val="-33"/>
          <w:w w:val="105"/>
        </w:rPr>
        <w:t xml:space="preserve"> </w:t>
      </w:r>
      <w:r>
        <w:rPr>
          <w:rFonts w:hint="default" w:ascii="Noto Sans" w:hAnsi="Noto Sans" w:eastAsia="Noto Sans" w:cs="Noto Sans"/>
          <w:color w:val="333333"/>
          <w:w w:val="105"/>
        </w:rPr>
        <w:t>A</w:t>
      </w:r>
      <w:r>
        <w:rPr>
          <w:rFonts w:hint="default" w:ascii="Noto Sans" w:hAnsi="Noto Sans" w:eastAsia="Noto Sans" w:cs="Noto Sans"/>
          <w:color w:val="333333"/>
          <w:spacing w:val="-25"/>
          <w:w w:val="105"/>
        </w:rPr>
        <w:t xml:space="preserve"> </w:t>
      </w:r>
      <w:r>
        <w:rPr>
          <w:color w:val="333333"/>
          <w:w w:val="105"/>
        </w:rPr>
        <w:t>和</w:t>
      </w:r>
      <w:r>
        <w:rPr>
          <w:color w:val="333333"/>
          <w:spacing w:val="-33"/>
          <w:w w:val="105"/>
        </w:rPr>
        <w:t xml:space="preserve"> </w:t>
      </w:r>
      <w:r>
        <w:rPr>
          <w:rFonts w:hint="default" w:ascii="Noto Sans" w:hAnsi="Noto Sans" w:eastAsia="Noto Sans" w:cs="Noto Sans"/>
          <w:color w:val="333333"/>
          <w:w w:val="105"/>
        </w:rPr>
        <w:t>B</w:t>
      </w:r>
      <w:r>
        <w:rPr>
          <w:color w:val="333333"/>
          <w:w w:val="105"/>
        </w:rPr>
        <w:t>，</w:t>
      </w:r>
      <w:r>
        <w:rPr>
          <w:rFonts w:hint="default" w:ascii="Noto Sans" w:hAnsi="Noto Sans" w:eastAsia="Noto Sans" w:cs="Noto Sans"/>
          <w:color w:val="333333"/>
          <w:w w:val="105"/>
        </w:rPr>
        <w:t>A</w:t>
      </w:r>
      <w:r>
        <w:rPr>
          <w:rFonts w:hint="default" w:ascii="Noto Sans" w:hAnsi="Noto Sans" w:eastAsia="Noto Sans" w:cs="Noto Sans"/>
          <w:color w:val="333333"/>
          <w:spacing w:val="-25"/>
          <w:w w:val="105"/>
        </w:rPr>
        <w:t xml:space="preserve"> </w:t>
      </w:r>
      <w:r>
        <w:rPr>
          <w:color w:val="333333"/>
          <w:w w:val="105"/>
        </w:rPr>
        <w:t>运行一个时间</w:t>
      </w:r>
      <w:r>
        <w:rPr>
          <w:color w:val="333333"/>
          <w:spacing w:val="-33"/>
          <w:w w:val="105"/>
        </w:rPr>
        <w:t xml:space="preserve"> </w:t>
      </w:r>
      <w:r>
        <w:rPr>
          <w:rFonts w:hint="default" w:ascii="Noto Sans" w:hAnsi="Noto Sans" w:eastAsia="Noto Sans" w:cs="Noto Sans"/>
          <w:color w:val="333333"/>
          <w:w w:val="105"/>
        </w:rPr>
        <w:t>98</w:t>
      </w:r>
      <w:r>
        <w:rPr>
          <w:rFonts w:hint="default" w:ascii="Noto Sans" w:hAnsi="Noto Sans" w:eastAsia="Noto Sans" w:cs="Noto Sans"/>
          <w:color w:val="333333"/>
          <w:spacing w:val="-25"/>
          <w:w w:val="105"/>
        </w:rPr>
        <w:t xml:space="preserve"> </w:t>
      </w:r>
      <w:r>
        <w:rPr>
          <w:color w:val="333333"/>
          <w:w w:val="105"/>
        </w:rPr>
        <w:t>片之后，切换到</w:t>
      </w:r>
      <w:r>
        <w:rPr>
          <w:color w:val="333333"/>
          <w:spacing w:val="-33"/>
          <w:w w:val="105"/>
        </w:rPr>
        <w:t xml:space="preserve"> </w:t>
      </w:r>
      <w:r>
        <w:rPr>
          <w:rFonts w:hint="default" w:ascii="Noto Sans" w:hAnsi="Noto Sans" w:eastAsia="Noto Sans" w:cs="Noto Sans"/>
          <w:color w:val="333333"/>
          <w:w w:val="105"/>
        </w:rPr>
        <w:t>B</w:t>
      </w:r>
      <w:r>
        <w:rPr>
          <w:color w:val="333333"/>
          <w:w w:val="105"/>
        </w:rPr>
        <w:t>，</w:t>
      </w:r>
      <w:r>
        <w:rPr>
          <w:rFonts w:hint="default" w:ascii="Noto Sans" w:hAnsi="Noto Sans" w:eastAsia="Noto Sans" w:cs="Noto Sans"/>
          <w:color w:val="333333"/>
          <w:w w:val="105"/>
        </w:rPr>
        <w:t>B</w:t>
      </w:r>
      <w:r>
        <w:rPr>
          <w:rFonts w:hint="default" w:ascii="Noto Sans" w:hAnsi="Noto Sans" w:eastAsia="Noto Sans" w:cs="Noto Sans"/>
          <w:color w:val="333333"/>
          <w:spacing w:val="-25"/>
          <w:w w:val="105"/>
        </w:rPr>
        <w:t xml:space="preserve"> </w:t>
      </w:r>
      <w:r>
        <w:rPr>
          <w:color w:val="333333"/>
          <w:w w:val="105"/>
        </w:rPr>
        <w:t>运行一个时间片之后又切</w:t>
      </w:r>
      <w:r>
        <w:rPr>
          <w:color w:val="333333"/>
          <w:w w:val="102"/>
        </w:rPr>
        <w:t xml:space="preserve"> </w:t>
      </w:r>
      <w:r>
        <w:rPr>
          <w:color w:val="333333"/>
        </w:rPr>
        <w:t xml:space="preserve">换到 </w:t>
      </w:r>
      <w:r>
        <w:rPr>
          <w:rFonts w:hint="default" w:ascii="Noto Sans" w:hAnsi="Noto Sans" w:eastAsia="Noto Sans" w:cs="Noto Sans"/>
          <w:color w:val="333333"/>
        </w:rPr>
        <w:t>A</w:t>
      </w:r>
      <w:r>
        <w:rPr>
          <w:color w:val="333333"/>
        </w:rPr>
        <w:t>。因为切换速度足够 快，所以宏观上表现为在一段时间内能同时运行多个程序。 并行就是在同一</w:t>
      </w:r>
      <w:r>
        <w:rPr>
          <w:color w:val="333333"/>
          <w:spacing w:val="-21"/>
        </w:rPr>
        <w:t xml:space="preserve"> </w:t>
      </w:r>
      <w:r>
        <w:rPr>
          <w:color w:val="333333"/>
        </w:rPr>
        <w:t>时刻，有多个任务在执行。这个需要多核处理器才能完成，在 微观上就能同时执行多条指令，不同的程</w:t>
      </w:r>
      <w:r>
        <w:rPr>
          <w:color w:val="333333"/>
          <w:spacing w:val="50"/>
        </w:rPr>
        <w:t xml:space="preserve"> </w:t>
      </w:r>
      <w:r>
        <w:rPr>
          <w:color w:val="333333"/>
        </w:rPr>
        <w:t xml:space="preserve">序被放到不同的处理器上运行，这个  </w:t>
      </w:r>
      <w:r>
        <w:rPr>
          <w:color w:val="333333"/>
          <w:spacing w:val="31"/>
        </w:rPr>
        <w:t xml:space="preserve"> </w:t>
      </w:r>
      <w:r>
        <w:rPr>
          <w:color w:val="333333"/>
        </w:rPr>
        <w:t>是物理上的多个进程同时进行。</w:t>
      </w:r>
    </w:p>
    <w:p>
      <w:pPr>
        <w:spacing w:after="0" w:line="316" w:lineRule="exact"/>
        <w:jc w:val="both"/>
        <w:sectPr>
          <w:pgSz w:w="11900" w:h="16840"/>
          <w:pgMar w:top="520" w:right="1360" w:bottom="280" w:left="1380" w:header="720" w:footer="720" w:gutter="0"/>
          <w:cols w:space="720" w:num="1"/>
        </w:sectPr>
      </w:pPr>
    </w:p>
    <w:p>
      <w:pPr>
        <w:pStyle w:val="3"/>
        <w:tabs>
          <w:tab w:val="left" w:pos="9049"/>
        </w:tabs>
        <w:spacing w:line="440" w:lineRule="exact"/>
        <w:ind w:right="217"/>
        <w:jc w:val="left"/>
        <w:rPr>
          <w:b w:val="0"/>
          <w:bCs w:val="0"/>
        </w:rPr>
      </w:pPr>
      <w:bookmarkStart w:id="300" w:name="进程与线程的切换流程  "/>
      <w:bookmarkEnd w:id="300"/>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进程与线程的切换流程</w:t>
      </w:r>
      <w:r>
        <w:rPr>
          <w:color w:val="333333"/>
          <w:u w:val="single" w:color="EDEDED"/>
        </w:rPr>
        <w:tab/>
      </w:r>
    </w:p>
    <w:p>
      <w:pPr>
        <w:pStyle w:val="4"/>
        <w:spacing w:before="157" w:line="240" w:lineRule="auto"/>
        <w:ind w:left="160" w:right="217"/>
        <w:jc w:val="left"/>
      </w:pPr>
      <w:r>
        <w:rPr>
          <w:color w:val="333333"/>
          <w:w w:val="105"/>
        </w:rPr>
        <w:t>进程切换分两步：</w:t>
      </w:r>
    </w:p>
    <w:p>
      <w:pPr>
        <w:pStyle w:val="4"/>
        <w:spacing w:before="162" w:line="316" w:lineRule="exact"/>
        <w:ind w:left="560" w:right="161" w:hanging="215"/>
        <w:jc w:val="both"/>
      </w:pPr>
      <w:r>
        <w:rPr>
          <w:rFonts w:hint="default" w:ascii="Noto Sans" w:hAnsi="Noto Sans" w:eastAsia="Noto Sans" w:cs="Noto Sans"/>
          <w:color w:val="333333"/>
        </w:rPr>
        <w:t xml:space="preserve">1. </w:t>
      </w:r>
      <w:r>
        <w:rPr>
          <w:color w:val="333333"/>
        </w:rPr>
        <w:t>切换页表以使用新的地址空间，一旦去切换上下文，处理器中所有已经缓存 的内存地址一瞬间都作</w:t>
      </w:r>
      <w:r>
        <w:rPr>
          <w:color w:val="333333"/>
          <w:spacing w:val="-50"/>
        </w:rPr>
        <w:t xml:space="preserve"> </w:t>
      </w:r>
      <w:r>
        <w:rPr>
          <w:color w:val="333333"/>
          <w:w w:val="105"/>
        </w:rPr>
        <w:t>废了。</w:t>
      </w:r>
    </w:p>
    <w:p>
      <w:pPr>
        <w:pStyle w:val="4"/>
        <w:spacing w:before="89" w:line="316" w:lineRule="exact"/>
        <w:ind w:left="560" w:right="125" w:hanging="215"/>
        <w:jc w:val="both"/>
      </w:pPr>
      <w:r>
        <w:rPr>
          <w:rFonts w:hint="default" w:ascii="Noto Sans" w:hAnsi="Noto Sans" w:eastAsia="Noto Sans" w:cs="Noto Sans"/>
          <w:color w:val="333333"/>
        </w:rPr>
        <w:t xml:space="preserve">2. </w:t>
      </w:r>
      <w:r>
        <w:rPr>
          <w:color w:val="333333"/>
        </w:rPr>
        <w:t xml:space="preserve">切换内核栈和硬件上下文。 对于 </w:t>
      </w:r>
      <w:r>
        <w:rPr>
          <w:rFonts w:hint="default" w:ascii="Noto Sans" w:hAnsi="Noto Sans" w:eastAsia="Noto Sans" w:cs="Noto Sans"/>
          <w:color w:val="333333"/>
        </w:rPr>
        <w:t xml:space="preserve">linux </w:t>
      </w:r>
      <w:r>
        <w:rPr>
          <w:color w:val="333333"/>
        </w:rPr>
        <w:t>来说，线程和进程的最大区别就在于地址空间，对于线程切</w:t>
      </w:r>
      <w:r>
        <w:rPr>
          <w:color w:val="333333"/>
          <w:spacing w:val="49"/>
        </w:rPr>
        <w:t xml:space="preserve"> </w:t>
      </w:r>
      <w:r>
        <w:rPr>
          <w:color w:val="333333"/>
        </w:rPr>
        <w:t xml:space="preserve">换，第 </w:t>
      </w:r>
      <w:r>
        <w:rPr>
          <w:rFonts w:hint="default" w:ascii="Noto Sans" w:hAnsi="Noto Sans" w:eastAsia="Noto Sans" w:cs="Noto Sans"/>
          <w:color w:val="333333"/>
        </w:rPr>
        <w:t xml:space="preserve">1 </w:t>
      </w:r>
      <w:r>
        <w:rPr>
          <w:color w:val="333333"/>
        </w:rPr>
        <w:t xml:space="preserve">步是不需要做的，第 </w:t>
      </w:r>
      <w:r>
        <w:rPr>
          <w:rFonts w:hint="default" w:ascii="Noto Sans" w:hAnsi="Noto Sans" w:eastAsia="Noto Sans" w:cs="Noto Sans"/>
          <w:color w:val="333333"/>
        </w:rPr>
        <w:t xml:space="preserve">2 </w:t>
      </w:r>
      <w:r>
        <w:rPr>
          <w:color w:val="333333"/>
        </w:rPr>
        <w:t>步是进程和线程切换都要做的。</w:t>
      </w:r>
      <w:r>
        <w:rPr>
          <w:color w:val="333333"/>
          <w:spacing w:val="-14"/>
        </w:rPr>
        <w:t xml:space="preserve"> </w:t>
      </w:r>
      <w:r>
        <w:rPr>
          <w:color w:val="333333"/>
        </w:rPr>
        <w:t>因为每个进程都有自己的虚拟地址</w:t>
      </w:r>
      <w:r>
        <w:rPr>
          <w:color w:val="333333"/>
          <w:w w:val="102"/>
        </w:rPr>
        <w:t xml:space="preserve"> </w:t>
      </w:r>
      <w:r>
        <w:rPr>
          <w:color w:val="333333"/>
        </w:rPr>
        <w:t>空间，而线程是共享所在进程的虚拟地址空</w:t>
      </w:r>
      <w:r>
        <w:rPr>
          <w:color w:val="333333"/>
          <w:spacing w:val="1"/>
        </w:rPr>
        <w:t xml:space="preserve"> </w:t>
      </w:r>
      <w:r>
        <w:rPr>
          <w:color w:val="333333"/>
        </w:rPr>
        <w:t>间的，因此同一个进程中的线程进行线程切换时不涉及</w:t>
      </w:r>
      <w:r>
        <w:rPr>
          <w:color w:val="333333"/>
          <w:w w:val="102"/>
        </w:rPr>
        <w:t xml:space="preserve"> </w:t>
      </w:r>
      <w:r>
        <w:rPr>
          <w:color w:val="333333"/>
          <w:w w:val="105"/>
        </w:rPr>
        <w:t>虚拟地址空间的转换</w:t>
      </w:r>
    </w:p>
    <w:p>
      <w:pPr>
        <w:pStyle w:val="3"/>
        <w:tabs>
          <w:tab w:val="left" w:pos="9049"/>
        </w:tabs>
        <w:spacing w:before="38" w:line="240" w:lineRule="auto"/>
        <w:ind w:right="217"/>
        <w:jc w:val="left"/>
        <w:rPr>
          <w:b w:val="0"/>
          <w:bCs w:val="0"/>
        </w:rPr>
      </w:pPr>
      <w:bookmarkStart w:id="301" w:name="为什么虚拟地址空间切换会比较耗时？  "/>
      <w:bookmarkEnd w:id="301"/>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为什么虚拟地址空间切换会比较耗时？</w:t>
      </w:r>
      <w:r>
        <w:rPr>
          <w:color w:val="333333"/>
          <w:u w:val="single" w:color="EDEDED"/>
        </w:rPr>
        <w:tab/>
      </w:r>
    </w:p>
    <w:p>
      <w:pPr>
        <w:pStyle w:val="4"/>
        <w:spacing w:before="183" w:line="316" w:lineRule="exact"/>
        <w:ind w:right="217" w:firstLine="50"/>
        <w:jc w:val="left"/>
        <w:rPr>
          <w:rFonts w:hint="default" w:ascii="Noto Sans" w:hAnsi="Noto Sans" w:eastAsia="Noto Sans" w:cs="Noto Sans"/>
        </w:rPr>
      </w:pPr>
      <w:r>
        <w:rPr>
          <w:color w:val="333333"/>
        </w:rPr>
        <w:t>进程都有自己的虚拟地址空间，把虚拟地址转换为物理地址需要查找页表，页</w:t>
      </w:r>
      <w:r>
        <w:rPr>
          <w:color w:val="333333"/>
          <w:spacing w:val="25"/>
        </w:rPr>
        <w:t xml:space="preserve"> </w:t>
      </w:r>
      <w:r>
        <w:rPr>
          <w:color w:val="333333"/>
        </w:rPr>
        <w:t>表查找是一个很慢的过</w:t>
      </w:r>
      <w:r>
        <w:rPr>
          <w:color w:val="333333"/>
          <w:w w:val="102"/>
        </w:rPr>
        <w:t xml:space="preserve"> </w:t>
      </w:r>
      <w:r>
        <w:rPr>
          <w:color w:val="333333"/>
        </w:rPr>
        <w:t xml:space="preserve">程，因此通常使用 </w:t>
      </w:r>
      <w:r>
        <w:rPr>
          <w:rFonts w:hint="default" w:ascii="Noto Sans" w:hAnsi="Noto Sans" w:eastAsia="Noto Sans" w:cs="Noto Sans"/>
          <w:color w:val="333333"/>
        </w:rPr>
        <w:t xml:space="preserve">Cache  </w:t>
      </w:r>
      <w:r>
        <w:rPr>
          <w:color w:val="333333"/>
        </w:rPr>
        <w:t xml:space="preserve">来缓存常用的地址映射，这样 可以加速页表查找，这个 </w:t>
      </w:r>
      <w:r>
        <w:rPr>
          <w:rFonts w:hint="default" w:ascii="Noto Sans" w:hAnsi="Noto Sans" w:eastAsia="Noto Sans" w:cs="Noto Sans"/>
          <w:color w:val="333333"/>
        </w:rPr>
        <w:t xml:space="preserve">Cache  </w:t>
      </w:r>
      <w:r>
        <w:rPr>
          <w:color w:val="333333"/>
        </w:rPr>
        <w:t xml:space="preserve">就是 </w:t>
      </w:r>
      <w:r>
        <w:rPr>
          <w:color w:val="333333"/>
          <w:spacing w:val="21"/>
        </w:rPr>
        <w:t xml:space="preserve"> </w:t>
      </w:r>
      <w:r>
        <w:rPr>
          <w:rFonts w:hint="default" w:ascii="Noto Sans" w:hAnsi="Noto Sans" w:eastAsia="Noto Sans" w:cs="Noto Sans"/>
          <w:color w:val="333333"/>
        </w:rPr>
        <w:t>TLB</w:t>
      </w:r>
    </w:p>
    <w:p>
      <w:pPr>
        <w:pStyle w:val="4"/>
        <w:spacing w:line="225" w:lineRule="auto"/>
        <w:ind w:right="113"/>
        <w:jc w:val="left"/>
      </w:pPr>
      <w:r>
        <w:rPr>
          <w:color w:val="333333"/>
        </w:rPr>
        <w:t>（</w:t>
      </w:r>
      <w:r>
        <w:rPr>
          <w:rFonts w:hint="default" w:ascii="Noto Sans" w:hAnsi="Noto Sans" w:eastAsia="Noto Sans" w:cs="Noto Sans"/>
          <w:color w:val="333333"/>
        </w:rPr>
        <w:t>translation</w:t>
      </w:r>
      <w:r>
        <w:rPr>
          <w:rFonts w:hint="default" w:ascii="Noto Sans" w:hAnsi="Noto Sans" w:eastAsia="Noto Sans" w:cs="Noto Sans"/>
          <w:color w:val="333333"/>
          <w:spacing w:val="32"/>
        </w:rPr>
        <w:t xml:space="preserve"> </w:t>
      </w:r>
      <w:r>
        <w:rPr>
          <w:rFonts w:hint="default" w:ascii="Noto Sans" w:hAnsi="Noto Sans" w:eastAsia="Noto Sans" w:cs="Noto Sans"/>
          <w:color w:val="333333"/>
        </w:rPr>
        <w:t>Lookaside</w:t>
      </w:r>
      <w:r>
        <w:rPr>
          <w:rFonts w:hint="default" w:ascii="Noto Sans" w:hAnsi="Noto Sans" w:eastAsia="Noto Sans" w:cs="Noto Sans"/>
          <w:color w:val="333333"/>
          <w:spacing w:val="32"/>
        </w:rPr>
        <w:t xml:space="preserve"> </w:t>
      </w:r>
      <w:r>
        <w:rPr>
          <w:rFonts w:hint="default" w:ascii="Noto Sans" w:hAnsi="Noto Sans" w:eastAsia="Noto Sans" w:cs="Noto Sans"/>
          <w:color w:val="333333"/>
        </w:rPr>
        <w:t>Buffer</w:t>
      </w:r>
      <w:r>
        <w:rPr>
          <w:color w:val="333333"/>
        </w:rPr>
        <w:t>，</w:t>
      </w:r>
      <w:r>
        <w:rPr>
          <w:color w:val="333333"/>
          <w:spacing w:val="25"/>
        </w:rPr>
        <w:t xml:space="preserve"> </w:t>
      </w:r>
      <w:r>
        <w:rPr>
          <w:rFonts w:hint="default" w:ascii="Noto Sans" w:hAnsi="Noto Sans" w:eastAsia="Noto Sans" w:cs="Noto Sans"/>
          <w:color w:val="333333"/>
        </w:rPr>
        <w:t>TLB</w:t>
      </w:r>
      <w:r>
        <w:rPr>
          <w:rFonts w:hint="default" w:ascii="Noto Sans" w:hAnsi="Noto Sans" w:eastAsia="Noto Sans" w:cs="Noto Sans"/>
          <w:color w:val="333333"/>
          <w:spacing w:val="32"/>
        </w:rPr>
        <w:t xml:space="preserve"> </w:t>
      </w:r>
      <w:r>
        <w:rPr>
          <w:color w:val="333333"/>
        </w:rPr>
        <w:t>本质上就是一个</w:t>
      </w:r>
      <w:r>
        <w:rPr>
          <w:color w:val="333333"/>
          <w:spacing w:val="25"/>
        </w:rPr>
        <w:t xml:space="preserve"> </w:t>
      </w:r>
      <w:r>
        <w:rPr>
          <w:rFonts w:hint="default" w:ascii="Noto Sans" w:hAnsi="Noto Sans" w:eastAsia="Noto Sans" w:cs="Noto Sans"/>
          <w:color w:val="333333"/>
        </w:rPr>
        <w:t>Cache</w:t>
      </w:r>
      <w:r>
        <w:rPr>
          <w:color w:val="333333"/>
        </w:rPr>
        <w:t>，是用来加速页表查找的）。</w:t>
      </w:r>
      <w:r>
        <w:rPr>
          <w:color w:val="333333"/>
          <w:spacing w:val="25"/>
        </w:rPr>
        <w:t xml:space="preserve"> </w:t>
      </w:r>
      <w:r>
        <w:rPr>
          <w:color w:val="333333"/>
        </w:rPr>
        <w:t>由于每个进</w:t>
      </w:r>
      <w:r>
        <w:rPr>
          <w:color w:val="333333"/>
          <w:spacing w:val="-53"/>
        </w:rPr>
        <w:t xml:space="preserve"> </w:t>
      </w:r>
      <w:r>
        <w:rPr>
          <w:color w:val="333333"/>
        </w:rPr>
        <w:t>程都有自己的虚拟地址空间，那么显然每个进程都有自己的页表， 那么当进程切换后页表也要进行切</w:t>
      </w:r>
      <w:r>
        <w:rPr>
          <w:color w:val="333333"/>
          <w:spacing w:val="45"/>
        </w:rPr>
        <w:t xml:space="preserve"> </w:t>
      </w:r>
      <w:r>
        <w:rPr>
          <w:color w:val="333333"/>
        </w:rPr>
        <w:t xml:space="preserve">换，页表切换后 </w:t>
      </w:r>
      <w:r>
        <w:rPr>
          <w:rFonts w:hint="default" w:ascii="Noto Sans" w:hAnsi="Noto Sans" w:eastAsia="Noto Sans" w:cs="Noto Sans"/>
          <w:color w:val="333333"/>
        </w:rPr>
        <w:t xml:space="preserve">TLB </w:t>
      </w:r>
      <w:r>
        <w:rPr>
          <w:color w:val="333333"/>
        </w:rPr>
        <w:t>就失效了，</w:t>
      </w:r>
      <w:r>
        <w:rPr>
          <w:rFonts w:hint="default" w:ascii="Noto Sans" w:hAnsi="Noto Sans" w:eastAsia="Noto Sans" w:cs="Noto Sans"/>
          <w:color w:val="333333"/>
        </w:rPr>
        <w:t xml:space="preserve">Cache </w:t>
      </w:r>
      <w:r>
        <w:rPr>
          <w:color w:val="333333"/>
        </w:rPr>
        <w:t>失效 导致命中率降低，那么虚拟地址转换为物理地址就会变慢，</w:t>
      </w:r>
      <w:r>
        <w:rPr>
          <w:color w:val="333333"/>
          <w:spacing w:val="52"/>
        </w:rPr>
        <w:t xml:space="preserve"> </w:t>
      </w:r>
      <w:r>
        <w:rPr>
          <w:color w:val="333333"/>
        </w:rPr>
        <w:t>表现出来的就是程</w:t>
      </w:r>
      <w:r>
        <w:rPr>
          <w:color w:val="333333"/>
          <w:spacing w:val="47"/>
        </w:rPr>
        <w:t xml:space="preserve"> </w:t>
      </w:r>
      <w:r>
        <w:rPr>
          <w:color w:val="333333"/>
        </w:rPr>
        <w:t>序运行会变慢，而线程切换则不会导致</w:t>
      </w:r>
      <w:r>
        <w:rPr>
          <w:color w:val="333333"/>
          <w:spacing w:val="47"/>
        </w:rPr>
        <w:t xml:space="preserve"> </w:t>
      </w:r>
      <w:r>
        <w:rPr>
          <w:rFonts w:hint="default" w:ascii="Noto Sans" w:hAnsi="Noto Sans" w:eastAsia="Noto Sans" w:cs="Noto Sans"/>
          <w:color w:val="333333"/>
        </w:rPr>
        <w:t>TLB</w:t>
      </w:r>
      <w:r>
        <w:rPr>
          <w:rFonts w:hint="default" w:ascii="Noto Sans" w:hAnsi="Noto Sans" w:eastAsia="Noto Sans" w:cs="Noto Sans"/>
          <w:color w:val="333333"/>
          <w:spacing w:val="4"/>
        </w:rPr>
        <w:t xml:space="preserve"> </w:t>
      </w:r>
      <w:r>
        <w:rPr>
          <w:color w:val="333333"/>
        </w:rPr>
        <w:t>失效，因为线程无需切换地址空</w:t>
      </w:r>
      <w:r>
        <w:rPr>
          <w:color w:val="333333"/>
          <w:spacing w:val="47"/>
        </w:rPr>
        <w:t xml:space="preserve"> </w:t>
      </w:r>
      <w:r>
        <w:rPr>
          <w:color w:val="333333"/>
        </w:rPr>
        <w:t>间，因此</w:t>
      </w:r>
      <w:r>
        <w:rPr>
          <w:color w:val="333333"/>
          <w:spacing w:val="-48"/>
        </w:rPr>
        <w:t xml:space="preserve"> </w:t>
      </w:r>
      <w:r>
        <w:rPr>
          <w:color w:val="333333"/>
        </w:rPr>
        <w:t>我们通常说线程切换要比较进程切换块，原因就在这里</w:t>
      </w:r>
    </w:p>
    <w:p>
      <w:pPr>
        <w:pStyle w:val="3"/>
        <w:tabs>
          <w:tab w:val="left" w:pos="9049"/>
        </w:tabs>
        <w:spacing w:before="70" w:line="240" w:lineRule="auto"/>
        <w:ind w:right="217"/>
        <w:jc w:val="left"/>
        <w:rPr>
          <w:b w:val="0"/>
          <w:bCs w:val="0"/>
        </w:rPr>
      </w:pPr>
      <w:bookmarkStart w:id="302" w:name="进程间通信方式有哪些？  "/>
      <w:bookmarkEnd w:id="30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进程间通信方式有哪些？</w:t>
      </w:r>
      <w:r>
        <w:rPr>
          <w:color w:val="333333"/>
          <w:u w:val="single" w:color="EDEDED"/>
        </w:rPr>
        <w:tab/>
      </w:r>
    </w:p>
    <w:p>
      <w:pPr>
        <w:pStyle w:val="4"/>
        <w:spacing w:before="174" w:line="225" w:lineRule="auto"/>
        <w:ind w:left="560" w:right="110" w:hanging="215"/>
        <w:jc w:val="both"/>
      </w:pPr>
      <w:r>
        <w:rPr>
          <w:rFonts w:hint="default" w:ascii="Noto Sans" w:hAnsi="Noto Sans" w:eastAsia="Noto Sans" w:cs="Noto Sans"/>
          <w:color w:val="333333"/>
        </w:rPr>
        <w:t xml:space="preserve">1. </w:t>
      </w:r>
      <w:r>
        <w:rPr>
          <w:color w:val="333333"/>
        </w:rPr>
        <w:t>管道：管道这种通讯方式有两种限制，一是半双工的通信，数据只能单向流 动，二是只能在具有亲</w:t>
      </w:r>
      <w:r>
        <w:rPr>
          <w:color w:val="333333"/>
          <w:spacing w:val="55"/>
        </w:rPr>
        <w:t xml:space="preserve"> </w:t>
      </w:r>
      <w:r>
        <w:rPr>
          <w:color w:val="333333"/>
        </w:rPr>
        <w:t>缘关系的进程间使用。进程的亲缘关系通常是指父子进 程关系。</w:t>
      </w:r>
      <w:r>
        <w:rPr>
          <w:color w:val="333333"/>
          <w:spacing w:val="24"/>
        </w:rPr>
        <w:t xml:space="preserve"> </w:t>
      </w:r>
      <w:r>
        <w:rPr>
          <w:color w:val="333333"/>
        </w:rPr>
        <w:t>管道可以分为两类：匿名管道和命</w:t>
      </w:r>
      <w:r>
        <w:rPr>
          <w:color w:val="333333"/>
          <w:w w:val="102"/>
        </w:rPr>
        <w:t xml:space="preserve"> </w:t>
      </w:r>
      <w:r>
        <w:rPr>
          <w:color w:val="333333"/>
        </w:rPr>
        <w:t>名管道。匿名管道是单向的，只能在有亲缘</w:t>
      </w:r>
      <w:r>
        <w:rPr>
          <w:color w:val="333333"/>
          <w:spacing w:val="40"/>
        </w:rPr>
        <w:t xml:space="preserve"> </w:t>
      </w:r>
      <w:r>
        <w:rPr>
          <w:color w:val="333333"/>
        </w:rPr>
        <w:t>关系的进程间通信；命名管道以磁盘文件的方式存在，</w:t>
      </w:r>
      <w:r>
        <w:rPr>
          <w:color w:val="333333"/>
          <w:w w:val="102"/>
        </w:rPr>
        <w:t xml:space="preserve"> </w:t>
      </w:r>
      <w:r>
        <w:rPr>
          <w:color w:val="333333"/>
        </w:rPr>
        <w:t xml:space="preserve">可以实现本机任意两个 </w:t>
      </w:r>
      <w:r>
        <w:rPr>
          <w:color w:val="333333"/>
          <w:spacing w:val="12"/>
        </w:rPr>
        <w:t xml:space="preserve"> </w:t>
      </w:r>
      <w:r>
        <w:rPr>
          <w:color w:val="333333"/>
        </w:rPr>
        <w:t>进程通信。</w:t>
      </w:r>
    </w:p>
    <w:p>
      <w:pPr>
        <w:pStyle w:val="4"/>
        <w:spacing w:before="105" w:line="316" w:lineRule="exact"/>
        <w:ind w:left="560" w:right="161" w:hanging="215"/>
        <w:jc w:val="both"/>
      </w:pPr>
      <w:r>
        <w:rPr>
          <w:rFonts w:hint="default" w:ascii="Noto Sans" w:hAnsi="Noto Sans" w:eastAsia="Noto Sans" w:cs="Noto Sans"/>
          <w:color w:val="333333"/>
        </w:rPr>
        <w:t xml:space="preserve">2. </w:t>
      </w:r>
      <w:r>
        <w:rPr>
          <w:color w:val="333333"/>
        </w:rPr>
        <w:t>信号：信号是一种比较复杂的通信方式，信号可以在任何时候发给某一进程， 而无需知道该进程的</w:t>
      </w:r>
      <w:r>
        <w:rPr>
          <w:color w:val="333333"/>
          <w:spacing w:val="-50"/>
        </w:rPr>
        <w:t xml:space="preserve"> </w:t>
      </w:r>
      <w:r>
        <w:rPr>
          <w:color w:val="333333"/>
          <w:w w:val="105"/>
        </w:rPr>
        <w:t xml:space="preserve">状态  </w:t>
      </w:r>
      <w:r>
        <w:rPr>
          <w:rFonts w:hint="default" w:ascii="Noto Sans" w:hAnsi="Noto Sans" w:eastAsia="Noto Sans" w:cs="Noto Sans"/>
          <w:color w:val="333333"/>
          <w:w w:val="105"/>
        </w:rPr>
        <w:t>Linux</w:t>
      </w:r>
      <w:r>
        <w:rPr>
          <w:rFonts w:hint="default" w:ascii="Noto Sans" w:hAnsi="Noto Sans" w:eastAsia="Noto Sans" w:cs="Noto Sans"/>
          <w:color w:val="333333"/>
          <w:spacing w:val="-29"/>
          <w:w w:val="105"/>
        </w:rPr>
        <w:t xml:space="preserve"> </w:t>
      </w:r>
      <w:r>
        <w:rPr>
          <w:color w:val="333333"/>
          <w:w w:val="105"/>
        </w:rPr>
        <w:t>系统中常用信号：</w:t>
      </w:r>
    </w:p>
    <w:p>
      <w:pPr>
        <w:pStyle w:val="4"/>
        <w:spacing w:before="89" w:line="316" w:lineRule="exact"/>
        <w:ind w:left="1010" w:right="217"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45"/>
        </w:rPr>
        <w:t xml:space="preserve"> </w:t>
      </w:r>
      <w:r>
        <w:rPr>
          <w:rFonts w:hint="default" w:ascii="Noto Sans" w:hAnsi="Noto Sans" w:eastAsia="Noto Sans" w:cs="Noto Sans"/>
          <w:color w:val="333333"/>
        </w:rPr>
        <w:t>SIGHUP</w:t>
      </w:r>
      <w:r>
        <w:rPr>
          <w:color w:val="333333"/>
        </w:rPr>
        <w:t>：用户从终端注销，所有已启动进程都将收到该进程。系统缺省状</w:t>
      </w:r>
      <w:r>
        <w:rPr>
          <w:color w:val="333333"/>
          <w:spacing w:val="31"/>
        </w:rPr>
        <w:t xml:space="preserve"> </w:t>
      </w:r>
      <w:r>
        <w:rPr>
          <w:color w:val="333333"/>
        </w:rPr>
        <w:t>态下对该信号的处</w:t>
      </w:r>
      <w:r>
        <w:rPr>
          <w:color w:val="333333"/>
          <w:spacing w:val="-46"/>
        </w:rPr>
        <w:t xml:space="preserve"> </w:t>
      </w:r>
      <w:r>
        <w:rPr>
          <w:color w:val="333333"/>
          <w:w w:val="105"/>
        </w:rPr>
        <w:t>理是终止进程。</w:t>
      </w:r>
    </w:p>
    <w:p>
      <w:pPr>
        <w:pStyle w:val="4"/>
        <w:spacing w:before="78" w:line="240" w:lineRule="auto"/>
        <w:ind w:left="795" w:right="217"/>
        <w:jc w:val="left"/>
      </w:pPr>
      <w:r>
        <w:rPr>
          <w:rFonts w:hint="default" w:ascii="Noto Sans" w:hAnsi="Noto Sans" w:eastAsia="Noto Sans" w:cs="Noto Sans"/>
          <w:color w:val="333333"/>
        </w:rPr>
        <w:t>2.  SIGINT</w:t>
      </w:r>
      <w:r>
        <w:rPr>
          <w:color w:val="333333"/>
        </w:rPr>
        <w:t xml:space="preserve">：程序终止信号。程序运行过程中，按  </w:t>
      </w:r>
      <w:r>
        <w:rPr>
          <w:rFonts w:hint="default" w:ascii="Noto Sans" w:hAnsi="Noto Sans" w:eastAsia="Noto Sans" w:cs="Noto Sans"/>
          <w:color w:val="333333"/>
        </w:rPr>
        <w:t>Ctrl+C</w:t>
      </w:r>
      <w:r>
        <w:rPr>
          <w:rFonts w:hint="default" w:ascii="Noto Sans" w:hAnsi="Noto Sans" w:eastAsia="Noto Sans" w:cs="Noto Sans"/>
          <w:color w:val="333333"/>
          <w:spacing w:val="28"/>
        </w:rPr>
        <w:t xml:space="preserve"> </w:t>
      </w:r>
      <w:r>
        <w:rPr>
          <w:color w:val="333333"/>
        </w:rPr>
        <w:t>键将产生该信号。</w:t>
      </w:r>
    </w:p>
    <w:p>
      <w:pPr>
        <w:pStyle w:val="4"/>
        <w:spacing w:before="71" w:line="240" w:lineRule="auto"/>
        <w:ind w:left="795" w:right="217"/>
        <w:jc w:val="left"/>
      </w:pPr>
      <w:r>
        <w:rPr>
          <w:rFonts w:hint="default" w:ascii="Noto Sans" w:hAnsi="Noto Sans" w:eastAsia="Noto Sans" w:cs="Noto Sans"/>
          <w:color w:val="333333"/>
        </w:rPr>
        <w:t>3.  SIGQUIT</w:t>
      </w:r>
      <w:r>
        <w:rPr>
          <w:color w:val="333333"/>
        </w:rPr>
        <w:t xml:space="preserve">：程序退出信号。程序运行过程中，按  </w:t>
      </w:r>
      <w:r>
        <w:rPr>
          <w:rFonts w:hint="default" w:ascii="Noto Sans" w:hAnsi="Noto Sans" w:eastAsia="Noto Sans" w:cs="Noto Sans"/>
          <w:color w:val="333333"/>
        </w:rPr>
        <w:t>Ctrl+\</w:t>
      </w:r>
      <w:r>
        <w:rPr>
          <w:color w:val="333333"/>
        </w:rPr>
        <w:t>键将产生该信</w:t>
      </w:r>
      <w:r>
        <w:rPr>
          <w:color w:val="333333"/>
          <w:spacing w:val="12"/>
        </w:rPr>
        <w:t xml:space="preserve"> </w:t>
      </w:r>
      <w:r>
        <w:rPr>
          <w:color w:val="333333"/>
        </w:rPr>
        <w:t>号。</w:t>
      </w:r>
    </w:p>
    <w:p>
      <w:pPr>
        <w:pStyle w:val="8"/>
        <w:numPr>
          <w:ilvl w:val="0"/>
          <w:numId w:val="14"/>
        </w:numPr>
        <w:tabs>
          <w:tab w:val="left" w:pos="1010"/>
        </w:tabs>
        <w:spacing w:before="71" w:after="0" w:line="240" w:lineRule="auto"/>
        <w:ind w:left="1010" w:right="217" w:hanging="215"/>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 xml:space="preserve">SIGBUS  </w:t>
      </w:r>
      <w:r>
        <w:rPr>
          <w:rFonts w:hint="default" w:ascii="微软雅黑" w:hAnsi="微软雅黑" w:eastAsia="微软雅黑" w:cs="微软雅黑"/>
          <w:color w:val="333333"/>
          <w:sz w:val="19"/>
          <w:szCs w:val="19"/>
        </w:rPr>
        <w:t>和</w:t>
      </w:r>
      <w:r>
        <w:rPr>
          <w:rFonts w:hint="default" w:ascii="微软雅黑" w:hAnsi="微软雅黑" w:eastAsia="微软雅黑" w:cs="微软雅黑"/>
          <w:color w:val="333333"/>
          <w:spacing w:val="13"/>
          <w:sz w:val="19"/>
          <w:szCs w:val="19"/>
        </w:rPr>
        <w:t xml:space="preserve"> </w:t>
      </w:r>
      <w:r>
        <w:rPr>
          <w:rFonts w:hint="default" w:ascii="Noto Sans" w:hAnsi="Noto Sans" w:eastAsia="Noto Sans" w:cs="Noto Sans"/>
          <w:color w:val="333333"/>
          <w:sz w:val="19"/>
          <w:szCs w:val="19"/>
        </w:rPr>
        <w:t>SIGSEGV</w:t>
      </w:r>
      <w:r>
        <w:rPr>
          <w:rFonts w:hint="default" w:ascii="微软雅黑" w:hAnsi="微软雅黑" w:eastAsia="微软雅黑" w:cs="微软雅黑"/>
          <w:color w:val="333333"/>
          <w:sz w:val="19"/>
          <w:szCs w:val="19"/>
        </w:rPr>
        <w:t>：进程访问非法地址。</w:t>
      </w:r>
    </w:p>
    <w:p>
      <w:pPr>
        <w:pStyle w:val="4"/>
        <w:spacing w:before="71" w:line="240" w:lineRule="auto"/>
        <w:ind w:left="795" w:right="217"/>
        <w:jc w:val="left"/>
      </w:pPr>
      <w:r>
        <w:rPr>
          <w:rFonts w:hint="default" w:ascii="Noto Sans" w:hAnsi="Noto Sans" w:eastAsia="Noto Sans" w:cs="Noto Sans"/>
          <w:color w:val="333333"/>
        </w:rPr>
        <w:t xml:space="preserve">5.  </w:t>
      </w:r>
      <w:r>
        <w:rPr>
          <w:rFonts w:hint="default" w:ascii="Noto Sans" w:hAnsi="Noto Sans" w:eastAsia="Noto Sans" w:cs="Noto Sans"/>
          <w:color w:val="333333"/>
          <w:spacing w:val="28"/>
        </w:rPr>
        <w:t xml:space="preserve"> </w:t>
      </w:r>
      <w:r>
        <w:rPr>
          <w:rFonts w:hint="default" w:ascii="Noto Sans" w:hAnsi="Noto Sans" w:eastAsia="Noto Sans" w:cs="Noto Sans"/>
          <w:color w:val="333333"/>
        </w:rPr>
        <w:t>SIGFPE</w:t>
      </w:r>
      <w:r>
        <w:rPr>
          <w:color w:val="333333"/>
        </w:rPr>
        <w:t>：运算中出现致命错误，如除零操作、数据溢出等。</w:t>
      </w:r>
    </w:p>
    <w:p>
      <w:pPr>
        <w:pStyle w:val="4"/>
        <w:spacing w:before="86" w:line="240" w:lineRule="auto"/>
        <w:ind w:left="795" w:right="217"/>
        <w:jc w:val="left"/>
      </w:pPr>
      <w:r>
        <w:rPr>
          <w:rFonts w:hint="default" w:ascii="Noto Sans" w:hAnsi="Noto Sans" w:eastAsia="Noto Sans" w:cs="Noto Sans"/>
          <w:color w:val="333333"/>
          <w:w w:val="105"/>
        </w:rPr>
        <w:t>6.</w:t>
      </w:r>
      <w:r>
        <w:rPr>
          <w:rFonts w:hint="default" w:ascii="Noto Sans" w:hAnsi="Noto Sans" w:eastAsia="Noto Sans" w:cs="Noto Sans"/>
          <w:color w:val="333333"/>
          <w:spacing w:val="-35"/>
          <w:w w:val="105"/>
        </w:rPr>
        <w:t xml:space="preserve"> </w:t>
      </w:r>
      <w:r>
        <w:rPr>
          <w:rFonts w:hint="default" w:ascii="Noto Sans" w:hAnsi="Noto Sans" w:eastAsia="Noto Sans" w:cs="Noto Sans"/>
          <w:color w:val="333333"/>
          <w:w w:val="105"/>
        </w:rPr>
        <w:t>SIGKILL</w:t>
      </w:r>
      <w:r>
        <w:rPr>
          <w:color w:val="333333"/>
          <w:w w:val="105"/>
        </w:rPr>
        <w:t>：用户终止进程执行信号。</w:t>
      </w:r>
      <w:r>
        <w:rPr>
          <w:rFonts w:hint="default" w:ascii="Noto Sans" w:hAnsi="Noto Sans" w:eastAsia="Noto Sans" w:cs="Noto Sans"/>
          <w:color w:val="333333"/>
          <w:w w:val="105"/>
        </w:rPr>
        <w:t>shell</w:t>
      </w:r>
      <w:r>
        <w:rPr>
          <w:rFonts w:hint="default" w:ascii="Noto Sans" w:hAnsi="Noto Sans" w:eastAsia="Noto Sans" w:cs="Noto Sans"/>
          <w:color w:val="333333"/>
          <w:spacing w:val="-35"/>
          <w:w w:val="105"/>
        </w:rPr>
        <w:t xml:space="preserve"> </w:t>
      </w:r>
      <w:r>
        <w:rPr>
          <w:color w:val="333333"/>
          <w:w w:val="105"/>
        </w:rPr>
        <w:t>下执行</w:t>
      </w:r>
      <w:r>
        <w:rPr>
          <w:color w:val="333333"/>
          <w:spacing w:val="-42"/>
          <w:w w:val="105"/>
        </w:rPr>
        <w:t xml:space="preserve"> </w:t>
      </w:r>
      <w:r>
        <w:rPr>
          <w:rFonts w:hint="default" w:ascii="Noto Sans" w:hAnsi="Noto Sans" w:eastAsia="Noto Sans" w:cs="Noto Sans"/>
          <w:color w:val="333333"/>
          <w:w w:val="105"/>
        </w:rPr>
        <w:t>kill</w:t>
      </w:r>
      <w:r>
        <w:rPr>
          <w:rFonts w:hint="default" w:ascii="Noto Sans" w:hAnsi="Noto Sans" w:eastAsia="Noto Sans" w:cs="Noto Sans"/>
          <w:color w:val="333333"/>
          <w:spacing w:val="-35"/>
          <w:w w:val="105"/>
        </w:rPr>
        <w:t xml:space="preserve"> </w:t>
      </w:r>
      <w:r>
        <w:rPr>
          <w:rFonts w:hint="default" w:ascii="Noto Sans" w:hAnsi="Noto Sans" w:eastAsia="Noto Sans" w:cs="Noto Sans"/>
          <w:color w:val="333333"/>
          <w:w w:val="105"/>
        </w:rPr>
        <w:t>-9</w:t>
      </w:r>
      <w:r>
        <w:rPr>
          <w:rFonts w:hint="default" w:ascii="Noto Sans" w:hAnsi="Noto Sans" w:eastAsia="Noto Sans" w:cs="Noto Sans"/>
          <w:color w:val="333333"/>
          <w:spacing w:val="-35"/>
          <w:w w:val="105"/>
        </w:rPr>
        <w:t xml:space="preserve"> </w:t>
      </w:r>
      <w:r>
        <w:rPr>
          <w:color w:val="333333"/>
          <w:w w:val="105"/>
        </w:rPr>
        <w:t>发送该信号。</w:t>
      </w:r>
    </w:p>
    <w:p>
      <w:pPr>
        <w:pStyle w:val="8"/>
        <w:numPr>
          <w:ilvl w:val="0"/>
          <w:numId w:val="15"/>
        </w:numPr>
        <w:tabs>
          <w:tab w:val="left" w:pos="1010"/>
        </w:tabs>
        <w:spacing w:before="71" w:after="0" w:line="240" w:lineRule="auto"/>
        <w:ind w:left="1010" w:right="217" w:hanging="215"/>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SIGTERM</w:t>
      </w:r>
      <w:r>
        <w:rPr>
          <w:rFonts w:hint="default" w:ascii="微软雅黑" w:hAnsi="微软雅黑" w:eastAsia="微软雅黑" w:cs="微软雅黑"/>
          <w:color w:val="333333"/>
          <w:sz w:val="19"/>
          <w:szCs w:val="19"/>
        </w:rPr>
        <w:t>：结束进程信号。</w:t>
      </w:r>
      <w:r>
        <w:rPr>
          <w:rFonts w:hint="default" w:ascii="Noto Sans" w:hAnsi="Noto Sans" w:eastAsia="Noto Sans" w:cs="Noto Sans"/>
          <w:color w:val="333333"/>
          <w:sz w:val="19"/>
          <w:szCs w:val="19"/>
        </w:rPr>
        <w:t xml:space="preserve">shell </w:t>
      </w:r>
      <w:r>
        <w:rPr>
          <w:rFonts w:hint="default" w:ascii="微软雅黑" w:hAnsi="微软雅黑" w:eastAsia="微软雅黑" w:cs="微软雅黑"/>
          <w:color w:val="333333"/>
          <w:sz w:val="19"/>
          <w:szCs w:val="19"/>
        </w:rPr>
        <w:t xml:space="preserve">下执行 </w:t>
      </w:r>
      <w:r>
        <w:rPr>
          <w:rFonts w:hint="default" w:ascii="Noto Sans" w:hAnsi="Noto Sans" w:eastAsia="Noto Sans" w:cs="Noto Sans"/>
          <w:color w:val="333333"/>
          <w:sz w:val="19"/>
          <w:szCs w:val="19"/>
        </w:rPr>
        <w:t xml:space="preserve">kill </w:t>
      </w:r>
      <w:r>
        <w:rPr>
          <w:rFonts w:hint="default" w:ascii="微软雅黑" w:hAnsi="微软雅黑" w:eastAsia="微软雅黑" w:cs="微软雅黑"/>
          <w:color w:val="333333"/>
          <w:sz w:val="19"/>
          <w:szCs w:val="19"/>
        </w:rPr>
        <w:t xml:space="preserve">进程 </w:t>
      </w:r>
      <w:r>
        <w:rPr>
          <w:rFonts w:hint="default" w:ascii="Noto Sans" w:hAnsi="Noto Sans" w:eastAsia="Noto Sans" w:cs="Noto Sans"/>
          <w:color w:val="333333"/>
          <w:sz w:val="19"/>
          <w:szCs w:val="19"/>
        </w:rPr>
        <w:t xml:space="preserve">pid  </w:t>
      </w:r>
      <w:r>
        <w:rPr>
          <w:rFonts w:hint="default" w:ascii="Noto Sans" w:hAnsi="Noto Sans" w:eastAsia="Noto Sans" w:cs="Noto Sans"/>
          <w:color w:val="333333"/>
          <w:spacing w:val="9"/>
          <w:sz w:val="19"/>
          <w:szCs w:val="19"/>
        </w:rPr>
        <w:t xml:space="preserve"> </w:t>
      </w:r>
      <w:r>
        <w:rPr>
          <w:rFonts w:hint="default" w:ascii="微软雅黑" w:hAnsi="微软雅黑" w:eastAsia="微软雅黑" w:cs="微软雅黑"/>
          <w:color w:val="333333"/>
          <w:sz w:val="19"/>
          <w:szCs w:val="19"/>
        </w:rPr>
        <w:t>发送该信号。</w:t>
      </w:r>
    </w:p>
    <w:p>
      <w:pPr>
        <w:pStyle w:val="8"/>
        <w:numPr>
          <w:ilvl w:val="0"/>
          <w:numId w:val="15"/>
        </w:numPr>
        <w:tabs>
          <w:tab w:val="left" w:pos="1010"/>
        </w:tabs>
        <w:spacing w:before="71" w:after="0" w:line="240" w:lineRule="auto"/>
        <w:ind w:left="1010" w:right="217" w:hanging="215"/>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SIGALRM</w:t>
      </w:r>
      <w:r>
        <w:rPr>
          <w:rFonts w:hint="default" w:ascii="微软雅黑" w:hAnsi="微软雅黑" w:eastAsia="微软雅黑" w:cs="微软雅黑"/>
          <w:color w:val="333333"/>
          <w:sz w:val="19"/>
          <w:szCs w:val="19"/>
        </w:rPr>
        <w:t>：定时器信号。</w:t>
      </w:r>
    </w:p>
    <w:p>
      <w:pPr>
        <w:pStyle w:val="4"/>
        <w:spacing w:before="124" w:line="300" w:lineRule="exact"/>
        <w:ind w:left="1010" w:right="217" w:hanging="215"/>
        <w:jc w:val="left"/>
      </w:pPr>
      <w:r>
        <w:rPr>
          <w:rFonts w:hint="default" w:ascii="Noto Sans" w:hAnsi="Noto Sans" w:eastAsia="Noto Sans" w:cs="Noto Sans"/>
          <w:color w:val="333333"/>
        </w:rPr>
        <w:t>9.</w:t>
      </w:r>
      <w:r>
        <w:rPr>
          <w:rFonts w:hint="default" w:ascii="Noto Sans" w:hAnsi="Noto Sans" w:eastAsia="Noto Sans" w:cs="Noto Sans"/>
          <w:color w:val="333333"/>
          <w:spacing w:val="45"/>
        </w:rPr>
        <w:t xml:space="preserve"> </w:t>
      </w:r>
      <w:r>
        <w:rPr>
          <w:rFonts w:hint="default" w:ascii="Noto Sans" w:hAnsi="Noto Sans" w:eastAsia="Noto Sans" w:cs="Noto Sans"/>
          <w:color w:val="333333"/>
        </w:rPr>
        <w:t>SIGCLD</w:t>
      </w:r>
      <w:r>
        <w:rPr>
          <w:color w:val="333333"/>
        </w:rPr>
        <w:t>：子进程退出信号。如果其父进程没有忽略该信号也没有处理该信</w:t>
      </w:r>
      <w:r>
        <w:rPr>
          <w:color w:val="333333"/>
          <w:spacing w:val="31"/>
        </w:rPr>
        <w:t xml:space="preserve"> </w:t>
      </w:r>
      <w:r>
        <w:rPr>
          <w:color w:val="333333"/>
        </w:rPr>
        <w:t>号，则子进程退出</w:t>
      </w:r>
      <w:r>
        <w:rPr>
          <w:color w:val="333333"/>
          <w:spacing w:val="-47"/>
        </w:rPr>
        <w:t xml:space="preserve"> </w:t>
      </w:r>
      <w:r>
        <w:rPr>
          <w:color w:val="333333"/>
          <w:w w:val="105"/>
        </w:rPr>
        <w:t>后将形成僵尸进程</w:t>
      </w:r>
    </w:p>
    <w:p>
      <w:pPr>
        <w:pStyle w:val="4"/>
        <w:spacing w:before="101" w:line="223" w:lineRule="auto"/>
        <w:ind w:left="560" w:right="161" w:hanging="215"/>
        <w:jc w:val="both"/>
      </w:pPr>
      <w:r>
        <w:rPr>
          <w:rFonts w:hint="default" w:ascii="Noto Sans" w:hAnsi="Noto Sans" w:eastAsia="Noto Sans" w:cs="Noto Sans"/>
          <w:color w:val="333333"/>
        </w:rPr>
        <w:t xml:space="preserve">3. </w:t>
      </w:r>
      <w:r>
        <w:rPr>
          <w:color w:val="333333"/>
        </w:rPr>
        <w:t>信号量：信号量是一个计数器，可以用来控制多个进程对共享资源的访 问。它常作为一种锁机制，</w:t>
      </w:r>
      <w:r>
        <w:rPr>
          <w:color w:val="333333"/>
          <w:spacing w:val="-50"/>
        </w:rPr>
        <w:t xml:space="preserve"> </w:t>
      </w:r>
      <w:r>
        <w:rPr>
          <w:color w:val="333333"/>
        </w:rPr>
        <w:t>防止某进程正在访问共享资源时，其他进程也</w:t>
      </w:r>
      <w:r>
        <w:rPr>
          <w:color w:val="333333"/>
          <w:spacing w:val="25"/>
        </w:rPr>
        <w:t xml:space="preserve"> </w:t>
      </w:r>
      <w:r>
        <w:rPr>
          <w:color w:val="333333"/>
        </w:rPr>
        <w:t>访问该资源。因此，主要作为进程间以及同一进程内</w:t>
      </w:r>
      <w:r>
        <w:rPr>
          <w:color w:val="333333"/>
          <w:w w:val="102"/>
        </w:rPr>
        <w:t xml:space="preserve"> </w:t>
      </w:r>
      <w:r>
        <w:rPr>
          <w:color w:val="333333"/>
        </w:rPr>
        <w:t>不同线程之间的同步</w:t>
      </w:r>
      <w:r>
        <w:rPr>
          <w:color w:val="333333"/>
          <w:spacing w:val="49"/>
        </w:rPr>
        <w:t xml:space="preserve"> </w:t>
      </w:r>
      <w:r>
        <w:rPr>
          <w:color w:val="333333"/>
        </w:rPr>
        <w:t>手段</w:t>
      </w:r>
    </w:p>
    <w:p>
      <w:pPr>
        <w:pStyle w:val="4"/>
        <w:spacing w:before="115" w:line="223" w:lineRule="auto"/>
        <w:ind w:left="560" w:right="212" w:hanging="215"/>
        <w:jc w:val="both"/>
      </w:pPr>
      <w:r>
        <w:rPr>
          <w:rFonts w:hint="default" w:ascii="Noto Sans" w:hAnsi="Noto Sans" w:eastAsia="Noto Sans" w:cs="Noto Sans"/>
          <w:color w:val="333333"/>
          <w:w w:val="105"/>
        </w:rPr>
        <w:t>4.</w:t>
      </w:r>
      <w:r>
        <w:rPr>
          <w:rFonts w:hint="default" w:ascii="Noto Sans" w:hAnsi="Noto Sans" w:eastAsia="Noto Sans" w:cs="Noto Sans"/>
          <w:color w:val="333333"/>
          <w:spacing w:val="-29"/>
          <w:w w:val="105"/>
        </w:rPr>
        <w:t xml:space="preserve"> </w:t>
      </w:r>
      <w:r>
        <w:rPr>
          <w:color w:val="333333"/>
          <w:w w:val="105"/>
        </w:rPr>
        <w:t>消息队列：消息队列是消息的链接表，包括</w:t>
      </w:r>
      <w:r>
        <w:rPr>
          <w:color w:val="333333"/>
          <w:spacing w:val="-36"/>
          <w:w w:val="105"/>
        </w:rPr>
        <w:t xml:space="preserve"> </w:t>
      </w:r>
      <w:r>
        <w:rPr>
          <w:rFonts w:hint="default" w:ascii="Noto Sans" w:hAnsi="Noto Sans" w:eastAsia="Noto Sans" w:cs="Noto Sans"/>
          <w:color w:val="333333"/>
          <w:w w:val="105"/>
        </w:rPr>
        <w:t>Posix</w:t>
      </w:r>
      <w:r>
        <w:rPr>
          <w:rFonts w:hint="default" w:ascii="Noto Sans" w:hAnsi="Noto Sans" w:eastAsia="Noto Sans" w:cs="Noto Sans"/>
          <w:color w:val="333333"/>
          <w:spacing w:val="-29"/>
          <w:w w:val="105"/>
        </w:rPr>
        <w:t xml:space="preserve"> </w:t>
      </w:r>
      <w:r>
        <w:rPr>
          <w:color w:val="333333"/>
          <w:w w:val="105"/>
        </w:rPr>
        <w:t>消息队列和</w:t>
      </w:r>
      <w:r>
        <w:rPr>
          <w:color w:val="333333"/>
          <w:spacing w:val="-36"/>
          <w:w w:val="105"/>
        </w:rPr>
        <w:t xml:space="preserve"> </w:t>
      </w:r>
      <w:r>
        <w:rPr>
          <w:rFonts w:hint="default" w:ascii="Noto Sans" w:hAnsi="Noto Sans" w:eastAsia="Noto Sans" w:cs="Noto Sans"/>
          <w:color w:val="333333"/>
          <w:w w:val="105"/>
        </w:rPr>
        <w:t>System</w:t>
      </w:r>
      <w:r>
        <w:rPr>
          <w:rFonts w:hint="default" w:ascii="Noto Sans" w:hAnsi="Noto Sans" w:eastAsia="Noto Sans" w:cs="Noto Sans"/>
          <w:color w:val="333333"/>
          <w:spacing w:val="-29"/>
          <w:w w:val="105"/>
        </w:rPr>
        <w:t xml:space="preserve"> </w:t>
      </w:r>
      <w:r>
        <w:rPr>
          <w:rFonts w:hint="default" w:ascii="Noto Sans" w:hAnsi="Noto Sans" w:eastAsia="Noto Sans" w:cs="Noto Sans"/>
          <w:color w:val="333333"/>
          <w:w w:val="105"/>
        </w:rPr>
        <w:t>V</w:t>
      </w:r>
      <w:r>
        <w:rPr>
          <w:rFonts w:hint="default" w:ascii="Noto Sans" w:hAnsi="Noto Sans" w:eastAsia="Noto Sans" w:cs="Noto Sans"/>
          <w:color w:val="333333"/>
          <w:spacing w:val="-29"/>
          <w:w w:val="105"/>
        </w:rPr>
        <w:t xml:space="preserve"> </w:t>
      </w:r>
      <w:r>
        <w:rPr>
          <w:color w:val="333333"/>
          <w:w w:val="105"/>
        </w:rPr>
        <w:t>消</w:t>
      </w:r>
      <w:r>
        <w:rPr>
          <w:color w:val="333333"/>
          <w:spacing w:val="-36"/>
          <w:w w:val="105"/>
        </w:rPr>
        <w:t xml:space="preserve"> </w:t>
      </w:r>
      <w:r>
        <w:rPr>
          <w:color w:val="333333"/>
          <w:w w:val="105"/>
        </w:rPr>
        <w:t>息队列。有足够权限的</w:t>
      </w:r>
      <w:r>
        <w:rPr>
          <w:color w:val="333333"/>
          <w:w w:val="102"/>
        </w:rPr>
        <w:t xml:space="preserve"> </w:t>
      </w:r>
      <w:r>
        <w:rPr>
          <w:color w:val="333333"/>
        </w:rPr>
        <w:t>进程可以向队列中添加消息，被赋予读权限的进程则可以读走队列中的消息。消息队列克服了信号</w:t>
      </w:r>
      <w:r>
        <w:rPr>
          <w:color w:val="333333"/>
          <w:w w:val="102"/>
        </w:rPr>
        <w:t xml:space="preserve"> </w:t>
      </w:r>
      <w:r>
        <w:rPr>
          <w:color w:val="333333"/>
        </w:rPr>
        <w:t xml:space="preserve">承载信息量少，管道只能  </w:t>
      </w:r>
      <w:r>
        <w:rPr>
          <w:color w:val="333333"/>
          <w:spacing w:val="41"/>
        </w:rPr>
        <w:t xml:space="preserve"> </w:t>
      </w:r>
      <w:r>
        <w:rPr>
          <w:color w:val="333333"/>
        </w:rPr>
        <w:t>承载无格式字节流以及缓冲区大小受限等缺点。</w:t>
      </w:r>
    </w:p>
    <w:p>
      <w:pPr>
        <w:spacing w:after="0" w:line="223" w:lineRule="auto"/>
        <w:jc w:val="both"/>
        <w:sectPr>
          <w:pgSz w:w="11900" w:h="16840"/>
          <w:pgMar w:top="520" w:right="1360" w:bottom="280" w:left="1380" w:header="720" w:footer="720" w:gutter="0"/>
          <w:cols w:space="720" w:num="1"/>
        </w:sectPr>
      </w:pPr>
    </w:p>
    <w:p>
      <w:pPr>
        <w:pStyle w:val="4"/>
        <w:spacing w:line="273" w:lineRule="exact"/>
        <w:ind w:left="560" w:right="15" w:hanging="215"/>
        <w:jc w:val="left"/>
      </w:pPr>
      <w:r>
        <w:rPr>
          <w:rFonts w:hint="default" w:ascii="Noto Sans" w:hAnsi="Noto Sans" w:eastAsia="Noto Sans" w:cs="Noto Sans"/>
          <w:color w:val="333333"/>
        </w:rPr>
        <w:t xml:space="preserve">5.   </w:t>
      </w:r>
      <w:r>
        <w:rPr>
          <w:color w:val="333333"/>
        </w:rPr>
        <w:t xml:space="preserve">共享内存：共享内存就是映射一段能被其他进程所访问的内存，这段共享  </w:t>
      </w:r>
      <w:r>
        <w:rPr>
          <w:color w:val="333333"/>
          <w:spacing w:val="6"/>
        </w:rPr>
        <w:t xml:space="preserve"> </w:t>
      </w:r>
      <w:r>
        <w:rPr>
          <w:color w:val="333333"/>
        </w:rPr>
        <w:t>内存由一个进程创建，但</w:t>
      </w:r>
    </w:p>
    <w:p>
      <w:pPr>
        <w:pStyle w:val="4"/>
        <w:spacing w:before="16" w:line="316" w:lineRule="exact"/>
        <w:ind w:left="560" w:right="217"/>
        <w:jc w:val="left"/>
      </w:pPr>
      <w:r>
        <w:rPr>
          <w:color w:val="333333"/>
        </w:rPr>
        <w:t>多个进程都可以访问。共享内存是最快的</w:t>
      </w:r>
      <w:r>
        <w:rPr>
          <w:color w:val="333333"/>
          <w:spacing w:val="2"/>
        </w:rPr>
        <w:t xml:space="preserve"> </w:t>
      </w:r>
      <w:r>
        <w:rPr>
          <w:rFonts w:hint="default" w:ascii="Noto Sans" w:hAnsi="Noto Sans" w:eastAsia="Noto Sans" w:cs="Noto Sans"/>
          <w:color w:val="333333"/>
        </w:rPr>
        <w:t>IPC</w:t>
      </w:r>
      <w:r>
        <w:rPr>
          <w:rFonts w:hint="default" w:ascii="Noto Sans" w:hAnsi="Noto Sans" w:eastAsia="Noto Sans" w:cs="Noto Sans"/>
          <w:color w:val="333333"/>
          <w:spacing w:val="16"/>
        </w:rPr>
        <w:t xml:space="preserve"> </w:t>
      </w:r>
      <w:r>
        <w:rPr>
          <w:color w:val="333333"/>
        </w:rPr>
        <w:t>方</w:t>
      </w:r>
      <w:r>
        <w:rPr>
          <w:color w:val="333333"/>
          <w:spacing w:val="2"/>
        </w:rPr>
        <w:t xml:space="preserve"> </w:t>
      </w:r>
      <w:r>
        <w:rPr>
          <w:color w:val="333333"/>
        </w:rPr>
        <w:t>式，它是针对其他进程间通信方式运行效率低而专</w:t>
      </w:r>
      <w:r>
        <w:rPr>
          <w:color w:val="333333"/>
          <w:spacing w:val="-51"/>
        </w:rPr>
        <w:t xml:space="preserve"> </w:t>
      </w:r>
      <w:r>
        <w:rPr>
          <w:color w:val="333333"/>
        </w:rPr>
        <w:t xml:space="preserve">门设计的。它往往与其   </w:t>
      </w:r>
      <w:r>
        <w:rPr>
          <w:color w:val="333333"/>
          <w:spacing w:val="15"/>
        </w:rPr>
        <w:t xml:space="preserve"> </w:t>
      </w:r>
      <w:r>
        <w:rPr>
          <w:color w:val="333333"/>
        </w:rPr>
        <w:t>他通信机制，如信号量，配合使用，来实现进程间的同步和通信</w:t>
      </w:r>
    </w:p>
    <w:p>
      <w:pPr>
        <w:pStyle w:val="4"/>
        <w:spacing w:before="63" w:line="333" w:lineRule="auto"/>
        <w:ind w:left="160" w:right="2391" w:firstLine="184"/>
        <w:jc w:val="left"/>
      </w:pPr>
      <w:r>
        <w:rPr>
          <w:rFonts w:hint="default" w:ascii="Noto Sans" w:hAnsi="Noto Sans" w:eastAsia="Noto Sans" w:cs="Noto Sans"/>
          <w:color w:val="333333"/>
        </w:rPr>
        <w:t>6.</w:t>
      </w:r>
      <w:r>
        <w:rPr>
          <w:rFonts w:hint="default" w:ascii="Noto Sans" w:hAnsi="Noto Sans" w:eastAsia="Noto Sans" w:cs="Noto Sans"/>
          <w:color w:val="333333"/>
          <w:spacing w:val="39"/>
        </w:rPr>
        <w:t xml:space="preserve"> </w:t>
      </w:r>
      <w:r>
        <w:rPr>
          <w:rFonts w:hint="default" w:ascii="Noto Sans" w:hAnsi="Noto Sans" w:eastAsia="Noto Sans" w:cs="Noto Sans"/>
          <w:color w:val="333333"/>
        </w:rPr>
        <w:t>Socket</w:t>
      </w:r>
      <w:r>
        <w:rPr>
          <w:color w:val="333333"/>
        </w:rPr>
        <w:t>：与其他通信机制不同的是，它可用于不同机器间的进程通信</w:t>
      </w:r>
      <w:r>
        <w:rPr>
          <w:color w:val="333333"/>
          <w:w w:val="102"/>
        </w:rPr>
        <w:t xml:space="preserve"> </w:t>
      </w:r>
      <w:r>
        <w:rPr>
          <w:color w:val="333333"/>
          <w:w w:val="105"/>
        </w:rPr>
        <w:t>优缺点：</w:t>
      </w:r>
    </w:p>
    <w:p>
      <w:pPr>
        <w:pStyle w:val="4"/>
        <w:spacing w:before="39"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19"/>
        </w:rPr>
        <w:t xml:space="preserve"> </w:t>
      </w:r>
      <w:r>
        <w:rPr>
          <w:color w:val="333333"/>
        </w:rPr>
        <w:t>管道：速度慢，容量有限；</w:t>
      </w:r>
    </w:p>
    <w:p>
      <w:pPr>
        <w:pStyle w:val="4"/>
        <w:spacing w:before="86" w:line="240" w:lineRule="auto"/>
        <w:ind w:left="345" w:right="217"/>
        <w:jc w:val="left"/>
      </w:pPr>
      <w:r>
        <w:rPr>
          <w:rFonts w:hint="default" w:ascii="Noto Sans" w:hAnsi="Noto Sans" w:eastAsia="Noto Sans" w:cs="Noto Sans"/>
          <w:color w:val="333333"/>
        </w:rPr>
        <w:t>2.   Socket</w:t>
      </w:r>
      <w:r>
        <w:rPr>
          <w:color w:val="333333"/>
        </w:rPr>
        <w:t>：任何进程间都能通讯，但速度慢；</w:t>
      </w:r>
    </w:p>
    <w:p>
      <w:pPr>
        <w:pStyle w:val="4"/>
        <w:spacing w:before="71" w:line="240" w:lineRule="auto"/>
        <w:ind w:left="345" w:right="217"/>
        <w:jc w:val="left"/>
      </w:pPr>
      <w:r>
        <w:rPr>
          <w:rFonts w:hint="default" w:ascii="Noto Sans" w:hAnsi="Noto Sans" w:eastAsia="Noto Sans" w:cs="Noto Sans"/>
          <w:color w:val="333333"/>
        </w:rPr>
        <w:t xml:space="preserve">3.   </w:t>
      </w:r>
      <w:r>
        <w:rPr>
          <w:color w:val="333333"/>
        </w:rPr>
        <w:t xml:space="preserve">消息队列：容量受到系统限制，且要注意第一次读的时候，要考虑上一次  </w:t>
      </w:r>
      <w:r>
        <w:rPr>
          <w:color w:val="333333"/>
          <w:spacing w:val="1"/>
        </w:rPr>
        <w:t xml:space="preserve"> </w:t>
      </w:r>
      <w:r>
        <w:rPr>
          <w:color w:val="333333"/>
        </w:rPr>
        <w:t>没有读完数据的问题；</w:t>
      </w:r>
    </w:p>
    <w:p>
      <w:pPr>
        <w:pStyle w:val="4"/>
        <w:spacing w:before="71" w:line="240" w:lineRule="auto"/>
        <w:ind w:left="345" w:right="217"/>
        <w:jc w:val="left"/>
      </w:pPr>
      <w:r>
        <w:rPr>
          <w:rFonts w:hint="default" w:ascii="Noto Sans" w:hAnsi="Noto Sans" w:eastAsia="Noto Sans" w:cs="Noto Sans"/>
          <w:color w:val="333333"/>
        </w:rPr>
        <w:t xml:space="preserve">4.  </w:t>
      </w:r>
      <w:r>
        <w:rPr>
          <w:rFonts w:hint="default" w:ascii="Noto Sans" w:hAnsi="Noto Sans" w:eastAsia="Noto Sans" w:cs="Noto Sans"/>
          <w:color w:val="333333"/>
          <w:spacing w:val="10"/>
        </w:rPr>
        <w:t xml:space="preserve"> </w:t>
      </w:r>
      <w:r>
        <w:rPr>
          <w:color w:val="333333"/>
        </w:rPr>
        <w:t>信号量：不能传递复杂消息，只能用来同步；</w:t>
      </w:r>
    </w:p>
    <w:p>
      <w:pPr>
        <w:pStyle w:val="4"/>
        <w:spacing w:before="96" w:line="316" w:lineRule="exact"/>
        <w:ind w:left="560" w:right="161" w:hanging="215"/>
        <w:jc w:val="both"/>
      </w:pPr>
      <w:r>
        <w:rPr>
          <w:rFonts w:hint="default" w:ascii="Noto Sans" w:hAnsi="Noto Sans" w:eastAsia="Noto Sans" w:cs="Noto Sans"/>
          <w:color w:val="333333"/>
        </w:rPr>
        <w:t xml:space="preserve">5. </w:t>
      </w:r>
      <w:r>
        <w:rPr>
          <w:color w:val="333333"/>
        </w:rPr>
        <w:t>共享内存区：能够很容易控制容量，速度快，但要保持同步，比如一个进 程在写的时候，另一个进</w:t>
      </w:r>
      <w:r>
        <w:rPr>
          <w:color w:val="333333"/>
          <w:spacing w:val="-50"/>
        </w:rPr>
        <w:t xml:space="preserve"> </w:t>
      </w:r>
      <w:r>
        <w:rPr>
          <w:color w:val="333333"/>
        </w:rPr>
        <w:t>程要注意读写的问题，相当于线程中的线程安</w:t>
      </w:r>
      <w:r>
        <w:rPr>
          <w:color w:val="333333"/>
          <w:spacing w:val="25"/>
        </w:rPr>
        <w:t xml:space="preserve"> </w:t>
      </w:r>
      <w:r>
        <w:rPr>
          <w:color w:val="333333"/>
        </w:rPr>
        <w:t>全，当然，共享内存区同样可以用作线程间通讯，不</w:t>
      </w:r>
      <w:r>
        <w:rPr>
          <w:color w:val="333333"/>
          <w:w w:val="102"/>
        </w:rPr>
        <w:t xml:space="preserve"> </w:t>
      </w:r>
      <w:r>
        <w:rPr>
          <w:color w:val="333333"/>
        </w:rPr>
        <w:t xml:space="preserve">过没这个必要，线程  </w:t>
      </w:r>
      <w:r>
        <w:rPr>
          <w:color w:val="333333"/>
          <w:spacing w:val="26"/>
        </w:rPr>
        <w:t xml:space="preserve"> </w:t>
      </w:r>
      <w:r>
        <w:rPr>
          <w:color w:val="333333"/>
        </w:rPr>
        <w:t>间本来就已经共享了同一进程内的一块内存。</w:t>
      </w:r>
    </w:p>
    <w:p>
      <w:pPr>
        <w:pStyle w:val="3"/>
        <w:tabs>
          <w:tab w:val="left" w:pos="9049"/>
        </w:tabs>
        <w:spacing w:before="53" w:line="240" w:lineRule="auto"/>
        <w:ind w:right="217"/>
        <w:jc w:val="left"/>
        <w:rPr>
          <w:b w:val="0"/>
          <w:bCs w:val="0"/>
        </w:rPr>
      </w:pPr>
      <w:bookmarkStart w:id="303" w:name="进程间同步的方式有哪些  "/>
      <w:bookmarkEnd w:id="30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进程间同步的方式有哪些</w:t>
      </w:r>
      <w:r>
        <w:rPr>
          <w:color w:val="333333"/>
          <w:u w:val="single" w:color="EDEDED"/>
        </w:rPr>
        <w:tab/>
      </w:r>
    </w:p>
    <w:p>
      <w:pPr>
        <w:pStyle w:val="4"/>
        <w:spacing w:before="174" w:line="225" w:lineRule="auto"/>
        <w:ind w:right="2079" w:firstLine="50"/>
        <w:jc w:val="left"/>
      </w:pPr>
      <w:r>
        <w:rPr>
          <w:color w:val="333333"/>
          <w:w w:val="105"/>
        </w:rPr>
        <w:t>临界区：</w:t>
      </w:r>
      <w:r>
        <w:rPr>
          <w:color w:val="333333"/>
          <w:w w:val="102"/>
        </w:rPr>
        <w:t xml:space="preserve"> </w:t>
      </w:r>
      <w:r>
        <w:rPr>
          <w:color w:val="333333"/>
        </w:rPr>
        <w:t>通过对多线程的串行化来访问公共资源或一段代码，速度快，适合控制数据访 问。</w:t>
      </w:r>
      <w:r>
        <w:rPr>
          <w:color w:val="333333"/>
          <w:spacing w:val="5"/>
        </w:rPr>
        <w:t xml:space="preserve"> </w:t>
      </w:r>
      <w:r>
        <w:rPr>
          <w:color w:val="333333"/>
          <w:w w:val="105"/>
        </w:rPr>
        <w:t>优点：保证在某一时刻只有一个线程能访问数据的简便办法。</w:t>
      </w:r>
    </w:p>
    <w:p>
      <w:pPr>
        <w:pStyle w:val="4"/>
        <w:spacing w:before="15" w:line="316" w:lineRule="exact"/>
        <w:ind w:right="325"/>
        <w:jc w:val="left"/>
      </w:pPr>
      <w:r>
        <w:rPr>
          <w:color w:val="333333"/>
        </w:rPr>
        <w:t>缺点：虽然临界区同步速度很快，但却只能用来同步本进程内的线程，而不可 用来同步多个进程中的线</w:t>
      </w:r>
      <w:r>
        <w:rPr>
          <w:color w:val="333333"/>
          <w:spacing w:val="-6"/>
        </w:rPr>
        <w:t xml:space="preserve"> </w:t>
      </w:r>
      <w:r>
        <w:rPr>
          <w:color w:val="333333"/>
          <w:w w:val="105"/>
        </w:rPr>
        <w:t>程</w:t>
      </w:r>
    </w:p>
    <w:p>
      <w:pPr>
        <w:pStyle w:val="4"/>
        <w:spacing w:line="287" w:lineRule="exact"/>
        <w:ind w:right="217"/>
        <w:jc w:val="left"/>
      </w:pPr>
      <w:r>
        <w:rPr>
          <w:color w:val="333333"/>
          <w:w w:val="105"/>
        </w:rPr>
        <w:t>互斥量：</w:t>
      </w:r>
    </w:p>
    <w:p>
      <w:pPr>
        <w:pStyle w:val="4"/>
        <w:spacing w:before="11" w:line="316" w:lineRule="exact"/>
        <w:ind w:right="217" w:firstLine="50"/>
        <w:jc w:val="left"/>
      </w:pPr>
      <w:r>
        <w:rPr>
          <w:color w:val="333333"/>
        </w:rPr>
        <w:t>为协调共同对一个共享资源的单独访问而设计的。互斥量跟临界区很相似，比</w:t>
      </w:r>
      <w:r>
        <w:rPr>
          <w:color w:val="333333"/>
          <w:spacing w:val="30"/>
        </w:rPr>
        <w:t xml:space="preserve"> </w:t>
      </w:r>
      <w:r>
        <w:rPr>
          <w:color w:val="333333"/>
        </w:rPr>
        <w:t>临界区复杂，互斥对象只</w:t>
      </w:r>
      <w:r>
        <w:rPr>
          <w:color w:val="333333"/>
          <w:w w:val="102"/>
        </w:rPr>
        <w:t xml:space="preserve"> </w:t>
      </w:r>
      <w:r>
        <w:rPr>
          <w:color w:val="333333"/>
          <w:w w:val="105"/>
        </w:rPr>
        <w:t>有一个，只有拥有互斥对象的线程才具有访问资源的</w:t>
      </w:r>
      <w:r>
        <w:rPr>
          <w:color w:val="333333"/>
          <w:spacing w:val="-11"/>
          <w:w w:val="105"/>
        </w:rPr>
        <w:t xml:space="preserve"> </w:t>
      </w:r>
      <w:r>
        <w:rPr>
          <w:color w:val="333333"/>
          <w:w w:val="105"/>
        </w:rPr>
        <w:t>权限。</w:t>
      </w:r>
      <w:r>
        <w:rPr>
          <w:color w:val="333333"/>
          <w:w w:val="102"/>
        </w:rPr>
        <w:t xml:space="preserve"> </w:t>
      </w:r>
      <w:r>
        <w:rPr>
          <w:color w:val="333333"/>
        </w:rPr>
        <w:t>优点：使用互斥不仅仅能够在同一应用程序不同线程中实现资源的安全共享， 而且可以在不同应用程序</w:t>
      </w:r>
      <w:r>
        <w:rPr>
          <w:color w:val="333333"/>
          <w:spacing w:val="50"/>
        </w:rPr>
        <w:t xml:space="preserve"> </w:t>
      </w:r>
      <w:r>
        <w:rPr>
          <w:color w:val="333333"/>
          <w:w w:val="105"/>
        </w:rPr>
        <w:t>的线程之间实现对资源的安全共享。</w:t>
      </w:r>
    </w:p>
    <w:p>
      <w:pPr>
        <w:pStyle w:val="4"/>
        <w:spacing w:line="302" w:lineRule="exact"/>
        <w:ind w:left="160" w:right="217"/>
        <w:jc w:val="left"/>
      </w:pPr>
      <w:r>
        <w:rPr>
          <w:color w:val="333333"/>
          <w:w w:val="105"/>
        </w:rPr>
        <w:t>缺点：</w:t>
      </w:r>
    </w:p>
    <w:p>
      <w:pPr>
        <w:pStyle w:val="4"/>
        <w:spacing w:before="162" w:line="316" w:lineRule="exact"/>
        <w:ind w:left="560" w:right="217" w:hanging="215"/>
        <w:jc w:val="left"/>
      </w:pPr>
      <w:r>
        <w:rPr>
          <w:rFonts w:hint="default" w:ascii="Noto Sans" w:hAnsi="Noto Sans" w:eastAsia="Noto Sans" w:cs="Noto Sans"/>
          <w:color w:val="333333"/>
        </w:rPr>
        <w:t xml:space="preserve">1. </w:t>
      </w:r>
      <w:r>
        <w:rPr>
          <w:color w:val="333333"/>
        </w:rPr>
        <w:t>互斥量是可以命名的，也就是说它可以跨越进程使用，所以创建互斥量需 要的资源更多，所以如果</w:t>
      </w:r>
      <w:r>
        <w:rPr>
          <w:color w:val="333333"/>
          <w:spacing w:val="-50"/>
        </w:rPr>
        <w:t xml:space="preserve"> </w:t>
      </w:r>
      <w:r>
        <w:rPr>
          <w:color w:val="333333"/>
        </w:rPr>
        <w:t xml:space="preserve">只为了在进程内部是用的话使用临界区会带来速   </w:t>
      </w:r>
      <w:r>
        <w:rPr>
          <w:color w:val="333333"/>
          <w:spacing w:val="5"/>
        </w:rPr>
        <w:t xml:space="preserve"> </w:t>
      </w:r>
      <w:r>
        <w:rPr>
          <w:color w:val="333333"/>
        </w:rPr>
        <w:t>度上的优势并能够减少资源占用量</w:t>
      </w:r>
    </w:p>
    <w:p>
      <w:pPr>
        <w:pStyle w:val="4"/>
        <w:spacing w:before="83" w:line="223" w:lineRule="auto"/>
        <w:ind w:left="560" w:right="217" w:hanging="215"/>
        <w:jc w:val="left"/>
      </w:pPr>
      <w:r>
        <w:rPr>
          <w:rFonts w:hint="default" w:ascii="Noto Sans" w:hAnsi="Noto Sans" w:eastAsia="Noto Sans" w:cs="Noto Sans"/>
          <w:color w:val="333333"/>
        </w:rPr>
        <w:t xml:space="preserve">2. </w:t>
      </w:r>
      <w:r>
        <w:rPr>
          <w:color w:val="333333"/>
        </w:rPr>
        <w:t>通过互斥量可以指定资源被独占的方式使用，但如果有下面一种情况通过 互斥量就无法处理，比如</w:t>
      </w:r>
      <w:r>
        <w:rPr>
          <w:color w:val="333333"/>
          <w:spacing w:val="-50"/>
        </w:rPr>
        <w:t xml:space="preserve"> </w:t>
      </w:r>
      <w:r>
        <w:rPr>
          <w:color w:val="333333"/>
        </w:rPr>
        <w:t>现在一位用户购买了一份三个并发访问许可的数</w:t>
      </w:r>
      <w:r>
        <w:rPr>
          <w:color w:val="333333"/>
          <w:spacing w:val="25"/>
        </w:rPr>
        <w:t xml:space="preserve"> </w:t>
      </w:r>
      <w:r>
        <w:rPr>
          <w:color w:val="333333"/>
        </w:rPr>
        <w:t>据库系统，可以根据用户购买的访问许可数量来决</w:t>
      </w:r>
      <w:r>
        <w:rPr>
          <w:color w:val="333333"/>
          <w:w w:val="102"/>
        </w:rPr>
        <w:t xml:space="preserve"> </w:t>
      </w:r>
      <w:r>
        <w:rPr>
          <w:color w:val="333333"/>
        </w:rPr>
        <w:t>定有多少个线程</w:t>
      </w:r>
      <w:r>
        <w:rPr>
          <w:rFonts w:hint="default" w:ascii="Noto Sans" w:hAnsi="Noto Sans" w:eastAsia="Noto Sans" w:cs="Noto Sans"/>
          <w:color w:val="333333"/>
        </w:rPr>
        <w:t>/</w:t>
      </w:r>
      <w:r>
        <w:rPr>
          <w:color w:val="333333"/>
        </w:rPr>
        <w:t>进程能</w:t>
      </w:r>
      <w:r>
        <w:rPr>
          <w:color w:val="333333"/>
          <w:spacing w:val="50"/>
        </w:rPr>
        <w:t xml:space="preserve"> </w:t>
      </w:r>
      <w:r>
        <w:rPr>
          <w:color w:val="333333"/>
        </w:rPr>
        <w:t>同时进行数据库操作，这时候如果利用互斥量就没有办法完成这个要求，</w:t>
      </w:r>
      <w:r>
        <w:rPr>
          <w:color w:val="333333"/>
          <w:w w:val="102"/>
        </w:rPr>
        <w:t xml:space="preserve"> </w:t>
      </w:r>
      <w:r>
        <w:rPr>
          <w:color w:val="333333"/>
          <w:w w:val="105"/>
        </w:rPr>
        <w:t>信号量对象可以说是一种资源计数器</w:t>
      </w:r>
    </w:p>
    <w:p>
      <w:pPr>
        <w:pStyle w:val="4"/>
        <w:spacing w:before="155" w:line="314" w:lineRule="exact"/>
        <w:ind w:left="160" w:right="217"/>
        <w:jc w:val="left"/>
      </w:pPr>
      <w:r>
        <w:rPr>
          <w:color w:val="333333"/>
          <w:w w:val="105"/>
        </w:rPr>
        <w:t>信号量：</w:t>
      </w:r>
    </w:p>
    <w:p>
      <w:pPr>
        <w:pStyle w:val="4"/>
        <w:spacing w:before="11" w:line="316" w:lineRule="exact"/>
        <w:ind w:right="142" w:firstLine="50"/>
        <w:jc w:val="both"/>
      </w:pPr>
      <w:r>
        <w:rPr>
          <w:color w:val="333333"/>
        </w:rPr>
        <w:t>为控制一个具有有限数量用户资源而设计。它允许多个线程在同一时刻访问同 一资源，但是需要限制在 同一时刻访问此资源的最大线程数目。互斥量是信号 量的一种特殊情况，当信号量的最大资源数</w:t>
      </w:r>
      <w:r>
        <w:rPr>
          <w:rFonts w:hint="default" w:ascii="Noto Sans" w:hAnsi="Noto Sans" w:eastAsia="Noto Sans" w:cs="Noto Sans"/>
          <w:color w:val="333333"/>
        </w:rPr>
        <w:t xml:space="preserve">=1 </w:t>
      </w:r>
      <w:r>
        <w:rPr>
          <w:color w:val="333333"/>
        </w:rPr>
        <w:t>就是</w:t>
      </w:r>
      <w:r>
        <w:rPr>
          <w:color w:val="333333"/>
          <w:spacing w:val="-39"/>
        </w:rPr>
        <w:t xml:space="preserve"> </w:t>
      </w:r>
      <w:r>
        <w:rPr>
          <w:color w:val="333333"/>
        </w:rPr>
        <w:t xml:space="preserve">互斥量了。  优点：适用于对 </w:t>
      </w:r>
      <w:r>
        <w:rPr>
          <w:color w:val="333333"/>
          <w:spacing w:val="11"/>
        </w:rPr>
        <w:t xml:space="preserve"> </w:t>
      </w:r>
      <w:r>
        <w:rPr>
          <w:rFonts w:hint="default" w:ascii="Noto Sans" w:hAnsi="Noto Sans" w:eastAsia="Noto Sans" w:cs="Noto Sans"/>
          <w:color w:val="333333"/>
        </w:rPr>
        <w:t>Socket</w:t>
      </w:r>
      <w:r>
        <w:rPr>
          <w:color w:val="333333"/>
        </w:rPr>
        <w:t>（套接字）程序中线程的同步</w:t>
      </w:r>
    </w:p>
    <w:p>
      <w:pPr>
        <w:pStyle w:val="4"/>
        <w:spacing w:line="307" w:lineRule="exact"/>
        <w:ind w:left="160" w:right="217"/>
        <w:jc w:val="left"/>
        <w:rPr>
          <w:rFonts w:hint="default" w:ascii="Noto Sans" w:hAnsi="Noto Sans" w:eastAsia="Noto Sans" w:cs="Noto Sans"/>
        </w:rPr>
      </w:pPr>
      <w:r>
        <w:rPr>
          <w:color w:val="333333"/>
        </w:rPr>
        <w:t>缺点</w:t>
      </w:r>
      <w:r>
        <w:rPr>
          <w:rFonts w:hint="default" w:ascii="Noto Sans" w:hAnsi="Noto Sans" w:eastAsia="Noto Sans" w:cs="Noto Sans"/>
          <w:color w:val="333333"/>
        </w:rPr>
        <w:t>:</w:t>
      </w:r>
    </w:p>
    <w:p>
      <w:pPr>
        <w:pStyle w:val="4"/>
        <w:spacing w:before="131" w:line="240" w:lineRule="auto"/>
        <w:ind w:left="345" w:right="217"/>
        <w:jc w:val="left"/>
      </w:pPr>
      <w:r>
        <w:rPr>
          <w:rFonts w:hint="default" w:ascii="Noto Sans" w:hAnsi="Noto Sans" w:eastAsia="Noto Sans" w:cs="Noto Sans"/>
          <w:color w:val="333333"/>
        </w:rPr>
        <w:t xml:space="preserve">1.   </w:t>
      </w:r>
      <w:r>
        <w:rPr>
          <w:color w:val="333333"/>
        </w:rPr>
        <w:t xml:space="preserve">信号量机制必须有公共内存，不能用于分布式操作系统，这是它最大的弱 </w:t>
      </w:r>
      <w:r>
        <w:rPr>
          <w:color w:val="333333"/>
          <w:spacing w:val="17"/>
        </w:rPr>
        <w:t xml:space="preserve"> </w:t>
      </w:r>
      <w:r>
        <w:rPr>
          <w:color w:val="333333"/>
        </w:rPr>
        <w:t>点；</w:t>
      </w:r>
    </w:p>
    <w:p>
      <w:pPr>
        <w:pStyle w:val="4"/>
        <w:spacing w:before="96" w:line="316" w:lineRule="exact"/>
        <w:ind w:left="560" w:right="217"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23"/>
        </w:rPr>
        <w:t xml:space="preserve"> </w:t>
      </w:r>
      <w:r>
        <w:rPr>
          <w:color w:val="333333"/>
        </w:rPr>
        <w:t>信号量机制功能强大，但使用时对信号量的操作分散，</w:t>
      </w:r>
      <w:r>
        <w:rPr>
          <w:color w:val="333333"/>
          <w:spacing w:val="9"/>
        </w:rPr>
        <w:t xml:space="preserve"> </w:t>
      </w:r>
      <w:r>
        <w:rPr>
          <w:color w:val="333333"/>
        </w:rPr>
        <w:t>而且难以控制，读</w:t>
      </w:r>
      <w:r>
        <w:rPr>
          <w:color w:val="333333"/>
          <w:spacing w:val="9"/>
        </w:rPr>
        <w:t xml:space="preserve"> </w:t>
      </w:r>
      <w:r>
        <w:rPr>
          <w:color w:val="333333"/>
        </w:rPr>
        <w:t>写和维护都很困难，加重</w:t>
      </w:r>
      <w:r>
        <w:rPr>
          <w:color w:val="333333"/>
          <w:spacing w:val="-48"/>
        </w:rPr>
        <w:t xml:space="preserve"> </w:t>
      </w:r>
      <w:r>
        <w:rPr>
          <w:color w:val="333333"/>
          <w:w w:val="105"/>
        </w:rPr>
        <w:t>了程序员的编码负担；</w:t>
      </w:r>
    </w:p>
    <w:p>
      <w:pPr>
        <w:pStyle w:val="4"/>
        <w:spacing w:before="89" w:line="316" w:lineRule="exact"/>
        <w:ind w:left="560" w:right="217"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4"/>
        </w:rPr>
        <w:t xml:space="preserve"> </w:t>
      </w:r>
      <w:r>
        <w:rPr>
          <w:color w:val="333333"/>
        </w:rPr>
        <w:t>核心操作</w:t>
      </w:r>
      <w:r>
        <w:rPr>
          <w:color w:val="333333"/>
          <w:spacing w:val="46"/>
        </w:rPr>
        <w:t xml:space="preserve"> </w:t>
      </w:r>
      <w:r>
        <w:rPr>
          <w:rFonts w:hint="default" w:ascii="Noto Sans" w:hAnsi="Noto Sans" w:eastAsia="Noto Sans" w:cs="Noto Sans"/>
          <w:color w:val="333333"/>
        </w:rPr>
        <w:t>P-V</w:t>
      </w:r>
      <w:r>
        <w:rPr>
          <w:rFonts w:hint="default" w:ascii="Noto Sans" w:hAnsi="Noto Sans" w:eastAsia="Noto Sans" w:cs="Noto Sans"/>
          <w:color w:val="333333"/>
          <w:spacing w:val="4"/>
        </w:rPr>
        <w:t xml:space="preserve"> </w:t>
      </w:r>
      <w:r>
        <w:rPr>
          <w:color w:val="333333"/>
        </w:rPr>
        <w:t>分散在各用户程序的代码中，不易控制和管理，一旦错误，</w:t>
      </w:r>
      <w:r>
        <w:rPr>
          <w:color w:val="333333"/>
          <w:spacing w:val="46"/>
        </w:rPr>
        <w:t xml:space="preserve"> </w:t>
      </w:r>
      <w:r>
        <w:rPr>
          <w:color w:val="333333"/>
        </w:rPr>
        <w:t>后果严重，且不易发现和</w:t>
      </w:r>
      <w:r>
        <w:rPr>
          <w:color w:val="333333"/>
          <w:spacing w:val="-51"/>
        </w:rPr>
        <w:t xml:space="preserve"> </w:t>
      </w:r>
      <w:r>
        <w:rPr>
          <w:color w:val="333333"/>
          <w:w w:val="105"/>
        </w:rPr>
        <w:t>纠正。</w:t>
      </w:r>
    </w:p>
    <w:p>
      <w:pPr>
        <w:pStyle w:val="4"/>
        <w:spacing w:before="123" w:line="322" w:lineRule="exact"/>
        <w:ind w:left="160" w:right="217"/>
        <w:jc w:val="left"/>
      </w:pPr>
      <w:r>
        <w:rPr>
          <w:color w:val="333333"/>
          <w:w w:val="105"/>
        </w:rPr>
        <w:t>事件：</w:t>
      </w:r>
    </w:p>
    <w:p>
      <w:pPr>
        <w:pStyle w:val="4"/>
        <w:spacing w:before="19" w:line="316" w:lineRule="exact"/>
        <w:ind w:right="217" w:firstLine="50"/>
        <w:jc w:val="left"/>
      </w:pPr>
      <w:r>
        <w:rPr>
          <w:color w:val="333333"/>
        </w:rPr>
        <w:t xml:space="preserve">用来通知线程有一些事件已发生，从而启动后继任务的开始。 </w:t>
      </w:r>
      <w:r>
        <w:rPr>
          <w:rFonts w:hint="default" w:ascii="Noto Sans" w:hAnsi="Noto Sans" w:eastAsia="Noto Sans" w:cs="Noto Sans"/>
          <w:color w:val="333333"/>
        </w:rPr>
        <w:t>102</w:t>
      </w:r>
      <w:r>
        <w:rPr>
          <w:rFonts w:hint="default" w:ascii="Noto Sans" w:hAnsi="Noto Sans" w:eastAsia="Noto Sans" w:cs="Noto Sans"/>
          <w:color w:val="333333"/>
          <w:spacing w:val="8"/>
        </w:rPr>
        <w:t xml:space="preserve"> </w:t>
      </w:r>
      <w:r>
        <w:rPr>
          <w:color w:val="333333"/>
        </w:rPr>
        <w:t>优点：事件对象通过通知操作的方式</w:t>
      </w:r>
      <w:r>
        <w:rPr>
          <w:color w:val="333333"/>
          <w:w w:val="102"/>
        </w:rPr>
        <w:t xml:space="preserve"> </w:t>
      </w:r>
      <w:r>
        <w:rPr>
          <w:color w:val="333333"/>
        </w:rPr>
        <w:t xml:space="preserve">来保持线程的同步，并且可以实现不同进  </w:t>
      </w:r>
      <w:r>
        <w:rPr>
          <w:color w:val="333333"/>
          <w:spacing w:val="21"/>
        </w:rPr>
        <w:t xml:space="preserve"> </w:t>
      </w:r>
      <w:r>
        <w:rPr>
          <w:color w:val="333333"/>
        </w:rPr>
        <w:t>程中的线程同步操作。</w:t>
      </w:r>
    </w:p>
    <w:p>
      <w:pPr>
        <w:spacing w:after="0" w:line="316" w:lineRule="exact"/>
        <w:jc w:val="left"/>
        <w:sectPr>
          <w:pgSz w:w="11900" w:h="16840"/>
          <w:pgMar w:top="540" w:right="1360" w:bottom="280" w:left="1380" w:header="720" w:footer="720" w:gutter="0"/>
          <w:cols w:space="720" w:num="1"/>
        </w:sectPr>
      </w:pPr>
    </w:p>
    <w:p>
      <w:pPr>
        <w:pStyle w:val="3"/>
        <w:tabs>
          <w:tab w:val="left" w:pos="9049"/>
        </w:tabs>
        <w:spacing w:line="440" w:lineRule="exact"/>
        <w:ind w:right="217"/>
        <w:jc w:val="left"/>
        <w:rPr>
          <w:b w:val="0"/>
          <w:bCs w:val="0"/>
        </w:rPr>
      </w:pPr>
      <w:bookmarkStart w:id="304" w:name="线程同步的方式有哪些  "/>
      <w:bookmarkEnd w:id="304"/>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线程同步的方式有哪些</w:t>
      </w:r>
      <w:r>
        <w:rPr>
          <w:color w:val="333333"/>
          <w:u w:val="single" w:color="EDEDED"/>
        </w:rPr>
        <w:tab/>
      </w:r>
    </w:p>
    <w:p>
      <w:pPr>
        <w:pStyle w:val="4"/>
        <w:spacing w:before="177" w:line="223" w:lineRule="auto"/>
        <w:ind w:left="560" w:right="161" w:hanging="215"/>
        <w:jc w:val="both"/>
      </w:pPr>
      <w:r>
        <w:rPr>
          <w:rFonts w:hint="default" w:ascii="Noto Sans" w:hAnsi="Noto Sans" w:eastAsia="Noto Sans" w:cs="Noto Sans"/>
          <w:color w:val="333333"/>
        </w:rPr>
        <w:t xml:space="preserve">1. </w:t>
      </w:r>
      <w:r>
        <w:rPr>
          <w:color w:val="333333"/>
        </w:rPr>
        <w:t>临界区：当多个线程访问一个独占性共享资源时，可以使用临界区对象。拥有 临界区的线程可以访</w:t>
      </w:r>
      <w:r>
        <w:rPr>
          <w:color w:val="333333"/>
          <w:spacing w:val="-50"/>
        </w:rPr>
        <w:t xml:space="preserve"> </w:t>
      </w:r>
      <w:r>
        <w:rPr>
          <w:color w:val="333333"/>
        </w:rPr>
        <w:t>问被保护起来的资源或代码段，其他线程若想访问，则被</w:t>
      </w:r>
      <w:r>
        <w:rPr>
          <w:color w:val="333333"/>
          <w:spacing w:val="25"/>
        </w:rPr>
        <w:t xml:space="preserve"> </w:t>
      </w:r>
      <w:r>
        <w:rPr>
          <w:color w:val="333333"/>
        </w:rPr>
        <w:t>挂起，直到拥有临界区的线程放弃临界区</w:t>
      </w:r>
      <w:r>
        <w:rPr>
          <w:color w:val="333333"/>
          <w:w w:val="102"/>
        </w:rPr>
        <w:t xml:space="preserve"> </w:t>
      </w:r>
      <w:r>
        <w:rPr>
          <w:color w:val="333333"/>
        </w:rPr>
        <w:t>为止，以此达到用原子方式操  作共享</w:t>
      </w:r>
      <w:r>
        <w:rPr>
          <w:color w:val="333333"/>
          <w:spacing w:val="41"/>
        </w:rPr>
        <w:t xml:space="preserve"> </w:t>
      </w:r>
      <w:r>
        <w:rPr>
          <w:color w:val="333333"/>
        </w:rPr>
        <w:t>资源的目的。</w:t>
      </w:r>
    </w:p>
    <w:p>
      <w:pPr>
        <w:pStyle w:val="4"/>
        <w:spacing w:before="115" w:line="223" w:lineRule="auto"/>
        <w:ind w:left="560" w:right="15" w:hanging="215"/>
        <w:jc w:val="left"/>
      </w:pPr>
      <w:r>
        <w:rPr>
          <w:rFonts w:hint="default" w:ascii="Noto Sans" w:hAnsi="Noto Sans" w:eastAsia="Noto Sans" w:cs="Noto Sans"/>
          <w:color w:val="333333"/>
          <w:w w:val="105"/>
        </w:rPr>
        <w:t>2.</w:t>
      </w:r>
      <w:r>
        <w:rPr>
          <w:rFonts w:hint="default" w:ascii="Noto Sans" w:hAnsi="Noto Sans" w:eastAsia="Noto Sans" w:cs="Noto Sans"/>
          <w:color w:val="333333"/>
          <w:spacing w:val="-34"/>
          <w:w w:val="105"/>
        </w:rPr>
        <w:t xml:space="preserve"> </w:t>
      </w:r>
      <w:r>
        <w:rPr>
          <w:color w:val="333333"/>
          <w:w w:val="105"/>
        </w:rPr>
        <w:t>事件：事件机制，则允许一个线程在处理完一个任务后，主动唤醒另外一个线</w:t>
      </w:r>
      <w:r>
        <w:rPr>
          <w:color w:val="333333"/>
          <w:spacing w:val="-41"/>
          <w:w w:val="105"/>
        </w:rPr>
        <w:t xml:space="preserve"> </w:t>
      </w:r>
      <w:r>
        <w:rPr>
          <w:color w:val="333333"/>
          <w:w w:val="105"/>
        </w:rPr>
        <w:t>程执行任务。</w:t>
      </w:r>
      <w:r>
        <w:rPr>
          <w:color w:val="333333"/>
          <w:spacing w:val="-41"/>
          <w:w w:val="105"/>
        </w:rPr>
        <w:t xml:space="preserve"> </w:t>
      </w:r>
      <w:r>
        <w:rPr>
          <w:color w:val="333333"/>
          <w:w w:val="105"/>
        </w:rPr>
        <w:t>互斥</w:t>
      </w:r>
      <w:r>
        <w:rPr>
          <w:color w:val="333333"/>
          <w:w w:val="102"/>
        </w:rPr>
        <w:t xml:space="preserve"> </w:t>
      </w:r>
      <w:r>
        <w:rPr>
          <w:color w:val="333333"/>
        </w:rPr>
        <w:t>量：互斥对象和临界区对象非常相似，只是其允许在进程间使用，而临界</w:t>
      </w:r>
      <w:r>
        <w:rPr>
          <w:color w:val="333333"/>
          <w:spacing w:val="25"/>
        </w:rPr>
        <w:t xml:space="preserve"> </w:t>
      </w:r>
      <w:r>
        <w:rPr>
          <w:color w:val="333333"/>
        </w:rPr>
        <w:t>区只限制与同一进程的各</w:t>
      </w:r>
      <w:r>
        <w:rPr>
          <w:color w:val="333333"/>
          <w:w w:val="102"/>
        </w:rPr>
        <w:t xml:space="preserve"> </w:t>
      </w:r>
      <w:r>
        <w:rPr>
          <w:color w:val="333333"/>
          <w:w w:val="105"/>
        </w:rPr>
        <w:t>个线程之间使用，但是更节省资源，更有效率。</w:t>
      </w:r>
    </w:p>
    <w:p>
      <w:pPr>
        <w:pStyle w:val="4"/>
        <w:spacing w:before="133" w:line="300" w:lineRule="exact"/>
        <w:ind w:left="560" w:right="217"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39"/>
        </w:rPr>
        <w:t xml:space="preserve"> </w:t>
      </w:r>
      <w:r>
        <w:rPr>
          <w:color w:val="333333"/>
        </w:rPr>
        <w:t>信号量：当需要一个计数器来限制可以使用某共享资源的线程数目时，可以使</w:t>
      </w:r>
      <w:r>
        <w:rPr>
          <w:color w:val="333333"/>
          <w:spacing w:val="32"/>
        </w:rPr>
        <w:t xml:space="preserve"> </w:t>
      </w:r>
      <w:r>
        <w:rPr>
          <w:color w:val="333333"/>
        </w:rPr>
        <w:t>用</w:t>
      </w:r>
      <w:r>
        <w:rPr>
          <w:rFonts w:hint="default" w:ascii="Noto Sans" w:hAnsi="Noto Sans" w:eastAsia="Noto Sans" w:cs="Noto Sans"/>
          <w:color w:val="333333"/>
        </w:rPr>
        <w:t>“</w:t>
      </w:r>
      <w:r>
        <w:rPr>
          <w:color w:val="333333"/>
        </w:rPr>
        <w:t>信号量</w:t>
      </w:r>
      <w:r>
        <w:rPr>
          <w:rFonts w:hint="default" w:ascii="Noto Sans" w:hAnsi="Noto Sans" w:eastAsia="Noto Sans" w:cs="Noto Sans"/>
          <w:color w:val="333333"/>
        </w:rPr>
        <w:t>”</w:t>
      </w:r>
      <w:r>
        <w:rPr>
          <w:color w:val="333333"/>
        </w:rPr>
        <w:t>对象</w:t>
      </w:r>
      <w:r>
        <w:rPr>
          <w:color w:val="333333"/>
          <w:spacing w:val="9"/>
        </w:rPr>
        <w:t xml:space="preserve"> </w:t>
      </w:r>
      <w:r>
        <w:rPr>
          <w:color w:val="333333"/>
        </w:rPr>
        <w:t>区</w:t>
      </w:r>
      <w:r>
        <w:rPr>
          <w:color w:val="333333"/>
          <w:spacing w:val="-52"/>
        </w:rPr>
        <w:t xml:space="preserve"> </w:t>
      </w:r>
      <w:r>
        <w:rPr>
          <w:color w:val="333333"/>
        </w:rPr>
        <w:t>别：</w:t>
      </w:r>
    </w:p>
    <w:p>
      <w:pPr>
        <w:pStyle w:val="4"/>
        <w:spacing w:before="98" w:line="225" w:lineRule="auto"/>
        <w:ind w:left="1010" w:right="245" w:hanging="215"/>
        <w:jc w:val="both"/>
      </w:pPr>
      <w:r>
        <w:rPr>
          <w:rFonts w:hint="default" w:ascii="Noto Sans" w:hAnsi="Noto Sans" w:eastAsia="Noto Sans" w:cs="Noto Sans"/>
          <w:color w:val="333333"/>
        </w:rPr>
        <w:t xml:space="preserve">1. </w:t>
      </w:r>
      <w:r>
        <w:rPr>
          <w:color w:val="333333"/>
        </w:rPr>
        <w:t>互斥量与临界区的作用非常相似，但互斥量是可以命名的，也就是说互斥 量可以跨越进程使</w:t>
      </w:r>
      <w:r>
        <w:rPr>
          <w:color w:val="333333"/>
          <w:spacing w:val="40"/>
        </w:rPr>
        <w:t xml:space="preserve"> </w:t>
      </w:r>
      <w:r>
        <w:rPr>
          <w:color w:val="333333"/>
        </w:rPr>
        <w:t>用，但创建互斥量需要的资源更多，所以如果只为了在</w:t>
      </w:r>
      <w:r>
        <w:rPr>
          <w:color w:val="333333"/>
          <w:spacing w:val="33"/>
        </w:rPr>
        <w:t xml:space="preserve"> </w:t>
      </w:r>
      <w:r>
        <w:rPr>
          <w:color w:val="333333"/>
        </w:rPr>
        <w:t>进程内部是用的话使用临界区会带来</w:t>
      </w:r>
      <w:r>
        <w:rPr>
          <w:color w:val="333333"/>
          <w:w w:val="102"/>
        </w:rPr>
        <w:t xml:space="preserve"> </w:t>
      </w:r>
      <w:r>
        <w:rPr>
          <w:color w:val="333333"/>
        </w:rPr>
        <w:t>速度上的优势并能够减少资源占用 量</w:t>
      </w:r>
      <w:r>
        <w:rPr>
          <w:color w:val="333333"/>
          <w:spacing w:val="10"/>
        </w:rPr>
        <w:t xml:space="preserve"> </w:t>
      </w:r>
      <w:r>
        <w:rPr>
          <w:color w:val="333333"/>
        </w:rPr>
        <w:t>。因为互斥量是跨进程的互斥量一旦被创建，就可以通</w:t>
      </w:r>
      <w:r>
        <w:rPr>
          <w:color w:val="333333"/>
          <w:w w:val="102"/>
        </w:rPr>
        <w:t xml:space="preserve"> </w:t>
      </w:r>
      <w:r>
        <w:rPr>
          <w:color w:val="333333"/>
          <w:w w:val="105"/>
        </w:rPr>
        <w:t>过名字打开它。</w:t>
      </w:r>
    </w:p>
    <w:p>
      <w:pPr>
        <w:pStyle w:val="4"/>
        <w:spacing w:before="80" w:line="240" w:lineRule="auto"/>
        <w:ind w:left="325" w:right="1826"/>
        <w:jc w:val="center"/>
      </w:pPr>
      <w:r>
        <w:rPr>
          <w:rFonts w:hint="default" w:ascii="Noto Sans" w:hAnsi="Noto Sans" w:eastAsia="Noto Sans" w:cs="Noto Sans"/>
          <w:color w:val="333333"/>
        </w:rPr>
        <w:t xml:space="preserve">2.   </w:t>
      </w:r>
      <w:r>
        <w:rPr>
          <w:rFonts w:hint="default" w:ascii="Noto Sans" w:hAnsi="Noto Sans" w:eastAsia="Noto Sans" w:cs="Noto Sans"/>
          <w:color w:val="333333"/>
          <w:spacing w:val="10"/>
        </w:rPr>
        <w:t xml:space="preserve"> </w:t>
      </w:r>
      <w:r>
        <w:rPr>
          <w:color w:val="333333"/>
        </w:rPr>
        <w:t>互斥量，信号量，事件都可以被跨越进程使用来进行同步数据操作。</w:t>
      </w:r>
    </w:p>
    <w:p>
      <w:pPr>
        <w:pStyle w:val="3"/>
        <w:tabs>
          <w:tab w:val="left" w:pos="9049"/>
        </w:tabs>
        <w:spacing w:before="61" w:line="240" w:lineRule="auto"/>
        <w:ind w:right="217"/>
        <w:jc w:val="left"/>
        <w:rPr>
          <w:b w:val="0"/>
          <w:bCs w:val="0"/>
        </w:rPr>
      </w:pPr>
      <w:bookmarkStart w:id="305" w:name="线程的分类  "/>
      <w:bookmarkEnd w:id="305"/>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线程的分类</w:t>
      </w:r>
      <w:r>
        <w:rPr>
          <w:color w:val="333333"/>
          <w:u w:val="single" w:color="EDEDED"/>
        </w:rPr>
        <w:tab/>
      </w:r>
    </w:p>
    <w:p>
      <w:pPr>
        <w:pStyle w:val="4"/>
        <w:spacing w:before="157" w:line="325" w:lineRule="exact"/>
        <w:ind w:left="160" w:right="217"/>
        <w:jc w:val="left"/>
        <w:rPr>
          <w:rFonts w:hint="default" w:ascii="Noto Sans" w:hAnsi="Noto Sans" w:eastAsia="Noto Sans" w:cs="Noto Sans"/>
        </w:rPr>
      </w:pPr>
      <w:r>
        <w:rPr>
          <w:color w:val="333333"/>
        </w:rPr>
        <w:t>从线程的运行空间来说，分为用户级线程（</w:t>
      </w:r>
      <w:r>
        <w:rPr>
          <w:rFonts w:hint="default" w:ascii="Noto Sans" w:hAnsi="Noto Sans" w:eastAsia="Noto Sans" w:cs="Noto Sans"/>
          <w:color w:val="333333"/>
        </w:rPr>
        <w:t>user-level  thread,  ULT</w:t>
      </w:r>
      <w:r>
        <w:rPr>
          <w:color w:val="333333"/>
        </w:rPr>
        <w:t xml:space="preserve">）和内核 </w:t>
      </w:r>
      <w:r>
        <w:rPr>
          <w:color w:val="333333"/>
          <w:spacing w:val="19"/>
        </w:rPr>
        <w:t xml:space="preserve"> </w:t>
      </w:r>
      <w:r>
        <w:rPr>
          <w:color w:val="333333"/>
        </w:rPr>
        <w:t>级线程（</w:t>
      </w:r>
      <w:r>
        <w:rPr>
          <w:rFonts w:hint="default" w:ascii="Noto Sans" w:hAnsi="Noto Sans" w:eastAsia="Noto Sans" w:cs="Noto Sans"/>
          <w:color w:val="333333"/>
        </w:rPr>
        <w:t>kernel-level,</w:t>
      </w:r>
    </w:p>
    <w:p>
      <w:pPr>
        <w:pStyle w:val="4"/>
        <w:spacing w:line="315" w:lineRule="exact"/>
        <w:ind w:right="217"/>
        <w:jc w:val="left"/>
      </w:pPr>
      <w:r>
        <w:rPr>
          <w:rFonts w:hint="default" w:ascii="Noto Sans" w:hAnsi="Noto Sans" w:eastAsia="Noto Sans" w:cs="Noto Sans"/>
          <w:color w:val="333333"/>
        </w:rPr>
        <w:t>KLT</w:t>
      </w:r>
      <w:r>
        <w:rPr>
          <w:color w:val="333333"/>
        </w:rPr>
        <w:t>）</w:t>
      </w:r>
    </w:p>
    <w:p>
      <w:pPr>
        <w:pStyle w:val="4"/>
        <w:spacing w:before="7" w:line="225" w:lineRule="auto"/>
        <w:ind w:right="217" w:firstLine="50"/>
        <w:jc w:val="left"/>
      </w:pPr>
      <w:r>
        <w:rPr>
          <w:color w:val="333333"/>
        </w:rPr>
        <w:t>内核级线程：这类线程依赖于内核，又称为内核支持的线程或轻量级进程。无</w:t>
      </w:r>
      <w:r>
        <w:rPr>
          <w:color w:val="333333"/>
          <w:spacing w:val="30"/>
        </w:rPr>
        <w:t xml:space="preserve"> </w:t>
      </w:r>
      <w:r>
        <w:rPr>
          <w:color w:val="333333"/>
        </w:rPr>
        <w:t>论是在用户程序中的线程</w:t>
      </w:r>
      <w:r>
        <w:rPr>
          <w:color w:val="333333"/>
          <w:w w:val="102"/>
        </w:rPr>
        <w:t xml:space="preserve"> </w:t>
      </w:r>
      <w:r>
        <w:rPr>
          <w:color w:val="333333"/>
          <w:w w:val="105"/>
        </w:rPr>
        <w:t>还是系统进程中的线程，它们的创建、撤销和切换都</w:t>
      </w:r>
      <w:r>
        <w:rPr>
          <w:color w:val="333333"/>
          <w:spacing w:val="-23"/>
          <w:w w:val="105"/>
        </w:rPr>
        <w:t xml:space="preserve"> </w:t>
      </w:r>
      <w:r>
        <w:rPr>
          <w:color w:val="333333"/>
          <w:w w:val="105"/>
        </w:rPr>
        <w:t>由内核实现。比如英特尔</w:t>
      </w:r>
      <w:r>
        <w:rPr>
          <w:color w:val="333333"/>
          <w:spacing w:val="-23"/>
          <w:w w:val="105"/>
        </w:rPr>
        <w:t xml:space="preserve"> </w:t>
      </w:r>
      <w:r>
        <w:rPr>
          <w:rFonts w:hint="default" w:ascii="Noto Sans" w:hAnsi="Noto Sans" w:eastAsia="Noto Sans" w:cs="Noto Sans"/>
          <w:color w:val="333333"/>
          <w:w w:val="105"/>
        </w:rPr>
        <w:t>i5-8250U</w:t>
      </w:r>
      <w:r>
        <w:rPr>
          <w:rFonts w:hint="default" w:ascii="Noto Sans" w:hAnsi="Noto Sans" w:eastAsia="Noto Sans" w:cs="Noto Sans"/>
          <w:color w:val="333333"/>
          <w:spacing w:val="-15"/>
          <w:w w:val="105"/>
        </w:rPr>
        <w:t xml:space="preserve"> </w:t>
      </w:r>
      <w:r>
        <w:rPr>
          <w:color w:val="333333"/>
          <w:w w:val="105"/>
        </w:rPr>
        <w:t>是</w:t>
      </w:r>
      <w:r>
        <w:rPr>
          <w:color w:val="333333"/>
          <w:spacing w:val="-23"/>
          <w:w w:val="105"/>
        </w:rPr>
        <w:t xml:space="preserve"> </w:t>
      </w:r>
      <w:r>
        <w:rPr>
          <w:rFonts w:hint="default" w:ascii="Noto Sans" w:hAnsi="Noto Sans" w:eastAsia="Noto Sans" w:cs="Noto Sans"/>
          <w:color w:val="333333"/>
          <w:w w:val="105"/>
        </w:rPr>
        <w:t>4</w:t>
      </w:r>
      <w:r>
        <w:rPr>
          <w:rFonts w:hint="default" w:ascii="Noto Sans" w:hAnsi="Noto Sans" w:eastAsia="Noto Sans" w:cs="Noto Sans"/>
          <w:color w:val="333333"/>
          <w:spacing w:val="-15"/>
          <w:w w:val="105"/>
        </w:rPr>
        <w:t xml:space="preserve"> </w:t>
      </w:r>
      <w:r>
        <w:rPr>
          <w:color w:val="333333"/>
          <w:w w:val="105"/>
        </w:rPr>
        <w:t>核</w:t>
      </w:r>
      <w:r>
        <w:rPr>
          <w:color w:val="333333"/>
          <w:spacing w:val="-23"/>
          <w:w w:val="105"/>
        </w:rPr>
        <w:t xml:space="preserve"> </w:t>
      </w:r>
      <w:r>
        <w:rPr>
          <w:rFonts w:hint="default" w:ascii="Noto Sans" w:hAnsi="Noto Sans" w:eastAsia="Noto Sans" w:cs="Noto Sans"/>
          <w:color w:val="333333"/>
          <w:w w:val="105"/>
        </w:rPr>
        <w:t>8</w:t>
      </w:r>
      <w:r>
        <w:rPr>
          <w:rFonts w:hint="default" w:ascii="Noto Sans" w:hAnsi="Noto Sans" w:eastAsia="Noto Sans" w:cs="Noto Sans"/>
          <w:color w:val="333333"/>
          <w:spacing w:val="-15"/>
          <w:w w:val="105"/>
        </w:rPr>
        <w:t xml:space="preserve"> </w:t>
      </w:r>
      <w:r>
        <w:rPr>
          <w:color w:val="333333"/>
          <w:w w:val="105"/>
        </w:rPr>
        <w:t>线</w:t>
      </w:r>
      <w:r>
        <w:rPr>
          <w:color w:val="333333"/>
          <w:w w:val="102"/>
        </w:rPr>
        <w:t xml:space="preserve"> </w:t>
      </w:r>
      <w:r>
        <w:rPr>
          <w:color w:val="333333"/>
          <w:w w:val="105"/>
        </w:rPr>
        <w:t>程，这里的线程就是内核级线程</w:t>
      </w:r>
      <w:r>
        <w:rPr>
          <w:color w:val="333333"/>
          <w:w w:val="102"/>
        </w:rPr>
        <w:t xml:space="preserve"> </w:t>
      </w:r>
      <w:r>
        <w:rPr>
          <w:color w:val="333333"/>
        </w:rPr>
        <w:t>用户级线程：它仅存在于用户级中，这种线程是不依赖于操作系统核心的。应 用进程利用线程库来完成</w:t>
      </w:r>
      <w:r>
        <w:rPr>
          <w:color w:val="333333"/>
          <w:spacing w:val="50"/>
        </w:rPr>
        <w:t xml:space="preserve"> </w:t>
      </w:r>
      <w:r>
        <w:rPr>
          <w:color w:val="333333"/>
        </w:rPr>
        <w:t xml:space="preserve">其创建和管理，速度比较快，操作系统内核无法感知  </w:t>
      </w:r>
      <w:r>
        <w:rPr>
          <w:color w:val="333333"/>
          <w:spacing w:val="41"/>
        </w:rPr>
        <w:t xml:space="preserve"> </w:t>
      </w:r>
      <w:r>
        <w:rPr>
          <w:color w:val="333333"/>
        </w:rPr>
        <w:t>用户级线程的存在。</w:t>
      </w:r>
    </w:p>
    <w:p>
      <w:pPr>
        <w:pStyle w:val="3"/>
        <w:tabs>
          <w:tab w:val="left" w:pos="9049"/>
        </w:tabs>
        <w:spacing w:before="70" w:line="240" w:lineRule="auto"/>
        <w:ind w:right="217"/>
        <w:jc w:val="left"/>
        <w:rPr>
          <w:b w:val="0"/>
          <w:bCs w:val="0"/>
        </w:rPr>
      </w:pPr>
      <w:bookmarkStart w:id="306" w:name="什么是临界区，如何解决冲突？  "/>
      <w:bookmarkEnd w:id="306"/>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什么是临界区，如何解决冲突？</w:t>
      </w:r>
      <w:r>
        <w:rPr>
          <w:color w:val="333333"/>
          <w:u w:val="single" w:color="EDEDED"/>
        </w:rPr>
        <w:tab/>
      </w:r>
    </w:p>
    <w:p>
      <w:pPr>
        <w:pStyle w:val="4"/>
        <w:spacing w:before="196" w:line="300" w:lineRule="exact"/>
        <w:ind w:right="217" w:firstLine="50"/>
        <w:jc w:val="left"/>
      </w:pPr>
      <w:r>
        <w:rPr>
          <w:color w:val="333333"/>
        </w:rPr>
        <w:t>每个进程中访问临界资源的那段程序称为临界区，一次仅允许一个进程使用的 资源称为临界资源。</w:t>
      </w:r>
      <w:r>
        <w:rPr>
          <w:color w:val="333333"/>
          <w:spacing w:val="34"/>
        </w:rPr>
        <w:t xml:space="preserve"> </w:t>
      </w:r>
      <w:r>
        <w:rPr>
          <w:color w:val="333333"/>
        </w:rPr>
        <w:t>解决</w:t>
      </w:r>
      <w:r>
        <w:rPr>
          <w:color w:val="333333"/>
          <w:w w:val="102"/>
        </w:rPr>
        <w:t xml:space="preserve"> </w:t>
      </w:r>
      <w:r>
        <w:rPr>
          <w:color w:val="333333"/>
          <w:w w:val="105"/>
        </w:rPr>
        <w:t>冲突的办法</w:t>
      </w:r>
      <w:r>
        <w:rPr>
          <w:color w:val="333333"/>
          <w:spacing w:val="14"/>
          <w:w w:val="105"/>
        </w:rPr>
        <w:t xml:space="preserve"> </w:t>
      </w:r>
      <w:r>
        <w:rPr>
          <w:color w:val="333333"/>
          <w:w w:val="105"/>
        </w:rPr>
        <w:t>：</w:t>
      </w:r>
    </w:p>
    <w:p>
      <w:pPr>
        <w:pStyle w:val="4"/>
        <w:spacing w:before="180" w:line="300" w:lineRule="exact"/>
        <w:ind w:left="560" w:right="217"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6"/>
        </w:rPr>
        <w:t xml:space="preserve"> </w:t>
      </w:r>
      <w:r>
        <w:rPr>
          <w:color w:val="333333"/>
        </w:rPr>
        <w:t>如果有若干进程要求进入空闲的临界区，一次仅允许一个进程进入，如已</w:t>
      </w:r>
      <w:r>
        <w:rPr>
          <w:color w:val="333333"/>
          <w:spacing w:val="41"/>
        </w:rPr>
        <w:t xml:space="preserve"> </w:t>
      </w:r>
      <w:r>
        <w:rPr>
          <w:color w:val="333333"/>
        </w:rPr>
        <w:t>有进程进入自己的临界</w:t>
      </w:r>
      <w:r>
        <w:rPr>
          <w:color w:val="333333"/>
          <w:spacing w:val="-46"/>
        </w:rPr>
        <w:t xml:space="preserve"> </w:t>
      </w:r>
      <w:r>
        <w:rPr>
          <w:color w:val="333333"/>
          <w:w w:val="105"/>
        </w:rPr>
        <w:t>区，则其它所有试图进入临界区的进程必须等待；</w:t>
      </w:r>
    </w:p>
    <w:p>
      <w:pPr>
        <w:pStyle w:val="4"/>
        <w:spacing w:before="81" w:line="240" w:lineRule="auto"/>
        <w:ind w:left="345" w:right="217"/>
        <w:jc w:val="left"/>
      </w:pPr>
      <w:r>
        <w:rPr>
          <w:rFonts w:hint="default" w:ascii="Noto Sans" w:hAnsi="Noto Sans" w:eastAsia="Noto Sans" w:cs="Noto Sans"/>
          <w:color w:val="333333"/>
        </w:rPr>
        <w:t xml:space="preserve">2.   </w:t>
      </w:r>
      <w:r>
        <w:rPr>
          <w:color w:val="333333"/>
        </w:rPr>
        <w:t>进入临界区的进程要在有限时间内退出。</w:t>
      </w:r>
    </w:p>
    <w:p>
      <w:pPr>
        <w:pStyle w:val="4"/>
        <w:spacing w:before="71" w:line="240" w:lineRule="auto"/>
        <w:ind w:left="345" w:right="217"/>
        <w:jc w:val="left"/>
      </w:pPr>
      <w:r>
        <w:rPr>
          <w:rFonts w:hint="default" w:ascii="Noto Sans" w:hAnsi="Noto Sans" w:eastAsia="Noto Sans" w:cs="Noto Sans"/>
          <w:color w:val="333333"/>
        </w:rPr>
        <w:t xml:space="preserve">3.  </w:t>
      </w:r>
      <w:r>
        <w:rPr>
          <w:color w:val="333333"/>
        </w:rPr>
        <w:t xml:space="preserve">如果进程不能进入自己的临界区，则应让出  </w:t>
      </w:r>
      <w:r>
        <w:rPr>
          <w:rFonts w:hint="default" w:ascii="Noto Sans" w:hAnsi="Noto Sans" w:eastAsia="Noto Sans" w:cs="Noto Sans"/>
          <w:color w:val="333333"/>
        </w:rPr>
        <w:t>CPU</w:t>
      </w:r>
      <w:r>
        <w:rPr>
          <w:color w:val="333333"/>
        </w:rPr>
        <w:t>，避免进程出现</w:t>
      </w:r>
      <w:r>
        <w:rPr>
          <w:rFonts w:hint="default" w:ascii="Noto Sans" w:hAnsi="Noto Sans" w:eastAsia="Noto Sans" w:cs="Noto Sans"/>
          <w:color w:val="333333"/>
        </w:rPr>
        <w:t>“</w:t>
      </w:r>
      <w:r>
        <w:rPr>
          <w:color w:val="333333"/>
        </w:rPr>
        <w:t>忙等</w:t>
      </w:r>
      <w:r>
        <w:rPr>
          <w:rFonts w:hint="default" w:ascii="Noto Sans" w:hAnsi="Noto Sans" w:eastAsia="Noto Sans" w:cs="Noto Sans"/>
          <w:color w:val="333333"/>
        </w:rPr>
        <w:t>”</w:t>
      </w:r>
      <w:r>
        <w:rPr>
          <w:color w:val="333333"/>
        </w:rPr>
        <w:t>现</w:t>
      </w:r>
      <w:r>
        <w:rPr>
          <w:color w:val="333333"/>
          <w:spacing w:val="1"/>
        </w:rPr>
        <w:t xml:space="preserve"> </w:t>
      </w:r>
      <w:r>
        <w:rPr>
          <w:color w:val="333333"/>
        </w:rPr>
        <w:t>象。</w:t>
      </w:r>
    </w:p>
    <w:p>
      <w:pPr>
        <w:pStyle w:val="3"/>
        <w:tabs>
          <w:tab w:val="left" w:pos="9049"/>
        </w:tabs>
        <w:spacing w:before="61" w:line="240" w:lineRule="auto"/>
        <w:ind w:right="217"/>
        <w:jc w:val="left"/>
        <w:rPr>
          <w:b w:val="0"/>
          <w:bCs w:val="0"/>
        </w:rPr>
      </w:pPr>
      <w:bookmarkStart w:id="307" w:name="什么是死锁？死锁产生的条件？  "/>
      <w:bookmarkEnd w:id="307"/>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什么是死锁？死锁产生的条件？</w:t>
      </w:r>
      <w:r>
        <w:rPr>
          <w:color w:val="333333"/>
          <w:u w:val="single" w:color="EDEDED"/>
        </w:rPr>
        <w:tab/>
      </w:r>
    </w:p>
    <w:p>
      <w:pPr>
        <w:pStyle w:val="4"/>
        <w:spacing w:before="157" w:line="314" w:lineRule="exact"/>
        <w:ind w:left="160" w:right="217"/>
        <w:jc w:val="left"/>
      </w:pPr>
      <w:r>
        <w:rPr>
          <w:color w:val="333333"/>
          <w:w w:val="105"/>
        </w:rPr>
        <w:t>什么是死锁：</w:t>
      </w:r>
    </w:p>
    <w:p>
      <w:pPr>
        <w:pStyle w:val="4"/>
        <w:spacing w:before="11" w:line="316" w:lineRule="exact"/>
        <w:ind w:right="170" w:firstLine="50"/>
        <w:jc w:val="both"/>
      </w:pPr>
      <w:r>
        <w:rPr>
          <w:color w:val="333333"/>
        </w:rPr>
        <w:t>在两个或者多个并发进程中，如果每个进程持有某种资源而又等待其它进程释</w:t>
      </w:r>
      <w:r>
        <w:rPr>
          <w:color w:val="333333"/>
          <w:spacing w:val="30"/>
        </w:rPr>
        <w:t xml:space="preserve"> </w:t>
      </w:r>
      <w:r>
        <w:rPr>
          <w:color w:val="333333"/>
        </w:rPr>
        <w:t>放它或它们现在保持着的</w:t>
      </w:r>
      <w:r>
        <w:rPr>
          <w:color w:val="333333"/>
          <w:w w:val="102"/>
        </w:rPr>
        <w:t xml:space="preserve"> </w:t>
      </w:r>
      <w:r>
        <w:rPr>
          <w:color w:val="333333"/>
        </w:rPr>
        <w:t>资源，在未改变这种状态之前都不能向前推进，称这 一组进程产生了死锁。通俗的讲就是两个或多个进</w:t>
      </w:r>
      <w:r>
        <w:rPr>
          <w:color w:val="333333"/>
          <w:spacing w:val="50"/>
        </w:rPr>
        <w:t xml:space="preserve"> </w:t>
      </w:r>
      <w:r>
        <w:rPr>
          <w:color w:val="333333"/>
        </w:rPr>
        <w:t xml:space="preserve">程无限期的阻塞、相互等待 </w:t>
      </w:r>
      <w:r>
        <w:rPr>
          <w:color w:val="333333"/>
          <w:spacing w:val="27"/>
        </w:rPr>
        <w:t xml:space="preserve"> </w:t>
      </w:r>
      <w:r>
        <w:rPr>
          <w:color w:val="333333"/>
        </w:rPr>
        <w:t>的一种状态。</w:t>
      </w:r>
    </w:p>
    <w:p>
      <w:pPr>
        <w:pStyle w:val="4"/>
        <w:spacing w:line="302" w:lineRule="exact"/>
        <w:ind w:left="160" w:right="217"/>
        <w:jc w:val="left"/>
      </w:pPr>
      <w:r>
        <w:rPr>
          <w:color w:val="333333"/>
          <w:w w:val="105"/>
        </w:rPr>
        <w:t>死锁产生的四个必要条件</w:t>
      </w:r>
    </w:p>
    <w:p>
      <w:pPr>
        <w:pStyle w:val="4"/>
        <w:spacing w:before="137"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10"/>
        </w:rPr>
        <w:t xml:space="preserve"> </w:t>
      </w:r>
      <w:r>
        <w:rPr>
          <w:color w:val="333333"/>
        </w:rPr>
        <w:t>互斥条件：一个资源一次只能被一个进程使用</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20"/>
        </w:rPr>
        <w:t xml:space="preserve"> </w:t>
      </w:r>
      <w:r>
        <w:rPr>
          <w:color w:val="333333"/>
        </w:rPr>
        <w:t>请求与保持条件：一个进程因请求资源而阻塞时，对已获得资源保持不放</w:t>
      </w:r>
    </w:p>
    <w:p>
      <w:pPr>
        <w:pStyle w:val="4"/>
        <w:spacing w:before="86" w:line="240" w:lineRule="auto"/>
        <w:ind w:left="345" w:right="217"/>
        <w:jc w:val="left"/>
      </w:pPr>
      <w:r>
        <w:rPr>
          <w:rFonts w:hint="default" w:ascii="Noto Sans" w:hAnsi="Noto Sans" w:eastAsia="Noto Sans" w:cs="Noto Sans"/>
          <w:color w:val="333333"/>
        </w:rPr>
        <w:t xml:space="preserve">3.   </w:t>
      </w:r>
      <w:r>
        <w:rPr>
          <w:rFonts w:hint="default" w:ascii="Noto Sans" w:hAnsi="Noto Sans" w:eastAsia="Noto Sans" w:cs="Noto Sans"/>
          <w:color w:val="333333"/>
          <w:spacing w:val="10"/>
        </w:rPr>
        <w:t xml:space="preserve"> </w:t>
      </w:r>
      <w:r>
        <w:rPr>
          <w:color w:val="333333"/>
        </w:rPr>
        <w:t>不剥夺条件：进程获得的资源，在未完全使用完之前，不能强行剥夺</w:t>
      </w:r>
    </w:p>
    <w:p>
      <w:pPr>
        <w:pStyle w:val="4"/>
        <w:spacing w:before="71" w:line="333" w:lineRule="auto"/>
        <w:ind w:left="160" w:right="2391" w:firstLine="184"/>
        <w:jc w:val="left"/>
      </w:pPr>
      <w:r>
        <w:rPr>
          <w:rFonts w:hint="default" w:ascii="Noto Sans" w:hAnsi="Noto Sans" w:eastAsia="Noto Sans" w:cs="Noto Sans"/>
          <w:color w:val="333333"/>
        </w:rPr>
        <w:t>4.</w:t>
      </w:r>
      <w:r>
        <w:rPr>
          <w:rFonts w:hint="default" w:ascii="Noto Sans" w:hAnsi="Noto Sans" w:eastAsia="Noto Sans" w:cs="Noto Sans"/>
          <w:color w:val="333333"/>
          <w:spacing w:val="45"/>
        </w:rPr>
        <w:t xml:space="preserve"> </w:t>
      </w:r>
      <w:r>
        <w:rPr>
          <w:color w:val="333333"/>
        </w:rPr>
        <w:t>循环等待条件：若干进程之间形成一种头尾相接的环形等待资源关系</w:t>
      </w:r>
      <w:r>
        <w:rPr>
          <w:color w:val="333333"/>
          <w:w w:val="102"/>
        </w:rPr>
        <w:t xml:space="preserve"> </w:t>
      </w:r>
      <w:r>
        <w:rPr>
          <w:color w:val="333333"/>
          <w:w w:val="105"/>
        </w:rPr>
        <w:t>如何处理死锁问题</w:t>
      </w:r>
    </w:p>
    <w:p>
      <w:pPr>
        <w:spacing w:after="0" w:line="333" w:lineRule="auto"/>
        <w:jc w:val="left"/>
        <w:sectPr>
          <w:pgSz w:w="11900" w:h="16840"/>
          <w:pgMar w:top="520" w:right="1360" w:bottom="280" w:left="1380" w:header="720" w:footer="720" w:gutter="0"/>
          <w:cols w:space="720" w:num="1"/>
        </w:sectPr>
      </w:pPr>
    </w:p>
    <w:p>
      <w:pPr>
        <w:pStyle w:val="4"/>
        <w:spacing w:line="273" w:lineRule="exact"/>
        <w:ind w:left="560" w:right="0" w:hanging="215"/>
        <w:jc w:val="both"/>
      </w:pPr>
      <w:r>
        <w:rPr>
          <w:rFonts w:hint="default" w:ascii="Noto Sans" w:hAnsi="Noto Sans" w:eastAsia="Noto Sans" w:cs="Noto Sans"/>
          <w:color w:val="333333"/>
        </w:rPr>
        <w:t xml:space="preserve">1.   </w:t>
      </w:r>
      <w:r>
        <w:rPr>
          <w:color w:val="333333"/>
        </w:rPr>
        <w:t xml:space="preserve">忽略该问题。例如鸵鸟算法，该算法可以应用在极少发生死锁的的情况  </w:t>
      </w:r>
      <w:r>
        <w:rPr>
          <w:color w:val="333333"/>
          <w:spacing w:val="6"/>
        </w:rPr>
        <w:t xml:space="preserve"> </w:t>
      </w:r>
      <w:r>
        <w:rPr>
          <w:color w:val="333333"/>
        </w:rPr>
        <w:t>下。为什么叫鸵鸟算法呢，</w:t>
      </w:r>
    </w:p>
    <w:p>
      <w:pPr>
        <w:pStyle w:val="4"/>
        <w:spacing w:before="16" w:line="316" w:lineRule="exact"/>
        <w:ind w:left="560" w:right="217"/>
        <w:jc w:val="left"/>
      </w:pPr>
      <w:r>
        <w:rPr>
          <w:color w:val="333333"/>
        </w:rPr>
        <w:t>因为传说中鸵鸟看到危险就把头埋在地底下， 可能鸵鸟觉得看不到危险也就没危险了吧。跟掩耳盗</w:t>
      </w:r>
      <w:r>
        <w:rPr>
          <w:color w:val="333333"/>
          <w:spacing w:val="-16"/>
        </w:rPr>
        <w:t xml:space="preserve"> </w:t>
      </w:r>
      <w:r>
        <w:rPr>
          <w:color w:val="333333"/>
          <w:w w:val="105"/>
        </w:rPr>
        <w:t>铃有点像。</w:t>
      </w:r>
    </w:p>
    <w:p>
      <w:pPr>
        <w:pStyle w:val="4"/>
        <w:spacing w:before="63"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4"/>
        </w:rPr>
        <w:t xml:space="preserve"> </w:t>
      </w:r>
      <w:r>
        <w:rPr>
          <w:color w:val="333333"/>
        </w:rPr>
        <w:t>检测死锁并且恢复。</w:t>
      </w:r>
    </w:p>
    <w:p>
      <w:pPr>
        <w:pStyle w:val="4"/>
        <w:spacing w:before="71" w:line="240" w:lineRule="auto"/>
        <w:ind w:left="345" w:right="217"/>
        <w:jc w:val="left"/>
      </w:pPr>
      <w:r>
        <w:rPr>
          <w:rFonts w:hint="default" w:ascii="Noto Sans" w:hAnsi="Noto Sans" w:eastAsia="Noto Sans" w:cs="Noto Sans"/>
          <w:color w:val="333333"/>
        </w:rPr>
        <w:t xml:space="preserve">3.  </w:t>
      </w:r>
      <w:r>
        <w:rPr>
          <w:rFonts w:hint="default" w:ascii="Noto Sans" w:hAnsi="Noto Sans" w:eastAsia="Noto Sans" w:cs="Noto Sans"/>
          <w:color w:val="333333"/>
          <w:spacing w:val="5"/>
        </w:rPr>
        <w:t xml:space="preserve"> </w:t>
      </w:r>
      <w:r>
        <w:rPr>
          <w:color w:val="333333"/>
        </w:rPr>
        <w:t>仔细地对资源进行动态分配，以避免死锁。</w:t>
      </w:r>
    </w:p>
    <w:p>
      <w:pPr>
        <w:pStyle w:val="4"/>
        <w:spacing w:before="71" w:line="240" w:lineRule="auto"/>
        <w:ind w:left="345" w:right="217"/>
        <w:jc w:val="left"/>
      </w:pPr>
      <w:r>
        <w:rPr>
          <w:rFonts w:hint="default" w:ascii="Noto Sans" w:hAnsi="Noto Sans" w:eastAsia="Noto Sans" w:cs="Noto Sans"/>
          <w:color w:val="333333"/>
        </w:rPr>
        <w:t xml:space="preserve">4.  </w:t>
      </w:r>
      <w:r>
        <w:rPr>
          <w:rFonts w:hint="default" w:ascii="Noto Sans" w:hAnsi="Noto Sans" w:eastAsia="Noto Sans" w:cs="Noto Sans"/>
          <w:color w:val="333333"/>
          <w:spacing w:val="25"/>
        </w:rPr>
        <w:t xml:space="preserve"> </w:t>
      </w:r>
      <w:r>
        <w:rPr>
          <w:color w:val="333333"/>
        </w:rPr>
        <w:t>通过破除死锁四个必要条件之一，来防止死锁产生。</w:t>
      </w:r>
    </w:p>
    <w:p>
      <w:pPr>
        <w:pStyle w:val="3"/>
        <w:tabs>
          <w:tab w:val="left" w:pos="9049"/>
        </w:tabs>
        <w:spacing w:before="61" w:line="240" w:lineRule="auto"/>
        <w:ind w:right="217"/>
        <w:jc w:val="left"/>
        <w:rPr>
          <w:b w:val="0"/>
          <w:bCs w:val="0"/>
        </w:rPr>
      </w:pPr>
      <w:bookmarkStart w:id="308" w:name="进程调度策略有哪几种  "/>
      <w:bookmarkEnd w:id="308"/>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进程调度策略有哪几种</w:t>
      </w:r>
      <w:r>
        <w:rPr>
          <w:color w:val="333333"/>
          <w:u w:val="single" w:color="EDEDED"/>
        </w:rPr>
        <w:tab/>
      </w:r>
    </w:p>
    <w:p>
      <w:pPr>
        <w:pStyle w:val="4"/>
        <w:spacing w:before="183" w:line="316" w:lineRule="exact"/>
        <w:ind w:left="560" w:right="132" w:hanging="215"/>
        <w:jc w:val="both"/>
      </w:pPr>
      <w:r>
        <w:rPr>
          <w:rFonts w:hint="default" w:ascii="Noto Sans" w:hAnsi="Noto Sans" w:eastAsia="Noto Sans" w:cs="Noto Sans"/>
          <w:color w:val="333333"/>
        </w:rPr>
        <w:t xml:space="preserve">1. </w:t>
      </w:r>
      <w:r>
        <w:rPr>
          <w:color w:val="333333"/>
        </w:rPr>
        <w:t>先来先服务：非抢占式的调度算法，按照请求的顺序进行调度。有利于长 作业，但不利于短作业，</w:t>
      </w:r>
      <w:r>
        <w:rPr>
          <w:color w:val="333333"/>
          <w:spacing w:val="6"/>
        </w:rPr>
        <w:t xml:space="preserve"> </w:t>
      </w:r>
      <w:r>
        <w:rPr>
          <w:color w:val="333333"/>
        </w:rPr>
        <w:t>因为短作业必须一直等待前面的长作业执行完毕</w:t>
      </w:r>
      <w:r>
        <w:rPr>
          <w:color w:val="333333"/>
          <w:spacing w:val="11"/>
        </w:rPr>
        <w:t xml:space="preserve"> </w:t>
      </w:r>
      <w:r>
        <w:rPr>
          <w:color w:val="333333"/>
        </w:rPr>
        <w:t>才能执行，而长作业又需要执行很长时间，造成了</w:t>
      </w:r>
      <w:r>
        <w:rPr>
          <w:color w:val="333333"/>
          <w:w w:val="102"/>
        </w:rPr>
        <w:t xml:space="preserve"> </w:t>
      </w:r>
      <w:r>
        <w:rPr>
          <w:color w:val="333333"/>
        </w:rPr>
        <w:t xml:space="preserve">短作业等待时间过长。 另外，对 </w:t>
      </w:r>
      <w:r>
        <w:rPr>
          <w:rFonts w:hint="default" w:ascii="Noto Sans" w:hAnsi="Noto Sans" w:eastAsia="Noto Sans" w:cs="Noto Sans"/>
          <w:color w:val="333333"/>
        </w:rPr>
        <w:t xml:space="preserve">I/O </w:t>
      </w:r>
      <w:r>
        <w:rPr>
          <w:color w:val="333333"/>
        </w:rPr>
        <w:t xml:space="preserve">密集型进程也不利，因为这种进程每次进行 </w:t>
      </w:r>
      <w:r>
        <w:rPr>
          <w:rFonts w:hint="default" w:ascii="Noto Sans" w:hAnsi="Noto Sans" w:eastAsia="Noto Sans" w:cs="Noto Sans"/>
          <w:color w:val="333333"/>
        </w:rPr>
        <w:t xml:space="preserve">I/O </w:t>
      </w:r>
      <w:r>
        <w:rPr>
          <w:color w:val="333333"/>
        </w:rPr>
        <w:t>操作之后又</w:t>
      </w:r>
      <w:r>
        <w:rPr>
          <w:color w:val="333333"/>
          <w:spacing w:val="38"/>
        </w:rPr>
        <w:t xml:space="preserve"> </w:t>
      </w:r>
      <w:r>
        <w:rPr>
          <w:color w:val="333333"/>
        </w:rPr>
        <w:t>得</w:t>
      </w:r>
      <w:r>
        <w:rPr>
          <w:color w:val="333333"/>
          <w:w w:val="102"/>
        </w:rPr>
        <w:t xml:space="preserve"> </w:t>
      </w:r>
      <w:r>
        <w:rPr>
          <w:color w:val="333333"/>
        </w:rPr>
        <w:t>重新排队</w:t>
      </w:r>
    </w:p>
    <w:p>
      <w:pPr>
        <w:pStyle w:val="4"/>
        <w:spacing w:before="89" w:line="316" w:lineRule="exact"/>
        <w:ind w:left="560" w:right="161" w:hanging="215"/>
        <w:jc w:val="both"/>
      </w:pPr>
      <w:r>
        <w:rPr>
          <w:rFonts w:hint="default" w:ascii="Noto Sans" w:hAnsi="Noto Sans" w:eastAsia="Noto Sans" w:cs="Noto Sans"/>
          <w:color w:val="333333"/>
        </w:rPr>
        <w:t xml:space="preserve">2. </w:t>
      </w:r>
      <w:r>
        <w:rPr>
          <w:color w:val="333333"/>
        </w:rPr>
        <w:t>短作业优先：非抢占式的调度算法，按估计运行时间最短的顺序进行调 度。长作业有可能会饿死，</w:t>
      </w:r>
      <w:r>
        <w:rPr>
          <w:color w:val="333333"/>
          <w:spacing w:val="-50"/>
        </w:rPr>
        <w:t xml:space="preserve"> </w:t>
      </w:r>
      <w:r>
        <w:rPr>
          <w:color w:val="333333"/>
        </w:rPr>
        <w:t xml:space="preserve">处于一直等待短作业执行完毕的状态。因为如   </w:t>
      </w:r>
      <w:r>
        <w:rPr>
          <w:color w:val="333333"/>
          <w:spacing w:val="40"/>
        </w:rPr>
        <w:t xml:space="preserve"> </w:t>
      </w:r>
      <w:r>
        <w:rPr>
          <w:color w:val="333333"/>
        </w:rPr>
        <w:t>果一直有短作业到来，那么长作业永远得不到调度。</w:t>
      </w:r>
    </w:p>
    <w:p>
      <w:pPr>
        <w:pStyle w:val="4"/>
        <w:spacing w:before="89" w:line="316" w:lineRule="exact"/>
        <w:ind w:left="560" w:right="110" w:hanging="215"/>
        <w:jc w:val="both"/>
      </w:pPr>
      <w:r>
        <w:rPr>
          <w:rFonts w:hint="default" w:ascii="Noto Sans" w:hAnsi="Noto Sans" w:eastAsia="Noto Sans" w:cs="Noto Sans"/>
          <w:color w:val="333333"/>
        </w:rPr>
        <w:t>3.</w:t>
      </w:r>
      <w:r>
        <w:rPr>
          <w:rFonts w:hint="default" w:ascii="Noto Sans" w:hAnsi="Noto Sans" w:eastAsia="Noto Sans" w:cs="Noto Sans"/>
          <w:color w:val="333333"/>
          <w:spacing w:val="23"/>
        </w:rPr>
        <w:t xml:space="preserve"> </w:t>
      </w:r>
      <w:r>
        <w:rPr>
          <w:color w:val="333333"/>
        </w:rPr>
        <w:t>最短剩余时间优先：最短作业优先的抢占式版本，按剩余运行时间的顺序</w:t>
      </w:r>
      <w:r>
        <w:rPr>
          <w:color w:val="333333"/>
          <w:spacing w:val="9"/>
        </w:rPr>
        <w:t xml:space="preserve"> </w:t>
      </w:r>
      <w:r>
        <w:rPr>
          <w:color w:val="333333"/>
        </w:rPr>
        <w:t>进行调度。</w:t>
      </w:r>
      <w:r>
        <w:rPr>
          <w:color w:val="333333"/>
          <w:spacing w:val="9"/>
        </w:rPr>
        <w:t xml:space="preserve"> </w:t>
      </w:r>
      <w:r>
        <w:rPr>
          <w:color w:val="333333"/>
        </w:rPr>
        <w:t>当一个新的作</w:t>
      </w:r>
      <w:r>
        <w:rPr>
          <w:color w:val="333333"/>
          <w:spacing w:val="-48"/>
        </w:rPr>
        <w:t xml:space="preserve"> </w:t>
      </w:r>
      <w:r>
        <w:rPr>
          <w:color w:val="333333"/>
        </w:rPr>
        <w:t>业到达时，其整个运行时间与当前进程的剩余时</w:t>
      </w:r>
      <w:r>
        <w:rPr>
          <w:color w:val="333333"/>
          <w:spacing w:val="40"/>
        </w:rPr>
        <w:t xml:space="preserve"> </w:t>
      </w:r>
      <w:r>
        <w:rPr>
          <w:color w:val="333333"/>
        </w:rPr>
        <w:t>间作比较。如果新的进程需要的时间更少，则挂起</w:t>
      </w:r>
      <w:r>
        <w:rPr>
          <w:color w:val="333333"/>
          <w:w w:val="102"/>
        </w:rPr>
        <w:t xml:space="preserve"> </w:t>
      </w:r>
      <w:r>
        <w:rPr>
          <w:color w:val="333333"/>
        </w:rPr>
        <w:t xml:space="preserve">当前进程，运行新的进 </w:t>
      </w:r>
      <w:r>
        <w:rPr>
          <w:color w:val="333333"/>
          <w:spacing w:val="37"/>
        </w:rPr>
        <w:t xml:space="preserve"> </w:t>
      </w:r>
      <w:r>
        <w:rPr>
          <w:color w:val="333333"/>
        </w:rPr>
        <w:t>程。否则新的进程等待</w:t>
      </w:r>
    </w:p>
    <w:p>
      <w:pPr>
        <w:pStyle w:val="4"/>
        <w:spacing w:before="83" w:line="223" w:lineRule="auto"/>
        <w:ind w:left="560" w:right="161" w:hanging="215"/>
        <w:jc w:val="both"/>
      </w:pPr>
      <w:r>
        <w:rPr>
          <w:rFonts w:hint="default" w:ascii="Noto Sans" w:hAnsi="Noto Sans" w:eastAsia="Noto Sans" w:cs="Noto Sans"/>
          <w:color w:val="333333"/>
        </w:rPr>
        <w:t>4.</w:t>
      </w:r>
      <w:r>
        <w:rPr>
          <w:rFonts w:hint="default" w:ascii="Noto Sans" w:hAnsi="Noto Sans" w:eastAsia="Noto Sans" w:cs="Noto Sans"/>
          <w:color w:val="333333"/>
          <w:spacing w:val="41"/>
        </w:rPr>
        <w:t xml:space="preserve"> </w:t>
      </w:r>
      <w:r>
        <w:rPr>
          <w:color w:val="333333"/>
        </w:rPr>
        <w:t>时间片轮转：将所有就绪进程按</w:t>
      </w:r>
      <w:r>
        <w:rPr>
          <w:color w:val="333333"/>
          <w:spacing w:val="34"/>
        </w:rPr>
        <w:t xml:space="preserve"> </w:t>
      </w:r>
      <w:r>
        <w:rPr>
          <w:rFonts w:hint="default" w:ascii="Noto Sans" w:hAnsi="Noto Sans" w:eastAsia="Noto Sans" w:cs="Noto Sans"/>
          <w:color w:val="333333"/>
        </w:rPr>
        <w:t>FCFS</w:t>
      </w:r>
      <w:r>
        <w:rPr>
          <w:rFonts w:hint="default" w:ascii="Noto Sans" w:hAnsi="Noto Sans" w:eastAsia="Noto Sans" w:cs="Noto Sans"/>
          <w:color w:val="333333"/>
          <w:spacing w:val="41"/>
        </w:rPr>
        <w:t xml:space="preserve"> </w:t>
      </w:r>
      <w:r>
        <w:rPr>
          <w:color w:val="333333"/>
        </w:rPr>
        <w:t>的原则排成一个队列，每次调度时，把</w:t>
      </w:r>
      <w:r>
        <w:rPr>
          <w:color w:val="333333"/>
          <w:spacing w:val="34"/>
        </w:rPr>
        <w:t xml:space="preserve"> </w:t>
      </w:r>
      <w:r>
        <w:rPr>
          <w:rFonts w:hint="default" w:ascii="Noto Sans" w:hAnsi="Noto Sans" w:eastAsia="Noto Sans" w:cs="Noto Sans"/>
          <w:color w:val="333333"/>
        </w:rPr>
        <w:t>CPU</w:t>
      </w:r>
      <w:r>
        <w:rPr>
          <w:rFonts w:hint="default" w:ascii="Noto Sans" w:hAnsi="Noto Sans" w:eastAsia="Noto Sans" w:cs="Noto Sans"/>
          <w:color w:val="333333"/>
          <w:spacing w:val="41"/>
        </w:rPr>
        <w:t xml:space="preserve"> </w:t>
      </w:r>
      <w:r>
        <w:rPr>
          <w:color w:val="333333"/>
        </w:rPr>
        <w:t>时间分配给队首</w:t>
      </w:r>
      <w:r>
        <w:rPr>
          <w:color w:val="333333"/>
          <w:spacing w:val="-44"/>
        </w:rPr>
        <w:t xml:space="preserve"> </w:t>
      </w:r>
      <w:r>
        <w:rPr>
          <w:color w:val="333333"/>
        </w:rPr>
        <w:t>进程，该进程可以执行一个时间片。当时间片用完时，由</w:t>
      </w:r>
      <w:r>
        <w:rPr>
          <w:color w:val="333333"/>
          <w:spacing w:val="25"/>
        </w:rPr>
        <w:t xml:space="preserve"> </w:t>
      </w:r>
      <w:r>
        <w:rPr>
          <w:color w:val="333333"/>
        </w:rPr>
        <w:t>计时器发出时钟中断，调度程序便停止该</w:t>
      </w:r>
      <w:r>
        <w:rPr>
          <w:color w:val="333333"/>
          <w:w w:val="102"/>
        </w:rPr>
        <w:t xml:space="preserve"> </w:t>
      </w:r>
      <w:r>
        <w:rPr>
          <w:color w:val="333333"/>
        </w:rPr>
        <w:t xml:space="preserve">进程的执行，并将它送往就绪队列的  末尾，同时继续把  </w:t>
      </w:r>
      <w:r>
        <w:rPr>
          <w:rFonts w:hint="default" w:ascii="Noto Sans" w:hAnsi="Noto Sans" w:eastAsia="Noto Sans" w:cs="Noto Sans"/>
          <w:color w:val="333333"/>
        </w:rPr>
        <w:t xml:space="preserve">CPU </w:t>
      </w:r>
      <w:r>
        <w:rPr>
          <w:rFonts w:hint="default" w:ascii="Noto Sans" w:hAnsi="Noto Sans" w:eastAsia="Noto Sans" w:cs="Noto Sans"/>
          <w:color w:val="333333"/>
          <w:spacing w:val="10"/>
        </w:rPr>
        <w:t xml:space="preserve"> </w:t>
      </w:r>
      <w:r>
        <w:rPr>
          <w:color w:val="333333"/>
        </w:rPr>
        <w:t>时间分配给队首的进程。</w:t>
      </w:r>
    </w:p>
    <w:p>
      <w:pPr>
        <w:pStyle w:val="4"/>
        <w:spacing w:before="109" w:line="223" w:lineRule="auto"/>
        <w:ind w:left="1010" w:right="296" w:hanging="215"/>
        <w:jc w:val="both"/>
      </w:pPr>
      <w:r>
        <w:rPr>
          <w:rFonts w:hint="default" w:ascii="Noto Sans" w:hAnsi="Noto Sans" w:eastAsia="Noto Sans" w:cs="Noto Sans"/>
          <w:color w:val="333333"/>
        </w:rPr>
        <w:t>1.</w:t>
      </w:r>
      <w:r>
        <w:rPr>
          <w:rFonts w:hint="default" w:ascii="Noto Sans" w:hAnsi="Noto Sans" w:eastAsia="Noto Sans" w:cs="Noto Sans"/>
          <w:color w:val="333333"/>
          <w:spacing w:val="1"/>
        </w:rPr>
        <w:t xml:space="preserve"> </w:t>
      </w:r>
      <w:r>
        <w:rPr>
          <w:color w:val="333333"/>
        </w:rPr>
        <w:t>时间片轮转算法的效率和时间片的大小有很大关系：因为进程切换都要保</w:t>
      </w:r>
      <w:r>
        <w:rPr>
          <w:color w:val="333333"/>
          <w:spacing w:val="36"/>
        </w:rPr>
        <w:t xml:space="preserve"> </w:t>
      </w:r>
      <w:r>
        <w:rPr>
          <w:color w:val="333333"/>
        </w:rPr>
        <w:t>存进程的信息并且</w:t>
      </w:r>
      <w:r>
        <w:rPr>
          <w:color w:val="333333"/>
          <w:spacing w:val="-47"/>
        </w:rPr>
        <w:t xml:space="preserve"> </w:t>
      </w:r>
      <w:r>
        <w:rPr>
          <w:color w:val="333333"/>
        </w:rPr>
        <w:t>载入新进程的信息，如果时间片太小，会导致进程切换</w:t>
      </w:r>
      <w:r>
        <w:rPr>
          <w:color w:val="333333"/>
          <w:spacing w:val="11"/>
        </w:rPr>
        <w:t xml:space="preserve"> </w:t>
      </w:r>
      <w:r>
        <w:rPr>
          <w:color w:val="333333"/>
        </w:rPr>
        <w:t>得太频繁，在进程切换上就会花过多</w:t>
      </w:r>
      <w:r>
        <w:rPr>
          <w:color w:val="333333"/>
          <w:w w:val="102"/>
        </w:rPr>
        <w:t xml:space="preserve"> </w:t>
      </w:r>
      <w:r>
        <w:rPr>
          <w:color w:val="333333"/>
        </w:rPr>
        <w:t>时间。  而如果时间片过长，那么实时</w:t>
      </w:r>
      <w:r>
        <w:rPr>
          <w:color w:val="333333"/>
          <w:spacing w:val="51"/>
        </w:rPr>
        <w:t xml:space="preserve"> </w:t>
      </w:r>
      <w:r>
        <w:rPr>
          <w:color w:val="333333"/>
        </w:rPr>
        <w:t>性就不能得到保证</w:t>
      </w:r>
    </w:p>
    <w:p>
      <w:pPr>
        <w:pStyle w:val="4"/>
        <w:spacing w:before="133" w:line="300" w:lineRule="exact"/>
        <w:ind w:left="560" w:right="161" w:hanging="215"/>
        <w:jc w:val="both"/>
      </w:pPr>
      <w:r>
        <w:rPr>
          <w:rFonts w:hint="default" w:ascii="Noto Sans" w:hAnsi="Noto Sans" w:eastAsia="Noto Sans" w:cs="Noto Sans"/>
          <w:color w:val="333333"/>
        </w:rPr>
        <w:t xml:space="preserve">5. </w:t>
      </w:r>
      <w:r>
        <w:rPr>
          <w:color w:val="333333"/>
        </w:rPr>
        <w:t>优先级调度：为每个进程分配一个优先级，按优先级进行调度。为了防止 低优先级的进程永远等不</w:t>
      </w:r>
      <w:r>
        <w:rPr>
          <w:color w:val="333333"/>
          <w:spacing w:val="-50"/>
        </w:rPr>
        <w:t xml:space="preserve"> </w:t>
      </w:r>
      <w:r>
        <w:rPr>
          <w:color w:val="333333"/>
        </w:rPr>
        <w:t xml:space="preserve">到调度，可以随着时间的推移增加等待进程的优 </w:t>
      </w:r>
      <w:r>
        <w:rPr>
          <w:color w:val="333333"/>
          <w:spacing w:val="52"/>
        </w:rPr>
        <w:t xml:space="preserve"> </w:t>
      </w:r>
      <w:r>
        <w:rPr>
          <w:color w:val="333333"/>
        </w:rPr>
        <w:t>先级</w:t>
      </w:r>
    </w:p>
    <w:p>
      <w:pPr>
        <w:pStyle w:val="3"/>
        <w:tabs>
          <w:tab w:val="left" w:pos="9049"/>
        </w:tabs>
        <w:spacing w:before="56" w:line="240" w:lineRule="auto"/>
        <w:ind w:right="217"/>
        <w:jc w:val="left"/>
        <w:rPr>
          <w:b w:val="0"/>
          <w:bCs w:val="0"/>
        </w:rPr>
      </w:pPr>
      <w:bookmarkStart w:id="309" w:name="进程有哪些状态  "/>
      <w:bookmarkEnd w:id="309"/>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进程有哪些状态</w:t>
      </w:r>
      <w:r>
        <w:rPr>
          <w:color w:val="333333"/>
          <w:u w:val="single" w:color="EDEDED"/>
        </w:rPr>
        <w:tab/>
      </w:r>
    </w:p>
    <w:p>
      <w:pPr>
        <w:pStyle w:val="4"/>
        <w:spacing w:before="157" w:line="240" w:lineRule="auto"/>
        <w:ind w:left="160" w:right="217"/>
        <w:jc w:val="left"/>
      </w:pPr>
      <w:r>
        <w:rPr>
          <w:color w:val="333333"/>
        </w:rPr>
        <w:t xml:space="preserve">进程一共有  </w:t>
      </w:r>
      <w:r>
        <w:rPr>
          <w:rFonts w:hint="default" w:ascii="Noto Sans" w:hAnsi="Noto Sans" w:eastAsia="Noto Sans" w:cs="Noto Sans"/>
          <w:color w:val="333333"/>
        </w:rPr>
        <w:t xml:space="preserve">5  </w:t>
      </w:r>
      <w:r>
        <w:rPr>
          <w:rFonts w:hint="default" w:ascii="Noto Sans" w:hAnsi="Noto Sans" w:eastAsia="Noto Sans" w:cs="Noto Sans"/>
          <w:color w:val="333333"/>
          <w:spacing w:val="1"/>
        </w:rPr>
        <w:t xml:space="preserve"> </w:t>
      </w:r>
      <w:r>
        <w:rPr>
          <w:color w:val="333333"/>
        </w:rPr>
        <w:t>种状态，分别是创建、就绪、运行（执行）、终止、阻塞。</w:t>
      </w:r>
    </w:p>
    <w:p>
      <w:pPr>
        <w:spacing w:before="0" w:line="240" w:lineRule="auto"/>
        <w:rPr>
          <w:rFonts w:hint="default" w:ascii="微软雅黑" w:hAnsi="微软雅黑" w:eastAsia="微软雅黑" w:cs="微软雅黑"/>
          <w:sz w:val="2"/>
          <w:szCs w:val="2"/>
        </w:rPr>
      </w:pPr>
    </w:p>
    <w:p>
      <w:pPr>
        <w:spacing w:line="387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76"/>
          <w:sz w:val="20"/>
          <w:szCs w:val="20"/>
        </w:rPr>
        <w:drawing>
          <wp:inline distT="0" distB="0" distL="0" distR="0">
            <wp:extent cx="5678170" cy="2457450"/>
            <wp:effectExtent l="0" t="0" r="0" b="0"/>
            <wp:docPr id="2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jpeg"/>
                    <pic:cNvPicPr>
                      <a:picLocks noChangeAspect="1"/>
                    </pic:cNvPicPr>
                  </pic:nvPicPr>
                  <pic:blipFill>
                    <a:blip r:embed="rId31" cstate="print"/>
                    <a:stretch>
                      <a:fillRect/>
                    </a:stretch>
                  </pic:blipFill>
                  <pic:spPr>
                    <a:xfrm>
                      <a:off x="0" y="0"/>
                      <a:ext cx="5678219" cy="2458021"/>
                    </a:xfrm>
                    <a:prstGeom prst="rect">
                      <a:avLst/>
                    </a:prstGeom>
                  </pic:spPr>
                </pic:pic>
              </a:graphicData>
            </a:graphic>
          </wp:inline>
        </w:drawing>
      </w:r>
    </w:p>
    <w:p>
      <w:pPr>
        <w:pStyle w:val="4"/>
        <w:spacing w:before="137" w:line="316" w:lineRule="exact"/>
        <w:ind w:left="560" w:right="217"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4"/>
        </w:rPr>
        <w:t xml:space="preserve"> </w:t>
      </w:r>
      <w:r>
        <w:rPr>
          <w:color w:val="333333"/>
        </w:rPr>
        <w:t>运行状态就是进程正在</w:t>
      </w:r>
      <w:r>
        <w:rPr>
          <w:color w:val="333333"/>
          <w:spacing w:val="46"/>
        </w:rPr>
        <w:t xml:space="preserve"> </w:t>
      </w:r>
      <w:r>
        <w:rPr>
          <w:rFonts w:hint="default" w:ascii="Noto Sans" w:hAnsi="Noto Sans" w:eastAsia="Noto Sans" w:cs="Noto Sans"/>
          <w:color w:val="333333"/>
        </w:rPr>
        <w:t>CPU</w:t>
      </w:r>
      <w:r>
        <w:rPr>
          <w:rFonts w:hint="default" w:ascii="Noto Sans" w:hAnsi="Noto Sans" w:eastAsia="Noto Sans" w:cs="Noto Sans"/>
          <w:color w:val="333333"/>
          <w:spacing w:val="4"/>
        </w:rPr>
        <w:t xml:space="preserve"> </w:t>
      </w:r>
      <w:r>
        <w:rPr>
          <w:color w:val="333333"/>
        </w:rPr>
        <w:t>上运行。在单处理机环境下，每一时刻最多只</w:t>
      </w:r>
      <w:r>
        <w:rPr>
          <w:color w:val="333333"/>
          <w:spacing w:val="46"/>
        </w:rPr>
        <w:t xml:space="preserve"> </w:t>
      </w:r>
      <w:r>
        <w:rPr>
          <w:color w:val="333333"/>
        </w:rPr>
        <w:t>有一个进程处于运行状</w:t>
      </w:r>
      <w:r>
        <w:rPr>
          <w:color w:val="333333"/>
          <w:spacing w:val="-50"/>
        </w:rPr>
        <w:t xml:space="preserve"> </w:t>
      </w:r>
      <w:r>
        <w:rPr>
          <w:color w:val="333333"/>
          <w:w w:val="105"/>
        </w:rPr>
        <w:t>态。</w:t>
      </w:r>
    </w:p>
    <w:p>
      <w:pPr>
        <w:pStyle w:val="4"/>
        <w:spacing w:before="89" w:line="316" w:lineRule="exact"/>
        <w:ind w:left="560" w:right="217"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4"/>
        </w:rPr>
        <w:t xml:space="preserve"> </w:t>
      </w:r>
      <w:r>
        <w:rPr>
          <w:color w:val="333333"/>
        </w:rPr>
        <w:t>就绪状态就是说进程已处于准备运行的状态，即进程获得了除</w:t>
      </w:r>
      <w:r>
        <w:rPr>
          <w:color w:val="333333"/>
          <w:spacing w:val="46"/>
        </w:rPr>
        <w:t xml:space="preserve"> </w:t>
      </w:r>
      <w:r>
        <w:rPr>
          <w:rFonts w:hint="default" w:ascii="Noto Sans" w:hAnsi="Noto Sans" w:eastAsia="Noto Sans" w:cs="Noto Sans"/>
          <w:color w:val="333333"/>
        </w:rPr>
        <w:t>CPU</w:t>
      </w:r>
      <w:r>
        <w:rPr>
          <w:rFonts w:hint="default" w:ascii="Noto Sans" w:hAnsi="Noto Sans" w:eastAsia="Noto Sans" w:cs="Noto Sans"/>
          <w:color w:val="333333"/>
          <w:spacing w:val="4"/>
        </w:rPr>
        <w:t xml:space="preserve"> </w:t>
      </w:r>
      <w:r>
        <w:rPr>
          <w:color w:val="333333"/>
        </w:rPr>
        <w:t>之外的</w:t>
      </w:r>
      <w:r>
        <w:rPr>
          <w:color w:val="333333"/>
          <w:spacing w:val="46"/>
        </w:rPr>
        <w:t xml:space="preserve"> </w:t>
      </w:r>
      <w:r>
        <w:rPr>
          <w:color w:val="333333"/>
        </w:rPr>
        <w:t>一切所需资源，一旦得</w:t>
      </w:r>
      <w:r>
        <w:rPr>
          <w:color w:val="333333"/>
          <w:spacing w:val="-50"/>
        </w:rPr>
        <w:t xml:space="preserve"> </w:t>
      </w:r>
      <w:r>
        <w:rPr>
          <w:color w:val="333333"/>
          <w:w w:val="105"/>
        </w:rPr>
        <w:t>到</w:t>
      </w:r>
      <w:r>
        <w:rPr>
          <w:color w:val="333333"/>
          <w:spacing w:val="-28"/>
          <w:w w:val="105"/>
        </w:rPr>
        <w:t xml:space="preserve"> </w:t>
      </w:r>
      <w:r>
        <w:rPr>
          <w:rFonts w:hint="default" w:ascii="Noto Sans" w:hAnsi="Noto Sans" w:eastAsia="Noto Sans" w:cs="Noto Sans"/>
          <w:color w:val="333333"/>
          <w:w w:val="105"/>
        </w:rPr>
        <w:t>CPU</w:t>
      </w:r>
      <w:r>
        <w:rPr>
          <w:rFonts w:hint="default" w:ascii="Noto Sans" w:hAnsi="Noto Sans" w:eastAsia="Noto Sans" w:cs="Noto Sans"/>
          <w:color w:val="333333"/>
          <w:spacing w:val="-21"/>
          <w:w w:val="105"/>
        </w:rPr>
        <w:t xml:space="preserve"> </w:t>
      </w:r>
      <w:r>
        <w:rPr>
          <w:color w:val="333333"/>
          <w:w w:val="105"/>
        </w:rPr>
        <w:t>即可运行。</w:t>
      </w:r>
    </w:p>
    <w:p>
      <w:pPr>
        <w:spacing w:after="0" w:line="316" w:lineRule="exact"/>
        <w:jc w:val="left"/>
        <w:sectPr>
          <w:pgSz w:w="11900" w:h="16840"/>
          <w:pgMar w:top="540" w:right="1360" w:bottom="280" w:left="1380" w:header="720" w:footer="720" w:gutter="0"/>
          <w:cols w:space="720" w:num="1"/>
        </w:sectPr>
      </w:pPr>
    </w:p>
    <w:p>
      <w:pPr>
        <w:pStyle w:val="4"/>
        <w:spacing w:line="273" w:lineRule="exact"/>
        <w:ind w:left="345" w:right="217"/>
        <w:jc w:val="left"/>
      </w:pPr>
      <w:r>
        <w:rPr>
          <w:rFonts w:hint="default" w:ascii="Noto Sans" w:hAnsi="Noto Sans" w:eastAsia="Noto Sans" w:cs="Noto Sans"/>
          <w:color w:val="333333"/>
        </w:rPr>
        <w:t xml:space="preserve">3.  </w:t>
      </w:r>
      <w:r>
        <w:rPr>
          <w:color w:val="333333"/>
        </w:rPr>
        <w:t xml:space="preserve">阻塞状态就是进程正在等待某一事件而暂停运行，比如等待某资源为可用  或等待  </w:t>
      </w:r>
      <w:r>
        <w:rPr>
          <w:rFonts w:hint="default" w:ascii="Noto Sans" w:hAnsi="Noto Sans" w:eastAsia="Noto Sans" w:cs="Noto Sans"/>
          <w:color w:val="333333"/>
        </w:rPr>
        <w:t>I/O</w:t>
      </w:r>
      <w:r>
        <w:rPr>
          <w:rFonts w:hint="default" w:ascii="Noto Sans" w:hAnsi="Noto Sans" w:eastAsia="Noto Sans" w:cs="Noto Sans"/>
          <w:color w:val="333333"/>
          <w:spacing w:val="19"/>
        </w:rPr>
        <w:t xml:space="preserve"> </w:t>
      </w:r>
      <w:r>
        <w:rPr>
          <w:color w:val="333333"/>
        </w:rPr>
        <w:t>完成。即使</w:t>
      </w:r>
    </w:p>
    <w:p>
      <w:pPr>
        <w:pStyle w:val="4"/>
        <w:spacing w:line="325" w:lineRule="exact"/>
        <w:ind w:left="560" w:right="217"/>
        <w:jc w:val="left"/>
      </w:pPr>
      <w:r>
        <w:rPr>
          <w:rFonts w:hint="default" w:ascii="Noto Sans" w:hAnsi="Noto Sans" w:eastAsia="Noto Sans" w:cs="Noto Sans"/>
          <w:color w:val="333333"/>
        </w:rPr>
        <w:t xml:space="preserve">CPU </w:t>
      </w:r>
      <w:r>
        <w:rPr>
          <w:rFonts w:hint="default" w:ascii="Noto Sans" w:hAnsi="Noto Sans" w:eastAsia="Noto Sans" w:cs="Noto Sans"/>
          <w:color w:val="333333"/>
          <w:spacing w:val="20"/>
        </w:rPr>
        <w:t xml:space="preserve"> </w:t>
      </w:r>
      <w:r>
        <w:rPr>
          <w:color w:val="333333"/>
        </w:rPr>
        <w:t>空闲，该进程也不能运行。</w:t>
      </w:r>
    </w:p>
    <w:p>
      <w:pPr>
        <w:pStyle w:val="4"/>
        <w:spacing w:before="71" w:line="240" w:lineRule="auto"/>
        <w:ind w:left="345" w:right="217"/>
        <w:jc w:val="left"/>
      </w:pPr>
      <w:r>
        <w:rPr>
          <w:rFonts w:hint="default" w:ascii="Noto Sans" w:hAnsi="Noto Sans" w:eastAsia="Noto Sans" w:cs="Noto Sans"/>
          <w:color w:val="333333"/>
        </w:rPr>
        <w:t xml:space="preserve">4.   </w:t>
      </w:r>
      <w:r>
        <w:rPr>
          <w:color w:val="333333"/>
        </w:rPr>
        <w:t>运行态</w:t>
      </w:r>
      <w:r>
        <w:rPr>
          <w:rFonts w:hint="default" w:ascii="Arial" w:hAnsi="Arial" w:eastAsia="Arial" w:cs="Arial"/>
          <w:color w:val="333333"/>
        </w:rPr>
        <w:t>→</w:t>
      </w:r>
      <w:r>
        <w:rPr>
          <w:color w:val="333333"/>
        </w:rPr>
        <w:t xml:space="preserve">阻塞态：往往是由于等待外设，等待主存等资源分配或等待人工干预 </w:t>
      </w:r>
      <w:r>
        <w:rPr>
          <w:color w:val="333333"/>
          <w:spacing w:val="42"/>
        </w:rPr>
        <w:t xml:space="preserve"> </w:t>
      </w:r>
      <w:r>
        <w:rPr>
          <w:color w:val="333333"/>
        </w:rPr>
        <w:t>而引起的。</w:t>
      </w:r>
    </w:p>
    <w:p>
      <w:pPr>
        <w:pStyle w:val="4"/>
        <w:spacing w:before="71" w:line="240" w:lineRule="auto"/>
        <w:ind w:left="345" w:right="217"/>
        <w:jc w:val="left"/>
      </w:pPr>
      <w:r>
        <w:rPr>
          <w:rFonts w:hint="default" w:ascii="Noto Sans" w:hAnsi="Noto Sans" w:eastAsia="Noto Sans" w:cs="Noto Sans"/>
          <w:color w:val="333333"/>
        </w:rPr>
        <w:t xml:space="preserve">5.   </w:t>
      </w:r>
      <w:r>
        <w:rPr>
          <w:rFonts w:hint="default" w:ascii="Noto Sans" w:hAnsi="Noto Sans" w:eastAsia="Noto Sans" w:cs="Noto Sans"/>
          <w:color w:val="333333"/>
          <w:spacing w:val="25"/>
        </w:rPr>
        <w:t xml:space="preserve"> </w:t>
      </w:r>
      <w:r>
        <w:rPr>
          <w:color w:val="333333"/>
        </w:rPr>
        <w:t>阻塞态</w:t>
      </w:r>
      <w:r>
        <w:rPr>
          <w:rFonts w:hint="default" w:ascii="Arial" w:hAnsi="Arial" w:eastAsia="Arial" w:cs="Arial"/>
          <w:color w:val="333333"/>
        </w:rPr>
        <w:t>→</w:t>
      </w:r>
      <w:r>
        <w:rPr>
          <w:color w:val="333333"/>
        </w:rPr>
        <w:t>就绪态：则是等待的条件已满足，只需分配到处理器后就能运行。</w:t>
      </w:r>
    </w:p>
    <w:p>
      <w:pPr>
        <w:pStyle w:val="4"/>
        <w:spacing w:before="124" w:line="300" w:lineRule="exact"/>
        <w:ind w:left="560" w:right="217" w:hanging="215"/>
        <w:jc w:val="left"/>
      </w:pPr>
      <w:r>
        <w:rPr>
          <w:rFonts w:hint="default" w:ascii="Noto Sans" w:hAnsi="Noto Sans" w:eastAsia="Noto Sans" w:cs="Noto Sans"/>
          <w:color w:val="333333"/>
        </w:rPr>
        <w:t xml:space="preserve">6. </w:t>
      </w:r>
      <w:r>
        <w:rPr>
          <w:color w:val="333333"/>
        </w:rPr>
        <w:t>运行态</w:t>
      </w:r>
      <w:r>
        <w:rPr>
          <w:rFonts w:hint="default" w:ascii="Arial" w:hAnsi="Arial" w:eastAsia="Arial" w:cs="Arial"/>
          <w:color w:val="333333"/>
        </w:rPr>
        <w:t>→</w:t>
      </w:r>
      <w:r>
        <w:rPr>
          <w:color w:val="333333"/>
        </w:rPr>
        <w:t>就绪态：不是由于自身原因，而是由外界原因使运行状态的进程让出 处理器，这时候就变</w:t>
      </w:r>
      <w:r>
        <w:rPr>
          <w:color w:val="333333"/>
          <w:spacing w:val="-50"/>
        </w:rPr>
        <w:t xml:space="preserve"> </w:t>
      </w:r>
      <w:r>
        <w:rPr>
          <w:color w:val="333333"/>
        </w:rPr>
        <w:t xml:space="preserve">成就绪态。例如时间片用完，或有更高优先级的进程来抢  </w:t>
      </w:r>
      <w:r>
        <w:rPr>
          <w:color w:val="333333"/>
          <w:spacing w:val="36"/>
        </w:rPr>
        <w:t xml:space="preserve"> </w:t>
      </w:r>
      <w:r>
        <w:rPr>
          <w:color w:val="333333"/>
        </w:rPr>
        <w:t>占处理器等。</w:t>
      </w:r>
    </w:p>
    <w:p>
      <w:pPr>
        <w:pStyle w:val="4"/>
        <w:spacing w:before="81" w:line="240" w:lineRule="auto"/>
        <w:ind w:left="345" w:right="217"/>
        <w:jc w:val="left"/>
      </w:pPr>
      <w:r>
        <w:rPr>
          <w:rFonts w:hint="default" w:ascii="Noto Sans" w:hAnsi="Noto Sans" w:eastAsia="Noto Sans" w:cs="Noto Sans"/>
          <w:color w:val="333333"/>
        </w:rPr>
        <w:t xml:space="preserve">7.   </w:t>
      </w:r>
      <w:r>
        <w:rPr>
          <w:color w:val="333333"/>
        </w:rPr>
        <w:t>就绪态</w:t>
      </w:r>
      <w:r>
        <w:rPr>
          <w:rFonts w:hint="default" w:ascii="Arial" w:hAnsi="Arial" w:eastAsia="Arial" w:cs="Arial"/>
          <w:color w:val="333333"/>
        </w:rPr>
        <w:t>→</w:t>
      </w:r>
      <w:r>
        <w:rPr>
          <w:color w:val="333333"/>
        </w:rPr>
        <w:t xml:space="preserve">运行态：系统按某种策略选中就绪队列中的一个进程占用处理器，此  </w:t>
      </w:r>
      <w:r>
        <w:rPr>
          <w:color w:val="333333"/>
          <w:spacing w:val="1"/>
        </w:rPr>
        <w:t xml:space="preserve"> </w:t>
      </w:r>
      <w:r>
        <w:rPr>
          <w:color w:val="333333"/>
        </w:rPr>
        <w:t>时就变成了运行态</w:t>
      </w:r>
    </w:p>
    <w:p>
      <w:pPr>
        <w:pStyle w:val="3"/>
        <w:tabs>
          <w:tab w:val="left" w:pos="9049"/>
        </w:tabs>
        <w:spacing w:before="61" w:line="240" w:lineRule="auto"/>
        <w:ind w:right="217"/>
        <w:jc w:val="left"/>
        <w:rPr>
          <w:b w:val="0"/>
          <w:bCs w:val="0"/>
        </w:rPr>
      </w:pPr>
      <w:bookmarkStart w:id="310" w:name="什么是分页？  "/>
      <w:bookmarkEnd w:id="310"/>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什么是分页？</w:t>
      </w:r>
      <w:r>
        <w:rPr>
          <w:color w:val="333333"/>
          <w:u w:val="single" w:color="EDEDED"/>
        </w:rPr>
        <w:tab/>
      </w:r>
    </w:p>
    <w:p>
      <w:pPr>
        <w:pStyle w:val="4"/>
        <w:spacing w:before="168" w:line="316" w:lineRule="exact"/>
        <w:ind w:right="113" w:firstLine="50"/>
        <w:jc w:val="both"/>
      </w:pPr>
      <w:r>
        <w:rPr>
          <w:color w:val="333333"/>
        </w:rPr>
        <w:t>把内存空间划分为大小相等且固定的块，作为主存的基本单位。因为程序数据 存储在不同的页面中，而 页面又离散的分布在内存中，因此需要一个页表来记 录映射关系，以实现从页号到物理块号的映射。 访</w:t>
      </w:r>
      <w:r>
        <w:rPr>
          <w:color w:val="333333"/>
          <w:spacing w:val="44"/>
        </w:rPr>
        <w:t xml:space="preserve"> </w:t>
      </w:r>
      <w:r>
        <w:rPr>
          <w:color w:val="333333"/>
        </w:rPr>
        <w:t>问分页系统中内存数据需要两次的内存访问</w:t>
      </w:r>
      <w:r>
        <w:rPr>
          <w:color w:val="333333"/>
          <w:spacing w:val="41"/>
        </w:rPr>
        <w:t xml:space="preserve"> </w:t>
      </w:r>
      <w:r>
        <w:rPr>
          <w:rFonts w:hint="default" w:ascii="Noto Sans" w:hAnsi="Noto Sans" w:eastAsia="Noto Sans" w:cs="Noto Sans"/>
          <w:color w:val="333333"/>
        </w:rPr>
        <w:t>(</w:t>
      </w:r>
      <w:r>
        <w:rPr>
          <w:color w:val="333333"/>
        </w:rPr>
        <w:t>一次是从内存中访问页表，从</w:t>
      </w:r>
      <w:r>
        <w:rPr>
          <w:color w:val="333333"/>
          <w:spacing w:val="41"/>
        </w:rPr>
        <w:t xml:space="preserve"> </w:t>
      </w:r>
      <w:r>
        <w:rPr>
          <w:color w:val="333333"/>
        </w:rPr>
        <w:t>中找到指定的物理块号，加上</w:t>
      </w:r>
      <w:r>
        <w:rPr>
          <w:color w:val="333333"/>
          <w:spacing w:val="-49"/>
        </w:rPr>
        <w:t xml:space="preserve"> </w:t>
      </w:r>
      <w:r>
        <w:rPr>
          <w:color w:val="333333"/>
        </w:rPr>
        <w:t xml:space="preserve">页内偏移得到实际物理地址；第二次就是根据第   </w:t>
      </w:r>
      <w:r>
        <w:rPr>
          <w:color w:val="333333"/>
          <w:spacing w:val="10"/>
        </w:rPr>
        <w:t xml:space="preserve"> </w:t>
      </w:r>
      <w:r>
        <w:rPr>
          <w:color w:val="333333"/>
        </w:rPr>
        <w:t>一次得到的物理地址访问内存取出数据</w:t>
      </w:r>
      <w:r>
        <w:rPr>
          <w:rFonts w:hint="default" w:ascii="Noto Sans" w:hAnsi="Noto Sans" w:eastAsia="Noto Sans" w:cs="Noto Sans"/>
          <w:color w:val="333333"/>
        </w:rPr>
        <w:t>)</w:t>
      </w:r>
      <w:r>
        <w:rPr>
          <w:color w:val="333333"/>
        </w:rPr>
        <w:t>。</w:t>
      </w:r>
    </w:p>
    <w:p>
      <w:pPr>
        <w:spacing w:before="0" w:line="240" w:lineRule="auto"/>
        <w:rPr>
          <w:rFonts w:hint="default" w:ascii="微软雅黑" w:hAnsi="微软雅黑" w:eastAsia="微软雅黑" w:cs="微软雅黑"/>
          <w:sz w:val="2"/>
          <w:szCs w:val="2"/>
        </w:rPr>
      </w:pPr>
    </w:p>
    <w:p>
      <w:pPr>
        <w:spacing w:line="5061"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100"/>
          <w:sz w:val="20"/>
          <w:szCs w:val="20"/>
        </w:rPr>
        <w:drawing>
          <wp:inline distT="0" distB="0" distL="0" distR="0">
            <wp:extent cx="5633720" cy="3213735"/>
            <wp:effectExtent l="0" t="0" r="0" b="0"/>
            <wp:docPr id="3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jpeg"/>
                    <pic:cNvPicPr>
                      <a:picLocks noChangeAspect="1"/>
                    </pic:cNvPicPr>
                  </pic:nvPicPr>
                  <pic:blipFill>
                    <a:blip r:embed="rId32" cstate="print"/>
                    <a:stretch>
                      <a:fillRect/>
                    </a:stretch>
                  </pic:blipFill>
                  <pic:spPr>
                    <a:xfrm>
                      <a:off x="0" y="0"/>
                      <a:ext cx="5634156" cy="3214116"/>
                    </a:xfrm>
                    <a:prstGeom prst="rect">
                      <a:avLst/>
                    </a:prstGeom>
                  </pic:spPr>
                </pic:pic>
              </a:graphicData>
            </a:graphic>
          </wp:inline>
        </w:drawing>
      </w:r>
    </w:p>
    <w:p>
      <w:pPr>
        <w:pStyle w:val="3"/>
        <w:tabs>
          <w:tab w:val="left" w:pos="9049"/>
        </w:tabs>
        <w:spacing w:before="58" w:line="240" w:lineRule="auto"/>
        <w:ind w:right="217"/>
        <w:jc w:val="left"/>
        <w:rPr>
          <w:b w:val="0"/>
          <w:bCs w:val="0"/>
        </w:rPr>
      </w:pPr>
      <w:bookmarkStart w:id="311" w:name="什么是分段  "/>
      <w:bookmarkEnd w:id="311"/>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什么是分段</w:t>
      </w:r>
      <w:r>
        <w:rPr>
          <w:color w:val="333333"/>
          <w:u w:val="single" w:color="EDEDED"/>
        </w:rPr>
        <w:tab/>
      </w:r>
    </w:p>
    <w:p>
      <w:pPr>
        <w:pStyle w:val="4"/>
        <w:spacing w:before="170" w:line="314" w:lineRule="exact"/>
        <w:ind w:right="15" w:firstLine="50"/>
        <w:jc w:val="left"/>
      </w:pPr>
      <w:r>
        <w:rPr>
          <w:color w:val="333333"/>
        </w:rPr>
        <w:t>分页是为了提高内存利用率，而分段是为了满足程序员在编写代码的时候的一 些逻辑需求</w:t>
      </w:r>
      <w:r>
        <w:rPr>
          <w:rFonts w:hint="default" w:ascii="Noto Sans" w:hAnsi="Noto Sans" w:eastAsia="Noto Sans" w:cs="Noto Sans"/>
          <w:color w:val="333333"/>
        </w:rPr>
        <w:t>(</w:t>
      </w:r>
      <w:r>
        <w:rPr>
          <w:color w:val="333333"/>
        </w:rPr>
        <w:t>比如数据共</w:t>
      </w:r>
      <w:r>
        <w:rPr>
          <w:color w:val="333333"/>
          <w:spacing w:val="42"/>
        </w:rPr>
        <w:t xml:space="preserve"> </w:t>
      </w:r>
      <w:r>
        <w:rPr>
          <w:color w:val="333333"/>
        </w:rPr>
        <w:t>享，数据保护，动态链接等</w:t>
      </w:r>
      <w:r>
        <w:rPr>
          <w:rFonts w:hint="default" w:ascii="Noto Sans" w:hAnsi="Noto Sans" w:eastAsia="Noto Sans" w:cs="Noto Sans"/>
          <w:color w:val="333333"/>
        </w:rPr>
        <w:t>)</w:t>
      </w:r>
      <w:r>
        <w:rPr>
          <w:color w:val="333333"/>
        </w:rPr>
        <w:t>。 分段内存管理当中，地址是二维的，一维是段号，二维是段内地址；其中</w:t>
      </w:r>
      <w:r>
        <w:rPr>
          <w:color w:val="333333"/>
          <w:spacing w:val="-16"/>
        </w:rPr>
        <w:t xml:space="preserve"> </w:t>
      </w:r>
      <w:r>
        <w:rPr>
          <w:color w:val="333333"/>
        </w:rPr>
        <w:t>每个</w:t>
      </w:r>
      <w:r>
        <w:rPr>
          <w:color w:val="333333"/>
          <w:spacing w:val="49"/>
        </w:rPr>
        <w:t xml:space="preserve"> </w:t>
      </w:r>
      <w:r>
        <w:rPr>
          <w:color w:val="333333"/>
        </w:rPr>
        <w:t>段的长度是不一样的，而且每个段内部都是从</w:t>
      </w:r>
      <w:r>
        <w:rPr>
          <w:color w:val="333333"/>
          <w:spacing w:val="49"/>
        </w:rPr>
        <w:t xml:space="preserve"> </w:t>
      </w:r>
      <w:r>
        <w:rPr>
          <w:rFonts w:hint="default" w:ascii="Noto Sans" w:hAnsi="Noto Sans" w:eastAsia="Noto Sans" w:cs="Noto Sans"/>
          <w:color w:val="333333"/>
        </w:rPr>
        <w:t>0</w:t>
      </w:r>
      <w:r>
        <w:rPr>
          <w:rFonts w:hint="default" w:ascii="Noto Sans" w:hAnsi="Noto Sans" w:eastAsia="Noto Sans" w:cs="Noto Sans"/>
          <w:color w:val="333333"/>
          <w:spacing w:val="7"/>
        </w:rPr>
        <w:t xml:space="preserve"> </w:t>
      </w:r>
      <w:r>
        <w:rPr>
          <w:color w:val="333333"/>
        </w:rPr>
        <w:t>开始编址的。由于分段管理</w:t>
      </w:r>
      <w:r>
        <w:rPr>
          <w:color w:val="333333"/>
          <w:spacing w:val="49"/>
        </w:rPr>
        <w:t xml:space="preserve"> </w:t>
      </w:r>
      <w:r>
        <w:rPr>
          <w:color w:val="333333"/>
        </w:rPr>
        <w:t>中，每个段内部是连续</w:t>
      </w:r>
      <w:r>
        <w:rPr>
          <w:color w:val="333333"/>
          <w:spacing w:val="-52"/>
        </w:rPr>
        <w:t xml:space="preserve"> </w:t>
      </w:r>
      <w:r>
        <w:rPr>
          <w:color w:val="333333"/>
        </w:rPr>
        <w:t xml:space="preserve">内存分配，但是段和段之间是离散分配的，因此也存在   </w:t>
      </w:r>
      <w:r>
        <w:rPr>
          <w:color w:val="333333"/>
          <w:spacing w:val="50"/>
        </w:rPr>
        <w:t xml:space="preserve"> </w:t>
      </w:r>
      <w:r>
        <w:rPr>
          <w:color w:val="333333"/>
        </w:rPr>
        <w:t>一个逻辑地址到物理地址的映射关系，相应的就</w:t>
      </w:r>
    </w:p>
    <w:p>
      <w:pPr>
        <w:spacing w:after="0" w:line="314" w:lineRule="exact"/>
        <w:jc w:val="left"/>
        <w:sectPr>
          <w:pgSz w:w="11900" w:h="16840"/>
          <w:pgMar w:top="540" w:right="1360" w:bottom="280" w:left="1380" w:header="720" w:footer="720" w:gutter="0"/>
          <w:cols w:space="720" w:num="1"/>
        </w:sectPr>
      </w:pPr>
    </w:p>
    <w:p>
      <w:pPr>
        <w:pStyle w:val="4"/>
        <w:spacing w:line="276" w:lineRule="exact"/>
        <w:ind w:right="0"/>
        <w:jc w:val="both"/>
      </w:pPr>
      <w:r>
        <w:rPr>
          <w:color w:val="333333"/>
          <w:w w:val="105"/>
        </w:rPr>
        <w:t>是段表机制。</w:t>
      </w:r>
    </w:p>
    <w:p>
      <w:pPr>
        <w:spacing w:before="6" w:line="240" w:lineRule="auto"/>
        <w:rPr>
          <w:rFonts w:hint="default" w:ascii="微软雅黑" w:hAnsi="微软雅黑" w:eastAsia="微软雅黑" w:cs="微软雅黑"/>
          <w:sz w:val="2"/>
          <w:szCs w:val="2"/>
        </w:rPr>
      </w:pPr>
    </w:p>
    <w:p>
      <w:pPr>
        <w:spacing w:line="4009"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79"/>
          <w:sz w:val="20"/>
          <w:szCs w:val="20"/>
        </w:rPr>
        <w:drawing>
          <wp:inline distT="0" distB="0" distL="0" distR="0">
            <wp:extent cx="5682615" cy="2545715"/>
            <wp:effectExtent l="0" t="0" r="0" b="0"/>
            <wp:docPr id="3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jpeg"/>
                    <pic:cNvPicPr>
                      <a:picLocks noChangeAspect="1"/>
                    </pic:cNvPicPr>
                  </pic:nvPicPr>
                  <pic:blipFill>
                    <a:blip r:embed="rId33" cstate="print"/>
                    <a:stretch>
                      <a:fillRect/>
                    </a:stretch>
                  </pic:blipFill>
                  <pic:spPr>
                    <a:xfrm>
                      <a:off x="0" y="0"/>
                      <a:ext cx="5682640" cy="2545746"/>
                    </a:xfrm>
                    <a:prstGeom prst="rect">
                      <a:avLst/>
                    </a:prstGeom>
                  </pic:spPr>
                </pic:pic>
              </a:graphicData>
            </a:graphic>
          </wp:inline>
        </w:drawing>
      </w:r>
    </w:p>
    <w:p>
      <w:pPr>
        <w:pStyle w:val="3"/>
        <w:tabs>
          <w:tab w:val="left" w:pos="9049"/>
        </w:tabs>
        <w:spacing w:before="22" w:line="240" w:lineRule="auto"/>
        <w:ind w:right="0"/>
        <w:jc w:val="both"/>
        <w:rPr>
          <w:b w:val="0"/>
          <w:bCs w:val="0"/>
        </w:rPr>
      </w:pPr>
      <w:bookmarkStart w:id="312" w:name="分页和分段有什区别  "/>
      <w:bookmarkEnd w:id="31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分页和分段有什区别</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rPr>
        <w:t xml:space="preserve">1.    </w:t>
      </w:r>
      <w:r>
        <w:rPr>
          <w:color w:val="333333"/>
        </w:rPr>
        <w:t>分页对程序员是透明的，但是分段需要程序员显式划分每个段。</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20"/>
        </w:rPr>
        <w:t xml:space="preserve"> </w:t>
      </w:r>
      <w:r>
        <w:rPr>
          <w:color w:val="333333"/>
        </w:rPr>
        <w:t>分页的地址空间是一维地址空间，分段是二维的。</w:t>
      </w:r>
    </w:p>
    <w:p>
      <w:pPr>
        <w:pStyle w:val="4"/>
        <w:spacing w:before="86" w:line="240" w:lineRule="auto"/>
        <w:ind w:left="345" w:right="217"/>
        <w:jc w:val="left"/>
      </w:pPr>
      <w:r>
        <w:rPr>
          <w:rFonts w:hint="default" w:ascii="Noto Sans" w:hAnsi="Noto Sans" w:eastAsia="Noto Sans" w:cs="Noto Sans"/>
          <w:color w:val="333333"/>
        </w:rPr>
        <w:t xml:space="preserve">3.  </w:t>
      </w:r>
      <w:r>
        <w:rPr>
          <w:rFonts w:hint="default" w:ascii="Noto Sans" w:hAnsi="Noto Sans" w:eastAsia="Noto Sans" w:cs="Noto Sans"/>
          <w:color w:val="333333"/>
          <w:spacing w:val="5"/>
        </w:rPr>
        <w:t xml:space="preserve"> </w:t>
      </w:r>
      <w:r>
        <w:rPr>
          <w:color w:val="333333"/>
        </w:rPr>
        <w:t>页的大小不可变，段的大小可以动态改变。</w:t>
      </w:r>
    </w:p>
    <w:p>
      <w:pPr>
        <w:pStyle w:val="4"/>
        <w:spacing w:before="96" w:line="316" w:lineRule="exact"/>
        <w:ind w:left="560" w:right="217" w:hanging="215"/>
        <w:jc w:val="left"/>
      </w:pPr>
      <w:r>
        <w:rPr>
          <w:rFonts w:hint="default" w:ascii="Noto Sans" w:hAnsi="Noto Sans" w:eastAsia="Noto Sans" w:cs="Noto Sans"/>
          <w:color w:val="333333"/>
        </w:rPr>
        <w:t xml:space="preserve">4. </w:t>
      </w:r>
      <w:r>
        <w:rPr>
          <w:color w:val="333333"/>
        </w:rPr>
        <w:t>分页主要用于实现虚拟内存，从而获得更大的地址空间；分段主要是为了使程序和数据可以被划分</w:t>
      </w:r>
      <w:r>
        <w:rPr>
          <w:color w:val="333333"/>
          <w:spacing w:val="-30"/>
        </w:rPr>
        <w:t xml:space="preserve"> </w:t>
      </w:r>
      <w:r>
        <w:rPr>
          <w:color w:val="333333"/>
        </w:rPr>
        <w:t xml:space="preserve">为逻辑上独立的地址空间并且有助于共享和保 </w:t>
      </w:r>
      <w:r>
        <w:rPr>
          <w:color w:val="333333"/>
          <w:spacing w:val="47"/>
        </w:rPr>
        <w:t xml:space="preserve"> </w:t>
      </w:r>
      <w:r>
        <w:rPr>
          <w:color w:val="333333"/>
        </w:rPr>
        <w:t>护。</w:t>
      </w:r>
    </w:p>
    <w:p>
      <w:pPr>
        <w:pStyle w:val="3"/>
        <w:tabs>
          <w:tab w:val="left" w:pos="9049"/>
        </w:tabs>
        <w:spacing w:before="38" w:line="240" w:lineRule="auto"/>
        <w:ind w:right="0"/>
        <w:jc w:val="both"/>
        <w:rPr>
          <w:b w:val="0"/>
          <w:bCs w:val="0"/>
        </w:rPr>
      </w:pPr>
      <w:bookmarkStart w:id="313" w:name="什么是交换空间  "/>
      <w:bookmarkEnd w:id="31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什么是交换空间</w:t>
      </w:r>
      <w:r>
        <w:rPr>
          <w:color w:val="333333"/>
          <w:u w:val="single" w:color="EDEDED"/>
        </w:rPr>
        <w:tab/>
      </w:r>
    </w:p>
    <w:p>
      <w:pPr>
        <w:pStyle w:val="4"/>
        <w:spacing w:before="183" w:line="316" w:lineRule="exact"/>
        <w:ind w:right="173" w:firstLine="50"/>
        <w:jc w:val="both"/>
      </w:pPr>
      <w:r>
        <w:rPr>
          <w:color w:val="333333"/>
        </w:rPr>
        <w:t>操作系统把物理内存</w:t>
      </w:r>
      <w:r>
        <w:rPr>
          <w:rFonts w:hint="default" w:ascii="Noto Sans" w:hAnsi="Noto Sans" w:eastAsia="Noto Sans" w:cs="Noto Sans"/>
          <w:color w:val="333333"/>
        </w:rPr>
        <w:t>(physical RAM)</w:t>
      </w:r>
      <w:r>
        <w:rPr>
          <w:color w:val="333333"/>
        </w:rPr>
        <w:t>分成一块一块的小内存，每一块内存被称 为页</w:t>
      </w:r>
      <w:r>
        <w:rPr>
          <w:rFonts w:hint="default" w:ascii="Noto Sans" w:hAnsi="Noto Sans" w:eastAsia="Noto Sans" w:cs="Noto Sans"/>
          <w:color w:val="333333"/>
        </w:rPr>
        <w:t>(page)</w:t>
      </w:r>
      <w:r>
        <w:rPr>
          <w:color w:val="333333"/>
        </w:rPr>
        <w:t>。当内存资源</w:t>
      </w:r>
      <w:r>
        <w:rPr>
          <w:color w:val="333333"/>
          <w:spacing w:val="-7"/>
        </w:rPr>
        <w:t xml:space="preserve"> </w:t>
      </w:r>
      <w:r>
        <w:rPr>
          <w:color w:val="333333"/>
        </w:rPr>
        <w:t>不足时，</w:t>
      </w:r>
      <w:r>
        <w:rPr>
          <w:rFonts w:hint="default" w:ascii="Noto Sans" w:hAnsi="Noto Sans" w:eastAsia="Noto Sans" w:cs="Noto Sans"/>
          <w:color w:val="333333"/>
        </w:rPr>
        <w:t xml:space="preserve">Linux </w:t>
      </w:r>
      <w:r>
        <w:rPr>
          <w:color w:val="333333"/>
        </w:rPr>
        <w:t>把某些页的内容转移至硬盘上的一块 空间上，以释放内存空间。硬盘上的那块空间叫做</w:t>
      </w:r>
      <w:r>
        <w:rPr>
          <w:color w:val="333333"/>
          <w:spacing w:val="51"/>
        </w:rPr>
        <w:t xml:space="preserve"> </w:t>
      </w:r>
      <w:r>
        <w:rPr>
          <w:color w:val="333333"/>
        </w:rPr>
        <w:t>交换空间</w:t>
      </w:r>
      <w:r>
        <w:rPr>
          <w:rFonts w:hint="default" w:ascii="Noto Sans" w:hAnsi="Noto Sans" w:eastAsia="Noto Sans" w:cs="Noto Sans"/>
          <w:color w:val="333333"/>
        </w:rPr>
        <w:t>(swap</w:t>
      </w:r>
      <w:r>
        <w:rPr>
          <w:rFonts w:hint="default" w:ascii="Noto Sans" w:hAnsi="Noto Sans" w:eastAsia="Noto Sans" w:cs="Noto Sans"/>
          <w:color w:val="333333"/>
          <w:spacing w:val="26"/>
        </w:rPr>
        <w:t xml:space="preserve"> </w:t>
      </w:r>
      <w:r>
        <w:rPr>
          <w:rFonts w:hint="default" w:ascii="Noto Sans" w:hAnsi="Noto Sans" w:eastAsia="Noto Sans" w:cs="Noto Sans"/>
          <w:color w:val="333333"/>
        </w:rPr>
        <w:t>space),</w:t>
      </w:r>
      <w:r>
        <w:rPr>
          <w:color w:val="333333"/>
        </w:rPr>
        <w:t>而这</w:t>
      </w:r>
      <w:r>
        <w:rPr>
          <w:color w:val="333333"/>
          <w:spacing w:val="12"/>
        </w:rPr>
        <w:t xml:space="preserve"> </w:t>
      </w:r>
      <w:r>
        <w:rPr>
          <w:color w:val="333333"/>
        </w:rPr>
        <w:t>一过程被称为交换</w:t>
      </w:r>
      <w:r>
        <w:rPr>
          <w:rFonts w:hint="default" w:ascii="Noto Sans" w:hAnsi="Noto Sans" w:eastAsia="Noto Sans" w:cs="Noto Sans"/>
          <w:color w:val="333333"/>
        </w:rPr>
        <w:t>(swapping)</w:t>
      </w:r>
      <w:r>
        <w:rPr>
          <w:color w:val="333333"/>
        </w:rPr>
        <w:t>。物理内存和交换空间的总容量就是虚拟内存</w:t>
      </w:r>
      <w:r>
        <w:rPr>
          <w:color w:val="333333"/>
          <w:spacing w:val="-51"/>
        </w:rPr>
        <w:t xml:space="preserve"> </w:t>
      </w:r>
      <w:r>
        <w:rPr>
          <w:color w:val="333333"/>
        </w:rPr>
        <w:t>的</w:t>
      </w:r>
      <w:r>
        <w:rPr>
          <w:color w:val="333333"/>
          <w:spacing w:val="24"/>
        </w:rPr>
        <w:t xml:space="preserve"> </w:t>
      </w:r>
      <w:r>
        <w:rPr>
          <w:color w:val="333333"/>
        </w:rPr>
        <w:t>可用容量。</w:t>
      </w:r>
    </w:p>
    <w:p>
      <w:pPr>
        <w:pStyle w:val="4"/>
        <w:spacing w:line="302" w:lineRule="exact"/>
        <w:ind w:right="0"/>
        <w:jc w:val="both"/>
      </w:pPr>
      <w:r>
        <w:rPr>
          <w:color w:val="333333"/>
          <w:w w:val="105"/>
        </w:rPr>
        <w:t>用途：</w:t>
      </w:r>
    </w:p>
    <w:p>
      <w:pPr>
        <w:pStyle w:val="4"/>
        <w:spacing w:before="137"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45"/>
        </w:rPr>
        <w:t xml:space="preserve"> </w:t>
      </w:r>
      <w:r>
        <w:rPr>
          <w:color w:val="333333"/>
        </w:rPr>
        <w:t>物理内存不足时一些不常用的页可以被交换出去，腾给系统。</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15"/>
        </w:rPr>
        <w:t xml:space="preserve"> </w:t>
      </w:r>
      <w:r>
        <w:rPr>
          <w:color w:val="333333"/>
        </w:rPr>
        <w:t>程序启动时很多内存页被用来初始化，之后便不再需要，可以交换出去</w:t>
      </w:r>
    </w:p>
    <w:p>
      <w:pPr>
        <w:pStyle w:val="3"/>
        <w:tabs>
          <w:tab w:val="left" w:pos="9049"/>
        </w:tabs>
        <w:spacing w:before="61" w:line="240" w:lineRule="auto"/>
        <w:ind w:right="0"/>
        <w:jc w:val="both"/>
        <w:rPr>
          <w:b w:val="0"/>
          <w:bCs w:val="0"/>
        </w:rPr>
      </w:pPr>
      <w:bookmarkStart w:id="314" w:name="页面替换算法有哪些  "/>
      <w:bookmarkEnd w:id="314"/>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页面替换算法有哪些</w:t>
      </w:r>
      <w:r>
        <w:rPr>
          <w:color w:val="333333"/>
          <w:u w:val="single" w:color="EDEDED"/>
        </w:rPr>
        <w:tab/>
      </w:r>
    </w:p>
    <w:p>
      <w:pPr>
        <w:pStyle w:val="4"/>
        <w:spacing w:before="196" w:line="300" w:lineRule="exact"/>
        <w:ind w:right="170" w:firstLine="50"/>
        <w:jc w:val="both"/>
      </w:pPr>
      <w:r>
        <w:rPr>
          <w:color w:val="333333"/>
        </w:rPr>
        <w:t>在程序运行过程中，如果要访问的页面不在内存中，就发生缺页中断从而将该</w:t>
      </w:r>
      <w:r>
        <w:rPr>
          <w:color w:val="333333"/>
          <w:spacing w:val="30"/>
        </w:rPr>
        <w:t xml:space="preserve"> </w:t>
      </w:r>
      <w:r>
        <w:rPr>
          <w:color w:val="333333"/>
        </w:rPr>
        <w:t>页调入内存中。此时如果</w:t>
      </w:r>
      <w:r>
        <w:rPr>
          <w:color w:val="333333"/>
          <w:w w:val="102"/>
        </w:rPr>
        <w:t xml:space="preserve"> </w:t>
      </w:r>
      <w:r>
        <w:rPr>
          <w:color w:val="333333"/>
        </w:rPr>
        <w:t xml:space="preserve">内存已无空闲空间，系统必须从内存中调出一个页面   </w:t>
      </w:r>
      <w:r>
        <w:rPr>
          <w:color w:val="333333"/>
          <w:spacing w:val="5"/>
        </w:rPr>
        <w:t xml:space="preserve"> </w:t>
      </w:r>
      <w:r>
        <w:rPr>
          <w:color w:val="333333"/>
        </w:rPr>
        <w:t>到磁盘对换区中来腾出空间。</w:t>
      </w:r>
    </w:p>
    <w:p>
      <w:pPr>
        <w:pStyle w:val="4"/>
        <w:spacing w:line="305" w:lineRule="exact"/>
        <w:ind w:left="160" w:right="0"/>
        <w:jc w:val="both"/>
      </w:pPr>
      <w:r>
        <w:rPr>
          <w:color w:val="333333"/>
          <w:w w:val="105"/>
        </w:rPr>
        <w:t>包括以下算法：</w:t>
      </w:r>
    </w:p>
    <w:p>
      <w:pPr>
        <w:pStyle w:val="4"/>
        <w:spacing w:before="162" w:line="316" w:lineRule="exact"/>
        <w:ind w:left="560" w:right="217" w:hanging="215"/>
        <w:jc w:val="left"/>
      </w:pPr>
      <w:r>
        <w:rPr>
          <w:rFonts w:hint="default" w:ascii="Noto Sans" w:hAnsi="Noto Sans" w:eastAsia="Noto Sans" w:cs="Noto Sans"/>
          <w:color w:val="333333"/>
        </w:rPr>
        <w:t xml:space="preserve">1. </w:t>
      </w:r>
      <w:r>
        <w:rPr>
          <w:color w:val="333333"/>
        </w:rPr>
        <w:t>最佳算法：所选择的被换出的页面将是最长时间内不再被访问，通常可以 保证获得最低的缺页率。</w:t>
      </w:r>
      <w:r>
        <w:rPr>
          <w:color w:val="333333"/>
          <w:spacing w:val="-50"/>
        </w:rPr>
        <w:t xml:space="preserve"> </w:t>
      </w:r>
      <w:r>
        <w:rPr>
          <w:color w:val="333333"/>
        </w:rPr>
        <w:t xml:space="preserve">这是一种理论上的算法，因为无法知道一个页面  </w:t>
      </w:r>
      <w:r>
        <w:rPr>
          <w:color w:val="333333"/>
          <w:spacing w:val="36"/>
        </w:rPr>
        <w:t xml:space="preserve"> </w:t>
      </w:r>
      <w:r>
        <w:rPr>
          <w:color w:val="333333"/>
        </w:rPr>
        <w:t>多长时间不再被访问。</w:t>
      </w:r>
    </w:p>
    <w:p>
      <w:pPr>
        <w:pStyle w:val="4"/>
        <w:spacing w:before="117" w:line="300" w:lineRule="exact"/>
        <w:ind w:left="560" w:right="217" w:hanging="215"/>
        <w:jc w:val="left"/>
      </w:pPr>
      <w:r>
        <w:rPr>
          <w:rFonts w:hint="default" w:ascii="Noto Sans" w:hAnsi="Noto Sans" w:eastAsia="Noto Sans" w:cs="Noto Sans"/>
          <w:color w:val="333333"/>
        </w:rPr>
        <w:t xml:space="preserve">2. </w:t>
      </w:r>
      <w:r>
        <w:rPr>
          <w:color w:val="333333"/>
        </w:rPr>
        <w:t>先进先出：选择换出的页面是最先进入的页面。该算法将那些经常被访问 的页面也被换出，从而使</w:t>
      </w:r>
      <w:r>
        <w:rPr>
          <w:color w:val="333333"/>
          <w:spacing w:val="-50"/>
        </w:rPr>
        <w:t xml:space="preserve"> </w:t>
      </w:r>
      <w:r>
        <w:rPr>
          <w:color w:val="333333"/>
          <w:w w:val="105"/>
        </w:rPr>
        <w:t>缺页率升高。</w:t>
      </w:r>
    </w:p>
    <w:p>
      <w:pPr>
        <w:pStyle w:val="4"/>
        <w:spacing w:before="101" w:line="223" w:lineRule="auto"/>
        <w:ind w:left="560" w:right="217"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20"/>
        </w:rPr>
        <w:t xml:space="preserve"> </w:t>
      </w:r>
      <w:r>
        <w:rPr>
          <w:rFonts w:hint="default" w:ascii="Noto Sans" w:hAnsi="Noto Sans" w:eastAsia="Noto Sans" w:cs="Noto Sans"/>
          <w:color w:val="333333"/>
        </w:rPr>
        <w:t>LRU</w:t>
      </w:r>
      <w:r>
        <w:rPr>
          <w:color w:val="333333"/>
        </w:rPr>
        <w:t>：虽然无法知道将来要使用的页面情况，但是可以知道过去使用页面</w:t>
      </w:r>
      <w:r>
        <w:rPr>
          <w:color w:val="333333"/>
          <w:spacing w:val="6"/>
        </w:rPr>
        <w:t xml:space="preserve"> </w:t>
      </w:r>
      <w:r>
        <w:rPr>
          <w:color w:val="333333"/>
        </w:rPr>
        <w:t>的情况。</w:t>
      </w:r>
      <w:r>
        <w:rPr>
          <w:rFonts w:hint="default" w:ascii="Noto Sans" w:hAnsi="Noto Sans" w:eastAsia="Noto Sans" w:cs="Noto Sans"/>
          <w:color w:val="333333"/>
        </w:rPr>
        <w:t>LRU</w:t>
      </w:r>
      <w:r>
        <w:rPr>
          <w:rFonts w:hint="default" w:ascii="Noto Sans" w:hAnsi="Noto Sans" w:eastAsia="Noto Sans" w:cs="Noto Sans"/>
          <w:color w:val="333333"/>
          <w:spacing w:val="20"/>
        </w:rPr>
        <w:t xml:space="preserve"> </w:t>
      </w:r>
      <w:r>
        <w:rPr>
          <w:color w:val="333333"/>
        </w:rPr>
        <w:t>将最近最久</w:t>
      </w:r>
      <w:r>
        <w:rPr>
          <w:color w:val="333333"/>
          <w:spacing w:val="-47"/>
        </w:rPr>
        <w:t xml:space="preserve"> </w:t>
      </w:r>
      <w:r>
        <w:rPr>
          <w:color w:val="333333"/>
        </w:rPr>
        <w:t xml:space="preserve">未使用的页面换出。为了实现 </w:t>
      </w:r>
      <w:r>
        <w:rPr>
          <w:rFonts w:hint="default" w:ascii="Noto Sans" w:hAnsi="Noto Sans" w:eastAsia="Noto Sans" w:cs="Noto Sans"/>
          <w:color w:val="333333"/>
        </w:rPr>
        <w:t>LRU</w:t>
      </w:r>
      <w:r>
        <w:rPr>
          <w:color w:val="333333"/>
        </w:rPr>
        <w:t>，需要在内存中</w:t>
      </w:r>
      <w:r>
        <w:rPr>
          <w:color w:val="333333"/>
          <w:spacing w:val="7"/>
        </w:rPr>
        <w:t xml:space="preserve"> </w:t>
      </w:r>
      <w:r>
        <w:rPr>
          <w:color w:val="333333"/>
        </w:rPr>
        <w:t>维护一个所有页面的链表。当一个页面被访问</w:t>
      </w:r>
      <w:r>
        <w:rPr>
          <w:color w:val="333333"/>
          <w:w w:val="102"/>
        </w:rPr>
        <w:t xml:space="preserve"> </w:t>
      </w:r>
      <w:r>
        <w:rPr>
          <w:color w:val="333333"/>
        </w:rPr>
        <w:t>时，将这个页面移到链表表</w:t>
      </w:r>
      <w:r>
        <w:rPr>
          <w:color w:val="333333"/>
          <w:spacing w:val="25"/>
        </w:rPr>
        <w:t xml:space="preserve"> </w:t>
      </w:r>
      <w:r>
        <w:rPr>
          <w:color w:val="333333"/>
        </w:rPr>
        <w:t>头。这样就能保证链表表尾的页面是最近最久未访问的。因为每次访问</w:t>
      </w:r>
      <w:r>
        <w:rPr>
          <w:color w:val="333333"/>
          <w:w w:val="102"/>
        </w:rPr>
        <w:t xml:space="preserve"> </w:t>
      </w:r>
      <w:r>
        <w:rPr>
          <w:color w:val="333333"/>
        </w:rPr>
        <w:t xml:space="preserve">都  需要更新链表，因此这种方式实现的  </w:t>
      </w:r>
      <w:r>
        <w:rPr>
          <w:rFonts w:hint="default" w:ascii="Noto Sans" w:hAnsi="Noto Sans" w:eastAsia="Noto Sans" w:cs="Noto Sans"/>
          <w:color w:val="333333"/>
        </w:rPr>
        <w:t>LRU</w:t>
      </w:r>
      <w:r>
        <w:rPr>
          <w:rFonts w:hint="default" w:ascii="Noto Sans" w:hAnsi="Noto Sans" w:eastAsia="Noto Sans" w:cs="Noto Sans"/>
          <w:color w:val="333333"/>
          <w:spacing w:val="-7"/>
        </w:rPr>
        <w:t xml:space="preserve"> </w:t>
      </w:r>
      <w:r>
        <w:rPr>
          <w:color w:val="333333"/>
        </w:rPr>
        <w:t>代价很高。</w:t>
      </w:r>
    </w:p>
    <w:p>
      <w:pPr>
        <w:spacing w:after="0" w:line="223" w:lineRule="auto"/>
        <w:jc w:val="left"/>
        <w:sectPr>
          <w:pgSz w:w="11900" w:h="16840"/>
          <w:pgMar w:top="540" w:right="1360" w:bottom="280" w:left="1380" w:header="720" w:footer="720" w:gutter="0"/>
          <w:cols w:space="720" w:num="1"/>
        </w:sectPr>
      </w:pPr>
    </w:p>
    <w:p>
      <w:pPr>
        <w:pStyle w:val="4"/>
        <w:spacing w:line="273" w:lineRule="exact"/>
        <w:ind w:left="560" w:right="15" w:hanging="215"/>
        <w:jc w:val="left"/>
      </w:pPr>
      <w:r>
        <w:rPr>
          <w:rFonts w:hint="default" w:ascii="Noto Sans" w:hAnsi="Noto Sans" w:eastAsia="Noto Sans" w:cs="Noto Sans"/>
          <w:color w:val="333333"/>
        </w:rPr>
        <w:t xml:space="preserve">4.   </w:t>
      </w:r>
      <w:r>
        <w:rPr>
          <w:color w:val="333333"/>
        </w:rPr>
        <w:t xml:space="preserve">时钟算法：时钟算法使用环形链表将页面连接起来，再使用一个指针指向  </w:t>
      </w:r>
      <w:r>
        <w:rPr>
          <w:color w:val="333333"/>
          <w:spacing w:val="6"/>
        </w:rPr>
        <w:t xml:space="preserve"> </w:t>
      </w:r>
      <w:r>
        <w:rPr>
          <w:color w:val="333333"/>
        </w:rPr>
        <w:t>最老的页面。它将整个环</w:t>
      </w:r>
    </w:p>
    <w:p>
      <w:pPr>
        <w:pStyle w:val="4"/>
        <w:spacing w:before="16" w:line="316" w:lineRule="exact"/>
        <w:ind w:left="560" w:right="217"/>
        <w:jc w:val="left"/>
        <w:rPr>
          <w:rFonts w:hint="default" w:ascii="Noto Sans" w:hAnsi="Noto Sans" w:eastAsia="Noto Sans" w:cs="Noto Sans"/>
        </w:rPr>
      </w:pPr>
      <w:r>
        <w:rPr>
          <w:color w:val="333333"/>
        </w:rPr>
        <w:t>形链表的每一个页面做一个标记，如果标记是</w:t>
      </w:r>
      <w:r>
        <w:rPr>
          <w:color w:val="333333"/>
          <w:spacing w:val="41"/>
        </w:rPr>
        <w:t xml:space="preserve"> </w:t>
      </w:r>
      <w:r>
        <w:rPr>
          <w:rFonts w:hint="default" w:ascii="Noto Sans" w:hAnsi="Noto Sans" w:eastAsia="Noto Sans" w:cs="Noto Sans"/>
          <w:color w:val="333333"/>
        </w:rPr>
        <w:t>0</w:t>
      </w:r>
      <w:r>
        <w:rPr>
          <w:color w:val="333333"/>
        </w:rPr>
        <w:t>，</w:t>
      </w:r>
      <w:r>
        <w:rPr>
          <w:color w:val="333333"/>
          <w:spacing w:val="41"/>
        </w:rPr>
        <w:t xml:space="preserve"> </w:t>
      </w:r>
      <w:r>
        <w:rPr>
          <w:color w:val="333333"/>
        </w:rPr>
        <w:t>那么暂时就不会被替换，然后时钟算法遍历整个</w:t>
      </w:r>
      <w:r>
        <w:rPr>
          <w:color w:val="333333"/>
          <w:spacing w:val="-48"/>
        </w:rPr>
        <w:t xml:space="preserve"> </w:t>
      </w:r>
      <w:r>
        <w:rPr>
          <w:color w:val="333333"/>
          <w:w w:val="105"/>
        </w:rPr>
        <w:t>环，遇到标记为</w:t>
      </w:r>
      <w:r>
        <w:rPr>
          <w:color w:val="333333"/>
          <w:spacing w:val="-25"/>
          <w:w w:val="105"/>
        </w:rPr>
        <w:t xml:space="preserve"> </w:t>
      </w:r>
      <w:r>
        <w:rPr>
          <w:rFonts w:hint="default" w:ascii="Noto Sans" w:hAnsi="Noto Sans" w:eastAsia="Noto Sans" w:cs="Noto Sans"/>
          <w:color w:val="333333"/>
          <w:w w:val="105"/>
        </w:rPr>
        <w:t>1</w:t>
      </w:r>
      <w:r>
        <w:rPr>
          <w:rFonts w:hint="default" w:ascii="Noto Sans" w:hAnsi="Noto Sans" w:eastAsia="Noto Sans" w:cs="Noto Sans"/>
          <w:color w:val="333333"/>
          <w:spacing w:val="-18"/>
          <w:w w:val="105"/>
        </w:rPr>
        <w:t xml:space="preserve"> </w:t>
      </w:r>
      <w:r>
        <w:rPr>
          <w:color w:val="333333"/>
          <w:w w:val="105"/>
        </w:rPr>
        <w:t>的就替</w:t>
      </w:r>
      <w:r>
        <w:rPr>
          <w:color w:val="333333"/>
          <w:spacing w:val="-25"/>
          <w:w w:val="105"/>
        </w:rPr>
        <w:t xml:space="preserve"> </w:t>
      </w:r>
      <w:r>
        <w:rPr>
          <w:color w:val="333333"/>
          <w:w w:val="105"/>
        </w:rPr>
        <w:t>换，否则将标记为</w:t>
      </w:r>
      <w:r>
        <w:rPr>
          <w:color w:val="333333"/>
          <w:spacing w:val="-25"/>
          <w:w w:val="105"/>
        </w:rPr>
        <w:t xml:space="preserve"> </w:t>
      </w:r>
      <w:r>
        <w:rPr>
          <w:rFonts w:hint="default" w:ascii="Noto Sans" w:hAnsi="Noto Sans" w:eastAsia="Noto Sans" w:cs="Noto Sans"/>
          <w:color w:val="333333"/>
          <w:w w:val="105"/>
        </w:rPr>
        <w:t>0</w:t>
      </w:r>
      <w:r>
        <w:rPr>
          <w:rFonts w:hint="default" w:ascii="Noto Sans" w:hAnsi="Noto Sans" w:eastAsia="Noto Sans" w:cs="Noto Sans"/>
          <w:color w:val="333333"/>
          <w:spacing w:val="-18"/>
          <w:w w:val="105"/>
        </w:rPr>
        <w:t xml:space="preserve"> </w:t>
      </w:r>
      <w:r>
        <w:rPr>
          <w:color w:val="333333"/>
          <w:w w:val="105"/>
        </w:rPr>
        <w:t>的标记为</w:t>
      </w:r>
      <w:r>
        <w:rPr>
          <w:color w:val="333333"/>
          <w:spacing w:val="-25"/>
          <w:w w:val="105"/>
        </w:rPr>
        <w:t xml:space="preserve"> </w:t>
      </w:r>
      <w:r>
        <w:rPr>
          <w:rFonts w:hint="default" w:ascii="Noto Sans" w:hAnsi="Noto Sans" w:eastAsia="Noto Sans" w:cs="Noto Sans"/>
          <w:color w:val="333333"/>
          <w:w w:val="105"/>
        </w:rPr>
        <w:t>1</w:t>
      </w:r>
    </w:p>
    <w:p>
      <w:pPr>
        <w:pStyle w:val="3"/>
        <w:tabs>
          <w:tab w:val="left" w:pos="9049"/>
        </w:tabs>
        <w:spacing w:before="38" w:line="240" w:lineRule="auto"/>
        <w:ind w:right="0"/>
        <w:jc w:val="both"/>
        <w:rPr>
          <w:b w:val="0"/>
          <w:bCs w:val="0"/>
        </w:rPr>
      </w:pPr>
      <w:bookmarkStart w:id="315" w:name="什么是缓冲区溢出？有什么危害？  "/>
      <w:bookmarkEnd w:id="315"/>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什么是缓冲区溢出？有什么危害？</w:t>
      </w:r>
      <w:r>
        <w:rPr>
          <w:color w:val="333333"/>
          <w:u w:val="single" w:color="EDEDED"/>
        </w:rPr>
        <w:tab/>
      </w:r>
    </w:p>
    <w:p>
      <w:pPr>
        <w:pStyle w:val="4"/>
        <w:spacing w:before="183" w:line="316" w:lineRule="exact"/>
        <w:ind w:right="217" w:firstLine="50"/>
        <w:jc w:val="left"/>
      </w:pPr>
      <w:r>
        <w:rPr>
          <w:color w:val="333333"/>
        </w:rPr>
        <w:t>缓冲区溢出是指当计算机向缓冲区填充数据时超出了缓冲区本身的容量，溢出</w:t>
      </w:r>
      <w:r>
        <w:rPr>
          <w:color w:val="333333"/>
          <w:spacing w:val="25"/>
        </w:rPr>
        <w:t xml:space="preserve"> </w:t>
      </w:r>
      <w:r>
        <w:rPr>
          <w:color w:val="333333"/>
        </w:rPr>
        <w:t>的数据覆盖在合法数据</w:t>
      </w:r>
      <w:r>
        <w:rPr>
          <w:color w:val="333333"/>
          <w:w w:val="102"/>
        </w:rPr>
        <w:t xml:space="preserve"> </w:t>
      </w:r>
      <w:r>
        <w:rPr>
          <w:color w:val="333333"/>
        </w:rPr>
        <w:t>上。</w:t>
      </w:r>
      <w:r>
        <w:rPr>
          <w:color w:val="333333"/>
          <w:spacing w:val="44"/>
        </w:rPr>
        <w:t xml:space="preserve"> </w:t>
      </w:r>
      <w:r>
        <w:rPr>
          <w:color w:val="333333"/>
        </w:rPr>
        <w:t>危害有以下两点：</w:t>
      </w:r>
    </w:p>
    <w:p>
      <w:pPr>
        <w:pStyle w:val="4"/>
        <w:spacing w:before="123"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19"/>
        </w:rPr>
        <w:t xml:space="preserve"> </w:t>
      </w:r>
      <w:r>
        <w:rPr>
          <w:color w:val="333333"/>
        </w:rPr>
        <w:t>程序崩溃，导致拒绝额服务</w:t>
      </w:r>
    </w:p>
    <w:p>
      <w:pPr>
        <w:pStyle w:val="4"/>
        <w:spacing w:before="86" w:line="333" w:lineRule="auto"/>
        <w:ind w:right="3549" w:firstLine="235"/>
        <w:jc w:val="left"/>
      </w:pPr>
      <w:r>
        <w:rPr>
          <w:rFonts w:hint="default" w:ascii="Noto Sans" w:hAnsi="Noto Sans" w:eastAsia="Noto Sans" w:cs="Noto Sans"/>
          <w:color w:val="333333"/>
          <w:w w:val="105"/>
        </w:rPr>
        <w:t>2.</w:t>
      </w:r>
      <w:r>
        <w:rPr>
          <w:rFonts w:hint="default" w:ascii="Noto Sans" w:hAnsi="Noto Sans" w:eastAsia="Noto Sans" w:cs="Noto Sans"/>
          <w:color w:val="333333"/>
          <w:spacing w:val="-3"/>
          <w:w w:val="105"/>
        </w:rPr>
        <w:t xml:space="preserve"> </w:t>
      </w:r>
      <w:r>
        <w:rPr>
          <w:color w:val="333333"/>
          <w:w w:val="105"/>
        </w:rPr>
        <w:t>跳转并且执行一段恶意代码</w:t>
      </w:r>
      <w:r>
        <w:rPr>
          <w:color w:val="333333"/>
          <w:w w:val="102"/>
        </w:rPr>
        <w:t xml:space="preserve"> </w:t>
      </w:r>
      <w:r>
        <w:rPr>
          <w:color w:val="333333"/>
        </w:rPr>
        <w:t>造成缓冲区溢出的主要原因是程序中没有仔细检查用户输入</w:t>
      </w:r>
    </w:p>
    <w:p>
      <w:pPr>
        <w:pStyle w:val="3"/>
        <w:tabs>
          <w:tab w:val="left" w:pos="9049"/>
        </w:tabs>
        <w:spacing w:line="556" w:lineRule="exact"/>
        <w:ind w:right="0"/>
        <w:jc w:val="both"/>
        <w:rPr>
          <w:b w:val="0"/>
          <w:bCs w:val="0"/>
        </w:rPr>
      </w:pPr>
      <w:bookmarkStart w:id="316" w:name="什么是虚拟内存  "/>
      <w:bookmarkEnd w:id="316"/>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什么是虚拟内存</w:t>
      </w:r>
      <w:r>
        <w:rPr>
          <w:color w:val="333333"/>
          <w:u w:val="single" w:color="EDEDED"/>
        </w:rPr>
        <w:tab/>
      </w:r>
    </w:p>
    <w:p>
      <w:pPr>
        <w:pStyle w:val="4"/>
        <w:spacing w:before="168" w:line="316" w:lineRule="exact"/>
        <w:ind w:right="221"/>
        <w:jc w:val="both"/>
      </w:pPr>
      <w:r>
        <w:rPr>
          <w:color w:val="333333"/>
        </w:rPr>
        <w:t>虚拟内存就是说，让物理内存扩充成更大的逻辑内存，从而让程序获得更多的 可用内存。虚拟内存使用</w:t>
      </w:r>
      <w:r>
        <w:rPr>
          <w:color w:val="333333"/>
          <w:spacing w:val="-6"/>
        </w:rPr>
        <w:t xml:space="preserve"> </w:t>
      </w:r>
      <w:r>
        <w:rPr>
          <w:color w:val="333333"/>
        </w:rPr>
        <w:t>部分加载的技术，让一个进程或者资源的某些页面加 载进内存，从而能够加载更多的进程，甚至能加载</w:t>
      </w:r>
      <w:r>
        <w:rPr>
          <w:color w:val="333333"/>
          <w:spacing w:val="-6"/>
        </w:rPr>
        <w:t xml:space="preserve"> </w:t>
      </w:r>
      <w:r>
        <w:rPr>
          <w:color w:val="333333"/>
        </w:rPr>
        <w:t>比内存大的进程，这样看起 来好像内存变大了，这部分内存其实包含了磁盘或者硬盘，并且就叫做虚拟</w:t>
      </w:r>
      <w:r>
        <w:rPr>
          <w:color w:val="333333"/>
          <w:spacing w:val="-6"/>
        </w:rPr>
        <w:t xml:space="preserve"> </w:t>
      </w:r>
      <w:r>
        <w:rPr>
          <w:color w:val="333333"/>
          <w:w w:val="105"/>
        </w:rPr>
        <w:t>内存</w:t>
      </w:r>
    </w:p>
    <w:p>
      <w:pPr>
        <w:pStyle w:val="3"/>
        <w:tabs>
          <w:tab w:val="left" w:pos="9049"/>
        </w:tabs>
        <w:spacing w:before="53" w:line="240" w:lineRule="auto"/>
        <w:ind w:right="0"/>
        <w:jc w:val="both"/>
        <w:rPr>
          <w:b w:val="0"/>
          <w:bCs w:val="0"/>
        </w:rPr>
      </w:pPr>
      <w:bookmarkStart w:id="317" w:name="讲一讲 IO 多路复用？  "/>
      <w:bookmarkEnd w:id="317"/>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 xml:space="preserve">讲一讲 </w:t>
      </w:r>
      <w:r>
        <w:rPr>
          <w:rFonts w:hint="default" w:ascii="Arial Black" w:hAnsi="Arial Black" w:eastAsia="Arial Black" w:cs="Arial Black"/>
          <w:b/>
          <w:bCs/>
          <w:color w:val="333333"/>
          <w:u w:val="single" w:color="EDEDED"/>
        </w:rPr>
        <w:t>IO</w:t>
      </w:r>
      <w:r>
        <w:rPr>
          <w:rFonts w:hint="default" w:ascii="Arial Black" w:hAnsi="Arial Black" w:eastAsia="Arial Black" w:cs="Arial Black"/>
          <w:b/>
          <w:bCs/>
          <w:color w:val="333333"/>
          <w:spacing w:val="-59"/>
          <w:u w:val="single" w:color="EDEDED"/>
        </w:rPr>
        <w:t xml:space="preserve"> </w:t>
      </w:r>
      <w:r>
        <w:rPr>
          <w:color w:val="333333"/>
          <w:u w:val="single" w:color="EDEDED"/>
        </w:rPr>
        <w:t>多路复用？</w:t>
      </w:r>
      <w:r>
        <w:rPr>
          <w:color w:val="333333"/>
          <w:u w:val="single" w:color="EDEDED"/>
        </w:rPr>
        <w:tab/>
      </w:r>
    </w:p>
    <w:p>
      <w:pPr>
        <w:pStyle w:val="4"/>
        <w:spacing w:before="152" w:line="316" w:lineRule="exact"/>
        <w:ind w:right="129" w:firstLine="50"/>
        <w:jc w:val="both"/>
      </w:pPr>
      <w:r>
        <w:rPr>
          <w:rFonts w:hint="default" w:ascii="Noto Sans" w:hAnsi="Noto Sans" w:eastAsia="Noto Sans" w:cs="Noto Sans"/>
          <w:color w:val="333333"/>
        </w:rPr>
        <w:t xml:space="preserve">IO </w:t>
      </w:r>
      <w:r>
        <w:rPr>
          <w:color w:val="333333"/>
        </w:rPr>
        <w:t xml:space="preserve">多路复用是指内核一旦发现进程指定的一个或者多个 </w:t>
      </w:r>
      <w:r>
        <w:rPr>
          <w:rFonts w:hint="default" w:ascii="Noto Sans" w:hAnsi="Noto Sans" w:eastAsia="Noto Sans" w:cs="Noto Sans"/>
          <w:color w:val="333333"/>
        </w:rPr>
        <w:t xml:space="preserve">IO </w:t>
      </w:r>
      <w:r>
        <w:rPr>
          <w:color w:val="333333"/>
        </w:rPr>
        <w:t>条件准备读取，它 就通知该进程。</w:t>
      </w:r>
      <w:r>
        <w:rPr>
          <w:rFonts w:hint="default" w:ascii="Noto Sans" w:hAnsi="Noto Sans" w:eastAsia="Noto Sans" w:cs="Noto Sans"/>
          <w:color w:val="333333"/>
        </w:rPr>
        <w:t>IO</w:t>
      </w:r>
      <w:r>
        <w:rPr>
          <w:rFonts w:hint="default" w:ascii="Noto Sans" w:hAnsi="Noto Sans" w:eastAsia="Noto Sans" w:cs="Noto Sans"/>
          <w:color w:val="333333"/>
          <w:spacing w:val="24"/>
        </w:rPr>
        <w:t xml:space="preserve"> </w:t>
      </w:r>
      <w:r>
        <w:rPr>
          <w:color w:val="333333"/>
        </w:rPr>
        <w:t>多路复</w:t>
      </w:r>
      <w:r>
        <w:rPr>
          <w:color w:val="333333"/>
          <w:w w:val="102"/>
        </w:rPr>
        <w:t xml:space="preserve"> </w:t>
      </w:r>
      <w:r>
        <w:rPr>
          <w:color w:val="333333"/>
        </w:rPr>
        <w:t>用适用如下场合：</w:t>
      </w:r>
    </w:p>
    <w:p>
      <w:pPr>
        <w:pStyle w:val="4"/>
        <w:spacing w:before="123" w:line="240" w:lineRule="auto"/>
        <w:ind w:left="345" w:right="217"/>
        <w:jc w:val="left"/>
      </w:pPr>
      <w:r>
        <w:rPr>
          <w:rFonts w:hint="default" w:ascii="Noto Sans" w:hAnsi="Noto Sans" w:eastAsia="Noto Sans" w:cs="Noto Sans"/>
          <w:color w:val="333333"/>
        </w:rPr>
        <w:t xml:space="preserve">1.  </w:t>
      </w:r>
      <w:r>
        <w:rPr>
          <w:color w:val="333333"/>
        </w:rPr>
        <w:t xml:space="preserve">当客户处理多个描述字时（一般是交互式输入和网络套接口），必须使用  </w:t>
      </w:r>
      <w:r>
        <w:rPr>
          <w:rFonts w:hint="default" w:ascii="Noto Sans" w:hAnsi="Noto Sans" w:eastAsia="Noto Sans" w:cs="Noto Sans"/>
          <w:color w:val="333333"/>
        </w:rPr>
        <w:t xml:space="preserve">I/O </w:t>
      </w:r>
      <w:r>
        <w:rPr>
          <w:rFonts w:hint="default" w:ascii="Noto Sans" w:hAnsi="Noto Sans" w:eastAsia="Noto Sans" w:cs="Noto Sans"/>
          <w:color w:val="333333"/>
          <w:spacing w:val="7"/>
        </w:rPr>
        <w:t xml:space="preserve"> </w:t>
      </w:r>
      <w:r>
        <w:rPr>
          <w:color w:val="333333"/>
        </w:rPr>
        <w:t>复用。</w:t>
      </w:r>
    </w:p>
    <w:p>
      <w:pPr>
        <w:pStyle w:val="4"/>
        <w:spacing w:before="86"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20"/>
        </w:rPr>
        <w:t xml:space="preserve"> </w:t>
      </w:r>
      <w:r>
        <w:rPr>
          <w:color w:val="333333"/>
        </w:rPr>
        <w:t>当一个客户同时处理多个套接口时，而这种情况是可能的，但很少出现。</w:t>
      </w:r>
    </w:p>
    <w:p>
      <w:pPr>
        <w:pStyle w:val="4"/>
        <w:spacing w:before="71" w:line="240" w:lineRule="auto"/>
        <w:ind w:left="345" w:right="217"/>
        <w:jc w:val="left"/>
      </w:pPr>
      <w:r>
        <w:rPr>
          <w:rFonts w:hint="default" w:ascii="Noto Sans" w:hAnsi="Noto Sans" w:eastAsia="Noto Sans" w:cs="Noto Sans"/>
          <w:color w:val="333333"/>
        </w:rPr>
        <w:t xml:space="preserve">3.  </w:t>
      </w:r>
      <w:r>
        <w:rPr>
          <w:color w:val="333333"/>
        </w:rPr>
        <w:t xml:space="preserve">如果一个 </w:t>
      </w:r>
      <w:r>
        <w:rPr>
          <w:rFonts w:hint="default" w:ascii="Noto Sans" w:hAnsi="Noto Sans" w:eastAsia="Noto Sans" w:cs="Noto Sans"/>
          <w:color w:val="333333"/>
        </w:rPr>
        <w:t xml:space="preserve">TCP  </w:t>
      </w:r>
      <w:r>
        <w:rPr>
          <w:color w:val="333333"/>
        </w:rPr>
        <w:t xml:space="preserve">服务器既要处理监听套接口，又要处理已连接套接口，一般 也要用到 </w:t>
      </w:r>
      <w:r>
        <w:rPr>
          <w:rFonts w:hint="default" w:ascii="Noto Sans" w:hAnsi="Noto Sans" w:eastAsia="Noto Sans" w:cs="Noto Sans"/>
          <w:color w:val="333333"/>
        </w:rPr>
        <w:t xml:space="preserve">I/O </w:t>
      </w:r>
      <w:r>
        <w:rPr>
          <w:rFonts w:hint="default" w:ascii="Noto Sans" w:hAnsi="Noto Sans" w:eastAsia="Noto Sans" w:cs="Noto Sans"/>
          <w:color w:val="333333"/>
          <w:spacing w:val="20"/>
        </w:rPr>
        <w:t xml:space="preserve"> </w:t>
      </w:r>
      <w:r>
        <w:rPr>
          <w:color w:val="333333"/>
        </w:rPr>
        <w:t>复用。</w:t>
      </w:r>
    </w:p>
    <w:p>
      <w:pPr>
        <w:pStyle w:val="4"/>
        <w:spacing w:before="71" w:line="240" w:lineRule="auto"/>
        <w:ind w:left="345" w:right="217"/>
        <w:jc w:val="left"/>
      </w:pPr>
      <w:r>
        <w:rPr>
          <w:rFonts w:hint="default" w:ascii="Noto Sans" w:hAnsi="Noto Sans" w:eastAsia="Noto Sans" w:cs="Noto Sans"/>
          <w:color w:val="333333"/>
        </w:rPr>
        <w:t xml:space="preserve">4.  </w:t>
      </w:r>
      <w:r>
        <w:rPr>
          <w:color w:val="333333"/>
        </w:rPr>
        <w:t xml:space="preserve">如果一个服务器即要处理 </w:t>
      </w:r>
      <w:r>
        <w:rPr>
          <w:rFonts w:hint="default" w:ascii="Noto Sans" w:hAnsi="Noto Sans" w:eastAsia="Noto Sans" w:cs="Noto Sans"/>
          <w:color w:val="333333"/>
        </w:rPr>
        <w:t>TCP</w:t>
      </w:r>
      <w:r>
        <w:rPr>
          <w:color w:val="333333"/>
        </w:rPr>
        <w:t xml:space="preserve">，又要处理 </w:t>
      </w:r>
      <w:r>
        <w:rPr>
          <w:rFonts w:hint="default" w:ascii="Noto Sans" w:hAnsi="Noto Sans" w:eastAsia="Noto Sans" w:cs="Noto Sans"/>
          <w:color w:val="333333"/>
        </w:rPr>
        <w:t>UDP</w:t>
      </w:r>
      <w:r>
        <w:rPr>
          <w:color w:val="333333"/>
        </w:rPr>
        <w:t xml:space="preserve">，一般要使用 </w:t>
      </w:r>
      <w:r>
        <w:rPr>
          <w:rFonts w:hint="default" w:ascii="Noto Sans" w:hAnsi="Noto Sans" w:eastAsia="Noto Sans" w:cs="Noto Sans"/>
          <w:color w:val="333333"/>
        </w:rPr>
        <w:t xml:space="preserve">I/O </w:t>
      </w:r>
      <w:r>
        <w:rPr>
          <w:rFonts w:hint="default" w:ascii="Noto Sans" w:hAnsi="Noto Sans" w:eastAsia="Noto Sans" w:cs="Noto Sans"/>
          <w:color w:val="333333"/>
          <w:spacing w:val="18"/>
        </w:rPr>
        <w:t xml:space="preserve"> </w:t>
      </w:r>
      <w:r>
        <w:rPr>
          <w:color w:val="333333"/>
        </w:rPr>
        <w:t>复用。</w:t>
      </w:r>
    </w:p>
    <w:p>
      <w:pPr>
        <w:pStyle w:val="4"/>
        <w:spacing w:before="86" w:line="240" w:lineRule="auto"/>
        <w:ind w:left="345" w:right="217"/>
        <w:jc w:val="left"/>
      </w:pPr>
      <w:r>
        <w:rPr>
          <w:rFonts w:hint="default" w:ascii="Noto Sans" w:hAnsi="Noto Sans" w:eastAsia="Noto Sans" w:cs="Noto Sans"/>
          <w:color w:val="333333"/>
        </w:rPr>
        <w:t xml:space="preserve">5.  </w:t>
      </w:r>
      <w:r>
        <w:rPr>
          <w:color w:val="333333"/>
        </w:rPr>
        <w:t xml:space="preserve">如果一个服务器要处理多个服务或多个协议，一般要使用  </w:t>
      </w:r>
      <w:r>
        <w:rPr>
          <w:rFonts w:hint="default" w:ascii="Noto Sans" w:hAnsi="Noto Sans" w:eastAsia="Noto Sans" w:cs="Noto Sans"/>
          <w:color w:val="333333"/>
        </w:rPr>
        <w:t>I/O</w:t>
      </w:r>
      <w:r>
        <w:rPr>
          <w:rFonts w:hint="default" w:ascii="Noto Sans" w:hAnsi="Noto Sans" w:eastAsia="Noto Sans" w:cs="Noto Sans"/>
          <w:color w:val="333333"/>
          <w:spacing w:val="21"/>
        </w:rPr>
        <w:t xml:space="preserve"> </w:t>
      </w:r>
      <w:r>
        <w:rPr>
          <w:color w:val="333333"/>
        </w:rPr>
        <w:t>复用。</w:t>
      </w:r>
    </w:p>
    <w:p>
      <w:pPr>
        <w:pStyle w:val="4"/>
        <w:spacing w:before="96" w:line="316" w:lineRule="exact"/>
        <w:ind w:left="560" w:right="217" w:hanging="215"/>
        <w:jc w:val="left"/>
      </w:pPr>
      <w:r>
        <w:rPr>
          <w:rFonts w:hint="default" w:ascii="Noto Sans" w:hAnsi="Noto Sans" w:eastAsia="Noto Sans" w:cs="Noto Sans"/>
          <w:color w:val="333333"/>
        </w:rPr>
        <w:t>6.</w:t>
      </w:r>
      <w:r>
        <w:rPr>
          <w:rFonts w:hint="default" w:ascii="Noto Sans" w:hAnsi="Noto Sans" w:eastAsia="Noto Sans" w:cs="Noto Sans"/>
          <w:color w:val="333333"/>
          <w:spacing w:val="10"/>
        </w:rPr>
        <w:t xml:space="preserve"> </w:t>
      </w:r>
      <w:r>
        <w:rPr>
          <w:color w:val="333333"/>
        </w:rPr>
        <w:t>与多进程和多线程技术相比，</w:t>
      </w:r>
      <w:r>
        <w:rPr>
          <w:rFonts w:hint="default" w:ascii="Noto Sans" w:hAnsi="Noto Sans" w:eastAsia="Noto Sans" w:cs="Noto Sans"/>
          <w:color w:val="333333"/>
        </w:rPr>
        <w:t>I/O</w:t>
      </w:r>
      <w:r>
        <w:rPr>
          <w:rFonts w:hint="default" w:ascii="Noto Sans" w:hAnsi="Noto Sans" w:eastAsia="Noto Sans" w:cs="Noto Sans"/>
          <w:color w:val="333333"/>
          <w:spacing w:val="10"/>
        </w:rPr>
        <w:t xml:space="preserve"> </w:t>
      </w:r>
      <w:r>
        <w:rPr>
          <w:color w:val="333333"/>
        </w:rPr>
        <w:t>多路复用技术的最大优势是系统开销小，</w:t>
      </w:r>
      <w:r>
        <w:rPr>
          <w:color w:val="333333"/>
          <w:spacing w:val="52"/>
        </w:rPr>
        <w:t xml:space="preserve"> </w:t>
      </w:r>
      <w:r>
        <w:rPr>
          <w:color w:val="333333"/>
        </w:rPr>
        <w:t>系统不必创建进程</w:t>
      </w:r>
      <w:r>
        <w:rPr>
          <w:rFonts w:hint="default" w:ascii="Noto Sans" w:hAnsi="Noto Sans" w:eastAsia="Noto Sans" w:cs="Noto Sans"/>
          <w:color w:val="333333"/>
        </w:rPr>
        <w:t>/</w:t>
      </w:r>
      <w:r>
        <w:rPr>
          <w:color w:val="333333"/>
        </w:rPr>
        <w:t>线</w:t>
      </w:r>
      <w:r>
        <w:rPr>
          <w:color w:val="333333"/>
          <w:spacing w:val="-51"/>
        </w:rPr>
        <w:t xml:space="preserve"> </w:t>
      </w:r>
      <w:r>
        <w:rPr>
          <w:color w:val="333333"/>
        </w:rPr>
        <w:t>程，也不必维护这些进程</w:t>
      </w:r>
      <w:r>
        <w:rPr>
          <w:rFonts w:hint="default" w:ascii="Noto Sans" w:hAnsi="Noto Sans" w:eastAsia="Noto Sans" w:cs="Noto Sans"/>
          <w:color w:val="333333"/>
        </w:rPr>
        <w:t>/</w:t>
      </w:r>
      <w:r>
        <w:rPr>
          <w:color w:val="333333"/>
        </w:rPr>
        <w:t xml:space="preserve">线程，从而大大减小了系  </w:t>
      </w:r>
      <w:r>
        <w:rPr>
          <w:color w:val="333333"/>
          <w:spacing w:val="1"/>
        </w:rPr>
        <w:t xml:space="preserve"> </w:t>
      </w:r>
      <w:r>
        <w:rPr>
          <w:color w:val="333333"/>
        </w:rPr>
        <w:t>统的开销</w:t>
      </w:r>
    </w:p>
    <w:p>
      <w:pPr>
        <w:pStyle w:val="3"/>
        <w:tabs>
          <w:tab w:val="left" w:pos="9049"/>
        </w:tabs>
        <w:spacing w:before="38" w:line="240" w:lineRule="auto"/>
        <w:ind w:right="0"/>
        <w:jc w:val="both"/>
        <w:rPr>
          <w:b w:val="0"/>
          <w:bCs w:val="0"/>
        </w:rPr>
      </w:pPr>
      <w:bookmarkStart w:id="318" w:name="硬链接和软链接有什么区别  "/>
      <w:bookmarkEnd w:id="318"/>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硬链接和软链接有什么区别</w:t>
      </w:r>
      <w:r>
        <w:rPr>
          <w:color w:val="333333"/>
          <w:u w:val="single" w:color="EDEDED"/>
        </w:rPr>
        <w:tab/>
      </w:r>
    </w:p>
    <w:p>
      <w:pPr>
        <w:pStyle w:val="4"/>
        <w:spacing w:before="183" w:line="316" w:lineRule="exact"/>
        <w:ind w:left="560" w:right="217" w:hanging="215"/>
        <w:jc w:val="left"/>
      </w:pPr>
      <w:r>
        <w:rPr>
          <w:rFonts w:hint="default" w:ascii="Noto Sans" w:hAnsi="Noto Sans" w:eastAsia="Noto Sans" w:cs="Noto Sans"/>
          <w:color w:val="333333"/>
          <w:w w:val="105"/>
        </w:rPr>
        <w:t>1.</w:t>
      </w:r>
      <w:r>
        <w:rPr>
          <w:rFonts w:hint="default" w:ascii="Noto Sans" w:hAnsi="Noto Sans" w:eastAsia="Noto Sans" w:cs="Noto Sans"/>
          <w:color w:val="333333"/>
          <w:spacing w:val="-15"/>
          <w:w w:val="105"/>
        </w:rPr>
        <w:t xml:space="preserve"> </w:t>
      </w:r>
      <w:r>
        <w:rPr>
          <w:color w:val="333333"/>
          <w:w w:val="105"/>
        </w:rPr>
        <w:t>硬链接就是在目录下创建一个条目，记录着文件名与</w:t>
      </w:r>
      <w:r>
        <w:rPr>
          <w:color w:val="333333"/>
          <w:spacing w:val="-22"/>
          <w:w w:val="105"/>
        </w:rPr>
        <w:t xml:space="preserve"> </w:t>
      </w:r>
      <w:r>
        <w:rPr>
          <w:rFonts w:hint="default" w:ascii="Noto Sans" w:hAnsi="Noto Sans" w:eastAsia="Noto Sans" w:cs="Noto Sans"/>
          <w:color w:val="333333"/>
          <w:w w:val="105"/>
        </w:rPr>
        <w:t>inode</w:t>
      </w:r>
      <w:r>
        <w:rPr>
          <w:rFonts w:hint="default" w:ascii="Noto Sans" w:hAnsi="Noto Sans" w:eastAsia="Noto Sans" w:cs="Noto Sans"/>
          <w:color w:val="333333"/>
          <w:spacing w:val="-15"/>
          <w:w w:val="105"/>
        </w:rPr>
        <w:t xml:space="preserve"> </w:t>
      </w:r>
      <w:r>
        <w:rPr>
          <w:color w:val="333333"/>
          <w:w w:val="105"/>
        </w:rPr>
        <w:t>编号，这个</w:t>
      </w:r>
      <w:r>
        <w:rPr>
          <w:color w:val="333333"/>
          <w:spacing w:val="-22"/>
          <w:w w:val="105"/>
        </w:rPr>
        <w:t xml:space="preserve"> </w:t>
      </w:r>
      <w:r>
        <w:rPr>
          <w:rFonts w:hint="default" w:ascii="Noto Sans" w:hAnsi="Noto Sans" w:eastAsia="Noto Sans" w:cs="Noto Sans"/>
          <w:color w:val="333333"/>
          <w:w w:val="105"/>
        </w:rPr>
        <w:t>inode</w:t>
      </w:r>
      <w:r>
        <w:rPr>
          <w:rFonts w:hint="default" w:ascii="Noto Sans" w:hAnsi="Noto Sans" w:eastAsia="Noto Sans" w:cs="Noto Sans"/>
          <w:color w:val="333333"/>
          <w:spacing w:val="-15"/>
          <w:w w:val="105"/>
        </w:rPr>
        <w:t xml:space="preserve"> </w:t>
      </w:r>
      <w:r>
        <w:rPr>
          <w:color w:val="333333"/>
          <w:w w:val="105"/>
        </w:rPr>
        <w:t>就是源文件的</w:t>
      </w:r>
      <w:r>
        <w:rPr>
          <w:color w:val="333333"/>
          <w:w w:val="102"/>
        </w:rPr>
        <w:t xml:space="preserve"> </w:t>
      </w:r>
      <w:r>
        <w:rPr>
          <w:rFonts w:hint="default" w:ascii="Noto Sans" w:hAnsi="Noto Sans" w:eastAsia="Noto Sans" w:cs="Noto Sans"/>
          <w:color w:val="333333"/>
        </w:rPr>
        <w:t>inode</w:t>
      </w:r>
      <w:r>
        <w:rPr>
          <w:color w:val="333333"/>
        </w:rPr>
        <w:t>。删除任意一个条目，文件还是存在，只要引用 数量不为</w:t>
      </w:r>
      <w:r>
        <w:rPr>
          <w:color w:val="333333"/>
          <w:spacing w:val="22"/>
        </w:rPr>
        <w:t xml:space="preserve"> </w:t>
      </w:r>
      <w:r>
        <w:rPr>
          <w:rFonts w:hint="default" w:ascii="Noto Sans" w:hAnsi="Noto Sans" w:eastAsia="Noto Sans" w:cs="Noto Sans"/>
          <w:color w:val="333333"/>
        </w:rPr>
        <w:t>0</w:t>
      </w:r>
      <w:r>
        <w:rPr>
          <w:color w:val="333333"/>
        </w:rPr>
        <w:t>。但是硬链接有限制，它不能跨</w:t>
      </w:r>
      <w:r>
        <w:rPr>
          <w:color w:val="333333"/>
          <w:w w:val="102"/>
        </w:rPr>
        <w:t xml:space="preserve"> </w:t>
      </w:r>
      <w:r>
        <w:rPr>
          <w:color w:val="333333"/>
        </w:rPr>
        <w:t xml:space="preserve">越文件系统，也不能对目录进行 </w:t>
      </w:r>
      <w:r>
        <w:rPr>
          <w:color w:val="333333"/>
          <w:spacing w:val="17"/>
        </w:rPr>
        <w:t xml:space="preserve"> </w:t>
      </w:r>
      <w:r>
        <w:rPr>
          <w:color w:val="333333"/>
        </w:rPr>
        <w:t>链接</w:t>
      </w:r>
    </w:p>
    <w:p>
      <w:pPr>
        <w:pStyle w:val="4"/>
        <w:spacing w:before="89" w:line="316" w:lineRule="exact"/>
        <w:ind w:left="560" w:right="217" w:hanging="215"/>
        <w:jc w:val="left"/>
      </w:pPr>
      <w:r>
        <w:rPr>
          <w:rFonts w:hint="default" w:ascii="Noto Sans" w:hAnsi="Noto Sans" w:eastAsia="Noto Sans" w:cs="Noto Sans"/>
          <w:color w:val="333333"/>
        </w:rPr>
        <w:t xml:space="preserve">2. </w:t>
      </w:r>
      <w:r>
        <w:rPr>
          <w:color w:val="333333"/>
        </w:rPr>
        <w:t xml:space="preserve">符号链接文件保存着源文件所在的绝对路径，在读取时会定位到源文件 上，可以理解为 </w:t>
      </w:r>
      <w:r>
        <w:rPr>
          <w:rFonts w:hint="default" w:ascii="Noto Sans" w:hAnsi="Noto Sans" w:eastAsia="Noto Sans" w:cs="Noto Sans"/>
          <w:color w:val="333333"/>
        </w:rPr>
        <w:t>Windows</w:t>
      </w:r>
      <w:r>
        <w:rPr>
          <w:rFonts w:hint="default" w:ascii="Noto Sans" w:hAnsi="Noto Sans" w:eastAsia="Noto Sans" w:cs="Noto Sans"/>
          <w:color w:val="333333"/>
          <w:spacing w:val="-9"/>
        </w:rPr>
        <w:t xml:space="preserve"> </w:t>
      </w:r>
      <w:r>
        <w:rPr>
          <w:color w:val="333333"/>
        </w:rPr>
        <w:t>的快捷方式。当源文件被删除了，链接文件就打</w:t>
      </w:r>
      <w:r>
        <w:rPr>
          <w:color w:val="333333"/>
          <w:spacing w:val="25"/>
        </w:rPr>
        <w:t xml:space="preserve"> </w:t>
      </w:r>
      <w:r>
        <w:rPr>
          <w:color w:val="333333"/>
        </w:rPr>
        <w:t>不开了。因为记录的是路径，所以可以为目录建立</w:t>
      </w:r>
      <w:r>
        <w:rPr>
          <w:color w:val="333333"/>
          <w:w w:val="102"/>
        </w:rPr>
        <w:t xml:space="preserve"> </w:t>
      </w:r>
      <w:r>
        <w:rPr>
          <w:color w:val="333333"/>
          <w:w w:val="105"/>
        </w:rPr>
        <w:t>符号链接</w:t>
      </w:r>
    </w:p>
    <w:p>
      <w:pPr>
        <w:pStyle w:val="3"/>
        <w:tabs>
          <w:tab w:val="left" w:pos="9049"/>
        </w:tabs>
        <w:spacing w:before="53" w:line="240" w:lineRule="auto"/>
        <w:ind w:right="0"/>
        <w:jc w:val="both"/>
        <w:rPr>
          <w:b w:val="0"/>
          <w:bCs w:val="0"/>
        </w:rPr>
      </w:pPr>
      <w:bookmarkStart w:id="319" w:name="中断的处理过程  "/>
      <w:bookmarkEnd w:id="319"/>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中断的处理过程</w:t>
      </w:r>
      <w:r>
        <w:rPr>
          <w:color w:val="333333"/>
          <w:u w:val="single" w:color="EDEDED"/>
        </w:rPr>
        <w:tab/>
      </w:r>
    </w:p>
    <w:p>
      <w:pPr>
        <w:pStyle w:val="4"/>
        <w:spacing w:before="142"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10"/>
        </w:rPr>
        <w:t xml:space="preserve"> </w:t>
      </w:r>
      <w:r>
        <w:rPr>
          <w:color w:val="333333"/>
        </w:rPr>
        <w:t>保护现场：将当前执行程序的相关数据保存在寄存器中，然后入栈。</w:t>
      </w:r>
    </w:p>
    <w:p>
      <w:pPr>
        <w:pStyle w:val="4"/>
        <w:spacing w:before="86"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30"/>
        </w:rPr>
        <w:t xml:space="preserve"> </w:t>
      </w:r>
      <w:r>
        <w:rPr>
          <w:color w:val="333333"/>
        </w:rPr>
        <w:t>开中断：以便执行中断时能响应较高级别的中断请求。</w:t>
      </w:r>
    </w:p>
    <w:p>
      <w:pPr>
        <w:pStyle w:val="4"/>
        <w:spacing w:before="71"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0"/>
          <w:w w:val="105"/>
        </w:rPr>
        <w:t xml:space="preserve"> </w:t>
      </w:r>
      <w:r>
        <w:rPr>
          <w:color w:val="333333"/>
          <w:w w:val="105"/>
        </w:rPr>
        <w:t>中断处理</w:t>
      </w:r>
    </w:p>
    <w:p>
      <w:pPr>
        <w:pStyle w:val="4"/>
        <w:spacing w:before="71" w:line="240" w:lineRule="auto"/>
        <w:ind w:left="345" w:right="217"/>
        <w:jc w:val="left"/>
      </w:pPr>
      <w:r>
        <w:rPr>
          <w:rFonts w:hint="default" w:ascii="Noto Sans" w:hAnsi="Noto Sans" w:eastAsia="Noto Sans" w:cs="Noto Sans"/>
          <w:color w:val="333333"/>
        </w:rPr>
        <w:t xml:space="preserve">4.   </w:t>
      </w:r>
      <w:r>
        <w:rPr>
          <w:color w:val="333333"/>
        </w:rPr>
        <w:t>关中断：保证恢复现场时不被新中断打扰</w:t>
      </w:r>
    </w:p>
    <w:p>
      <w:pPr>
        <w:pStyle w:val="4"/>
        <w:spacing w:before="86" w:line="240" w:lineRule="auto"/>
        <w:ind w:left="345" w:right="217"/>
        <w:jc w:val="left"/>
      </w:pPr>
      <w:r>
        <w:rPr>
          <w:rFonts w:hint="default" w:ascii="Noto Sans" w:hAnsi="Noto Sans" w:eastAsia="Noto Sans" w:cs="Noto Sans"/>
          <w:color w:val="333333"/>
        </w:rPr>
        <w:t xml:space="preserve">5.    </w:t>
      </w:r>
      <w:r>
        <w:rPr>
          <w:color w:val="333333"/>
        </w:rPr>
        <w:t>恢复现场：从堆栈中按序取出程序数据，恢复中断前的执行状态</w:t>
      </w:r>
    </w:p>
    <w:p>
      <w:pPr>
        <w:spacing w:after="0" w:line="240" w:lineRule="auto"/>
        <w:jc w:val="left"/>
        <w:sectPr>
          <w:pgSz w:w="11900" w:h="16840"/>
          <w:pgMar w:top="540" w:right="1360" w:bottom="280" w:left="1380" w:header="720" w:footer="720" w:gutter="0"/>
          <w:cols w:space="720" w:num="1"/>
        </w:sectPr>
      </w:pPr>
    </w:p>
    <w:p>
      <w:pPr>
        <w:pStyle w:val="3"/>
        <w:tabs>
          <w:tab w:val="left" w:pos="9049"/>
        </w:tabs>
        <w:spacing w:line="440" w:lineRule="exact"/>
        <w:ind w:right="217"/>
        <w:jc w:val="left"/>
        <w:rPr>
          <w:b w:val="0"/>
          <w:bCs w:val="0"/>
        </w:rPr>
      </w:pPr>
      <w:bookmarkStart w:id="320" w:name="中断和轮询有什么区别？  "/>
      <w:bookmarkEnd w:id="320"/>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中断和轮询有什么区别？</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rPr>
        <w:t xml:space="preserve">1.  </w:t>
      </w:r>
      <w:r>
        <w:rPr>
          <w:color w:val="333333"/>
        </w:rPr>
        <w:t>轮询：</w:t>
      </w:r>
      <w:r>
        <w:rPr>
          <w:rFonts w:hint="default" w:ascii="Noto Sans" w:hAnsi="Noto Sans" w:eastAsia="Noto Sans" w:cs="Noto Sans"/>
          <w:color w:val="333333"/>
        </w:rPr>
        <w:t xml:space="preserve">CPU  </w:t>
      </w:r>
      <w:r>
        <w:rPr>
          <w:color w:val="333333"/>
        </w:rPr>
        <w:t>对特定设备轮流询问。中断：通过特定事件提醒</w:t>
      </w:r>
      <w:r>
        <w:rPr>
          <w:color w:val="333333"/>
          <w:spacing w:val="47"/>
        </w:rPr>
        <w:t xml:space="preserve"> </w:t>
      </w:r>
      <w:r>
        <w:rPr>
          <w:rFonts w:hint="default" w:ascii="Noto Sans" w:hAnsi="Noto Sans" w:eastAsia="Noto Sans" w:cs="Noto Sans"/>
          <w:color w:val="333333"/>
        </w:rPr>
        <w:t>CPU</w:t>
      </w:r>
      <w:r>
        <w:rPr>
          <w:color w:val="333333"/>
        </w:rPr>
        <w:t>。</w:t>
      </w:r>
    </w:p>
    <w:p>
      <w:pPr>
        <w:pStyle w:val="4"/>
        <w:spacing w:before="71" w:line="240" w:lineRule="auto"/>
        <w:ind w:left="345" w:right="217"/>
        <w:jc w:val="left"/>
      </w:pPr>
      <w:r>
        <w:rPr>
          <w:rFonts w:hint="default" w:ascii="Noto Sans" w:hAnsi="Noto Sans" w:eastAsia="Noto Sans" w:cs="Noto Sans"/>
          <w:color w:val="333333"/>
        </w:rPr>
        <w:t xml:space="preserve">2.  </w:t>
      </w:r>
      <w:r>
        <w:rPr>
          <w:color w:val="333333"/>
        </w:rPr>
        <w:t>轮询：效率低等待时间长，</w:t>
      </w:r>
      <w:r>
        <w:rPr>
          <w:rFonts w:hint="default" w:ascii="Noto Sans" w:hAnsi="Noto Sans" w:eastAsia="Noto Sans" w:cs="Noto Sans"/>
          <w:color w:val="333333"/>
        </w:rPr>
        <w:t xml:space="preserve">CPU  </w:t>
      </w:r>
      <w:r>
        <w:rPr>
          <w:color w:val="333333"/>
        </w:rPr>
        <w:t>利用率不高。中断：容易遗漏问题，</w:t>
      </w:r>
      <w:r>
        <w:rPr>
          <w:rFonts w:hint="default" w:ascii="Noto Sans" w:hAnsi="Noto Sans" w:eastAsia="Noto Sans" w:cs="Noto Sans"/>
          <w:color w:val="333333"/>
        </w:rPr>
        <w:t xml:space="preserve">CPU  </w:t>
      </w:r>
      <w:r>
        <w:rPr>
          <w:color w:val="333333"/>
        </w:rPr>
        <w:t>利</w:t>
      </w:r>
      <w:r>
        <w:rPr>
          <w:color w:val="333333"/>
          <w:spacing w:val="38"/>
        </w:rPr>
        <w:t xml:space="preserve"> </w:t>
      </w:r>
      <w:r>
        <w:rPr>
          <w:color w:val="333333"/>
        </w:rPr>
        <w:t>用率不高</w:t>
      </w:r>
    </w:p>
    <w:p>
      <w:pPr>
        <w:pStyle w:val="3"/>
        <w:spacing w:before="61" w:line="512" w:lineRule="exact"/>
        <w:ind w:right="217"/>
        <w:jc w:val="left"/>
        <w:rPr>
          <w:b w:val="0"/>
          <w:bCs w:val="0"/>
        </w:rPr>
      </w:pPr>
      <w:bookmarkStart w:id="321" w:name="请详细介绍一下 TCP 的三次握手机制，为什么要三次握手？  "/>
      <w:bookmarkEnd w:id="321"/>
      <w:r>
        <w:rPr>
          <w:color w:val="333333"/>
        </w:rPr>
        <w:t>请详细介绍一下</w:t>
      </w:r>
      <w:r>
        <w:rPr>
          <w:color w:val="333333"/>
          <w:spacing w:val="-63"/>
        </w:rPr>
        <w:t xml:space="preserve"> </w:t>
      </w:r>
      <w:r>
        <w:rPr>
          <w:rFonts w:hint="default" w:ascii="Arial Black" w:hAnsi="Arial Black" w:eastAsia="Arial Black" w:cs="Arial Black"/>
          <w:b/>
          <w:bCs/>
          <w:color w:val="333333"/>
        </w:rPr>
        <w:t>TCP</w:t>
      </w:r>
      <w:r>
        <w:rPr>
          <w:rFonts w:hint="default" w:ascii="Arial Black" w:hAnsi="Arial Black" w:eastAsia="Arial Black" w:cs="Arial Black"/>
          <w:b/>
          <w:bCs/>
          <w:color w:val="333333"/>
          <w:spacing w:val="-75"/>
        </w:rPr>
        <w:t xml:space="preserve"> </w:t>
      </w:r>
      <w:r>
        <w:rPr>
          <w:color w:val="333333"/>
        </w:rPr>
        <w:t>的三次握手机制，为什么要三次握</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手？</w:t>
      </w:r>
      <w:r>
        <w:rPr>
          <w:rFonts w:hint="default" w:ascii="微软雅黑" w:hAnsi="微软雅黑" w:eastAsia="微软雅黑" w:cs="微软雅黑"/>
          <w:b/>
          <w:bCs/>
          <w:color w:val="333333"/>
          <w:sz w:val="34"/>
          <w:szCs w:val="34"/>
          <w:u w:val="single" w:color="EDEDED"/>
        </w:rPr>
        <w:tab/>
      </w:r>
    </w:p>
    <w:p>
      <w:pPr>
        <w:pStyle w:val="4"/>
        <w:spacing w:before="196" w:line="300" w:lineRule="exact"/>
        <w:ind w:right="217"/>
        <w:jc w:val="left"/>
      </w:pPr>
      <w:r>
        <w:rPr>
          <w:color w:val="333333"/>
        </w:rPr>
        <w:t>在讲三次握手之前首先要介绍</w:t>
      </w:r>
      <w:r>
        <w:rPr>
          <w:color w:val="333333"/>
          <w:spacing w:val="9"/>
        </w:rPr>
        <w:t xml:space="preserve"> </w:t>
      </w:r>
      <w:r>
        <w:rPr>
          <w:rFonts w:hint="default" w:ascii="Noto Sans" w:hAnsi="Noto Sans" w:eastAsia="Noto Sans" w:cs="Noto Sans"/>
          <w:color w:val="333333"/>
        </w:rPr>
        <w:t>TCP</w:t>
      </w:r>
      <w:r>
        <w:rPr>
          <w:rFonts w:hint="default" w:ascii="Noto Sans" w:hAnsi="Noto Sans" w:eastAsia="Noto Sans" w:cs="Noto Sans"/>
          <w:color w:val="333333"/>
          <w:spacing w:val="23"/>
        </w:rPr>
        <w:t xml:space="preserve"> </w:t>
      </w:r>
      <w:r>
        <w:rPr>
          <w:color w:val="333333"/>
        </w:rPr>
        <w:t>报文中两个重要的字段：一个是序号字段，</w:t>
      </w:r>
      <w:r>
        <w:rPr>
          <w:color w:val="333333"/>
          <w:spacing w:val="9"/>
        </w:rPr>
        <w:t xml:space="preserve"> </w:t>
      </w:r>
      <w:r>
        <w:rPr>
          <w:color w:val="333333"/>
        </w:rPr>
        <w:t>另一个是确认号字段，这</w:t>
      </w:r>
      <w:r>
        <w:rPr>
          <w:color w:val="333333"/>
          <w:spacing w:val="-50"/>
        </w:rPr>
        <w:t xml:space="preserve"> </w:t>
      </w:r>
      <w:r>
        <w:rPr>
          <w:color w:val="333333"/>
        </w:rPr>
        <w:t xml:space="preserve">两个字段将在握手阶段以及整个信息传输过程起到重  </w:t>
      </w:r>
      <w:r>
        <w:rPr>
          <w:color w:val="333333"/>
          <w:spacing w:val="16"/>
        </w:rPr>
        <w:t xml:space="preserve"> </w:t>
      </w:r>
      <w:r>
        <w:rPr>
          <w:color w:val="333333"/>
        </w:rPr>
        <w:t>要作用。</w:t>
      </w:r>
    </w:p>
    <w:p>
      <w:pPr>
        <w:pStyle w:val="4"/>
        <w:spacing w:line="223" w:lineRule="auto"/>
        <w:ind w:right="148"/>
        <w:jc w:val="left"/>
      </w:pPr>
      <w:r>
        <w:rPr>
          <w:color w:val="333333"/>
          <w:w w:val="105"/>
        </w:rPr>
        <w:t>第一步：客户端</w:t>
      </w:r>
      <w:r>
        <w:rPr>
          <w:color w:val="333333"/>
          <w:spacing w:val="-31"/>
          <w:w w:val="105"/>
        </w:rPr>
        <w:t xml:space="preserve"> </w:t>
      </w:r>
      <w:r>
        <w:rPr>
          <w:rFonts w:hint="default" w:ascii="Noto Sans" w:hAnsi="Noto Sans" w:eastAsia="Noto Sans" w:cs="Noto Sans"/>
          <w:color w:val="333333"/>
          <w:w w:val="105"/>
        </w:rPr>
        <w:t>TCP</w:t>
      </w:r>
      <w:r>
        <w:rPr>
          <w:rFonts w:hint="default" w:ascii="Noto Sans" w:hAnsi="Noto Sans" w:eastAsia="Noto Sans" w:cs="Noto Sans"/>
          <w:color w:val="333333"/>
          <w:spacing w:val="-24"/>
          <w:w w:val="105"/>
        </w:rPr>
        <w:t xml:space="preserve"> </w:t>
      </w:r>
      <w:r>
        <w:rPr>
          <w:color w:val="333333"/>
          <w:w w:val="105"/>
        </w:rPr>
        <w:t>向服务端的</w:t>
      </w:r>
      <w:r>
        <w:rPr>
          <w:color w:val="333333"/>
          <w:spacing w:val="-31"/>
          <w:w w:val="105"/>
        </w:rPr>
        <w:t xml:space="preserve"> </w:t>
      </w:r>
      <w:r>
        <w:rPr>
          <w:rFonts w:hint="default" w:ascii="Noto Sans" w:hAnsi="Noto Sans" w:eastAsia="Noto Sans" w:cs="Noto Sans"/>
          <w:color w:val="333333"/>
          <w:w w:val="105"/>
        </w:rPr>
        <w:t>TCP</w:t>
      </w:r>
      <w:r>
        <w:rPr>
          <w:rFonts w:hint="default" w:ascii="Noto Sans" w:hAnsi="Noto Sans" w:eastAsia="Noto Sans" w:cs="Noto Sans"/>
          <w:color w:val="333333"/>
          <w:spacing w:val="-24"/>
          <w:w w:val="105"/>
        </w:rPr>
        <w:t xml:space="preserve"> </w:t>
      </w:r>
      <w:r>
        <w:rPr>
          <w:color w:val="333333"/>
          <w:w w:val="105"/>
        </w:rPr>
        <w:t>发送一个不带额外数据的特殊</w:t>
      </w:r>
      <w:r>
        <w:rPr>
          <w:color w:val="333333"/>
          <w:spacing w:val="-31"/>
          <w:w w:val="105"/>
        </w:rPr>
        <w:t xml:space="preserve"> </w:t>
      </w:r>
      <w:r>
        <w:rPr>
          <w:rFonts w:hint="default" w:ascii="Noto Sans" w:hAnsi="Noto Sans" w:eastAsia="Noto Sans" w:cs="Noto Sans"/>
          <w:color w:val="333333"/>
          <w:w w:val="105"/>
        </w:rPr>
        <w:t>TCP</w:t>
      </w:r>
      <w:r>
        <w:rPr>
          <w:rFonts w:hint="default" w:ascii="Noto Sans" w:hAnsi="Noto Sans" w:eastAsia="Noto Sans" w:cs="Noto Sans"/>
          <w:color w:val="333333"/>
          <w:spacing w:val="-24"/>
          <w:w w:val="105"/>
        </w:rPr>
        <w:t xml:space="preserve"> </w:t>
      </w:r>
      <w:r>
        <w:rPr>
          <w:color w:val="333333"/>
          <w:w w:val="105"/>
        </w:rPr>
        <w:t>报文</w:t>
      </w:r>
      <w:r>
        <w:rPr>
          <w:color w:val="333333"/>
          <w:spacing w:val="-31"/>
          <w:w w:val="105"/>
        </w:rPr>
        <w:t xml:space="preserve"> </w:t>
      </w:r>
      <w:r>
        <w:rPr>
          <w:color w:val="333333"/>
          <w:w w:val="105"/>
        </w:rPr>
        <w:t>段，该报文段的</w:t>
      </w:r>
      <w:r>
        <w:rPr>
          <w:color w:val="333333"/>
          <w:spacing w:val="-31"/>
          <w:w w:val="105"/>
        </w:rPr>
        <w:t xml:space="preserve"> </w:t>
      </w:r>
      <w:r>
        <w:rPr>
          <w:rFonts w:hint="default" w:ascii="Noto Sans" w:hAnsi="Noto Sans" w:eastAsia="Noto Sans" w:cs="Noto Sans"/>
          <w:color w:val="333333"/>
          <w:w w:val="105"/>
        </w:rPr>
        <w:t>SYN</w:t>
      </w:r>
      <w:r>
        <w:rPr>
          <w:rFonts w:hint="default" w:ascii="Noto Sans" w:hAnsi="Noto Sans" w:eastAsia="Noto Sans" w:cs="Noto Sans"/>
          <w:color w:val="333333"/>
          <w:spacing w:val="-24"/>
          <w:w w:val="105"/>
        </w:rPr>
        <w:t xml:space="preserve"> </w:t>
      </w:r>
      <w:r>
        <w:rPr>
          <w:color w:val="333333"/>
          <w:w w:val="105"/>
        </w:rPr>
        <w:t>标志</w:t>
      </w:r>
      <w:r>
        <w:rPr>
          <w:color w:val="333333"/>
          <w:w w:val="102"/>
        </w:rPr>
        <w:t xml:space="preserve"> </w:t>
      </w:r>
      <w:r>
        <w:rPr>
          <w:color w:val="333333"/>
          <w:w w:val="105"/>
        </w:rPr>
        <w:t>位会被置</w:t>
      </w:r>
      <w:r>
        <w:rPr>
          <w:color w:val="333333"/>
          <w:spacing w:val="-34"/>
          <w:w w:val="105"/>
        </w:rPr>
        <w:t xml:space="preserve"> </w:t>
      </w:r>
      <w:r>
        <w:rPr>
          <w:rFonts w:hint="default" w:ascii="Noto Sans" w:hAnsi="Noto Sans" w:eastAsia="Noto Sans" w:cs="Noto Sans"/>
          <w:color w:val="333333"/>
          <w:w w:val="105"/>
        </w:rPr>
        <w:t>1</w:t>
      </w:r>
      <w:r>
        <w:rPr>
          <w:color w:val="333333"/>
          <w:w w:val="105"/>
        </w:rPr>
        <w:t>，所以把它称为</w:t>
      </w:r>
      <w:r>
        <w:rPr>
          <w:color w:val="333333"/>
          <w:spacing w:val="-34"/>
          <w:w w:val="105"/>
        </w:rPr>
        <w:t xml:space="preserve"> </w:t>
      </w:r>
      <w:r>
        <w:rPr>
          <w:rFonts w:hint="default" w:ascii="Noto Sans" w:hAnsi="Noto Sans" w:eastAsia="Noto Sans" w:cs="Noto Sans"/>
          <w:color w:val="333333"/>
          <w:w w:val="105"/>
        </w:rPr>
        <w:t>SYN</w:t>
      </w:r>
      <w:r>
        <w:rPr>
          <w:rFonts w:hint="default" w:ascii="Noto Sans" w:hAnsi="Noto Sans" w:eastAsia="Noto Sans" w:cs="Noto Sans"/>
          <w:color w:val="333333"/>
          <w:spacing w:val="-27"/>
          <w:w w:val="105"/>
        </w:rPr>
        <w:t xml:space="preserve"> </w:t>
      </w:r>
      <w:r>
        <w:rPr>
          <w:color w:val="333333"/>
          <w:w w:val="105"/>
        </w:rPr>
        <w:t>报文段。这时客户端</w:t>
      </w:r>
      <w:r>
        <w:rPr>
          <w:color w:val="333333"/>
          <w:spacing w:val="-34"/>
          <w:w w:val="105"/>
        </w:rPr>
        <w:t xml:space="preserve"> </w:t>
      </w:r>
      <w:r>
        <w:rPr>
          <w:color w:val="333333"/>
          <w:w w:val="105"/>
        </w:rPr>
        <w:t>会选取一个初始序列号（假设为</w:t>
      </w:r>
      <w:r>
        <w:rPr>
          <w:color w:val="333333"/>
          <w:spacing w:val="-34"/>
          <w:w w:val="105"/>
        </w:rPr>
        <w:t xml:space="preserve"> </w:t>
      </w:r>
      <w:r>
        <w:rPr>
          <w:rFonts w:hint="default" w:ascii="Noto Sans" w:hAnsi="Noto Sans" w:eastAsia="Noto Sans" w:cs="Noto Sans"/>
          <w:color w:val="333333"/>
          <w:w w:val="105"/>
        </w:rPr>
        <w:t>client_num</w:t>
      </w:r>
      <w:r>
        <w:rPr>
          <w:color w:val="333333"/>
          <w:w w:val="105"/>
        </w:rPr>
        <w:t>），</w:t>
      </w:r>
      <w:r>
        <w:rPr>
          <w:color w:val="333333"/>
          <w:w w:val="102"/>
        </w:rPr>
        <w:t xml:space="preserve"> </w:t>
      </w:r>
      <w:r>
        <w:rPr>
          <w:color w:val="333333"/>
          <w:w w:val="105"/>
        </w:rPr>
        <w:t xml:space="preserve">并将此编号放置在序号字段中。 该报文段会被封装在一个 </w:t>
      </w:r>
      <w:r>
        <w:rPr>
          <w:rFonts w:hint="default" w:ascii="Noto Sans" w:hAnsi="Noto Sans" w:eastAsia="Noto Sans" w:cs="Noto Sans"/>
          <w:color w:val="333333"/>
          <w:w w:val="105"/>
        </w:rPr>
        <w:t>IP</w:t>
      </w:r>
      <w:r>
        <w:rPr>
          <w:rFonts w:hint="default" w:ascii="Noto Sans" w:hAnsi="Noto Sans" w:eastAsia="Noto Sans" w:cs="Noto Sans"/>
          <w:color w:val="333333"/>
          <w:spacing w:val="-35"/>
          <w:w w:val="105"/>
        </w:rPr>
        <w:t xml:space="preserve"> </w:t>
      </w:r>
      <w:r>
        <w:rPr>
          <w:color w:val="333333"/>
          <w:w w:val="105"/>
        </w:rPr>
        <w:t>数据报中发送给服务器。</w:t>
      </w:r>
      <w:r>
        <w:rPr>
          <w:color w:val="333333"/>
          <w:w w:val="102"/>
        </w:rPr>
        <w:t xml:space="preserve"> </w:t>
      </w:r>
      <w:r>
        <w:rPr>
          <w:color w:val="333333"/>
          <w:w w:val="105"/>
        </w:rPr>
        <w:t>第二步：服务器接收到</w:t>
      </w:r>
      <w:r>
        <w:rPr>
          <w:color w:val="333333"/>
          <w:spacing w:val="-36"/>
          <w:w w:val="105"/>
        </w:rPr>
        <w:t xml:space="preserve"> </w:t>
      </w:r>
      <w:r>
        <w:rPr>
          <w:rFonts w:hint="default" w:ascii="Noto Sans" w:hAnsi="Noto Sans" w:eastAsia="Noto Sans" w:cs="Noto Sans"/>
          <w:color w:val="333333"/>
          <w:w w:val="105"/>
        </w:rPr>
        <w:t>SYN</w:t>
      </w:r>
      <w:r>
        <w:rPr>
          <w:rFonts w:hint="default" w:ascii="Noto Sans" w:hAnsi="Noto Sans" w:eastAsia="Noto Sans" w:cs="Noto Sans"/>
          <w:color w:val="333333"/>
          <w:spacing w:val="-29"/>
          <w:w w:val="105"/>
        </w:rPr>
        <w:t xml:space="preserve"> </w:t>
      </w:r>
      <w:r>
        <w:rPr>
          <w:color w:val="333333"/>
          <w:w w:val="105"/>
        </w:rPr>
        <w:t>报文段后，会为该</w:t>
      </w:r>
      <w:r>
        <w:rPr>
          <w:color w:val="333333"/>
          <w:spacing w:val="-36"/>
          <w:w w:val="105"/>
        </w:rPr>
        <w:t xml:space="preserve"> </w:t>
      </w:r>
      <w:r>
        <w:rPr>
          <w:rFonts w:hint="default" w:ascii="Noto Sans" w:hAnsi="Noto Sans" w:eastAsia="Noto Sans" w:cs="Noto Sans"/>
          <w:color w:val="333333"/>
          <w:w w:val="105"/>
        </w:rPr>
        <w:t>TCP</w:t>
      </w:r>
      <w:r>
        <w:rPr>
          <w:rFonts w:hint="default" w:ascii="Noto Sans" w:hAnsi="Noto Sans" w:eastAsia="Noto Sans" w:cs="Noto Sans"/>
          <w:color w:val="333333"/>
          <w:spacing w:val="-29"/>
          <w:w w:val="105"/>
        </w:rPr>
        <w:t xml:space="preserve"> </w:t>
      </w:r>
      <w:r>
        <w:rPr>
          <w:color w:val="333333"/>
          <w:w w:val="105"/>
        </w:rPr>
        <w:t>分配缓存和变量，并发送</w:t>
      </w:r>
      <w:r>
        <w:rPr>
          <w:color w:val="333333"/>
          <w:spacing w:val="-36"/>
          <w:w w:val="105"/>
        </w:rPr>
        <w:t xml:space="preserve"> </w:t>
      </w:r>
      <w:r>
        <w:rPr>
          <w:color w:val="333333"/>
          <w:w w:val="105"/>
        </w:rPr>
        <w:t>允许连接的确认报文。在</w:t>
      </w:r>
      <w:r>
        <w:rPr>
          <w:color w:val="333333"/>
          <w:w w:val="102"/>
        </w:rPr>
        <w:t xml:space="preserve"> </w:t>
      </w:r>
      <w:r>
        <w:rPr>
          <w:color w:val="333333"/>
          <w:w w:val="105"/>
        </w:rPr>
        <w:t>允许连接的报文中，</w:t>
      </w:r>
      <w:r>
        <w:rPr>
          <w:rFonts w:hint="default" w:ascii="Noto Sans" w:hAnsi="Noto Sans" w:eastAsia="Noto Sans" w:cs="Noto Sans"/>
          <w:color w:val="333333"/>
          <w:w w:val="105"/>
        </w:rPr>
        <w:t>SYN</w:t>
      </w:r>
      <w:r>
        <w:rPr>
          <w:rFonts w:hint="default" w:ascii="Noto Sans" w:hAnsi="Noto Sans" w:eastAsia="Noto Sans" w:cs="Noto Sans"/>
          <w:color w:val="333333"/>
          <w:spacing w:val="-28"/>
          <w:w w:val="105"/>
        </w:rPr>
        <w:t xml:space="preserve"> </w:t>
      </w:r>
      <w:r>
        <w:rPr>
          <w:color w:val="333333"/>
          <w:w w:val="105"/>
        </w:rPr>
        <w:t>标志位仍被置为</w:t>
      </w:r>
      <w:r>
        <w:rPr>
          <w:color w:val="333333"/>
          <w:spacing w:val="-35"/>
          <w:w w:val="105"/>
        </w:rPr>
        <w:t xml:space="preserve"> </w:t>
      </w:r>
      <w:r>
        <w:rPr>
          <w:rFonts w:hint="default" w:ascii="Noto Sans" w:hAnsi="Noto Sans" w:eastAsia="Noto Sans" w:cs="Noto Sans"/>
          <w:color w:val="333333"/>
          <w:w w:val="105"/>
        </w:rPr>
        <w:t>1</w:t>
      </w:r>
      <w:r>
        <w:rPr>
          <w:color w:val="333333"/>
          <w:w w:val="105"/>
        </w:rPr>
        <w:t>，确认号字</w:t>
      </w:r>
      <w:r>
        <w:rPr>
          <w:color w:val="333333"/>
          <w:spacing w:val="-35"/>
          <w:w w:val="105"/>
        </w:rPr>
        <w:t xml:space="preserve"> </w:t>
      </w:r>
      <w:r>
        <w:rPr>
          <w:color w:val="333333"/>
          <w:w w:val="105"/>
        </w:rPr>
        <w:t>段填的是</w:t>
      </w:r>
      <w:r>
        <w:rPr>
          <w:color w:val="333333"/>
          <w:spacing w:val="-35"/>
          <w:w w:val="105"/>
        </w:rPr>
        <w:t xml:space="preserve"> </w:t>
      </w:r>
      <w:r>
        <w:rPr>
          <w:rFonts w:hint="default" w:ascii="Noto Sans" w:hAnsi="Noto Sans" w:eastAsia="Noto Sans" w:cs="Noto Sans"/>
          <w:color w:val="333333"/>
          <w:w w:val="105"/>
        </w:rPr>
        <w:t>client_num</w:t>
      </w:r>
      <w:r>
        <w:rPr>
          <w:rFonts w:hint="default" w:ascii="Noto Sans" w:hAnsi="Noto Sans" w:eastAsia="Noto Sans" w:cs="Noto Sans"/>
          <w:color w:val="333333"/>
          <w:spacing w:val="-28"/>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28"/>
          <w:w w:val="105"/>
        </w:rPr>
        <w:t xml:space="preserve"> </w:t>
      </w:r>
      <w:r>
        <w:rPr>
          <w:rFonts w:hint="default" w:ascii="Noto Sans" w:hAnsi="Noto Sans" w:eastAsia="Noto Sans" w:cs="Noto Sans"/>
          <w:color w:val="333333"/>
          <w:w w:val="105"/>
        </w:rPr>
        <w:t>1</w:t>
      </w:r>
      <w:r>
        <w:rPr>
          <w:rFonts w:hint="default" w:ascii="Noto Sans" w:hAnsi="Noto Sans" w:eastAsia="Noto Sans" w:cs="Noto Sans"/>
          <w:color w:val="333333"/>
          <w:spacing w:val="-28"/>
          <w:w w:val="105"/>
        </w:rPr>
        <w:t xml:space="preserve"> </w:t>
      </w:r>
      <w:r>
        <w:rPr>
          <w:color w:val="333333"/>
          <w:w w:val="105"/>
        </w:rPr>
        <w:t>的值。最后服务端也会</w:t>
      </w:r>
      <w:r>
        <w:rPr>
          <w:color w:val="333333"/>
          <w:w w:val="102"/>
        </w:rPr>
        <w:t xml:space="preserve"> </w:t>
      </w:r>
      <w:r>
        <w:rPr>
          <w:color w:val="333333"/>
          <w:w w:val="105"/>
        </w:rPr>
        <w:t>选取一个</w:t>
      </w:r>
      <w:r>
        <w:rPr>
          <w:color w:val="333333"/>
          <w:spacing w:val="-40"/>
          <w:w w:val="105"/>
        </w:rPr>
        <w:t xml:space="preserve"> </w:t>
      </w:r>
      <w:r>
        <w:rPr>
          <w:rFonts w:hint="default" w:ascii="Noto Sans" w:hAnsi="Noto Sans" w:eastAsia="Noto Sans" w:cs="Noto Sans"/>
          <w:color w:val="333333"/>
          <w:w w:val="105"/>
        </w:rPr>
        <w:t>server_num</w:t>
      </w:r>
      <w:r>
        <w:rPr>
          <w:rFonts w:hint="default" w:ascii="Noto Sans" w:hAnsi="Noto Sans" w:eastAsia="Noto Sans" w:cs="Noto Sans"/>
          <w:color w:val="333333"/>
          <w:spacing w:val="-33"/>
          <w:w w:val="105"/>
        </w:rPr>
        <w:t xml:space="preserve"> </w:t>
      </w:r>
      <w:r>
        <w:rPr>
          <w:color w:val="333333"/>
          <w:w w:val="105"/>
        </w:rPr>
        <w:t>存放到</w:t>
      </w:r>
      <w:r>
        <w:rPr>
          <w:color w:val="333333"/>
          <w:spacing w:val="-40"/>
          <w:w w:val="105"/>
        </w:rPr>
        <w:t xml:space="preserve"> </w:t>
      </w:r>
      <w:r>
        <w:rPr>
          <w:color w:val="333333"/>
          <w:w w:val="105"/>
        </w:rPr>
        <w:t>序号字段中，这个报文段称为</w:t>
      </w:r>
      <w:r>
        <w:rPr>
          <w:color w:val="333333"/>
          <w:spacing w:val="-40"/>
          <w:w w:val="105"/>
        </w:rPr>
        <w:t xml:space="preserve"> </w:t>
      </w:r>
      <w:r>
        <w:rPr>
          <w:rFonts w:hint="default" w:ascii="Noto Sans" w:hAnsi="Noto Sans" w:eastAsia="Noto Sans" w:cs="Noto Sans"/>
          <w:color w:val="333333"/>
          <w:w w:val="105"/>
        </w:rPr>
        <w:t>SYNACK</w:t>
      </w:r>
      <w:r>
        <w:rPr>
          <w:rFonts w:hint="default" w:ascii="Noto Sans" w:hAnsi="Noto Sans" w:eastAsia="Noto Sans" w:cs="Noto Sans"/>
          <w:color w:val="333333"/>
          <w:spacing w:val="-33"/>
          <w:w w:val="105"/>
        </w:rPr>
        <w:t xml:space="preserve"> </w:t>
      </w:r>
      <w:r>
        <w:rPr>
          <w:color w:val="333333"/>
          <w:w w:val="105"/>
        </w:rPr>
        <w:t>报文段。</w:t>
      </w:r>
    </w:p>
    <w:p>
      <w:pPr>
        <w:pStyle w:val="4"/>
        <w:spacing w:before="4" w:line="223" w:lineRule="auto"/>
        <w:ind w:right="143"/>
        <w:jc w:val="both"/>
      </w:pPr>
      <w:r>
        <w:rPr>
          <w:color w:val="333333"/>
        </w:rPr>
        <w:t xml:space="preserve">第三步：在接收到 </w:t>
      </w:r>
      <w:r>
        <w:rPr>
          <w:rFonts w:hint="default" w:ascii="Noto Sans" w:hAnsi="Noto Sans" w:eastAsia="Noto Sans" w:cs="Noto Sans"/>
          <w:color w:val="333333"/>
        </w:rPr>
        <w:t xml:space="preserve">SYNACK </w:t>
      </w:r>
      <w:r>
        <w:rPr>
          <w:color w:val="333333"/>
        </w:rPr>
        <w:t>报文段后，客户端最后也要向服务端发送一个确认 报文，这个报文和前两个</w:t>
      </w:r>
      <w:r>
        <w:rPr>
          <w:color w:val="333333"/>
          <w:spacing w:val="-10"/>
        </w:rPr>
        <w:t xml:space="preserve"> </w:t>
      </w:r>
      <w:r>
        <w:rPr>
          <w:color w:val="333333"/>
          <w:w w:val="105"/>
        </w:rPr>
        <w:t>不一样，</w:t>
      </w:r>
      <w:r>
        <w:rPr>
          <w:rFonts w:hint="default" w:ascii="Noto Sans" w:hAnsi="Noto Sans" w:eastAsia="Noto Sans" w:cs="Noto Sans"/>
          <w:color w:val="333333"/>
          <w:w w:val="105"/>
        </w:rPr>
        <w:t>SYN</w:t>
      </w:r>
      <w:r>
        <w:rPr>
          <w:rFonts w:hint="default" w:ascii="Noto Sans" w:hAnsi="Noto Sans" w:eastAsia="Noto Sans" w:cs="Noto Sans"/>
          <w:color w:val="333333"/>
          <w:spacing w:val="-33"/>
          <w:w w:val="105"/>
        </w:rPr>
        <w:t xml:space="preserve"> </w:t>
      </w:r>
      <w:r>
        <w:rPr>
          <w:color w:val="333333"/>
          <w:w w:val="105"/>
        </w:rPr>
        <w:t>标志位置</w:t>
      </w:r>
      <w:r>
        <w:rPr>
          <w:color w:val="333333"/>
          <w:spacing w:val="-40"/>
          <w:w w:val="105"/>
        </w:rPr>
        <w:t xml:space="preserve"> </w:t>
      </w:r>
      <w:r>
        <w:rPr>
          <w:rFonts w:hint="default" w:ascii="Noto Sans" w:hAnsi="Noto Sans" w:eastAsia="Noto Sans" w:cs="Noto Sans"/>
          <w:color w:val="333333"/>
          <w:w w:val="105"/>
        </w:rPr>
        <w:t>0</w:t>
      </w:r>
      <w:r>
        <w:rPr>
          <w:color w:val="333333"/>
          <w:w w:val="105"/>
        </w:rPr>
        <w:t>，在确认号字段中填上</w:t>
      </w:r>
      <w:r>
        <w:rPr>
          <w:color w:val="333333"/>
          <w:spacing w:val="-40"/>
          <w:w w:val="105"/>
        </w:rPr>
        <w:t xml:space="preserve"> </w:t>
      </w:r>
      <w:r>
        <w:rPr>
          <w:rFonts w:hint="default" w:ascii="Noto Sans" w:hAnsi="Noto Sans" w:eastAsia="Noto Sans" w:cs="Noto Sans"/>
          <w:color w:val="333333"/>
          <w:w w:val="105"/>
        </w:rPr>
        <w:t>server_num</w:t>
      </w:r>
      <w:r>
        <w:rPr>
          <w:rFonts w:hint="default" w:ascii="Noto Sans" w:hAnsi="Noto Sans" w:eastAsia="Noto Sans" w:cs="Noto Sans"/>
          <w:color w:val="333333"/>
          <w:spacing w:val="-33"/>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33"/>
          <w:w w:val="105"/>
        </w:rPr>
        <w:t xml:space="preserve"> </w:t>
      </w:r>
      <w:r>
        <w:rPr>
          <w:rFonts w:hint="default" w:ascii="Noto Sans" w:hAnsi="Noto Sans" w:eastAsia="Noto Sans" w:cs="Noto Sans"/>
          <w:color w:val="333333"/>
          <w:w w:val="105"/>
        </w:rPr>
        <w:t>1</w:t>
      </w:r>
      <w:r>
        <w:rPr>
          <w:rFonts w:hint="default" w:ascii="Noto Sans" w:hAnsi="Noto Sans" w:eastAsia="Noto Sans" w:cs="Noto Sans"/>
          <w:color w:val="333333"/>
          <w:spacing w:val="-33"/>
          <w:w w:val="105"/>
        </w:rPr>
        <w:t xml:space="preserve"> </w:t>
      </w:r>
      <w:r>
        <w:rPr>
          <w:color w:val="333333"/>
          <w:w w:val="105"/>
        </w:rPr>
        <w:t>的值，并且这个报文段可以携带数据。</w:t>
      </w:r>
      <w:r>
        <w:rPr>
          <w:color w:val="333333"/>
          <w:w w:val="102"/>
        </w:rPr>
        <w:t xml:space="preserve"> </w:t>
      </w:r>
      <w:r>
        <w:rPr>
          <w:color w:val="333333"/>
        </w:rPr>
        <w:t>一旦完成这</w:t>
      </w:r>
      <w:r>
        <w:rPr>
          <w:color w:val="333333"/>
          <w:spacing w:val="46"/>
        </w:rPr>
        <w:t xml:space="preserve"> </w:t>
      </w:r>
      <w:r>
        <w:rPr>
          <w:rFonts w:hint="default" w:ascii="Noto Sans" w:hAnsi="Noto Sans" w:eastAsia="Noto Sans" w:cs="Noto Sans"/>
          <w:color w:val="333333"/>
        </w:rPr>
        <w:t>3</w:t>
      </w:r>
      <w:r>
        <w:rPr>
          <w:rFonts w:hint="default" w:ascii="Noto Sans" w:hAnsi="Noto Sans" w:eastAsia="Noto Sans" w:cs="Noto Sans"/>
          <w:color w:val="333333"/>
          <w:spacing w:val="4"/>
        </w:rPr>
        <w:t xml:space="preserve"> </w:t>
      </w:r>
      <w:r>
        <w:rPr>
          <w:color w:val="333333"/>
        </w:rPr>
        <w:t>个步骤，</w:t>
      </w:r>
      <w:r>
        <w:rPr>
          <w:color w:val="333333"/>
          <w:spacing w:val="46"/>
        </w:rPr>
        <w:t xml:space="preserve"> </w:t>
      </w:r>
      <w:r>
        <w:rPr>
          <w:color w:val="333333"/>
        </w:rPr>
        <w:t>客户端和服务器之间就可以相互发送包含数据的报文了。</w:t>
      </w:r>
      <w:r>
        <w:rPr>
          <w:color w:val="333333"/>
          <w:spacing w:val="46"/>
        </w:rPr>
        <w:t xml:space="preserve"> </w:t>
      </w:r>
      <w:r>
        <w:rPr>
          <w:color w:val="333333"/>
        </w:rPr>
        <w:t>如果不是三次握手，二</w:t>
      </w:r>
      <w:r>
        <w:rPr>
          <w:color w:val="333333"/>
          <w:spacing w:val="-41"/>
        </w:rPr>
        <w:t xml:space="preserve"> </w:t>
      </w:r>
      <w:r>
        <w:rPr>
          <w:color w:val="333333"/>
        </w:rPr>
        <w:t xml:space="preserve">次两次的话，服务器就不知道客户端是否接收到了自己 的 </w:t>
      </w:r>
      <w:r>
        <w:rPr>
          <w:rFonts w:hint="default" w:ascii="Noto Sans" w:hAnsi="Noto Sans" w:eastAsia="Noto Sans" w:cs="Noto Sans"/>
          <w:color w:val="333333"/>
        </w:rPr>
        <w:t xml:space="preserve">SYNACK </w:t>
      </w:r>
      <w:r>
        <w:rPr>
          <w:color w:val="333333"/>
        </w:rPr>
        <w:t>报文段，从而无法建立连接；四次握</w:t>
      </w:r>
      <w:r>
        <w:rPr>
          <w:color w:val="333333"/>
          <w:spacing w:val="-10"/>
        </w:rPr>
        <w:t xml:space="preserve"> </w:t>
      </w:r>
      <w:r>
        <w:rPr>
          <w:color w:val="333333"/>
          <w:w w:val="105"/>
        </w:rPr>
        <w:t>手就显得多余了。</w:t>
      </w:r>
    </w:p>
    <w:p>
      <w:pPr>
        <w:pStyle w:val="3"/>
        <w:tabs>
          <w:tab w:val="left" w:pos="9049"/>
        </w:tabs>
        <w:spacing w:before="70" w:line="240" w:lineRule="auto"/>
        <w:ind w:right="217"/>
        <w:jc w:val="left"/>
        <w:rPr>
          <w:b w:val="0"/>
          <w:bCs w:val="0"/>
        </w:rPr>
      </w:pPr>
      <w:bookmarkStart w:id="322" w:name="讲一讲 SYN 超时，洪泛攻击，以及解决策略 "/>
      <w:bookmarkEnd w:id="32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讲一讲</w:t>
      </w:r>
      <w:r>
        <w:rPr>
          <w:color w:val="333333"/>
          <w:spacing w:val="-60"/>
          <w:u w:val="single" w:color="EDEDED"/>
        </w:rPr>
        <w:t xml:space="preserve"> </w:t>
      </w:r>
      <w:r>
        <w:rPr>
          <w:rFonts w:hint="default" w:ascii="Arial Black" w:hAnsi="Arial Black" w:eastAsia="Arial Black" w:cs="Arial Black"/>
          <w:b/>
          <w:bCs/>
          <w:color w:val="333333"/>
          <w:u w:val="single" w:color="EDEDED"/>
        </w:rPr>
        <w:t>SYN</w:t>
      </w:r>
      <w:r>
        <w:rPr>
          <w:rFonts w:hint="default" w:ascii="Arial Black" w:hAnsi="Arial Black" w:eastAsia="Arial Black" w:cs="Arial Black"/>
          <w:b/>
          <w:bCs/>
          <w:color w:val="333333"/>
          <w:spacing w:val="-72"/>
          <w:u w:val="single" w:color="EDEDED"/>
        </w:rPr>
        <w:t xml:space="preserve"> </w:t>
      </w:r>
      <w:r>
        <w:rPr>
          <w:color w:val="333333"/>
          <w:u w:val="single" w:color="EDEDED"/>
        </w:rPr>
        <w:t>超时，洪泛攻击，以及解决策略</w:t>
      </w:r>
      <w:r>
        <w:rPr>
          <w:color w:val="333333"/>
          <w:u w:val="single" w:color="EDEDED"/>
        </w:rPr>
        <w:tab/>
      </w:r>
    </w:p>
    <w:p>
      <w:pPr>
        <w:pStyle w:val="4"/>
        <w:spacing w:before="161" w:line="223" w:lineRule="auto"/>
        <w:ind w:right="114"/>
        <w:jc w:val="left"/>
      </w:pPr>
      <w:r>
        <w:rPr>
          <w:color w:val="333333"/>
          <w:w w:val="105"/>
        </w:rPr>
        <w:t>什么</w:t>
      </w:r>
      <w:r>
        <w:rPr>
          <w:color w:val="333333"/>
          <w:spacing w:val="-33"/>
          <w:w w:val="105"/>
        </w:rPr>
        <w:t xml:space="preserve"> </w:t>
      </w:r>
      <w:r>
        <w:rPr>
          <w:rFonts w:hint="default" w:ascii="Noto Sans" w:hAnsi="Noto Sans" w:eastAsia="Noto Sans" w:cs="Noto Sans"/>
          <w:color w:val="333333"/>
          <w:w w:val="105"/>
        </w:rPr>
        <w:t>SYN</w:t>
      </w:r>
      <w:r>
        <w:rPr>
          <w:rFonts w:hint="default" w:ascii="Noto Sans" w:hAnsi="Noto Sans" w:eastAsia="Noto Sans" w:cs="Noto Sans"/>
          <w:color w:val="333333"/>
          <w:spacing w:val="-25"/>
          <w:w w:val="105"/>
        </w:rPr>
        <w:t xml:space="preserve"> </w:t>
      </w:r>
      <w:r>
        <w:rPr>
          <w:color w:val="333333"/>
          <w:w w:val="105"/>
        </w:rPr>
        <w:t>是洪泛攻击？</w:t>
      </w:r>
      <w:r>
        <w:rPr>
          <w:color w:val="333333"/>
          <w:spacing w:val="-33"/>
          <w:w w:val="105"/>
        </w:rPr>
        <w:t xml:space="preserve"> </w:t>
      </w:r>
      <w:r>
        <w:rPr>
          <w:color w:val="333333"/>
          <w:w w:val="105"/>
        </w:rPr>
        <w:t>在</w:t>
      </w:r>
      <w:r>
        <w:rPr>
          <w:color w:val="333333"/>
          <w:spacing w:val="-33"/>
          <w:w w:val="105"/>
        </w:rPr>
        <w:t xml:space="preserve"> </w:t>
      </w:r>
      <w:r>
        <w:rPr>
          <w:rFonts w:hint="default" w:ascii="Noto Sans" w:hAnsi="Noto Sans" w:eastAsia="Noto Sans" w:cs="Noto Sans"/>
          <w:color w:val="333333"/>
          <w:w w:val="105"/>
        </w:rPr>
        <w:t>TCP</w:t>
      </w:r>
      <w:r>
        <w:rPr>
          <w:rFonts w:hint="default" w:ascii="Noto Sans" w:hAnsi="Noto Sans" w:eastAsia="Noto Sans" w:cs="Noto Sans"/>
          <w:color w:val="333333"/>
          <w:spacing w:val="-25"/>
          <w:w w:val="105"/>
        </w:rPr>
        <w:t xml:space="preserve"> </w:t>
      </w:r>
      <w:r>
        <w:rPr>
          <w:color w:val="333333"/>
          <w:w w:val="105"/>
        </w:rPr>
        <w:t>的三次握手机制的第一步中，客户端会向服务</w:t>
      </w:r>
      <w:r>
        <w:rPr>
          <w:color w:val="333333"/>
          <w:spacing w:val="-33"/>
          <w:w w:val="105"/>
        </w:rPr>
        <w:t xml:space="preserve"> </w:t>
      </w:r>
      <w:r>
        <w:rPr>
          <w:color w:val="333333"/>
          <w:w w:val="105"/>
        </w:rPr>
        <w:t>器发送</w:t>
      </w:r>
      <w:r>
        <w:rPr>
          <w:color w:val="333333"/>
          <w:spacing w:val="-33"/>
          <w:w w:val="105"/>
        </w:rPr>
        <w:t xml:space="preserve"> </w:t>
      </w:r>
      <w:r>
        <w:rPr>
          <w:rFonts w:hint="default" w:ascii="Noto Sans" w:hAnsi="Noto Sans" w:eastAsia="Noto Sans" w:cs="Noto Sans"/>
          <w:color w:val="333333"/>
          <w:w w:val="105"/>
        </w:rPr>
        <w:t>SYN</w:t>
      </w:r>
      <w:r>
        <w:rPr>
          <w:rFonts w:hint="default" w:ascii="Noto Sans" w:hAnsi="Noto Sans" w:eastAsia="Noto Sans" w:cs="Noto Sans"/>
          <w:color w:val="333333"/>
          <w:spacing w:val="-25"/>
          <w:w w:val="105"/>
        </w:rPr>
        <w:t xml:space="preserve"> </w:t>
      </w:r>
      <w:r>
        <w:rPr>
          <w:color w:val="333333"/>
          <w:w w:val="105"/>
        </w:rPr>
        <w:t>报文段。服务</w:t>
      </w:r>
      <w:r>
        <w:rPr>
          <w:color w:val="333333"/>
          <w:w w:val="102"/>
        </w:rPr>
        <w:t xml:space="preserve"> </w:t>
      </w:r>
      <w:r>
        <w:rPr>
          <w:color w:val="333333"/>
          <w:w w:val="105"/>
        </w:rPr>
        <w:t>器接收到</w:t>
      </w:r>
      <w:r>
        <w:rPr>
          <w:color w:val="333333"/>
          <w:spacing w:val="-33"/>
          <w:w w:val="105"/>
        </w:rPr>
        <w:t xml:space="preserve"> </w:t>
      </w:r>
      <w:r>
        <w:rPr>
          <w:rFonts w:hint="default" w:ascii="Noto Sans" w:hAnsi="Noto Sans" w:eastAsia="Noto Sans" w:cs="Noto Sans"/>
          <w:color w:val="333333"/>
          <w:w w:val="105"/>
        </w:rPr>
        <w:t>SYN</w:t>
      </w:r>
      <w:r>
        <w:rPr>
          <w:rFonts w:hint="default" w:ascii="Noto Sans" w:hAnsi="Noto Sans" w:eastAsia="Noto Sans" w:cs="Noto Sans"/>
          <w:color w:val="333333"/>
          <w:spacing w:val="-25"/>
          <w:w w:val="105"/>
        </w:rPr>
        <w:t xml:space="preserve"> </w:t>
      </w:r>
      <w:r>
        <w:rPr>
          <w:color w:val="333333"/>
          <w:w w:val="105"/>
        </w:rPr>
        <w:t>报文段后会为该</w:t>
      </w:r>
      <w:r>
        <w:rPr>
          <w:color w:val="333333"/>
          <w:spacing w:val="-33"/>
          <w:w w:val="105"/>
        </w:rPr>
        <w:t xml:space="preserve"> </w:t>
      </w:r>
      <w:r>
        <w:rPr>
          <w:rFonts w:hint="default" w:ascii="Noto Sans" w:hAnsi="Noto Sans" w:eastAsia="Noto Sans" w:cs="Noto Sans"/>
          <w:color w:val="333333"/>
          <w:w w:val="105"/>
        </w:rPr>
        <w:t>TCP</w:t>
      </w:r>
      <w:r>
        <w:rPr>
          <w:rFonts w:hint="default" w:ascii="Noto Sans" w:hAnsi="Noto Sans" w:eastAsia="Noto Sans" w:cs="Noto Sans"/>
          <w:color w:val="333333"/>
          <w:spacing w:val="-25"/>
          <w:w w:val="105"/>
        </w:rPr>
        <w:t xml:space="preserve"> </w:t>
      </w:r>
      <w:r>
        <w:rPr>
          <w:color w:val="333333"/>
          <w:w w:val="105"/>
        </w:rPr>
        <w:t>分配缓存和变量，</w:t>
      </w:r>
      <w:r>
        <w:rPr>
          <w:color w:val="333333"/>
          <w:spacing w:val="-33"/>
          <w:w w:val="105"/>
        </w:rPr>
        <w:t xml:space="preserve"> </w:t>
      </w:r>
      <w:r>
        <w:rPr>
          <w:color w:val="333333"/>
          <w:w w:val="105"/>
        </w:rPr>
        <w:t>如果攻击分子大量地往服务器发送</w:t>
      </w:r>
      <w:r>
        <w:rPr>
          <w:color w:val="333333"/>
          <w:spacing w:val="-33"/>
          <w:w w:val="105"/>
        </w:rPr>
        <w:t xml:space="preserve"> </w:t>
      </w:r>
      <w:r>
        <w:rPr>
          <w:rFonts w:hint="default" w:ascii="Noto Sans" w:hAnsi="Noto Sans" w:eastAsia="Noto Sans" w:cs="Noto Sans"/>
          <w:color w:val="333333"/>
          <w:w w:val="105"/>
        </w:rPr>
        <w:t>SYN</w:t>
      </w:r>
      <w:r>
        <w:rPr>
          <w:rFonts w:hint="default" w:ascii="Noto Sans" w:hAnsi="Noto Sans" w:eastAsia="Noto Sans" w:cs="Noto Sans"/>
          <w:color w:val="333333"/>
          <w:spacing w:val="-25"/>
          <w:w w:val="105"/>
        </w:rPr>
        <w:t xml:space="preserve"> </w:t>
      </w:r>
      <w:r>
        <w:rPr>
          <w:color w:val="333333"/>
          <w:w w:val="105"/>
        </w:rPr>
        <w:t>报文段，</w:t>
      </w:r>
      <w:r>
        <w:rPr>
          <w:color w:val="333333"/>
          <w:w w:val="102"/>
        </w:rPr>
        <w:t xml:space="preserve"> </w:t>
      </w:r>
      <w:r>
        <w:rPr>
          <w:color w:val="333333"/>
          <w:w w:val="105"/>
        </w:rPr>
        <w:t>服务器的连接资源终将被耗尽，</w:t>
      </w:r>
      <w:r>
        <w:rPr>
          <w:color w:val="333333"/>
          <w:spacing w:val="-37"/>
          <w:w w:val="105"/>
        </w:rPr>
        <w:t xml:space="preserve"> </w:t>
      </w:r>
      <w:r>
        <w:rPr>
          <w:color w:val="333333"/>
          <w:w w:val="105"/>
        </w:rPr>
        <w:t>导致内存溢出无法继续服务。</w:t>
      </w:r>
      <w:r>
        <w:rPr>
          <w:color w:val="333333"/>
          <w:spacing w:val="-37"/>
          <w:w w:val="105"/>
        </w:rPr>
        <w:t xml:space="preserve"> </w:t>
      </w:r>
      <w:r>
        <w:rPr>
          <w:color w:val="333333"/>
          <w:w w:val="105"/>
        </w:rPr>
        <w:t>解决策略：</w:t>
      </w:r>
      <w:r>
        <w:rPr>
          <w:color w:val="333333"/>
          <w:spacing w:val="-37"/>
          <w:w w:val="105"/>
        </w:rPr>
        <w:t xml:space="preserve"> </w:t>
      </w:r>
      <w:r>
        <w:rPr>
          <w:color w:val="333333"/>
          <w:w w:val="105"/>
        </w:rPr>
        <w:t>当服务器接受到</w:t>
      </w:r>
      <w:r>
        <w:rPr>
          <w:color w:val="333333"/>
          <w:spacing w:val="-37"/>
          <w:w w:val="105"/>
        </w:rPr>
        <w:t xml:space="preserve"> </w:t>
      </w:r>
      <w:r>
        <w:rPr>
          <w:rFonts w:hint="default" w:ascii="Noto Sans" w:hAnsi="Noto Sans" w:eastAsia="Noto Sans" w:cs="Noto Sans"/>
          <w:color w:val="333333"/>
          <w:w w:val="105"/>
        </w:rPr>
        <w:t>SYN</w:t>
      </w:r>
      <w:r>
        <w:rPr>
          <w:rFonts w:hint="default" w:ascii="Noto Sans" w:hAnsi="Noto Sans" w:eastAsia="Noto Sans" w:cs="Noto Sans"/>
          <w:color w:val="333333"/>
          <w:spacing w:val="-29"/>
          <w:w w:val="105"/>
        </w:rPr>
        <w:t xml:space="preserve"> </w:t>
      </w:r>
      <w:r>
        <w:rPr>
          <w:color w:val="333333"/>
          <w:w w:val="105"/>
        </w:rPr>
        <w:t>报文段</w:t>
      </w:r>
      <w:r>
        <w:rPr>
          <w:color w:val="333333"/>
          <w:w w:val="102"/>
        </w:rPr>
        <w:t xml:space="preserve"> </w:t>
      </w:r>
      <w:r>
        <w:rPr>
          <w:color w:val="333333"/>
          <w:w w:val="105"/>
        </w:rPr>
        <w:t>时，不直接为该</w:t>
      </w:r>
      <w:r>
        <w:rPr>
          <w:color w:val="333333"/>
          <w:spacing w:val="-34"/>
          <w:w w:val="105"/>
        </w:rPr>
        <w:t xml:space="preserve"> </w:t>
      </w:r>
      <w:r>
        <w:rPr>
          <w:rFonts w:hint="default" w:ascii="Noto Sans" w:hAnsi="Noto Sans" w:eastAsia="Noto Sans" w:cs="Noto Sans"/>
          <w:color w:val="333333"/>
          <w:w w:val="105"/>
        </w:rPr>
        <w:t>TCP</w:t>
      </w:r>
      <w:r>
        <w:rPr>
          <w:rFonts w:hint="default" w:ascii="Noto Sans" w:hAnsi="Noto Sans" w:eastAsia="Noto Sans" w:cs="Noto Sans"/>
          <w:color w:val="333333"/>
          <w:spacing w:val="-27"/>
          <w:w w:val="105"/>
        </w:rPr>
        <w:t xml:space="preserve"> </w:t>
      </w:r>
      <w:r>
        <w:rPr>
          <w:color w:val="333333"/>
          <w:w w:val="105"/>
        </w:rPr>
        <w:t>分配资源，而只</w:t>
      </w:r>
      <w:r>
        <w:rPr>
          <w:color w:val="333333"/>
          <w:spacing w:val="-34"/>
          <w:w w:val="105"/>
        </w:rPr>
        <w:t xml:space="preserve"> </w:t>
      </w:r>
      <w:r>
        <w:rPr>
          <w:color w:val="333333"/>
          <w:w w:val="105"/>
        </w:rPr>
        <w:t>是打开一个半开的套接字。接着会使用</w:t>
      </w:r>
      <w:r>
        <w:rPr>
          <w:color w:val="333333"/>
          <w:spacing w:val="-34"/>
          <w:w w:val="105"/>
        </w:rPr>
        <w:t xml:space="preserve"> </w:t>
      </w:r>
      <w:r>
        <w:rPr>
          <w:rFonts w:hint="default" w:ascii="Noto Sans" w:hAnsi="Noto Sans" w:eastAsia="Noto Sans" w:cs="Noto Sans"/>
          <w:color w:val="333333"/>
          <w:w w:val="105"/>
        </w:rPr>
        <w:t>SYN</w:t>
      </w:r>
      <w:r>
        <w:rPr>
          <w:rFonts w:hint="default" w:ascii="Noto Sans" w:hAnsi="Noto Sans" w:eastAsia="Noto Sans" w:cs="Noto Sans"/>
          <w:color w:val="333333"/>
          <w:spacing w:val="-27"/>
          <w:w w:val="105"/>
        </w:rPr>
        <w:t xml:space="preserve"> </w:t>
      </w:r>
      <w:r>
        <w:rPr>
          <w:color w:val="333333"/>
          <w:w w:val="105"/>
        </w:rPr>
        <w:t>报文段的源</w:t>
      </w:r>
      <w:r>
        <w:rPr>
          <w:color w:val="333333"/>
          <w:spacing w:val="-34"/>
          <w:w w:val="105"/>
        </w:rPr>
        <w:t xml:space="preserve"> </w:t>
      </w:r>
      <w:r>
        <w:rPr>
          <w:rFonts w:hint="default" w:ascii="Noto Sans" w:hAnsi="Noto Sans" w:eastAsia="Noto Sans" w:cs="Noto Sans"/>
          <w:color w:val="333333"/>
          <w:w w:val="105"/>
        </w:rPr>
        <w:t>Id</w:t>
      </w:r>
      <w:r>
        <w:rPr>
          <w:color w:val="333333"/>
          <w:w w:val="105"/>
        </w:rPr>
        <w:t>，目的</w:t>
      </w:r>
      <w:r>
        <w:rPr>
          <w:color w:val="333333"/>
          <w:w w:val="102"/>
        </w:rPr>
        <w:t xml:space="preserve"> </w:t>
      </w:r>
      <w:r>
        <w:rPr>
          <w:rFonts w:hint="default" w:ascii="Noto Sans" w:hAnsi="Noto Sans" w:eastAsia="Noto Sans" w:cs="Noto Sans"/>
          <w:color w:val="333333"/>
          <w:w w:val="105"/>
        </w:rPr>
        <w:t>Id</w:t>
      </w:r>
      <w:r>
        <w:rPr>
          <w:color w:val="333333"/>
          <w:w w:val="105"/>
        </w:rPr>
        <w:t>，端口号</w:t>
      </w:r>
      <w:r>
        <w:rPr>
          <w:color w:val="333333"/>
          <w:spacing w:val="-41"/>
          <w:w w:val="105"/>
        </w:rPr>
        <w:t xml:space="preserve"> </w:t>
      </w:r>
      <w:r>
        <w:rPr>
          <w:color w:val="333333"/>
          <w:w w:val="105"/>
        </w:rPr>
        <w:t>以及只有服务器自己知道的一个秘密函数生成一个</w:t>
      </w:r>
      <w:r>
        <w:rPr>
          <w:color w:val="333333"/>
          <w:spacing w:val="-41"/>
          <w:w w:val="105"/>
        </w:rPr>
        <w:t xml:space="preserve"> </w:t>
      </w:r>
      <w:r>
        <w:rPr>
          <w:rFonts w:hint="default" w:ascii="Noto Sans" w:hAnsi="Noto Sans" w:eastAsia="Noto Sans" w:cs="Noto Sans"/>
          <w:color w:val="333333"/>
          <w:w w:val="105"/>
        </w:rPr>
        <w:t>cookie</w:t>
      </w:r>
      <w:r>
        <w:rPr>
          <w:color w:val="333333"/>
          <w:w w:val="105"/>
        </w:rPr>
        <w:t>，并把</w:t>
      </w:r>
      <w:r>
        <w:rPr>
          <w:color w:val="333333"/>
          <w:spacing w:val="-41"/>
          <w:w w:val="105"/>
        </w:rPr>
        <w:t xml:space="preserve"> </w:t>
      </w:r>
      <w:r>
        <w:rPr>
          <w:rFonts w:hint="default" w:ascii="Noto Sans" w:hAnsi="Noto Sans" w:eastAsia="Noto Sans" w:cs="Noto Sans"/>
          <w:color w:val="333333"/>
          <w:w w:val="105"/>
        </w:rPr>
        <w:t>cookie</w:t>
      </w:r>
      <w:r>
        <w:rPr>
          <w:rFonts w:hint="default" w:ascii="Noto Sans" w:hAnsi="Noto Sans" w:eastAsia="Noto Sans" w:cs="Noto Sans"/>
          <w:color w:val="333333"/>
          <w:spacing w:val="-33"/>
          <w:w w:val="105"/>
        </w:rPr>
        <w:t xml:space="preserve"> </w:t>
      </w:r>
      <w:r>
        <w:rPr>
          <w:color w:val="333333"/>
          <w:w w:val="105"/>
        </w:rPr>
        <w:t>作为</w:t>
      </w:r>
      <w:r>
        <w:rPr>
          <w:color w:val="333333"/>
          <w:spacing w:val="-41"/>
          <w:w w:val="105"/>
        </w:rPr>
        <w:t xml:space="preserve"> </w:t>
      </w:r>
      <w:r>
        <w:rPr>
          <w:color w:val="333333"/>
          <w:w w:val="105"/>
        </w:rPr>
        <w:t>序列号响应给</w:t>
      </w:r>
      <w:r>
        <w:rPr>
          <w:color w:val="333333"/>
          <w:w w:val="102"/>
        </w:rPr>
        <w:t xml:space="preserve"> </w:t>
      </w:r>
      <w:r>
        <w:rPr>
          <w:color w:val="333333"/>
          <w:w w:val="105"/>
        </w:rPr>
        <w:t>客户端。</w:t>
      </w:r>
      <w:r>
        <w:rPr>
          <w:color w:val="333333"/>
          <w:spacing w:val="-41"/>
          <w:w w:val="105"/>
        </w:rPr>
        <w:t xml:space="preserve"> </w:t>
      </w:r>
      <w:r>
        <w:rPr>
          <w:color w:val="333333"/>
          <w:w w:val="105"/>
        </w:rPr>
        <w:t>如果客户端是正常建立连接，将会返回一个确认字段为</w:t>
      </w:r>
      <w:r>
        <w:rPr>
          <w:color w:val="333333"/>
          <w:spacing w:val="-41"/>
          <w:w w:val="105"/>
        </w:rPr>
        <w:t xml:space="preserve"> </w:t>
      </w:r>
      <w:r>
        <w:rPr>
          <w:rFonts w:hint="default" w:ascii="Noto Sans" w:hAnsi="Noto Sans" w:eastAsia="Noto Sans" w:cs="Noto Sans"/>
          <w:color w:val="333333"/>
          <w:w w:val="105"/>
        </w:rPr>
        <w:t>cookie</w:t>
      </w:r>
      <w:r>
        <w:rPr>
          <w:rFonts w:hint="default" w:ascii="Noto Sans" w:hAnsi="Noto Sans" w:eastAsia="Noto Sans" w:cs="Noto Sans"/>
          <w:color w:val="333333"/>
          <w:spacing w:val="-34"/>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34"/>
          <w:w w:val="105"/>
        </w:rPr>
        <w:t xml:space="preserve"> </w:t>
      </w:r>
      <w:r>
        <w:rPr>
          <w:rFonts w:hint="default" w:ascii="Noto Sans" w:hAnsi="Noto Sans" w:eastAsia="Noto Sans" w:cs="Noto Sans"/>
          <w:color w:val="333333"/>
          <w:w w:val="105"/>
        </w:rPr>
        <w:t>1</w:t>
      </w:r>
      <w:r>
        <w:rPr>
          <w:rFonts w:hint="default" w:ascii="Noto Sans" w:hAnsi="Noto Sans" w:eastAsia="Noto Sans" w:cs="Noto Sans"/>
          <w:color w:val="333333"/>
          <w:spacing w:val="-34"/>
          <w:w w:val="105"/>
        </w:rPr>
        <w:t xml:space="preserve"> </w:t>
      </w:r>
      <w:r>
        <w:rPr>
          <w:color w:val="333333"/>
          <w:w w:val="105"/>
        </w:rPr>
        <w:t>的报文段。</w:t>
      </w:r>
      <w:r>
        <w:rPr>
          <w:color w:val="333333"/>
          <w:spacing w:val="-41"/>
          <w:w w:val="105"/>
        </w:rPr>
        <w:t xml:space="preserve"> </w:t>
      </w:r>
      <w:r>
        <w:rPr>
          <w:color w:val="333333"/>
          <w:w w:val="105"/>
        </w:rPr>
        <w:t>接下来服务器会</w:t>
      </w:r>
      <w:r>
        <w:rPr>
          <w:color w:val="333333"/>
          <w:w w:val="102"/>
        </w:rPr>
        <w:t xml:space="preserve"> </w:t>
      </w:r>
      <w:r>
        <w:rPr>
          <w:color w:val="333333"/>
          <w:w w:val="105"/>
        </w:rPr>
        <w:t>根据确认报文的源</w:t>
      </w:r>
      <w:r>
        <w:rPr>
          <w:color w:val="333333"/>
          <w:spacing w:val="-40"/>
          <w:w w:val="105"/>
        </w:rPr>
        <w:t xml:space="preserve"> </w:t>
      </w:r>
      <w:r>
        <w:rPr>
          <w:rFonts w:hint="default" w:ascii="Noto Sans" w:hAnsi="Noto Sans" w:eastAsia="Noto Sans" w:cs="Noto Sans"/>
          <w:color w:val="333333"/>
          <w:w w:val="105"/>
        </w:rPr>
        <w:t>Id</w:t>
      </w:r>
      <w:r>
        <w:rPr>
          <w:color w:val="333333"/>
          <w:w w:val="105"/>
        </w:rPr>
        <w:t>，目的</w:t>
      </w:r>
      <w:r>
        <w:rPr>
          <w:color w:val="333333"/>
          <w:spacing w:val="-40"/>
          <w:w w:val="105"/>
        </w:rPr>
        <w:t xml:space="preserve"> </w:t>
      </w:r>
      <w:r>
        <w:rPr>
          <w:rFonts w:hint="default" w:ascii="Noto Sans" w:hAnsi="Noto Sans" w:eastAsia="Noto Sans" w:cs="Noto Sans"/>
          <w:color w:val="333333"/>
          <w:w w:val="105"/>
        </w:rPr>
        <w:t>Id</w:t>
      </w:r>
      <w:r>
        <w:rPr>
          <w:color w:val="333333"/>
          <w:w w:val="105"/>
        </w:rPr>
        <w:t>，端口号以及秘密函数计算出一</w:t>
      </w:r>
      <w:r>
        <w:rPr>
          <w:color w:val="333333"/>
          <w:spacing w:val="-40"/>
          <w:w w:val="105"/>
        </w:rPr>
        <w:t xml:space="preserve"> </w:t>
      </w:r>
      <w:r>
        <w:rPr>
          <w:color w:val="333333"/>
          <w:w w:val="105"/>
        </w:rPr>
        <w:t>个结果，如果结果的值</w:t>
      </w:r>
      <w:r>
        <w:rPr>
          <w:color w:val="333333"/>
          <w:spacing w:val="-40"/>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32"/>
          <w:w w:val="105"/>
        </w:rPr>
        <w:t xml:space="preserve"> </w:t>
      </w:r>
      <w:r>
        <w:rPr>
          <w:rFonts w:hint="default" w:ascii="Noto Sans" w:hAnsi="Noto Sans" w:eastAsia="Noto Sans" w:cs="Noto Sans"/>
          <w:color w:val="333333"/>
          <w:w w:val="105"/>
        </w:rPr>
        <w:t>1</w:t>
      </w:r>
      <w:r>
        <w:rPr>
          <w:rFonts w:hint="default" w:ascii="Noto Sans" w:hAnsi="Noto Sans" w:eastAsia="Noto Sans" w:cs="Noto Sans"/>
          <w:color w:val="333333"/>
          <w:spacing w:val="-32"/>
          <w:w w:val="105"/>
        </w:rPr>
        <w:t xml:space="preserve"> </w:t>
      </w:r>
      <w:r>
        <w:rPr>
          <w:color w:val="333333"/>
          <w:w w:val="105"/>
        </w:rPr>
        <w:t>等于确认字段</w:t>
      </w:r>
      <w:r>
        <w:rPr>
          <w:color w:val="333333"/>
          <w:w w:val="102"/>
        </w:rPr>
        <w:t xml:space="preserve"> </w:t>
      </w:r>
      <w:r>
        <w:rPr>
          <w:color w:val="333333"/>
        </w:rPr>
        <w:t xml:space="preserve">的值，则证明是刚刚请求连接的客户  端，这时候才为该  </w:t>
      </w:r>
      <w:r>
        <w:rPr>
          <w:rFonts w:hint="default" w:ascii="Noto Sans" w:hAnsi="Noto Sans" w:eastAsia="Noto Sans" w:cs="Noto Sans"/>
          <w:color w:val="333333"/>
        </w:rPr>
        <w:t xml:space="preserve">TCP  </w:t>
      </w:r>
      <w:r>
        <w:rPr>
          <w:color w:val="333333"/>
        </w:rPr>
        <w:t>分配资源</w:t>
      </w:r>
      <w:r>
        <w:rPr>
          <w:color w:val="333333"/>
          <w:spacing w:val="33"/>
        </w:rPr>
        <w:t xml:space="preserve"> </w:t>
      </w:r>
      <w:r>
        <w:rPr>
          <w:color w:val="333333"/>
        </w:rPr>
        <w:t>这样一来就不会为恶意攻击的</w:t>
      </w:r>
    </w:p>
    <w:p>
      <w:pPr>
        <w:pStyle w:val="4"/>
        <w:spacing w:line="319" w:lineRule="exact"/>
        <w:ind w:right="217"/>
        <w:jc w:val="left"/>
      </w:pPr>
      <w:r>
        <w:rPr>
          <w:rFonts w:hint="default" w:ascii="Noto Sans" w:hAnsi="Noto Sans" w:eastAsia="Noto Sans" w:cs="Noto Sans"/>
          <w:color w:val="333333"/>
        </w:rPr>
        <w:t xml:space="preserve">SYN </w:t>
      </w:r>
      <w:r>
        <w:rPr>
          <w:rFonts w:hint="default" w:ascii="Noto Sans" w:hAnsi="Noto Sans" w:eastAsia="Noto Sans" w:cs="Noto Sans"/>
          <w:color w:val="333333"/>
          <w:spacing w:val="33"/>
        </w:rPr>
        <w:t xml:space="preserve"> </w:t>
      </w:r>
      <w:r>
        <w:rPr>
          <w:color w:val="333333"/>
        </w:rPr>
        <w:t>报文段分配资源空间，避免了攻击</w:t>
      </w:r>
    </w:p>
    <w:p>
      <w:pPr>
        <w:pStyle w:val="3"/>
        <w:spacing w:before="61" w:line="512" w:lineRule="exact"/>
        <w:ind w:right="217"/>
        <w:jc w:val="left"/>
        <w:rPr>
          <w:b w:val="0"/>
          <w:bCs w:val="0"/>
        </w:rPr>
      </w:pPr>
      <w:bookmarkStart w:id="323" w:name="详细介绍一下 TCP 的四次挥手机制，为什么要有 TIME_WAIT 状态，为什"/>
      <w:bookmarkEnd w:id="323"/>
      <w:r>
        <w:rPr>
          <w:color w:val="333333"/>
        </w:rPr>
        <w:t>详细介绍一下</w:t>
      </w:r>
      <w:r>
        <w:rPr>
          <w:color w:val="333333"/>
          <w:spacing w:val="-65"/>
        </w:rPr>
        <w:t xml:space="preserve"> </w:t>
      </w:r>
      <w:r>
        <w:rPr>
          <w:rFonts w:hint="default" w:ascii="Arial Black" w:hAnsi="Arial Black" w:eastAsia="Arial Black" w:cs="Arial Black"/>
          <w:b/>
          <w:bCs/>
          <w:color w:val="333333"/>
        </w:rPr>
        <w:t>TCP</w:t>
      </w:r>
      <w:r>
        <w:rPr>
          <w:rFonts w:hint="default" w:ascii="Arial Black" w:hAnsi="Arial Black" w:eastAsia="Arial Black" w:cs="Arial Black"/>
          <w:b/>
          <w:bCs/>
          <w:color w:val="333333"/>
          <w:spacing w:val="-77"/>
        </w:rPr>
        <w:t xml:space="preserve"> </w:t>
      </w:r>
      <w:r>
        <w:rPr>
          <w:color w:val="333333"/>
        </w:rPr>
        <w:t>的四次挥手机制，为什么要有</w:t>
      </w:r>
    </w:p>
    <w:p>
      <w:pPr>
        <w:spacing w:before="0" w:line="420" w:lineRule="exact"/>
        <w:ind w:left="110" w:right="217" w:firstLine="0"/>
        <w:jc w:val="left"/>
        <w:rPr>
          <w:rFonts w:hint="default" w:ascii="微软雅黑" w:hAnsi="微软雅黑" w:eastAsia="微软雅黑" w:cs="微软雅黑"/>
          <w:sz w:val="34"/>
          <w:szCs w:val="34"/>
        </w:rPr>
      </w:pPr>
      <w:r>
        <w:rPr>
          <w:rFonts w:hint="default" w:ascii="Arial Black" w:hAnsi="Arial Black" w:eastAsia="Arial Black" w:cs="Arial Black"/>
          <w:b/>
          <w:bCs/>
          <w:color w:val="333333"/>
          <w:w w:val="95"/>
          <w:sz w:val="34"/>
          <w:szCs w:val="34"/>
        </w:rPr>
        <w:t xml:space="preserve">TIME_WAIT </w:t>
      </w:r>
      <w:r>
        <w:rPr>
          <w:rFonts w:hint="default" w:ascii="Arial Black" w:hAnsi="Arial Black" w:eastAsia="Arial Black" w:cs="Arial Black"/>
          <w:b/>
          <w:bCs/>
          <w:color w:val="333333"/>
          <w:spacing w:val="85"/>
          <w:w w:val="95"/>
          <w:sz w:val="34"/>
          <w:szCs w:val="34"/>
        </w:rPr>
        <w:t xml:space="preserve"> </w:t>
      </w:r>
      <w:r>
        <w:rPr>
          <w:rFonts w:hint="default" w:ascii="微软雅黑" w:hAnsi="微软雅黑" w:eastAsia="微软雅黑" w:cs="微软雅黑"/>
          <w:b/>
          <w:bCs/>
          <w:color w:val="333333"/>
          <w:w w:val="95"/>
          <w:sz w:val="34"/>
          <w:szCs w:val="34"/>
        </w:rPr>
        <w:t>状态，为什么需要四次握手？服务器出现了大</w:t>
      </w:r>
    </w:p>
    <w:p>
      <w:pPr>
        <w:tabs>
          <w:tab w:val="left" w:pos="9049"/>
        </w:tabs>
        <w:spacing w:before="0" w:line="512"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w w:val="95"/>
          <w:sz w:val="34"/>
          <w:szCs w:val="34"/>
          <w:u w:val="single" w:color="EDEDED"/>
        </w:rPr>
        <w:t>量</w:t>
      </w:r>
      <w:r>
        <w:rPr>
          <w:rFonts w:hint="default" w:ascii="微软雅黑" w:hAnsi="微软雅黑" w:eastAsia="微软雅黑" w:cs="微软雅黑"/>
          <w:b/>
          <w:bCs/>
          <w:color w:val="333333"/>
          <w:spacing w:val="-45"/>
          <w:w w:val="95"/>
          <w:sz w:val="34"/>
          <w:szCs w:val="34"/>
          <w:u w:val="single" w:color="EDEDED"/>
        </w:rPr>
        <w:t xml:space="preserve"> </w:t>
      </w:r>
      <w:r>
        <w:rPr>
          <w:rFonts w:hint="default" w:ascii="Arial Black" w:hAnsi="Arial Black" w:eastAsia="Arial Black" w:cs="Arial Black"/>
          <w:b/>
          <w:bCs/>
          <w:color w:val="333333"/>
          <w:w w:val="95"/>
          <w:sz w:val="34"/>
          <w:szCs w:val="34"/>
          <w:u w:val="single" w:color="EDEDED"/>
        </w:rPr>
        <w:t>CLOSE_WAIT</w:t>
      </w:r>
      <w:r>
        <w:rPr>
          <w:rFonts w:hint="default" w:ascii="Arial Black" w:hAnsi="Arial Black" w:eastAsia="Arial Black" w:cs="Arial Black"/>
          <w:b/>
          <w:bCs/>
          <w:color w:val="333333"/>
          <w:spacing w:val="-57"/>
          <w:w w:val="95"/>
          <w:sz w:val="34"/>
          <w:szCs w:val="34"/>
          <w:u w:val="single" w:color="EDEDED"/>
        </w:rPr>
        <w:t xml:space="preserve"> </w:t>
      </w:r>
      <w:r>
        <w:rPr>
          <w:rFonts w:hint="default" w:ascii="微软雅黑" w:hAnsi="微软雅黑" w:eastAsia="微软雅黑" w:cs="微软雅黑"/>
          <w:b/>
          <w:bCs/>
          <w:color w:val="333333"/>
          <w:w w:val="95"/>
          <w:sz w:val="34"/>
          <w:szCs w:val="34"/>
          <w:u w:val="single" w:color="EDEDED"/>
        </w:rPr>
        <w:t>状态如何解决？</w:t>
      </w:r>
      <w:r>
        <w:rPr>
          <w:rFonts w:hint="default" w:ascii="微软雅黑" w:hAnsi="微软雅黑" w:eastAsia="微软雅黑" w:cs="微软雅黑"/>
          <w:b/>
          <w:bCs/>
          <w:color w:val="333333"/>
          <w:sz w:val="34"/>
          <w:szCs w:val="34"/>
          <w:u w:val="single" w:color="EDEDED"/>
        </w:rPr>
        <w:tab/>
      </w:r>
    </w:p>
    <w:p>
      <w:pPr>
        <w:pStyle w:val="4"/>
        <w:spacing w:before="161" w:line="223" w:lineRule="auto"/>
        <w:ind w:right="111" w:firstLine="50"/>
        <w:jc w:val="left"/>
      </w:pPr>
      <w:r>
        <w:rPr>
          <w:color w:val="333333"/>
        </w:rPr>
        <w:t>当客户端要服务器断开连接时，客户端</w:t>
      </w:r>
      <w:r>
        <w:rPr>
          <w:color w:val="333333"/>
          <w:spacing w:val="17"/>
        </w:rPr>
        <w:t xml:space="preserve"> </w:t>
      </w:r>
      <w:r>
        <w:rPr>
          <w:rFonts w:hint="default" w:ascii="Noto Sans" w:hAnsi="Noto Sans" w:eastAsia="Noto Sans" w:cs="Noto Sans"/>
          <w:color w:val="333333"/>
        </w:rPr>
        <w:t>TCP</w:t>
      </w:r>
      <w:r>
        <w:rPr>
          <w:rFonts w:hint="default" w:ascii="Noto Sans" w:hAnsi="Noto Sans" w:eastAsia="Noto Sans" w:cs="Noto Sans"/>
          <w:color w:val="333333"/>
          <w:spacing w:val="24"/>
        </w:rPr>
        <w:t xml:space="preserve"> </w:t>
      </w:r>
      <w:r>
        <w:rPr>
          <w:color w:val="333333"/>
        </w:rPr>
        <w:t>会向服务器发送一个特殊的报文段，</w:t>
      </w:r>
      <w:r>
        <w:rPr>
          <w:color w:val="333333"/>
          <w:spacing w:val="17"/>
        </w:rPr>
        <w:t xml:space="preserve"> </w:t>
      </w:r>
      <w:r>
        <w:rPr>
          <w:color w:val="333333"/>
        </w:rPr>
        <w:t>该报文段的</w:t>
      </w:r>
      <w:r>
        <w:rPr>
          <w:color w:val="333333"/>
          <w:spacing w:val="17"/>
        </w:rPr>
        <w:t xml:space="preserve"> </w:t>
      </w:r>
      <w:r>
        <w:rPr>
          <w:rFonts w:hint="default" w:ascii="Noto Sans" w:hAnsi="Noto Sans" w:eastAsia="Noto Sans" w:cs="Noto Sans"/>
          <w:color w:val="333333"/>
        </w:rPr>
        <w:t>FIN</w:t>
      </w:r>
      <w:r>
        <w:rPr>
          <w:rFonts w:hint="default" w:ascii="Noto Sans" w:hAnsi="Noto Sans" w:eastAsia="Noto Sans" w:cs="Noto Sans"/>
          <w:color w:val="333333"/>
          <w:spacing w:val="24"/>
        </w:rPr>
        <w:t xml:space="preserve"> </w:t>
      </w:r>
      <w:r>
        <w:rPr>
          <w:color w:val="333333"/>
        </w:rPr>
        <w:t>标志</w:t>
      </w:r>
      <w:r>
        <w:rPr>
          <w:color w:val="333333"/>
          <w:spacing w:val="-20"/>
        </w:rPr>
        <w:t xml:space="preserve"> </w:t>
      </w:r>
      <w:r>
        <w:rPr>
          <w:color w:val="333333"/>
        </w:rPr>
        <w:t xml:space="preserve">位会被置 </w:t>
      </w:r>
      <w:r>
        <w:rPr>
          <w:rFonts w:hint="default" w:ascii="Noto Sans" w:hAnsi="Noto Sans" w:eastAsia="Noto Sans" w:cs="Noto Sans"/>
          <w:color w:val="333333"/>
        </w:rPr>
        <w:t>1</w:t>
      </w:r>
      <w:r>
        <w:rPr>
          <w:color w:val="333333"/>
        </w:rPr>
        <w:t xml:space="preserve">，接着服务器会向客户端发送一个确认报文段。 然后服务器也会客户端发送一个 </w:t>
      </w:r>
      <w:r>
        <w:rPr>
          <w:rFonts w:hint="default" w:ascii="Noto Sans" w:hAnsi="Noto Sans" w:eastAsia="Noto Sans" w:cs="Noto Sans"/>
          <w:color w:val="333333"/>
        </w:rPr>
        <w:t xml:space="preserve">FIN  </w:t>
      </w:r>
      <w:r>
        <w:rPr>
          <w:color w:val="333333"/>
        </w:rPr>
        <w:t xml:space="preserve">标志位 </w:t>
      </w:r>
      <w:r>
        <w:rPr>
          <w:color w:val="333333"/>
          <w:spacing w:val="32"/>
        </w:rPr>
        <w:t xml:space="preserve"> </w:t>
      </w:r>
      <w:r>
        <w:rPr>
          <w:color w:val="333333"/>
        </w:rPr>
        <w:t xml:space="preserve">为 </w:t>
      </w:r>
      <w:r>
        <w:rPr>
          <w:rFonts w:hint="default" w:ascii="Noto Sans" w:hAnsi="Noto Sans" w:eastAsia="Noto Sans" w:cs="Noto Sans"/>
          <w:color w:val="333333"/>
        </w:rPr>
        <w:t xml:space="preserve">1 </w:t>
      </w:r>
      <w:r>
        <w:rPr>
          <w:color w:val="333333"/>
        </w:rPr>
        <w:t>的终止报文段，随后客户端回 送一个确认报文段，服务器立即断开连接。客户端等待一段时间后也</w:t>
      </w:r>
      <w:r>
        <w:rPr>
          <w:color w:val="333333"/>
          <w:spacing w:val="-3"/>
        </w:rPr>
        <w:t xml:space="preserve"> </w:t>
      </w:r>
      <w:r>
        <w:rPr>
          <w:color w:val="333333"/>
        </w:rPr>
        <w:t>断开连接。</w:t>
      </w:r>
      <w:r>
        <w:rPr>
          <w:color w:val="333333"/>
          <w:spacing w:val="48"/>
        </w:rPr>
        <w:t xml:space="preserve"> </w:t>
      </w:r>
      <w:r>
        <w:rPr>
          <w:color w:val="333333"/>
        </w:rPr>
        <w:t>其实四次挥手的过程是很容易理解的，由于</w:t>
      </w:r>
      <w:r>
        <w:rPr>
          <w:color w:val="333333"/>
          <w:spacing w:val="48"/>
        </w:rPr>
        <w:t xml:space="preserve"> </w:t>
      </w:r>
      <w:r>
        <w:rPr>
          <w:rFonts w:hint="default" w:ascii="Noto Sans" w:hAnsi="Noto Sans" w:eastAsia="Noto Sans" w:cs="Noto Sans"/>
          <w:color w:val="333333"/>
        </w:rPr>
        <w:t>TCP</w:t>
      </w:r>
      <w:r>
        <w:rPr>
          <w:rFonts w:hint="default" w:ascii="Noto Sans" w:hAnsi="Noto Sans" w:eastAsia="Noto Sans" w:cs="Noto Sans"/>
          <w:color w:val="333333"/>
          <w:spacing w:val="6"/>
        </w:rPr>
        <w:t xml:space="preserve"> </w:t>
      </w:r>
      <w:r>
        <w:rPr>
          <w:color w:val="333333"/>
        </w:rPr>
        <w:t>协议是全双工的，也就是说客</w:t>
      </w:r>
      <w:r>
        <w:rPr>
          <w:color w:val="333333"/>
          <w:spacing w:val="48"/>
        </w:rPr>
        <w:t xml:space="preserve"> </w:t>
      </w:r>
      <w:r>
        <w:rPr>
          <w:color w:val="333333"/>
        </w:rPr>
        <w:t>户端和服务端</w:t>
      </w:r>
      <w:r>
        <w:rPr>
          <w:color w:val="333333"/>
          <w:spacing w:val="-52"/>
        </w:rPr>
        <w:t xml:space="preserve"> </w:t>
      </w:r>
      <w:r>
        <w:rPr>
          <w:color w:val="333333"/>
        </w:rPr>
        <w:t>都可以发起断开连接。两边各发起一次断开连接的申请，加上各 自的两次确认，看起来就像执行了四次</w:t>
      </w:r>
      <w:r>
        <w:rPr>
          <w:color w:val="333333"/>
          <w:spacing w:val="50"/>
        </w:rPr>
        <w:t xml:space="preserve"> </w:t>
      </w:r>
      <w:r>
        <w:rPr>
          <w:color w:val="333333"/>
        </w:rPr>
        <w:t xml:space="preserve">挥手。 为什么要有 </w:t>
      </w:r>
      <w:r>
        <w:rPr>
          <w:rFonts w:hint="default" w:ascii="Noto Sans" w:hAnsi="Noto Sans" w:eastAsia="Noto Sans" w:cs="Noto Sans"/>
          <w:color w:val="333333"/>
        </w:rPr>
        <w:t xml:space="preserve">TIME_WAIT </w:t>
      </w:r>
      <w:r>
        <w:rPr>
          <w:color w:val="333333"/>
        </w:rPr>
        <w:t xml:space="preserve">状态？因为客户端最后向服务器发送的确认 </w:t>
      </w:r>
      <w:r>
        <w:rPr>
          <w:rFonts w:hint="default" w:ascii="Noto Sans" w:hAnsi="Noto Sans" w:eastAsia="Noto Sans" w:cs="Noto Sans"/>
          <w:color w:val="333333"/>
        </w:rPr>
        <w:t xml:space="preserve">ACK </w:t>
      </w:r>
      <w:r>
        <w:rPr>
          <w:color w:val="333333"/>
        </w:rPr>
        <w:t>是有 可能丢失的，当出</w:t>
      </w:r>
      <w:r>
        <w:rPr>
          <w:color w:val="333333"/>
          <w:spacing w:val="20"/>
        </w:rPr>
        <w:t xml:space="preserve"> </w:t>
      </w:r>
      <w:r>
        <w:rPr>
          <w:color w:val="333333"/>
        </w:rPr>
        <w:t xml:space="preserve">现超时，服务端会再次发送 </w:t>
      </w:r>
      <w:r>
        <w:rPr>
          <w:rFonts w:hint="default" w:ascii="Noto Sans" w:hAnsi="Noto Sans" w:eastAsia="Noto Sans" w:cs="Noto Sans"/>
          <w:color w:val="333333"/>
        </w:rPr>
        <w:t xml:space="preserve">FIN </w:t>
      </w:r>
      <w:r>
        <w:rPr>
          <w:color w:val="333333"/>
        </w:rPr>
        <w:t>报文段，如果客户端已经关 闭了就收不到了。还有一点是避免新旧连接</w:t>
      </w:r>
      <w:r>
        <w:rPr>
          <w:color w:val="333333"/>
          <w:spacing w:val="-20"/>
        </w:rPr>
        <w:t xml:space="preserve"> </w:t>
      </w:r>
      <w:r>
        <w:rPr>
          <w:color w:val="333333"/>
        </w:rPr>
        <w:t xml:space="preserve">混杂。 大量 </w:t>
      </w:r>
      <w:r>
        <w:rPr>
          <w:rFonts w:hint="default" w:ascii="Noto Sans" w:hAnsi="Noto Sans" w:eastAsia="Noto Sans" w:cs="Noto Sans"/>
          <w:color w:val="333333"/>
        </w:rPr>
        <w:t xml:space="preserve">CLOSE_WAIT </w:t>
      </w:r>
      <w:r>
        <w:rPr>
          <w:color w:val="333333"/>
        </w:rPr>
        <w:t xml:space="preserve">表示程序出现了问题，对方的 </w:t>
      </w:r>
      <w:r>
        <w:rPr>
          <w:rFonts w:hint="default" w:ascii="Noto Sans" w:hAnsi="Noto Sans" w:eastAsia="Noto Sans" w:cs="Noto Sans"/>
          <w:color w:val="333333"/>
        </w:rPr>
        <w:t xml:space="preserve">socket </w:t>
      </w:r>
      <w:r>
        <w:rPr>
          <w:color w:val="333333"/>
        </w:rPr>
        <w:t>已经关闭连接，而我 方忙于读或写没有</w:t>
      </w:r>
      <w:r>
        <w:rPr>
          <w:color w:val="333333"/>
          <w:spacing w:val="28"/>
        </w:rPr>
        <w:t xml:space="preserve"> </w:t>
      </w:r>
      <w:r>
        <w:rPr>
          <w:color w:val="333333"/>
        </w:rPr>
        <w:t xml:space="preserve">及时关闭连接，需要检查代码，特别是释放资源的代码，或   </w:t>
      </w:r>
      <w:r>
        <w:rPr>
          <w:color w:val="333333"/>
          <w:spacing w:val="10"/>
        </w:rPr>
        <w:t xml:space="preserve"> </w:t>
      </w:r>
      <w:r>
        <w:rPr>
          <w:color w:val="333333"/>
        </w:rPr>
        <w:t>者是处理请求的线程配置</w:t>
      </w:r>
    </w:p>
    <w:p>
      <w:pPr>
        <w:spacing w:after="0" w:line="223" w:lineRule="auto"/>
        <w:jc w:val="left"/>
        <w:sectPr>
          <w:pgSz w:w="11900" w:h="16840"/>
          <w:pgMar w:top="520" w:right="1360" w:bottom="280" w:left="1380" w:header="720" w:footer="720" w:gutter="0"/>
          <w:cols w:space="720" w:num="1"/>
        </w:sectPr>
      </w:pPr>
    </w:p>
    <w:p>
      <w:pPr>
        <w:pStyle w:val="2"/>
        <w:tabs>
          <w:tab w:val="left" w:pos="9049"/>
        </w:tabs>
        <w:spacing w:line="557" w:lineRule="exact"/>
        <w:ind w:right="217"/>
        <w:jc w:val="left"/>
        <w:rPr>
          <w:rFonts w:hint="default" w:ascii="微软雅黑" w:hAnsi="微软雅黑" w:eastAsia="微软雅黑" w:cs="微软雅黑"/>
          <w:b w:val="0"/>
          <w:bCs w:val="0"/>
        </w:rPr>
      </w:pPr>
      <w:bookmarkStart w:id="324" w:name="消息队列"/>
      <w:bookmarkEnd w:id="324"/>
      <w:r>
        <w:rPr>
          <w:rFonts w:hint="default" w:ascii="Times New Roman" w:hAnsi="Times New Roman" w:eastAsia="Times New Roman" w:cs="Times New Roman"/>
          <w:b w:val="0"/>
          <w:bCs w:val="0"/>
          <w:color w:val="333333"/>
          <w:spacing w:val="-110"/>
          <w:w w:val="99"/>
          <w:u w:val="single" w:color="EDEDED"/>
        </w:rPr>
        <w:t xml:space="preserve"> </w:t>
      </w:r>
      <w:r>
        <w:rPr>
          <w:rFonts w:hint="default" w:ascii="微软雅黑" w:hAnsi="微软雅黑" w:eastAsia="微软雅黑" w:cs="微软雅黑"/>
          <w:color w:val="333333"/>
          <w:u w:val="single" w:color="EDEDED"/>
        </w:rPr>
        <w:t>消息队列</w:t>
      </w:r>
      <w:r>
        <w:rPr>
          <w:rFonts w:hint="default" w:ascii="微软雅黑" w:hAnsi="微软雅黑" w:eastAsia="微软雅黑" w:cs="微软雅黑"/>
          <w:color w:val="333333"/>
          <w:u w:val="single" w:color="EDEDED"/>
        </w:rPr>
        <w:tab/>
      </w:r>
    </w:p>
    <w:p>
      <w:pPr>
        <w:pStyle w:val="3"/>
        <w:tabs>
          <w:tab w:val="left" w:pos="9049"/>
        </w:tabs>
        <w:spacing w:before="31" w:line="240" w:lineRule="auto"/>
        <w:ind w:right="217"/>
        <w:jc w:val="left"/>
        <w:rPr>
          <w:b w:val="0"/>
          <w:bCs w:val="0"/>
        </w:rPr>
      </w:pPr>
      <w:bookmarkStart w:id="325" w:name="Kafka 是什么？主要应用场景有哪些？ "/>
      <w:bookmarkEnd w:id="32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Kafka </w:t>
      </w:r>
      <w:r>
        <w:rPr>
          <w:rFonts w:hint="default" w:ascii="Arial Black" w:hAnsi="Arial Black" w:eastAsia="Arial Black" w:cs="Arial Black"/>
          <w:b/>
          <w:bCs/>
          <w:color w:val="333333"/>
          <w:spacing w:val="69"/>
          <w:w w:val="95"/>
          <w:u w:val="single" w:color="EDEDED"/>
        </w:rPr>
        <w:t xml:space="preserve"> </w:t>
      </w:r>
      <w:r>
        <w:rPr>
          <w:color w:val="333333"/>
          <w:w w:val="95"/>
          <w:u w:val="single" w:color="EDEDED"/>
        </w:rPr>
        <w:t>是什么？主要应用场景有哪些？</w:t>
      </w:r>
      <w:r>
        <w:rPr>
          <w:color w:val="333333"/>
          <w:u w:val="single" w:color="EDEDED"/>
        </w:rPr>
        <w:tab/>
      </w:r>
    </w:p>
    <w:p>
      <w:pPr>
        <w:pStyle w:val="4"/>
        <w:spacing w:before="141" w:line="240" w:lineRule="auto"/>
        <w:ind w:right="217"/>
        <w:jc w:val="left"/>
      </w:pPr>
      <w:r>
        <w:rPr>
          <w:rFonts w:hint="default" w:ascii="Noto Sans" w:hAnsi="Noto Sans" w:eastAsia="Noto Sans" w:cs="Noto Sans"/>
          <w:color w:val="333333"/>
        </w:rPr>
        <w:t xml:space="preserve">Kafka  </w:t>
      </w:r>
      <w:r>
        <w:rPr>
          <w:color w:val="333333"/>
        </w:rPr>
        <w:t xml:space="preserve">是一个分布式流式处理平台。 </w:t>
      </w:r>
      <w:r>
        <w:rPr>
          <w:color w:val="333333"/>
          <w:spacing w:val="21"/>
        </w:rPr>
        <w:t xml:space="preserve"> </w:t>
      </w:r>
      <w:r>
        <w:rPr>
          <w:color w:val="333333"/>
        </w:rPr>
        <w:t>流平台具有三个关键功能：</w:t>
      </w:r>
    </w:p>
    <w:p>
      <w:pPr>
        <w:pStyle w:val="4"/>
        <w:spacing w:before="156" w:line="316" w:lineRule="exact"/>
        <w:ind w:left="560" w:right="217"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20"/>
        </w:rPr>
        <w:t xml:space="preserve"> </w:t>
      </w:r>
      <w:r>
        <w:rPr>
          <w:color w:val="333333"/>
        </w:rPr>
        <w:t>消息队列：发布和订阅消息流，这个功能类似于消息队列，这也是</w:t>
      </w:r>
      <w:r>
        <w:rPr>
          <w:color w:val="333333"/>
          <w:spacing w:val="6"/>
        </w:rPr>
        <w:t xml:space="preserve"> </w:t>
      </w:r>
      <w:r>
        <w:rPr>
          <w:rFonts w:hint="default" w:ascii="Noto Sans" w:hAnsi="Noto Sans" w:eastAsia="Noto Sans" w:cs="Noto Sans"/>
          <w:color w:val="333333"/>
        </w:rPr>
        <w:t>Kafka</w:t>
      </w:r>
      <w:r>
        <w:rPr>
          <w:rFonts w:hint="default" w:ascii="Noto Sans" w:hAnsi="Noto Sans" w:eastAsia="Noto Sans" w:cs="Noto Sans"/>
          <w:color w:val="333333"/>
          <w:spacing w:val="20"/>
        </w:rPr>
        <w:t xml:space="preserve"> </w:t>
      </w:r>
      <w:r>
        <w:rPr>
          <w:color w:val="333333"/>
        </w:rPr>
        <w:t>也被归类为消息队列的原</w:t>
      </w:r>
      <w:r>
        <w:rPr>
          <w:color w:val="333333"/>
          <w:spacing w:val="-49"/>
        </w:rPr>
        <w:t xml:space="preserve"> </w:t>
      </w:r>
      <w:r>
        <w:rPr>
          <w:color w:val="333333"/>
          <w:w w:val="105"/>
        </w:rPr>
        <w:t>因。</w:t>
      </w:r>
    </w:p>
    <w:p>
      <w:pPr>
        <w:pStyle w:val="4"/>
        <w:spacing w:before="63" w:line="240" w:lineRule="auto"/>
        <w:ind w:left="345" w:right="217"/>
        <w:jc w:val="left"/>
      </w:pPr>
      <w:r>
        <w:rPr>
          <w:rFonts w:hint="default" w:ascii="Noto Sans" w:hAnsi="Noto Sans" w:eastAsia="Noto Sans" w:cs="Noto Sans"/>
          <w:color w:val="333333"/>
        </w:rPr>
        <w:t xml:space="preserve">2.  </w:t>
      </w:r>
      <w:r>
        <w:rPr>
          <w:color w:val="333333"/>
        </w:rPr>
        <w:t>容错的持久方式存储记录消息流：</w:t>
      </w:r>
      <w:r>
        <w:rPr>
          <w:rFonts w:hint="default" w:ascii="Noto Sans" w:hAnsi="Noto Sans" w:eastAsia="Noto Sans" w:cs="Noto Sans"/>
          <w:color w:val="333333"/>
        </w:rPr>
        <w:t xml:space="preserve">Kafka  </w:t>
      </w:r>
      <w:r>
        <w:rPr>
          <w:color w:val="333333"/>
        </w:rPr>
        <w:t xml:space="preserve">会把消息持久化到磁盘，有效避 </w:t>
      </w:r>
      <w:r>
        <w:rPr>
          <w:color w:val="333333"/>
          <w:spacing w:val="51"/>
        </w:rPr>
        <w:t xml:space="preserve"> </w:t>
      </w:r>
      <w:r>
        <w:rPr>
          <w:color w:val="333333"/>
        </w:rPr>
        <w:t>免了消息丢失的风险。</w:t>
      </w:r>
    </w:p>
    <w:p>
      <w:pPr>
        <w:pStyle w:val="4"/>
        <w:spacing w:before="86" w:line="240" w:lineRule="auto"/>
        <w:ind w:left="345" w:right="217"/>
        <w:jc w:val="left"/>
      </w:pPr>
      <w:r>
        <w:rPr>
          <w:rFonts w:hint="default" w:ascii="Noto Sans" w:hAnsi="Noto Sans" w:eastAsia="Noto Sans" w:cs="Noto Sans"/>
          <w:color w:val="333333"/>
        </w:rPr>
        <w:t xml:space="preserve">3.  </w:t>
      </w:r>
      <w:r>
        <w:rPr>
          <w:color w:val="333333"/>
        </w:rPr>
        <w:t>流式处理平台：在消息发布的时候进行处理，</w:t>
      </w:r>
      <w:r>
        <w:rPr>
          <w:rFonts w:hint="default" w:ascii="Noto Sans" w:hAnsi="Noto Sans" w:eastAsia="Noto Sans" w:cs="Noto Sans"/>
          <w:color w:val="333333"/>
        </w:rPr>
        <w:t xml:space="preserve">Kafka  </w:t>
      </w:r>
      <w:r>
        <w:rPr>
          <w:color w:val="333333"/>
        </w:rPr>
        <w:t xml:space="preserve">提供了一个完整的流 </w:t>
      </w:r>
      <w:r>
        <w:rPr>
          <w:color w:val="333333"/>
          <w:spacing w:val="31"/>
        </w:rPr>
        <w:t xml:space="preserve"> </w:t>
      </w:r>
      <w:r>
        <w:rPr>
          <w:color w:val="333333"/>
        </w:rPr>
        <w:t>式处理类库。</w:t>
      </w:r>
    </w:p>
    <w:p>
      <w:pPr>
        <w:pStyle w:val="4"/>
        <w:spacing w:before="131" w:line="240" w:lineRule="auto"/>
        <w:ind w:right="217"/>
        <w:jc w:val="left"/>
      </w:pPr>
      <w:r>
        <w:rPr>
          <w:rFonts w:hint="default" w:ascii="Noto Sans" w:hAnsi="Noto Sans" w:eastAsia="Noto Sans" w:cs="Noto Sans"/>
          <w:color w:val="333333"/>
        </w:rPr>
        <w:t xml:space="preserve">Kafka </w:t>
      </w:r>
      <w:r>
        <w:rPr>
          <w:rFonts w:hint="default" w:ascii="Noto Sans" w:hAnsi="Noto Sans" w:eastAsia="Noto Sans" w:cs="Noto Sans"/>
          <w:color w:val="333333"/>
          <w:spacing w:val="8"/>
        </w:rPr>
        <w:t xml:space="preserve"> </w:t>
      </w:r>
      <w:r>
        <w:rPr>
          <w:color w:val="333333"/>
        </w:rPr>
        <w:t>主要有两大应用场景：</w:t>
      </w:r>
    </w:p>
    <w:p>
      <w:pPr>
        <w:pStyle w:val="4"/>
        <w:spacing w:before="131" w:line="240" w:lineRule="auto"/>
        <w:ind w:left="345" w:right="217"/>
        <w:jc w:val="left"/>
      </w:pPr>
      <w:r>
        <w:rPr>
          <w:rFonts w:hint="default" w:ascii="Noto Sans" w:hAnsi="Noto Sans" w:eastAsia="Noto Sans" w:cs="Noto Sans"/>
          <w:color w:val="333333"/>
        </w:rPr>
        <w:t xml:space="preserve">1.   </w:t>
      </w:r>
      <w:r>
        <w:rPr>
          <w:color w:val="333333"/>
        </w:rPr>
        <w:t xml:space="preserve">消息队列：建立实时流数据管道，以可靠地在系统或应用程序之间获取数 </w:t>
      </w:r>
      <w:r>
        <w:rPr>
          <w:color w:val="333333"/>
          <w:spacing w:val="17"/>
        </w:rPr>
        <w:t xml:space="preserve"> </w:t>
      </w:r>
      <w:r>
        <w:rPr>
          <w:color w:val="333333"/>
        </w:rPr>
        <w:t>据。</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40"/>
        </w:rPr>
        <w:t xml:space="preserve"> </w:t>
      </w:r>
      <w:r>
        <w:rPr>
          <w:color w:val="333333"/>
        </w:rPr>
        <w:t>数据处理：构建实时的流数据处理程序来转换或处理数据流</w:t>
      </w:r>
    </w:p>
    <w:p>
      <w:pPr>
        <w:pStyle w:val="3"/>
        <w:tabs>
          <w:tab w:val="left" w:pos="9049"/>
        </w:tabs>
        <w:spacing w:before="61" w:line="240" w:lineRule="auto"/>
        <w:ind w:right="217"/>
        <w:jc w:val="left"/>
        <w:rPr>
          <w:b w:val="0"/>
          <w:bCs w:val="0"/>
        </w:rPr>
      </w:pPr>
      <w:bookmarkStart w:id="326" w:name="和其他消息队列相比，Kafka 的优势在哪里？  "/>
      <w:bookmarkEnd w:id="326"/>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和其他消息队列相比，</w:t>
      </w:r>
      <w:r>
        <w:rPr>
          <w:rFonts w:hint="default" w:ascii="Arial Black" w:hAnsi="Arial Black" w:eastAsia="Arial Black" w:cs="Arial Black"/>
          <w:b/>
          <w:bCs/>
          <w:color w:val="333333"/>
          <w:w w:val="95"/>
          <w:u w:val="single" w:color="EDEDED"/>
        </w:rPr>
        <w:t xml:space="preserve">Kafka  </w:t>
      </w:r>
      <w:r>
        <w:rPr>
          <w:rFonts w:hint="default" w:ascii="Arial Black" w:hAnsi="Arial Black" w:eastAsia="Arial Black" w:cs="Arial Black"/>
          <w:b/>
          <w:bCs/>
          <w:color w:val="333333"/>
          <w:spacing w:val="16"/>
          <w:w w:val="95"/>
          <w:u w:val="single" w:color="EDEDED"/>
        </w:rPr>
        <w:t xml:space="preserve"> </w:t>
      </w:r>
      <w:r>
        <w:rPr>
          <w:color w:val="333333"/>
          <w:w w:val="95"/>
          <w:u w:val="single" w:color="EDEDED"/>
        </w:rPr>
        <w:t>的优势在哪里？</w:t>
      </w:r>
      <w:r>
        <w:rPr>
          <w:color w:val="333333"/>
          <w:u w:val="single" w:color="EDEDED"/>
        </w:rPr>
        <w:tab/>
      </w:r>
    </w:p>
    <w:p>
      <w:pPr>
        <w:pStyle w:val="4"/>
        <w:spacing w:before="141" w:line="325" w:lineRule="exact"/>
        <w:ind w:left="160" w:right="217"/>
        <w:jc w:val="left"/>
      </w:pPr>
      <w:r>
        <w:rPr>
          <w:color w:val="333333"/>
        </w:rPr>
        <w:t xml:space="preserve">我们现在经常提到  </w:t>
      </w:r>
      <w:r>
        <w:rPr>
          <w:rFonts w:hint="default" w:ascii="Noto Sans" w:hAnsi="Noto Sans" w:eastAsia="Noto Sans" w:cs="Noto Sans"/>
          <w:color w:val="333333"/>
        </w:rPr>
        <w:t xml:space="preserve">Kafka  </w:t>
      </w:r>
      <w:r>
        <w:rPr>
          <w:color w:val="333333"/>
        </w:rPr>
        <w:t xml:space="preserve">的时候就已经默认它是一个非常优秀的消息队列了， </w:t>
      </w:r>
      <w:r>
        <w:rPr>
          <w:color w:val="333333"/>
          <w:spacing w:val="34"/>
        </w:rPr>
        <w:t xml:space="preserve"> </w:t>
      </w:r>
      <w:r>
        <w:rPr>
          <w:color w:val="333333"/>
        </w:rPr>
        <w:t>我们也会经常拿它跟</w:t>
      </w:r>
    </w:p>
    <w:p>
      <w:pPr>
        <w:pStyle w:val="4"/>
        <w:spacing w:line="325" w:lineRule="exact"/>
        <w:ind w:right="217"/>
        <w:jc w:val="left"/>
        <w:rPr>
          <w:rFonts w:hint="default" w:ascii="Noto Sans" w:hAnsi="Noto Sans" w:eastAsia="Noto Sans" w:cs="Noto Sans"/>
        </w:rPr>
      </w:pPr>
      <w:r>
        <w:rPr>
          <w:rFonts w:hint="default" w:ascii="Noto Sans" w:hAnsi="Noto Sans" w:eastAsia="Noto Sans" w:cs="Noto Sans"/>
          <w:color w:val="333333"/>
        </w:rPr>
        <w:t>RocketMQ</w:t>
      </w:r>
      <w:r>
        <w:rPr>
          <w:color w:val="333333"/>
        </w:rPr>
        <w:t>、</w:t>
      </w:r>
      <w:r>
        <w:rPr>
          <w:rFonts w:hint="default" w:ascii="Noto Sans" w:hAnsi="Noto Sans" w:eastAsia="Noto Sans" w:cs="Noto Sans"/>
          <w:color w:val="333333"/>
        </w:rPr>
        <w:t xml:space="preserve">RabbitMQ  </w:t>
      </w:r>
      <w:r>
        <w:rPr>
          <w:color w:val="333333"/>
        </w:rPr>
        <w:t xml:space="preserve">对比。我觉得 </w:t>
      </w:r>
      <w:r>
        <w:rPr>
          <w:rFonts w:hint="default" w:ascii="Noto Sans" w:hAnsi="Noto Sans" w:eastAsia="Noto Sans" w:cs="Noto Sans"/>
          <w:color w:val="333333"/>
        </w:rPr>
        <w:t xml:space="preserve">Kafka  </w:t>
      </w:r>
      <w:r>
        <w:rPr>
          <w:color w:val="333333"/>
        </w:rPr>
        <w:t>相比其他消息 队列主要的优势如下</w:t>
      </w:r>
      <w:r>
        <w:rPr>
          <w:color w:val="333333"/>
          <w:spacing w:val="33"/>
        </w:rPr>
        <w:t xml:space="preserve"> </w:t>
      </w:r>
      <w:r>
        <w:rPr>
          <w:rFonts w:hint="default" w:ascii="Noto Sans" w:hAnsi="Noto Sans" w:eastAsia="Noto Sans" w:cs="Noto Sans"/>
          <w:color w:val="333333"/>
        </w:rPr>
        <w:t>:</w:t>
      </w:r>
    </w:p>
    <w:p>
      <w:pPr>
        <w:pStyle w:val="4"/>
        <w:spacing w:before="156" w:line="316" w:lineRule="exact"/>
        <w:ind w:left="560" w:right="228" w:hanging="215"/>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9"/>
          <w:w w:val="105"/>
        </w:rPr>
        <w:t xml:space="preserve"> </w:t>
      </w:r>
      <w:r>
        <w:rPr>
          <w:color w:val="333333"/>
          <w:w w:val="105"/>
        </w:rPr>
        <w:t>极致的性能</w:t>
      </w:r>
      <w:r>
        <w:rPr>
          <w:color w:val="333333"/>
          <w:spacing w:val="-36"/>
          <w:w w:val="105"/>
        </w:rPr>
        <w:t xml:space="preserve"> </w:t>
      </w:r>
      <w:r>
        <w:rPr>
          <w:color w:val="333333"/>
          <w:w w:val="105"/>
        </w:rPr>
        <w:t>：基于</w:t>
      </w:r>
      <w:r>
        <w:rPr>
          <w:color w:val="333333"/>
          <w:spacing w:val="-36"/>
          <w:w w:val="105"/>
        </w:rPr>
        <w:t xml:space="preserve"> </w:t>
      </w:r>
      <w:r>
        <w:rPr>
          <w:rFonts w:hint="default" w:ascii="Noto Sans" w:hAnsi="Noto Sans" w:eastAsia="Noto Sans" w:cs="Noto Sans"/>
          <w:color w:val="333333"/>
          <w:w w:val="105"/>
        </w:rPr>
        <w:t>Scala</w:t>
      </w:r>
      <w:r>
        <w:rPr>
          <w:rFonts w:hint="default" w:ascii="Noto Sans" w:hAnsi="Noto Sans" w:eastAsia="Noto Sans" w:cs="Noto Sans"/>
          <w:color w:val="333333"/>
          <w:spacing w:val="-29"/>
          <w:w w:val="105"/>
        </w:rPr>
        <w:t xml:space="preserve"> </w:t>
      </w:r>
      <w:r>
        <w:rPr>
          <w:color w:val="333333"/>
          <w:w w:val="105"/>
        </w:rPr>
        <w:t>和</w:t>
      </w:r>
      <w:r>
        <w:rPr>
          <w:color w:val="333333"/>
          <w:spacing w:val="-36"/>
          <w:w w:val="105"/>
        </w:rPr>
        <w:t xml:space="preserve"> </w:t>
      </w:r>
      <w:r>
        <w:rPr>
          <w:rFonts w:hint="default" w:ascii="Noto Sans" w:hAnsi="Noto Sans" w:eastAsia="Noto Sans" w:cs="Noto Sans"/>
          <w:color w:val="333333"/>
          <w:w w:val="105"/>
        </w:rPr>
        <w:t>Java</w:t>
      </w:r>
      <w:r>
        <w:rPr>
          <w:rFonts w:hint="default" w:ascii="Noto Sans" w:hAnsi="Noto Sans" w:eastAsia="Noto Sans" w:cs="Noto Sans"/>
          <w:color w:val="333333"/>
          <w:spacing w:val="-29"/>
          <w:w w:val="105"/>
        </w:rPr>
        <w:t xml:space="preserve"> </w:t>
      </w:r>
      <w:r>
        <w:rPr>
          <w:color w:val="333333"/>
          <w:w w:val="105"/>
        </w:rPr>
        <w:t>语言开发，设计中大量使用了批量处</w:t>
      </w:r>
      <w:r>
        <w:rPr>
          <w:color w:val="333333"/>
          <w:spacing w:val="-36"/>
          <w:w w:val="105"/>
        </w:rPr>
        <w:t xml:space="preserve"> </w:t>
      </w:r>
      <w:r>
        <w:rPr>
          <w:color w:val="333333"/>
          <w:w w:val="105"/>
        </w:rPr>
        <w:t>理和异步的思想，最高可以</w:t>
      </w:r>
      <w:r>
        <w:rPr>
          <w:color w:val="333333"/>
          <w:w w:val="102"/>
        </w:rPr>
        <w:t xml:space="preserve"> </w:t>
      </w:r>
      <w:r>
        <w:rPr>
          <w:color w:val="333333"/>
          <w:w w:val="105"/>
        </w:rPr>
        <w:t>每秒处理千万级别的消息</w:t>
      </w:r>
    </w:p>
    <w:p>
      <w:pPr>
        <w:pStyle w:val="4"/>
        <w:spacing w:before="89" w:line="316" w:lineRule="exact"/>
        <w:ind w:left="560" w:right="15"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4"/>
        </w:rPr>
        <w:t xml:space="preserve"> </w:t>
      </w:r>
      <w:r>
        <w:rPr>
          <w:color w:val="333333"/>
        </w:rPr>
        <w:t>生态系统兼容性无可匹敌</w:t>
      </w:r>
      <w:r>
        <w:rPr>
          <w:color w:val="333333"/>
          <w:spacing w:val="46"/>
        </w:rPr>
        <w:t xml:space="preserve"> </w:t>
      </w:r>
      <w:r>
        <w:rPr>
          <w:color w:val="333333"/>
        </w:rPr>
        <w:t>：</w:t>
      </w:r>
      <w:r>
        <w:rPr>
          <w:rFonts w:hint="default" w:ascii="Noto Sans" w:hAnsi="Noto Sans" w:eastAsia="Noto Sans" w:cs="Noto Sans"/>
          <w:color w:val="333333"/>
        </w:rPr>
        <w:t>Kafka</w:t>
      </w:r>
      <w:r>
        <w:rPr>
          <w:rFonts w:hint="default" w:ascii="Noto Sans" w:hAnsi="Noto Sans" w:eastAsia="Noto Sans" w:cs="Noto Sans"/>
          <w:color w:val="333333"/>
          <w:spacing w:val="4"/>
        </w:rPr>
        <w:t xml:space="preserve"> </w:t>
      </w:r>
      <w:r>
        <w:rPr>
          <w:color w:val="333333"/>
        </w:rPr>
        <w:t>与周边生态系统的兼容性是最好的没</w:t>
      </w:r>
      <w:r>
        <w:rPr>
          <w:color w:val="333333"/>
          <w:spacing w:val="46"/>
        </w:rPr>
        <w:t xml:space="preserve"> </w:t>
      </w:r>
      <w:r>
        <w:rPr>
          <w:color w:val="333333"/>
        </w:rPr>
        <w:t>有之一，尤其在大数据和流</w:t>
      </w:r>
      <w:r>
        <w:rPr>
          <w:color w:val="333333"/>
          <w:spacing w:val="-51"/>
        </w:rPr>
        <w:t xml:space="preserve"> </w:t>
      </w:r>
      <w:r>
        <w:rPr>
          <w:color w:val="333333"/>
          <w:w w:val="105"/>
        </w:rPr>
        <w:t>计算领域</w:t>
      </w:r>
    </w:p>
    <w:p>
      <w:pPr>
        <w:pStyle w:val="4"/>
        <w:spacing w:before="143" w:line="223" w:lineRule="auto"/>
        <w:ind w:right="15" w:firstLine="50"/>
        <w:jc w:val="left"/>
      </w:pPr>
      <w:r>
        <w:rPr>
          <w:color w:val="333333"/>
        </w:rPr>
        <w:t xml:space="preserve">实际上在早期的时候 </w:t>
      </w:r>
      <w:r>
        <w:rPr>
          <w:rFonts w:hint="default" w:ascii="Noto Sans" w:hAnsi="Noto Sans" w:eastAsia="Noto Sans" w:cs="Noto Sans"/>
          <w:color w:val="333333"/>
        </w:rPr>
        <w:t xml:space="preserve">Kafka </w:t>
      </w:r>
      <w:r>
        <w:rPr>
          <w:color w:val="333333"/>
        </w:rPr>
        <w:t xml:space="preserve">并不是一个合格的消息队列，早期的 </w:t>
      </w:r>
      <w:r>
        <w:rPr>
          <w:rFonts w:hint="default" w:ascii="Noto Sans" w:hAnsi="Noto Sans" w:eastAsia="Noto Sans" w:cs="Noto Sans"/>
          <w:color w:val="333333"/>
        </w:rPr>
        <w:t xml:space="preserve">Kafka </w:t>
      </w:r>
      <w:r>
        <w:rPr>
          <w:color w:val="333333"/>
        </w:rPr>
        <w:t>在消</w:t>
      </w:r>
      <w:r>
        <w:rPr>
          <w:color w:val="333333"/>
          <w:spacing w:val="-23"/>
        </w:rPr>
        <w:t xml:space="preserve"> </w:t>
      </w:r>
      <w:r>
        <w:rPr>
          <w:color w:val="333333"/>
        </w:rPr>
        <w:t>息队列领域就像是一个衣衫</w:t>
      </w:r>
      <w:r>
        <w:rPr>
          <w:color w:val="333333"/>
          <w:w w:val="102"/>
        </w:rPr>
        <w:t xml:space="preserve"> </w:t>
      </w:r>
      <w:r>
        <w:rPr>
          <w:color w:val="333333"/>
        </w:rPr>
        <w:t>褴褛的孩子一样，功能不完备并且有一些小问题比 如丢失消息、不保证消息可靠性等等。当然，这也和</w:t>
      </w:r>
      <w:r>
        <w:rPr>
          <w:color w:val="333333"/>
          <w:spacing w:val="50"/>
        </w:rPr>
        <w:t xml:space="preserve"> </w:t>
      </w:r>
      <w:r>
        <w:rPr>
          <w:rFonts w:hint="default" w:ascii="Noto Sans" w:hAnsi="Noto Sans" w:eastAsia="Noto Sans" w:cs="Noto Sans"/>
          <w:color w:val="333333"/>
        </w:rPr>
        <w:t>LinkedIn</w:t>
      </w:r>
      <w:r>
        <w:rPr>
          <w:rFonts w:hint="default" w:ascii="Noto Sans" w:hAnsi="Noto Sans" w:eastAsia="Noto Sans" w:cs="Noto Sans"/>
          <w:color w:val="333333"/>
          <w:spacing w:val="44"/>
        </w:rPr>
        <w:t xml:space="preserve"> </w:t>
      </w:r>
      <w:r>
        <w:rPr>
          <w:color w:val="333333"/>
        </w:rPr>
        <w:t>最早开发</w:t>
      </w:r>
      <w:r>
        <w:rPr>
          <w:color w:val="333333"/>
          <w:spacing w:val="37"/>
        </w:rPr>
        <w:t xml:space="preserve"> </w:t>
      </w:r>
      <w:r>
        <w:rPr>
          <w:rFonts w:hint="default" w:ascii="Noto Sans" w:hAnsi="Noto Sans" w:eastAsia="Noto Sans" w:cs="Noto Sans"/>
          <w:color w:val="333333"/>
        </w:rPr>
        <w:t>Kafka</w:t>
      </w:r>
      <w:r>
        <w:rPr>
          <w:rFonts w:hint="default" w:ascii="Noto Sans" w:hAnsi="Noto Sans" w:eastAsia="Noto Sans" w:cs="Noto Sans"/>
          <w:color w:val="333333"/>
          <w:spacing w:val="44"/>
        </w:rPr>
        <w:t xml:space="preserve"> </w:t>
      </w:r>
      <w:r>
        <w:rPr>
          <w:color w:val="333333"/>
        </w:rPr>
        <w:t>用于处理海量的日志有很大关系，哈哈哈，人家本来最开始就不是为了</w:t>
      </w:r>
      <w:r>
        <w:rPr>
          <w:color w:val="333333"/>
          <w:spacing w:val="37"/>
        </w:rPr>
        <w:t xml:space="preserve"> </w:t>
      </w:r>
      <w:r>
        <w:rPr>
          <w:color w:val="333333"/>
        </w:rPr>
        <w:t>作为消</w:t>
      </w:r>
      <w:r>
        <w:rPr>
          <w:color w:val="333333"/>
          <w:spacing w:val="-31"/>
        </w:rPr>
        <w:t xml:space="preserve"> </w:t>
      </w:r>
      <w:r>
        <w:rPr>
          <w:color w:val="333333"/>
        </w:rPr>
        <w:t>息队列滴，谁知道后面误打误撞在消息队列领域占据了一席之地</w:t>
      </w:r>
    </w:p>
    <w:p>
      <w:pPr>
        <w:pStyle w:val="3"/>
        <w:spacing w:before="70" w:line="512" w:lineRule="exact"/>
        <w:ind w:right="217"/>
        <w:jc w:val="left"/>
        <w:rPr>
          <w:b w:val="0"/>
          <w:bCs w:val="0"/>
        </w:rPr>
      </w:pPr>
      <w:bookmarkStart w:id="327" w:name="什么是 Producer、Consumer、Broker、Topic、 Part"/>
      <w:bookmarkEnd w:id="327"/>
      <w:r>
        <w:rPr>
          <w:color w:val="333333"/>
          <w:w w:val="95"/>
        </w:rPr>
        <w:t>什么是</w:t>
      </w:r>
      <w:r>
        <w:rPr>
          <w:color w:val="333333"/>
          <w:spacing w:val="-66"/>
          <w:w w:val="95"/>
        </w:rPr>
        <w:t xml:space="preserve"> </w:t>
      </w:r>
      <w:r>
        <w:rPr>
          <w:rFonts w:hint="default" w:ascii="Arial Black" w:hAnsi="Arial Black" w:eastAsia="Arial Black" w:cs="Arial Black"/>
          <w:b/>
          <w:bCs/>
          <w:color w:val="333333"/>
          <w:w w:val="95"/>
        </w:rPr>
        <w:t>Producer</w:t>
      </w:r>
      <w:r>
        <w:rPr>
          <w:color w:val="333333"/>
          <w:w w:val="95"/>
        </w:rPr>
        <w:t>、</w:t>
      </w:r>
      <w:r>
        <w:rPr>
          <w:rFonts w:hint="default" w:ascii="Arial Black" w:hAnsi="Arial Black" w:eastAsia="Arial Black" w:cs="Arial Black"/>
          <w:b/>
          <w:bCs/>
          <w:color w:val="333333"/>
          <w:w w:val="95"/>
        </w:rPr>
        <w:t>Consumer</w:t>
      </w:r>
      <w:r>
        <w:rPr>
          <w:color w:val="333333"/>
          <w:w w:val="95"/>
        </w:rPr>
        <w:t>、</w:t>
      </w:r>
      <w:r>
        <w:rPr>
          <w:rFonts w:hint="default" w:ascii="Arial Black" w:hAnsi="Arial Black" w:eastAsia="Arial Black" w:cs="Arial Black"/>
          <w:b/>
          <w:bCs/>
          <w:color w:val="333333"/>
          <w:w w:val="95"/>
        </w:rPr>
        <w:t>Broker</w:t>
      </w:r>
      <w:r>
        <w:rPr>
          <w:color w:val="333333"/>
          <w:w w:val="95"/>
        </w:rPr>
        <w:t>、</w:t>
      </w:r>
      <w:r>
        <w:rPr>
          <w:rFonts w:hint="default" w:ascii="Arial Black" w:hAnsi="Arial Black" w:eastAsia="Arial Black" w:cs="Arial Black"/>
          <w:b/>
          <w:bCs/>
          <w:color w:val="333333"/>
          <w:w w:val="95"/>
        </w:rPr>
        <w:t>Topic</w:t>
      </w:r>
      <w:r>
        <w:rPr>
          <w:color w:val="333333"/>
          <w:w w:val="95"/>
        </w:rPr>
        <w:t>、</w:t>
      </w:r>
    </w:p>
    <w:p>
      <w:pPr>
        <w:tabs>
          <w:tab w:val="left" w:pos="9049"/>
        </w:tabs>
        <w:spacing w:before="0" w:line="512"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Arial Black" w:hAnsi="Arial Black" w:eastAsia="Arial Black" w:cs="Arial Black"/>
          <w:b/>
          <w:bCs/>
          <w:color w:val="333333"/>
          <w:sz w:val="34"/>
          <w:szCs w:val="34"/>
          <w:u w:val="single" w:color="EDEDED"/>
        </w:rPr>
        <w:t>Partition</w:t>
      </w:r>
      <w:r>
        <w:rPr>
          <w:rFonts w:hint="default" w:ascii="微软雅黑" w:hAnsi="微软雅黑" w:eastAsia="微软雅黑" w:cs="微软雅黑"/>
          <w:b/>
          <w:bCs/>
          <w:color w:val="333333"/>
          <w:sz w:val="34"/>
          <w:szCs w:val="34"/>
          <w:u w:val="single" w:color="EDEDED"/>
        </w:rPr>
        <w:t>？</w:t>
      </w:r>
      <w:r>
        <w:rPr>
          <w:rFonts w:hint="default" w:ascii="微软雅黑" w:hAnsi="微软雅黑" w:eastAsia="微软雅黑" w:cs="微软雅黑"/>
          <w:b/>
          <w:bCs/>
          <w:color w:val="333333"/>
          <w:sz w:val="34"/>
          <w:szCs w:val="34"/>
          <w:u w:val="single" w:color="EDEDED"/>
        </w:rPr>
        <w:tab/>
      </w:r>
    </w:p>
    <w:p>
      <w:pPr>
        <w:pStyle w:val="4"/>
        <w:spacing w:before="167" w:line="316" w:lineRule="exact"/>
        <w:ind w:right="217" w:firstLine="50"/>
        <w:jc w:val="left"/>
      </w:pPr>
      <w:r>
        <w:rPr>
          <w:rFonts w:hint="default" w:ascii="Noto Sans" w:hAnsi="Noto Sans" w:eastAsia="Noto Sans" w:cs="Noto Sans"/>
          <w:color w:val="333333"/>
        </w:rPr>
        <w:t xml:space="preserve">Kafka </w:t>
      </w:r>
      <w:r>
        <w:rPr>
          <w:color w:val="333333"/>
        </w:rPr>
        <w:t xml:space="preserve">将生产者发布的消息发送到 </w:t>
      </w:r>
      <w:r>
        <w:rPr>
          <w:rFonts w:hint="default" w:ascii="Noto Sans" w:hAnsi="Noto Sans" w:eastAsia="Noto Sans" w:cs="Noto Sans"/>
          <w:color w:val="333333"/>
        </w:rPr>
        <w:t>Topic</w:t>
      </w:r>
      <w:r>
        <w:rPr>
          <w:color w:val="333333"/>
        </w:rPr>
        <w:t>（主题） 中，需要这些消息的消费 者可以订阅这些</w:t>
      </w:r>
      <w:r>
        <w:rPr>
          <w:color w:val="333333"/>
          <w:spacing w:val="16"/>
        </w:rPr>
        <w:t xml:space="preserve"> </w:t>
      </w:r>
      <w:r>
        <w:rPr>
          <w:rFonts w:hint="default" w:ascii="Noto Sans" w:hAnsi="Noto Sans" w:eastAsia="Noto Sans" w:cs="Noto Sans"/>
          <w:color w:val="333333"/>
        </w:rPr>
        <w:t>Topic</w:t>
      </w:r>
      <w:r>
        <w:rPr>
          <w:color w:val="333333"/>
        </w:rPr>
        <w:t>（主</w:t>
      </w:r>
      <w:r>
        <w:rPr>
          <w:color w:val="333333"/>
          <w:w w:val="102"/>
        </w:rPr>
        <w:t xml:space="preserve"> </w:t>
      </w:r>
      <w:r>
        <w:rPr>
          <w:color w:val="333333"/>
        </w:rPr>
        <w:t>题）。</w:t>
      </w:r>
      <w:r>
        <w:rPr>
          <w:rFonts w:hint="default" w:ascii="Noto Sans" w:hAnsi="Noto Sans" w:eastAsia="Noto Sans" w:cs="Noto Sans"/>
          <w:color w:val="333333"/>
        </w:rPr>
        <w:t xml:space="preserve">Kafka </w:t>
      </w:r>
      <w:r>
        <w:rPr>
          <w:rFonts w:hint="default" w:ascii="Noto Sans" w:hAnsi="Noto Sans" w:eastAsia="Noto Sans" w:cs="Noto Sans"/>
          <w:color w:val="333333"/>
          <w:spacing w:val="23"/>
        </w:rPr>
        <w:t xml:space="preserve"> </w:t>
      </w:r>
      <w:r>
        <w:rPr>
          <w:color w:val="333333"/>
        </w:rPr>
        <w:t>比较重要的几个概念：</w:t>
      </w:r>
    </w:p>
    <w:p>
      <w:pPr>
        <w:pStyle w:val="4"/>
        <w:spacing w:before="123" w:line="240" w:lineRule="auto"/>
        <w:ind w:left="345" w:right="217"/>
        <w:jc w:val="left"/>
      </w:pPr>
      <w:r>
        <w:rPr>
          <w:rFonts w:hint="default" w:ascii="Noto Sans" w:hAnsi="Noto Sans" w:eastAsia="Noto Sans" w:cs="Noto Sans"/>
          <w:color w:val="333333"/>
        </w:rPr>
        <w:t>1.  Producer</w:t>
      </w:r>
      <w:r>
        <w:rPr>
          <w:color w:val="333333"/>
        </w:rPr>
        <w:t xml:space="preserve">（生产者） </w:t>
      </w:r>
      <w:r>
        <w:rPr>
          <w:rFonts w:hint="default" w:ascii="Noto Sans" w:hAnsi="Noto Sans" w:eastAsia="Noto Sans" w:cs="Noto Sans"/>
          <w:color w:val="333333"/>
        </w:rPr>
        <w:t>:</w:t>
      </w:r>
      <w:r>
        <w:rPr>
          <w:rFonts w:hint="default" w:ascii="Noto Sans" w:hAnsi="Noto Sans" w:eastAsia="Noto Sans" w:cs="Noto Sans"/>
          <w:color w:val="333333"/>
          <w:spacing w:val="31"/>
        </w:rPr>
        <w:t xml:space="preserve"> </w:t>
      </w:r>
      <w:r>
        <w:rPr>
          <w:color w:val="333333"/>
        </w:rPr>
        <w:t>产生消息的一方。</w:t>
      </w:r>
    </w:p>
    <w:p>
      <w:pPr>
        <w:pStyle w:val="4"/>
        <w:spacing w:before="71" w:line="240" w:lineRule="auto"/>
        <w:ind w:left="345" w:right="217"/>
        <w:jc w:val="left"/>
      </w:pPr>
      <w:r>
        <w:rPr>
          <w:rFonts w:hint="default" w:ascii="Noto Sans" w:hAnsi="Noto Sans" w:eastAsia="Noto Sans" w:cs="Noto Sans"/>
          <w:color w:val="333333"/>
        </w:rPr>
        <w:t>2.  Consumer</w:t>
      </w:r>
      <w:r>
        <w:rPr>
          <w:color w:val="333333"/>
        </w:rPr>
        <w:t xml:space="preserve">（消费者） </w:t>
      </w:r>
      <w:r>
        <w:rPr>
          <w:rFonts w:hint="default" w:ascii="Noto Sans" w:hAnsi="Noto Sans" w:eastAsia="Noto Sans" w:cs="Noto Sans"/>
          <w:color w:val="333333"/>
        </w:rPr>
        <w:t>:</w:t>
      </w:r>
      <w:r>
        <w:rPr>
          <w:rFonts w:hint="default" w:ascii="Noto Sans" w:hAnsi="Noto Sans" w:eastAsia="Noto Sans" w:cs="Noto Sans"/>
          <w:color w:val="333333"/>
          <w:spacing w:val="34"/>
        </w:rPr>
        <w:t xml:space="preserve"> </w:t>
      </w:r>
      <w:r>
        <w:rPr>
          <w:color w:val="333333"/>
        </w:rPr>
        <w:t>消费消息的一方。</w:t>
      </w:r>
    </w:p>
    <w:p>
      <w:pPr>
        <w:pStyle w:val="4"/>
        <w:spacing w:before="96" w:line="316" w:lineRule="exact"/>
        <w:ind w:left="560" w:right="905"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18"/>
        </w:rPr>
        <w:t xml:space="preserve"> </w:t>
      </w:r>
      <w:r>
        <w:rPr>
          <w:rFonts w:hint="default" w:ascii="Noto Sans" w:hAnsi="Noto Sans" w:eastAsia="Noto Sans" w:cs="Noto Sans"/>
          <w:color w:val="333333"/>
        </w:rPr>
        <w:t>Broker</w:t>
      </w:r>
      <w:r>
        <w:rPr>
          <w:color w:val="333333"/>
        </w:rPr>
        <w:t>（代理）</w:t>
      </w:r>
      <w:r>
        <w:rPr>
          <w:color w:val="333333"/>
          <w:spacing w:val="11"/>
        </w:rPr>
        <w:t xml:space="preserve"> </w:t>
      </w:r>
      <w:r>
        <w:rPr>
          <w:rFonts w:hint="default" w:ascii="Noto Sans" w:hAnsi="Noto Sans" w:eastAsia="Noto Sans" w:cs="Noto Sans"/>
          <w:color w:val="333333"/>
        </w:rPr>
        <w:t>:</w:t>
      </w:r>
      <w:r>
        <w:rPr>
          <w:rFonts w:hint="default" w:ascii="Noto Sans" w:hAnsi="Noto Sans" w:eastAsia="Noto Sans" w:cs="Noto Sans"/>
          <w:color w:val="333333"/>
          <w:spacing w:val="18"/>
        </w:rPr>
        <w:t xml:space="preserve"> </w:t>
      </w:r>
      <w:r>
        <w:rPr>
          <w:color w:val="333333"/>
        </w:rPr>
        <w:t>可以看作是一个独立的</w:t>
      </w:r>
      <w:r>
        <w:rPr>
          <w:color w:val="333333"/>
          <w:spacing w:val="11"/>
        </w:rPr>
        <w:t xml:space="preserve"> </w:t>
      </w:r>
      <w:r>
        <w:rPr>
          <w:rFonts w:hint="default" w:ascii="Noto Sans" w:hAnsi="Noto Sans" w:eastAsia="Noto Sans" w:cs="Noto Sans"/>
          <w:color w:val="333333"/>
        </w:rPr>
        <w:t>Kafka</w:t>
      </w:r>
      <w:r>
        <w:rPr>
          <w:rFonts w:hint="default" w:ascii="Noto Sans" w:hAnsi="Noto Sans" w:eastAsia="Noto Sans" w:cs="Noto Sans"/>
          <w:color w:val="333333"/>
          <w:spacing w:val="18"/>
        </w:rPr>
        <w:t xml:space="preserve"> </w:t>
      </w:r>
      <w:r>
        <w:rPr>
          <w:color w:val="333333"/>
        </w:rPr>
        <w:t>实例。多个</w:t>
      </w:r>
      <w:r>
        <w:rPr>
          <w:color w:val="333333"/>
          <w:spacing w:val="11"/>
        </w:rPr>
        <w:t xml:space="preserve"> </w:t>
      </w:r>
      <w:r>
        <w:rPr>
          <w:rFonts w:hint="default" w:ascii="Noto Sans" w:hAnsi="Noto Sans" w:eastAsia="Noto Sans" w:cs="Noto Sans"/>
          <w:color w:val="333333"/>
        </w:rPr>
        <w:t>Kafka</w:t>
      </w:r>
      <w:r>
        <w:rPr>
          <w:rFonts w:hint="default" w:ascii="Noto Sans" w:hAnsi="Noto Sans" w:eastAsia="Noto Sans" w:cs="Noto Sans"/>
          <w:color w:val="333333"/>
          <w:spacing w:val="18"/>
        </w:rPr>
        <w:t xml:space="preserve"> </w:t>
      </w:r>
      <w:r>
        <w:rPr>
          <w:rFonts w:hint="default" w:ascii="Noto Sans" w:hAnsi="Noto Sans" w:eastAsia="Noto Sans" w:cs="Noto Sans"/>
          <w:color w:val="333333"/>
        </w:rPr>
        <w:t>Broker</w:t>
      </w:r>
      <w:r>
        <w:rPr>
          <w:rFonts w:hint="default" w:ascii="Noto Sans" w:hAnsi="Noto Sans" w:eastAsia="Noto Sans" w:cs="Noto Sans"/>
          <w:color w:val="333333"/>
          <w:spacing w:val="18"/>
        </w:rPr>
        <w:t xml:space="preserve"> </w:t>
      </w:r>
      <w:r>
        <w:rPr>
          <w:color w:val="333333"/>
        </w:rPr>
        <w:t>组成一个</w:t>
      </w:r>
      <w:r>
        <w:rPr>
          <w:color w:val="333333"/>
          <w:spacing w:val="11"/>
        </w:rPr>
        <w:t xml:space="preserve"> </w:t>
      </w:r>
      <w:r>
        <w:rPr>
          <w:rFonts w:hint="default" w:ascii="Noto Sans" w:hAnsi="Noto Sans" w:eastAsia="Noto Sans" w:cs="Noto Sans"/>
          <w:color w:val="333333"/>
        </w:rPr>
        <w:t>Kafka</w:t>
      </w:r>
      <w:r>
        <w:rPr>
          <w:rFonts w:hint="default" w:ascii="Noto Sans" w:hAnsi="Noto Sans" w:eastAsia="Noto Sans" w:cs="Noto Sans"/>
          <w:color w:val="333333"/>
          <w:spacing w:val="-47"/>
        </w:rPr>
        <w:t xml:space="preserve"> </w:t>
      </w:r>
      <w:r>
        <w:rPr>
          <w:rFonts w:hint="default" w:ascii="Noto Sans" w:hAnsi="Noto Sans" w:eastAsia="Noto Sans" w:cs="Noto Sans"/>
          <w:color w:val="333333"/>
        </w:rPr>
        <w:t>Cluster</w:t>
      </w:r>
      <w:r>
        <w:rPr>
          <w:color w:val="333333"/>
        </w:rPr>
        <w:t>。</w:t>
      </w:r>
    </w:p>
    <w:p>
      <w:pPr>
        <w:pStyle w:val="4"/>
        <w:spacing w:before="117" w:line="300" w:lineRule="exact"/>
        <w:ind w:left="560" w:right="246" w:hanging="215"/>
        <w:jc w:val="left"/>
      </w:pPr>
      <w:r>
        <w:rPr>
          <w:rFonts w:hint="default" w:ascii="Noto Sans" w:hAnsi="Noto Sans" w:eastAsia="Noto Sans" w:cs="Noto Sans"/>
          <w:color w:val="333333"/>
        </w:rPr>
        <w:t>4.</w:t>
      </w:r>
      <w:r>
        <w:rPr>
          <w:rFonts w:hint="default" w:ascii="Noto Sans" w:hAnsi="Noto Sans" w:eastAsia="Noto Sans" w:cs="Noto Sans"/>
          <w:color w:val="333333"/>
          <w:spacing w:val="21"/>
        </w:rPr>
        <w:t xml:space="preserve"> </w:t>
      </w:r>
      <w:r>
        <w:rPr>
          <w:rFonts w:hint="default" w:ascii="Noto Sans" w:hAnsi="Noto Sans" w:eastAsia="Noto Sans" w:cs="Noto Sans"/>
          <w:color w:val="333333"/>
        </w:rPr>
        <w:t>Topic</w:t>
      </w:r>
      <w:r>
        <w:rPr>
          <w:color w:val="333333"/>
        </w:rPr>
        <w:t>（主题）</w:t>
      </w:r>
      <w:r>
        <w:rPr>
          <w:color w:val="333333"/>
          <w:spacing w:val="14"/>
        </w:rPr>
        <w:t xml:space="preserve"> </w:t>
      </w:r>
      <w:r>
        <w:rPr>
          <w:rFonts w:hint="default" w:ascii="Noto Sans" w:hAnsi="Noto Sans" w:eastAsia="Noto Sans" w:cs="Noto Sans"/>
          <w:color w:val="333333"/>
        </w:rPr>
        <w:t>:</w:t>
      </w:r>
      <w:r>
        <w:rPr>
          <w:rFonts w:hint="default" w:ascii="Noto Sans" w:hAnsi="Noto Sans" w:eastAsia="Noto Sans" w:cs="Noto Sans"/>
          <w:color w:val="333333"/>
          <w:spacing w:val="21"/>
        </w:rPr>
        <w:t xml:space="preserve"> </w:t>
      </w:r>
      <w:r>
        <w:rPr>
          <w:rFonts w:hint="default" w:ascii="Noto Sans" w:hAnsi="Noto Sans" w:eastAsia="Noto Sans" w:cs="Noto Sans"/>
          <w:color w:val="333333"/>
        </w:rPr>
        <w:t>Producer</w:t>
      </w:r>
      <w:r>
        <w:rPr>
          <w:rFonts w:hint="default" w:ascii="Noto Sans" w:hAnsi="Noto Sans" w:eastAsia="Noto Sans" w:cs="Noto Sans"/>
          <w:color w:val="333333"/>
          <w:spacing w:val="21"/>
        </w:rPr>
        <w:t xml:space="preserve"> </w:t>
      </w:r>
      <w:r>
        <w:rPr>
          <w:color w:val="333333"/>
        </w:rPr>
        <w:t>将消息发送到特定的主题，</w:t>
      </w:r>
      <w:r>
        <w:rPr>
          <w:rFonts w:hint="default" w:ascii="Noto Sans" w:hAnsi="Noto Sans" w:eastAsia="Noto Sans" w:cs="Noto Sans"/>
          <w:color w:val="333333"/>
        </w:rPr>
        <w:t>Consumer</w:t>
      </w:r>
      <w:r>
        <w:rPr>
          <w:rFonts w:hint="default" w:ascii="Noto Sans" w:hAnsi="Noto Sans" w:eastAsia="Noto Sans" w:cs="Noto Sans"/>
          <w:color w:val="333333"/>
          <w:spacing w:val="21"/>
        </w:rPr>
        <w:t xml:space="preserve"> </w:t>
      </w:r>
      <w:r>
        <w:rPr>
          <w:color w:val="333333"/>
        </w:rPr>
        <w:t>通过订</w:t>
      </w:r>
      <w:r>
        <w:rPr>
          <w:color w:val="333333"/>
          <w:spacing w:val="14"/>
        </w:rPr>
        <w:t xml:space="preserve"> </w:t>
      </w:r>
      <w:r>
        <w:rPr>
          <w:color w:val="333333"/>
        </w:rPr>
        <w:t>阅特定的</w:t>
      </w:r>
      <w:r>
        <w:rPr>
          <w:color w:val="333333"/>
          <w:spacing w:val="14"/>
        </w:rPr>
        <w:t xml:space="preserve"> </w:t>
      </w:r>
      <w:r>
        <w:rPr>
          <w:rFonts w:hint="default" w:ascii="Noto Sans" w:hAnsi="Noto Sans" w:eastAsia="Noto Sans" w:cs="Noto Sans"/>
          <w:color w:val="333333"/>
        </w:rPr>
        <w:t>Topic(</w:t>
      </w:r>
      <w:r>
        <w:rPr>
          <w:color w:val="333333"/>
        </w:rPr>
        <w:t>主题</w:t>
      </w:r>
      <w:r>
        <w:rPr>
          <w:rFonts w:hint="default" w:ascii="Noto Sans" w:hAnsi="Noto Sans" w:eastAsia="Noto Sans" w:cs="Noto Sans"/>
          <w:color w:val="333333"/>
        </w:rPr>
        <w:t>)</w:t>
      </w:r>
      <w:r>
        <w:rPr>
          <w:rFonts w:hint="default" w:ascii="Noto Sans" w:hAnsi="Noto Sans" w:eastAsia="Noto Sans" w:cs="Noto Sans"/>
          <w:color w:val="333333"/>
          <w:spacing w:val="21"/>
        </w:rPr>
        <w:t xml:space="preserve"> </w:t>
      </w:r>
      <w:r>
        <w:rPr>
          <w:color w:val="333333"/>
        </w:rPr>
        <w:t>来</w:t>
      </w:r>
      <w:r>
        <w:rPr>
          <w:color w:val="333333"/>
          <w:spacing w:val="-54"/>
        </w:rPr>
        <w:t xml:space="preserve"> </w:t>
      </w:r>
      <w:r>
        <w:rPr>
          <w:color w:val="333333"/>
        </w:rPr>
        <w:t>消费消息。</w:t>
      </w:r>
    </w:p>
    <w:p>
      <w:pPr>
        <w:pStyle w:val="4"/>
        <w:spacing w:before="81" w:line="317" w:lineRule="exact"/>
        <w:ind w:left="345" w:right="15"/>
        <w:jc w:val="left"/>
      </w:pPr>
      <w:r>
        <w:rPr>
          <w:rFonts w:hint="default" w:ascii="Noto Sans" w:hAnsi="Noto Sans" w:eastAsia="Noto Sans" w:cs="Noto Sans"/>
          <w:color w:val="333333"/>
        </w:rPr>
        <w:t>5. Partition</w:t>
      </w:r>
      <w:r>
        <w:rPr>
          <w:color w:val="333333"/>
        </w:rPr>
        <w:t xml:space="preserve">（分区） </w:t>
      </w:r>
      <w:r>
        <w:rPr>
          <w:rFonts w:hint="default" w:ascii="Noto Sans" w:hAnsi="Noto Sans" w:eastAsia="Noto Sans" w:cs="Noto Sans"/>
          <w:color w:val="333333"/>
        </w:rPr>
        <w:t xml:space="preserve">: Partition </w:t>
      </w:r>
      <w:r>
        <w:rPr>
          <w:color w:val="333333"/>
        </w:rPr>
        <w:t xml:space="preserve">属于 </w:t>
      </w:r>
      <w:r>
        <w:rPr>
          <w:rFonts w:hint="default" w:ascii="Noto Sans" w:hAnsi="Noto Sans" w:eastAsia="Noto Sans" w:cs="Noto Sans"/>
          <w:color w:val="333333"/>
        </w:rPr>
        <w:t xml:space="preserve">Topic </w:t>
      </w:r>
      <w:r>
        <w:rPr>
          <w:color w:val="333333"/>
        </w:rPr>
        <w:t xml:space="preserve">的一部分。一个 </w:t>
      </w:r>
      <w:r>
        <w:rPr>
          <w:rFonts w:hint="default" w:ascii="Noto Sans" w:hAnsi="Noto Sans" w:eastAsia="Noto Sans" w:cs="Noto Sans"/>
          <w:color w:val="333333"/>
        </w:rPr>
        <w:t xml:space="preserve">Topic </w:t>
      </w:r>
      <w:r>
        <w:rPr>
          <w:color w:val="333333"/>
        </w:rPr>
        <w:t xml:space="preserve">可 以有多个 </w:t>
      </w:r>
      <w:r>
        <w:rPr>
          <w:rFonts w:hint="default" w:ascii="Noto Sans" w:hAnsi="Noto Sans" w:eastAsia="Noto Sans" w:cs="Noto Sans"/>
          <w:color w:val="333333"/>
        </w:rPr>
        <w:t xml:space="preserve">Partition   </w:t>
      </w:r>
      <w:r>
        <w:rPr>
          <w:rFonts w:hint="default" w:ascii="Noto Sans" w:hAnsi="Noto Sans" w:eastAsia="Noto Sans" w:cs="Noto Sans"/>
          <w:color w:val="333333"/>
          <w:spacing w:val="1"/>
        </w:rPr>
        <w:t xml:space="preserve"> </w:t>
      </w:r>
      <w:r>
        <w:rPr>
          <w:color w:val="333333"/>
        </w:rPr>
        <w:t>，并且同一</w:t>
      </w:r>
    </w:p>
    <w:p>
      <w:pPr>
        <w:pStyle w:val="4"/>
        <w:spacing w:line="307" w:lineRule="exact"/>
        <w:ind w:left="560" w:right="217"/>
        <w:jc w:val="left"/>
        <w:rPr>
          <w:rFonts w:hint="default" w:ascii="Noto Sans" w:hAnsi="Noto Sans" w:eastAsia="Noto Sans" w:cs="Noto Sans"/>
        </w:rPr>
      </w:pPr>
      <w:r>
        <w:rPr>
          <w:rFonts w:hint="default" w:ascii="Noto Sans" w:hAnsi="Noto Sans" w:eastAsia="Noto Sans" w:cs="Noto Sans"/>
          <w:color w:val="333333"/>
        </w:rPr>
        <w:t xml:space="preserve">Topic </w:t>
      </w:r>
      <w:r>
        <w:rPr>
          <w:color w:val="333333"/>
        </w:rPr>
        <w:t xml:space="preserve">下的 </w:t>
      </w:r>
      <w:r>
        <w:rPr>
          <w:rFonts w:hint="default" w:ascii="Noto Sans" w:hAnsi="Noto Sans" w:eastAsia="Noto Sans" w:cs="Noto Sans"/>
          <w:color w:val="333333"/>
        </w:rPr>
        <w:t xml:space="preserve">Partition </w:t>
      </w:r>
      <w:r>
        <w:rPr>
          <w:color w:val="333333"/>
        </w:rPr>
        <w:t xml:space="preserve">可以分布在不同 的 </w:t>
      </w:r>
      <w:r>
        <w:rPr>
          <w:rFonts w:hint="default" w:ascii="Noto Sans" w:hAnsi="Noto Sans" w:eastAsia="Noto Sans" w:cs="Noto Sans"/>
          <w:color w:val="333333"/>
        </w:rPr>
        <w:t xml:space="preserve">Broker </w:t>
      </w:r>
      <w:r>
        <w:rPr>
          <w:color w:val="333333"/>
        </w:rPr>
        <w:t xml:space="preserve">上，这也就表明一个 </w:t>
      </w:r>
      <w:r>
        <w:rPr>
          <w:rFonts w:hint="default" w:ascii="Noto Sans" w:hAnsi="Noto Sans" w:eastAsia="Noto Sans" w:cs="Noto Sans"/>
          <w:color w:val="333333"/>
        </w:rPr>
        <w:t xml:space="preserve">Topic </w:t>
      </w:r>
      <w:r>
        <w:rPr>
          <w:color w:val="333333"/>
        </w:rPr>
        <w:t xml:space="preserve">可以横跨多个  </w:t>
      </w:r>
      <w:r>
        <w:rPr>
          <w:color w:val="333333"/>
          <w:spacing w:val="39"/>
        </w:rPr>
        <w:t xml:space="preserve"> </w:t>
      </w:r>
      <w:r>
        <w:rPr>
          <w:rFonts w:hint="default" w:ascii="Noto Sans" w:hAnsi="Noto Sans" w:eastAsia="Noto Sans" w:cs="Noto Sans"/>
          <w:color w:val="333333"/>
        </w:rPr>
        <w:t>Broker</w:t>
      </w:r>
    </w:p>
    <w:p>
      <w:pPr>
        <w:pStyle w:val="4"/>
        <w:spacing w:line="319" w:lineRule="exact"/>
        <w:ind w:left="560" w:right="217"/>
        <w:jc w:val="left"/>
      </w:pPr>
      <w:r>
        <w:rPr>
          <w:color w:val="333333"/>
          <w:w w:val="102"/>
        </w:rPr>
        <w:t>。</w:t>
      </w:r>
    </w:p>
    <w:p>
      <w:pPr>
        <w:spacing w:after="0" w:line="319" w:lineRule="exact"/>
        <w:jc w:val="left"/>
        <w:sectPr>
          <w:pgSz w:w="11900" w:h="16840"/>
          <w:pgMar w:top="520" w:right="1360" w:bottom="280" w:left="1380" w:header="720" w:footer="720" w:gutter="0"/>
          <w:cols w:space="720" w:num="1"/>
        </w:sectPr>
      </w:pPr>
    </w:p>
    <w:p>
      <w:pPr>
        <w:pStyle w:val="3"/>
        <w:tabs>
          <w:tab w:val="left" w:pos="9049"/>
        </w:tabs>
        <w:spacing w:line="457" w:lineRule="exact"/>
        <w:ind w:right="217"/>
        <w:jc w:val="left"/>
        <w:rPr>
          <w:b w:val="0"/>
          <w:bCs w:val="0"/>
        </w:rPr>
      </w:pPr>
      <w:bookmarkStart w:id="328" w:name="Kafka 的多副本机制了解吗？ "/>
      <w:bookmarkEnd w:id="32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Kafka</w:t>
      </w:r>
      <w:r>
        <w:rPr>
          <w:rFonts w:hint="default" w:ascii="Arial Black" w:hAnsi="Arial Black" w:eastAsia="Arial Black" w:cs="Arial Black"/>
          <w:b/>
          <w:bCs/>
          <w:color w:val="333333"/>
          <w:spacing w:val="104"/>
          <w:w w:val="95"/>
          <w:u w:val="single" w:color="EDEDED"/>
        </w:rPr>
        <w:t xml:space="preserve"> </w:t>
      </w:r>
      <w:r>
        <w:rPr>
          <w:color w:val="333333"/>
          <w:w w:val="95"/>
          <w:u w:val="single" w:color="EDEDED"/>
        </w:rPr>
        <w:t>的多副本机制了解吗？</w:t>
      </w:r>
      <w:r>
        <w:rPr>
          <w:color w:val="333333"/>
          <w:u w:val="single" w:color="EDEDED"/>
        </w:rPr>
        <w:tab/>
      </w:r>
    </w:p>
    <w:p>
      <w:pPr>
        <w:pStyle w:val="4"/>
        <w:spacing w:before="161" w:line="223" w:lineRule="auto"/>
        <w:ind w:right="170"/>
        <w:jc w:val="left"/>
      </w:pPr>
      <w:r>
        <w:rPr>
          <w:rFonts w:hint="default" w:ascii="Noto Sans" w:hAnsi="Noto Sans" w:eastAsia="Noto Sans" w:cs="Noto Sans"/>
          <w:color w:val="333333"/>
        </w:rPr>
        <w:t xml:space="preserve">Kafka </w:t>
      </w:r>
      <w:r>
        <w:rPr>
          <w:color w:val="333333"/>
        </w:rPr>
        <w:t>为分区（</w:t>
      </w:r>
      <w:r>
        <w:rPr>
          <w:rFonts w:hint="default" w:ascii="Noto Sans" w:hAnsi="Noto Sans" w:eastAsia="Noto Sans" w:cs="Noto Sans"/>
          <w:color w:val="333333"/>
        </w:rPr>
        <w:t>Partition</w:t>
      </w:r>
      <w:r>
        <w:rPr>
          <w:color w:val="333333"/>
        </w:rPr>
        <w:t>）引入了多副本（</w:t>
      </w:r>
      <w:r>
        <w:rPr>
          <w:rFonts w:hint="default" w:ascii="Noto Sans" w:hAnsi="Noto Sans" w:eastAsia="Noto Sans" w:cs="Noto Sans"/>
          <w:color w:val="333333"/>
        </w:rPr>
        <w:t>Replica</w:t>
      </w:r>
      <w:r>
        <w:rPr>
          <w:color w:val="333333"/>
        </w:rPr>
        <w:t>）机制。分区 （</w:t>
      </w:r>
      <w:r>
        <w:rPr>
          <w:rFonts w:hint="default" w:ascii="Noto Sans" w:hAnsi="Noto Sans" w:eastAsia="Noto Sans" w:cs="Noto Sans"/>
          <w:color w:val="333333"/>
        </w:rPr>
        <w:t>Partition</w:t>
      </w:r>
      <w:r>
        <w:rPr>
          <w:color w:val="333333"/>
        </w:rPr>
        <w:t>）中的多个副本之间会有一</w:t>
      </w:r>
      <w:r>
        <w:rPr>
          <w:color w:val="333333"/>
          <w:spacing w:val="-20"/>
        </w:rPr>
        <w:t xml:space="preserve"> </w:t>
      </w:r>
      <w:r>
        <w:rPr>
          <w:color w:val="333333"/>
        </w:rPr>
        <w:t xml:space="preserve">个叫做 </w:t>
      </w:r>
      <w:r>
        <w:rPr>
          <w:rFonts w:hint="default" w:ascii="Noto Sans" w:hAnsi="Noto Sans" w:eastAsia="Noto Sans" w:cs="Noto Sans"/>
          <w:color w:val="333333"/>
        </w:rPr>
        <w:t xml:space="preserve">leader  </w:t>
      </w:r>
      <w:r>
        <w:rPr>
          <w:color w:val="333333"/>
        </w:rPr>
        <w:t xml:space="preserve">的家伙，其他副本称为 </w:t>
      </w:r>
      <w:r>
        <w:rPr>
          <w:rFonts w:hint="default" w:ascii="Noto Sans" w:hAnsi="Noto Sans" w:eastAsia="Noto Sans" w:cs="Noto Sans"/>
          <w:color w:val="333333"/>
        </w:rPr>
        <w:t>follower</w:t>
      </w:r>
      <w:r>
        <w:rPr>
          <w:color w:val="333333"/>
        </w:rPr>
        <w:t xml:space="preserve">。我们发送的消息会被发送到 </w:t>
      </w:r>
      <w:r>
        <w:rPr>
          <w:rFonts w:hint="default" w:ascii="Noto Sans" w:hAnsi="Noto Sans" w:eastAsia="Noto Sans" w:cs="Noto Sans"/>
          <w:color w:val="333333"/>
        </w:rPr>
        <w:t xml:space="preserve">leader  </w:t>
      </w:r>
      <w:r>
        <w:rPr>
          <w:color w:val="333333"/>
        </w:rPr>
        <w:t>副本，然后</w:t>
      </w:r>
      <w:r>
        <w:rPr>
          <w:color w:val="333333"/>
          <w:spacing w:val="17"/>
        </w:rPr>
        <w:t xml:space="preserve"> </w:t>
      </w:r>
      <w:r>
        <w:rPr>
          <w:rFonts w:hint="default" w:ascii="Noto Sans" w:hAnsi="Noto Sans" w:eastAsia="Noto Sans" w:cs="Noto Sans"/>
          <w:color w:val="333333"/>
        </w:rPr>
        <w:t>follower</w:t>
      </w:r>
      <w:r>
        <w:rPr>
          <w:rFonts w:hint="default" w:ascii="Noto Sans" w:hAnsi="Noto Sans" w:eastAsia="Noto Sans" w:cs="Noto Sans"/>
          <w:color w:val="333333"/>
          <w:spacing w:val="29"/>
        </w:rPr>
        <w:t xml:space="preserve"> </w:t>
      </w:r>
      <w:r>
        <w:rPr>
          <w:color w:val="333333"/>
        </w:rPr>
        <w:t>副本才</w:t>
      </w:r>
      <w:r>
        <w:rPr>
          <w:color w:val="333333"/>
          <w:spacing w:val="22"/>
        </w:rPr>
        <w:t xml:space="preserve"> </w:t>
      </w:r>
      <w:r>
        <w:rPr>
          <w:color w:val="333333"/>
        </w:rPr>
        <w:t>能从</w:t>
      </w:r>
      <w:r>
        <w:rPr>
          <w:color w:val="333333"/>
          <w:spacing w:val="22"/>
        </w:rPr>
        <w:t xml:space="preserve"> </w:t>
      </w:r>
      <w:r>
        <w:rPr>
          <w:rFonts w:hint="default" w:ascii="Noto Sans" w:hAnsi="Noto Sans" w:eastAsia="Noto Sans" w:cs="Noto Sans"/>
          <w:color w:val="333333"/>
        </w:rPr>
        <w:t>leader</w:t>
      </w:r>
      <w:r>
        <w:rPr>
          <w:rFonts w:hint="default" w:ascii="Noto Sans" w:hAnsi="Noto Sans" w:eastAsia="Noto Sans" w:cs="Noto Sans"/>
          <w:color w:val="333333"/>
          <w:spacing w:val="29"/>
        </w:rPr>
        <w:t xml:space="preserve"> </w:t>
      </w:r>
      <w:r>
        <w:rPr>
          <w:color w:val="333333"/>
        </w:rPr>
        <w:t>副本中拉取消息进行同步。</w:t>
      </w:r>
      <w:r>
        <w:rPr>
          <w:color w:val="333333"/>
          <w:spacing w:val="22"/>
        </w:rPr>
        <w:t xml:space="preserve"> </w:t>
      </w:r>
      <w:r>
        <w:rPr>
          <w:color w:val="333333"/>
        </w:rPr>
        <w:t>生产者和消费者只与</w:t>
      </w:r>
      <w:r>
        <w:rPr>
          <w:color w:val="333333"/>
          <w:spacing w:val="22"/>
        </w:rPr>
        <w:t xml:space="preserve"> </w:t>
      </w:r>
      <w:r>
        <w:rPr>
          <w:rFonts w:hint="default" w:ascii="Noto Sans" w:hAnsi="Noto Sans" w:eastAsia="Noto Sans" w:cs="Noto Sans"/>
          <w:color w:val="333333"/>
        </w:rPr>
        <w:t>leader</w:t>
      </w:r>
      <w:r>
        <w:rPr>
          <w:rFonts w:hint="default" w:ascii="Noto Sans" w:hAnsi="Noto Sans" w:eastAsia="Noto Sans" w:cs="Noto Sans"/>
          <w:color w:val="333333"/>
          <w:spacing w:val="29"/>
        </w:rPr>
        <w:t xml:space="preserve"> </w:t>
      </w:r>
      <w:r>
        <w:rPr>
          <w:color w:val="333333"/>
        </w:rPr>
        <w:t>副本交互。你可以</w:t>
      </w:r>
      <w:r>
        <w:rPr>
          <w:color w:val="333333"/>
          <w:spacing w:val="-53"/>
        </w:rPr>
        <w:t xml:space="preserve"> </w:t>
      </w:r>
      <w:r>
        <w:rPr>
          <w:color w:val="333333"/>
        </w:rPr>
        <w:t xml:space="preserve">理解为其他副本只是  </w:t>
      </w:r>
      <w:r>
        <w:rPr>
          <w:rFonts w:hint="default" w:ascii="Noto Sans" w:hAnsi="Noto Sans" w:eastAsia="Noto Sans" w:cs="Noto Sans"/>
          <w:color w:val="333333"/>
        </w:rPr>
        <w:t xml:space="preserve">leader  </w:t>
      </w:r>
      <w:r>
        <w:rPr>
          <w:color w:val="333333"/>
        </w:rPr>
        <w:t xml:space="preserve">副本的拷贝，它们的存在只是为了保证消息存储的安全性。当  </w:t>
      </w:r>
      <w:r>
        <w:rPr>
          <w:rFonts w:hint="default" w:ascii="Noto Sans" w:hAnsi="Noto Sans" w:eastAsia="Noto Sans" w:cs="Noto Sans"/>
          <w:color w:val="333333"/>
        </w:rPr>
        <w:t>leader</w:t>
      </w:r>
      <w:r>
        <w:rPr>
          <w:rFonts w:hint="default" w:ascii="Noto Sans" w:hAnsi="Noto Sans" w:eastAsia="Noto Sans" w:cs="Noto Sans"/>
          <w:color w:val="333333"/>
          <w:spacing w:val="38"/>
        </w:rPr>
        <w:t xml:space="preserve"> </w:t>
      </w:r>
      <w:r>
        <w:rPr>
          <w:color w:val="333333"/>
        </w:rPr>
        <w:t>副本</w:t>
      </w:r>
    </w:p>
    <w:p>
      <w:pPr>
        <w:pStyle w:val="4"/>
        <w:spacing w:before="10" w:line="316" w:lineRule="exact"/>
        <w:ind w:right="100"/>
        <w:jc w:val="left"/>
      </w:pPr>
      <w:r>
        <w:rPr>
          <w:color w:val="333333"/>
        </w:rPr>
        <w:t>发</w:t>
      </w:r>
      <w:r>
        <w:rPr>
          <w:color w:val="333333"/>
          <w:spacing w:val="18"/>
        </w:rPr>
        <w:t xml:space="preserve"> </w:t>
      </w:r>
      <w:r>
        <w:rPr>
          <w:color w:val="333333"/>
        </w:rPr>
        <w:t>生故障时会从</w:t>
      </w:r>
      <w:r>
        <w:rPr>
          <w:color w:val="333333"/>
          <w:spacing w:val="18"/>
        </w:rPr>
        <w:t xml:space="preserve"> </w:t>
      </w:r>
      <w:r>
        <w:rPr>
          <w:rFonts w:hint="default" w:ascii="Noto Sans" w:hAnsi="Noto Sans" w:eastAsia="Noto Sans" w:cs="Noto Sans"/>
          <w:color w:val="333333"/>
        </w:rPr>
        <w:t>follower</w:t>
      </w:r>
      <w:r>
        <w:rPr>
          <w:rFonts w:hint="default" w:ascii="Noto Sans" w:hAnsi="Noto Sans" w:eastAsia="Noto Sans" w:cs="Noto Sans"/>
          <w:color w:val="333333"/>
          <w:spacing w:val="25"/>
        </w:rPr>
        <w:t xml:space="preserve"> </w:t>
      </w:r>
      <w:r>
        <w:rPr>
          <w:color w:val="333333"/>
        </w:rPr>
        <w:t>中选举出一个</w:t>
      </w:r>
      <w:r>
        <w:rPr>
          <w:color w:val="333333"/>
          <w:spacing w:val="18"/>
        </w:rPr>
        <w:t xml:space="preserve"> </w:t>
      </w:r>
      <w:r>
        <w:rPr>
          <w:rFonts w:hint="default" w:ascii="Noto Sans" w:hAnsi="Noto Sans" w:eastAsia="Noto Sans" w:cs="Noto Sans"/>
          <w:color w:val="333333"/>
        </w:rPr>
        <w:t>leader,</w:t>
      </w:r>
      <w:r>
        <w:rPr>
          <w:color w:val="333333"/>
        </w:rPr>
        <w:t>但是</w:t>
      </w:r>
      <w:r>
        <w:rPr>
          <w:color w:val="333333"/>
          <w:spacing w:val="18"/>
        </w:rPr>
        <w:t xml:space="preserve"> </w:t>
      </w:r>
      <w:r>
        <w:rPr>
          <w:rFonts w:hint="default" w:ascii="Noto Sans" w:hAnsi="Noto Sans" w:eastAsia="Noto Sans" w:cs="Noto Sans"/>
          <w:color w:val="333333"/>
        </w:rPr>
        <w:t>follower</w:t>
      </w:r>
      <w:r>
        <w:rPr>
          <w:rFonts w:hint="default" w:ascii="Noto Sans" w:hAnsi="Noto Sans" w:eastAsia="Noto Sans" w:cs="Noto Sans"/>
          <w:color w:val="333333"/>
          <w:spacing w:val="25"/>
        </w:rPr>
        <w:t xml:space="preserve"> </w:t>
      </w:r>
      <w:r>
        <w:rPr>
          <w:color w:val="333333"/>
        </w:rPr>
        <w:t>中如果有和</w:t>
      </w:r>
      <w:r>
        <w:rPr>
          <w:color w:val="333333"/>
          <w:spacing w:val="18"/>
        </w:rPr>
        <w:t xml:space="preserve"> </w:t>
      </w:r>
      <w:r>
        <w:rPr>
          <w:rFonts w:hint="default" w:ascii="Noto Sans" w:hAnsi="Noto Sans" w:eastAsia="Noto Sans" w:cs="Noto Sans"/>
          <w:color w:val="333333"/>
        </w:rPr>
        <w:t>leader</w:t>
      </w:r>
      <w:r>
        <w:rPr>
          <w:rFonts w:hint="default" w:ascii="Noto Sans" w:hAnsi="Noto Sans" w:eastAsia="Noto Sans" w:cs="Noto Sans"/>
          <w:color w:val="333333"/>
          <w:spacing w:val="25"/>
        </w:rPr>
        <w:t xml:space="preserve"> </w:t>
      </w:r>
      <w:r>
        <w:rPr>
          <w:color w:val="333333"/>
        </w:rPr>
        <w:t>同步程度达不到要求的</w:t>
      </w:r>
      <w:r>
        <w:rPr>
          <w:color w:val="333333"/>
          <w:spacing w:val="-53"/>
        </w:rPr>
        <w:t xml:space="preserve"> </w:t>
      </w:r>
      <w:r>
        <w:rPr>
          <w:color w:val="333333"/>
        </w:rPr>
        <w:t xml:space="preserve">参加不了 </w:t>
      </w:r>
      <w:r>
        <w:rPr>
          <w:rFonts w:hint="default" w:ascii="Noto Sans" w:hAnsi="Noto Sans" w:eastAsia="Noto Sans" w:cs="Noto Sans"/>
          <w:color w:val="333333"/>
        </w:rPr>
        <w:t>leader</w:t>
      </w:r>
      <w:r>
        <w:rPr>
          <w:rFonts w:hint="default" w:ascii="Noto Sans" w:hAnsi="Noto Sans" w:eastAsia="Noto Sans" w:cs="Noto Sans"/>
          <w:color w:val="333333"/>
          <w:spacing w:val="40"/>
        </w:rPr>
        <w:t xml:space="preserve"> </w:t>
      </w:r>
      <w:r>
        <w:rPr>
          <w:color w:val="333333"/>
        </w:rPr>
        <w:t>的竞选</w:t>
      </w:r>
    </w:p>
    <w:p>
      <w:pPr>
        <w:pStyle w:val="3"/>
        <w:spacing w:before="53" w:line="512" w:lineRule="exact"/>
        <w:ind w:right="15"/>
        <w:jc w:val="left"/>
        <w:rPr>
          <w:b w:val="0"/>
          <w:bCs w:val="0"/>
        </w:rPr>
      </w:pPr>
      <w:bookmarkStart w:id="329" w:name="Kafka 的多分区（Partition）以及多副本（Replica）机制有 什"/>
      <w:bookmarkEnd w:id="329"/>
      <w:r>
        <w:rPr>
          <w:rFonts w:hint="default" w:ascii="Arial Black" w:hAnsi="Arial Black" w:eastAsia="Arial Black" w:cs="Arial Black"/>
          <w:b/>
          <w:bCs/>
          <w:color w:val="333333"/>
          <w:w w:val="95"/>
        </w:rPr>
        <w:t>Kafka</w:t>
      </w:r>
      <w:r>
        <w:rPr>
          <w:rFonts w:hint="default" w:ascii="Arial Black" w:hAnsi="Arial Black" w:eastAsia="Arial Black" w:cs="Arial Black"/>
          <w:b/>
          <w:bCs/>
          <w:color w:val="333333"/>
          <w:spacing w:val="91"/>
          <w:w w:val="95"/>
        </w:rPr>
        <w:t xml:space="preserve"> </w:t>
      </w:r>
      <w:r>
        <w:rPr>
          <w:color w:val="333333"/>
          <w:w w:val="95"/>
        </w:rPr>
        <w:t>的多分区（</w:t>
      </w:r>
      <w:r>
        <w:rPr>
          <w:rFonts w:hint="default" w:ascii="Arial Black" w:hAnsi="Arial Black" w:eastAsia="Arial Black" w:cs="Arial Black"/>
          <w:b/>
          <w:bCs/>
          <w:color w:val="333333"/>
          <w:w w:val="95"/>
        </w:rPr>
        <w:t>Partition</w:t>
      </w:r>
      <w:r>
        <w:rPr>
          <w:color w:val="333333"/>
          <w:w w:val="95"/>
        </w:rPr>
        <w:t>）以及多副本（</w:t>
      </w:r>
      <w:r>
        <w:rPr>
          <w:rFonts w:hint="default" w:ascii="Arial Black" w:hAnsi="Arial Black" w:eastAsia="Arial Black" w:cs="Arial Black"/>
          <w:b/>
          <w:bCs/>
          <w:color w:val="333333"/>
          <w:w w:val="95"/>
        </w:rPr>
        <w:t>Replica</w:t>
      </w:r>
      <w:r>
        <w:rPr>
          <w:color w:val="333333"/>
          <w:w w:val="95"/>
        </w:rPr>
        <w:t>）机制</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有</w:t>
      </w:r>
      <w:r>
        <w:rPr>
          <w:rFonts w:hint="default" w:ascii="微软雅黑" w:hAnsi="微软雅黑" w:eastAsia="微软雅黑" w:cs="微软雅黑"/>
          <w:b/>
          <w:bCs/>
          <w:color w:val="333333"/>
          <w:spacing w:val="-6"/>
          <w:sz w:val="34"/>
          <w:szCs w:val="34"/>
          <w:u w:val="single" w:color="EDEDED"/>
        </w:rPr>
        <w:t xml:space="preserve"> </w:t>
      </w:r>
      <w:r>
        <w:rPr>
          <w:rFonts w:hint="default" w:ascii="微软雅黑" w:hAnsi="微软雅黑" w:eastAsia="微软雅黑" w:cs="微软雅黑"/>
          <w:b/>
          <w:bCs/>
          <w:color w:val="333333"/>
          <w:sz w:val="34"/>
          <w:szCs w:val="34"/>
          <w:u w:val="single" w:color="EDEDED"/>
        </w:rPr>
        <w:t>什么好处呢</w:t>
      </w:r>
      <w:r>
        <w:rPr>
          <w:rFonts w:hint="default" w:ascii="微软雅黑" w:hAnsi="微软雅黑" w:eastAsia="微软雅黑" w:cs="微软雅黑"/>
          <w:b/>
          <w:bCs/>
          <w:color w:val="333333"/>
          <w:sz w:val="34"/>
          <w:szCs w:val="34"/>
          <w:u w:val="single" w:color="EDEDED"/>
        </w:rPr>
        <w:tab/>
      </w:r>
    </w:p>
    <w:p>
      <w:pPr>
        <w:pStyle w:val="4"/>
        <w:spacing w:before="168" w:line="316" w:lineRule="exact"/>
        <w:ind w:left="560" w:right="287"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15"/>
        </w:rPr>
        <w:t xml:space="preserve"> </w:t>
      </w:r>
      <w:r>
        <w:rPr>
          <w:rFonts w:hint="default" w:ascii="Noto Sans" w:hAnsi="Noto Sans" w:eastAsia="Noto Sans" w:cs="Noto Sans"/>
          <w:color w:val="333333"/>
        </w:rPr>
        <w:t>Kafka</w:t>
      </w:r>
      <w:r>
        <w:rPr>
          <w:rFonts w:hint="default" w:ascii="Noto Sans" w:hAnsi="Noto Sans" w:eastAsia="Noto Sans" w:cs="Noto Sans"/>
          <w:color w:val="333333"/>
          <w:spacing w:val="15"/>
        </w:rPr>
        <w:t xml:space="preserve"> </w:t>
      </w:r>
      <w:r>
        <w:rPr>
          <w:color w:val="333333"/>
        </w:rPr>
        <w:t>通过给特定</w:t>
      </w:r>
      <w:r>
        <w:rPr>
          <w:color w:val="333333"/>
          <w:spacing w:val="8"/>
        </w:rPr>
        <w:t xml:space="preserve"> </w:t>
      </w:r>
      <w:r>
        <w:rPr>
          <w:rFonts w:hint="default" w:ascii="Noto Sans" w:hAnsi="Noto Sans" w:eastAsia="Noto Sans" w:cs="Noto Sans"/>
          <w:color w:val="333333"/>
        </w:rPr>
        <w:t>Topic</w:t>
      </w:r>
      <w:r>
        <w:rPr>
          <w:rFonts w:hint="default" w:ascii="Noto Sans" w:hAnsi="Noto Sans" w:eastAsia="Noto Sans" w:cs="Noto Sans"/>
          <w:color w:val="333333"/>
          <w:spacing w:val="15"/>
        </w:rPr>
        <w:t xml:space="preserve"> </w:t>
      </w:r>
      <w:r>
        <w:rPr>
          <w:color w:val="333333"/>
        </w:rPr>
        <w:t>指定多个</w:t>
      </w:r>
      <w:r>
        <w:rPr>
          <w:color w:val="333333"/>
          <w:spacing w:val="8"/>
        </w:rPr>
        <w:t xml:space="preserve"> </w:t>
      </w:r>
      <w:r>
        <w:rPr>
          <w:rFonts w:hint="default" w:ascii="Noto Sans" w:hAnsi="Noto Sans" w:eastAsia="Noto Sans" w:cs="Noto Sans"/>
          <w:color w:val="333333"/>
        </w:rPr>
        <w:t>Partition,</w:t>
      </w:r>
      <w:r>
        <w:rPr>
          <w:rFonts w:hint="default" w:ascii="Noto Sans" w:hAnsi="Noto Sans" w:eastAsia="Noto Sans" w:cs="Noto Sans"/>
          <w:color w:val="333333"/>
          <w:spacing w:val="15"/>
        </w:rPr>
        <w:t xml:space="preserve"> </w:t>
      </w:r>
      <w:r>
        <w:rPr>
          <w:color w:val="333333"/>
        </w:rPr>
        <w:t>而各个</w:t>
      </w:r>
      <w:r>
        <w:rPr>
          <w:color w:val="333333"/>
          <w:spacing w:val="8"/>
        </w:rPr>
        <w:t xml:space="preserve"> </w:t>
      </w:r>
      <w:r>
        <w:rPr>
          <w:rFonts w:hint="default" w:ascii="Noto Sans" w:hAnsi="Noto Sans" w:eastAsia="Noto Sans" w:cs="Noto Sans"/>
          <w:color w:val="333333"/>
        </w:rPr>
        <w:t>Partition</w:t>
      </w:r>
      <w:r>
        <w:rPr>
          <w:rFonts w:hint="default" w:ascii="Noto Sans" w:hAnsi="Noto Sans" w:eastAsia="Noto Sans" w:cs="Noto Sans"/>
          <w:color w:val="333333"/>
          <w:spacing w:val="15"/>
        </w:rPr>
        <w:t xml:space="preserve"> </w:t>
      </w:r>
      <w:r>
        <w:rPr>
          <w:color w:val="333333"/>
        </w:rPr>
        <w:t>可以</w:t>
      </w:r>
      <w:r>
        <w:rPr>
          <w:color w:val="333333"/>
          <w:spacing w:val="8"/>
        </w:rPr>
        <w:t xml:space="preserve"> </w:t>
      </w:r>
      <w:r>
        <w:rPr>
          <w:color w:val="333333"/>
        </w:rPr>
        <w:t>分布在不同的</w:t>
      </w:r>
      <w:r>
        <w:rPr>
          <w:color w:val="333333"/>
          <w:spacing w:val="8"/>
        </w:rPr>
        <w:t xml:space="preserve"> </w:t>
      </w:r>
      <w:r>
        <w:rPr>
          <w:rFonts w:hint="default" w:ascii="Noto Sans" w:hAnsi="Noto Sans" w:eastAsia="Noto Sans" w:cs="Noto Sans"/>
          <w:color w:val="333333"/>
        </w:rPr>
        <w:t>Broker</w:t>
      </w:r>
      <w:r>
        <w:rPr>
          <w:rFonts w:hint="default" w:ascii="Noto Sans" w:hAnsi="Noto Sans" w:eastAsia="Noto Sans" w:cs="Noto Sans"/>
          <w:color w:val="333333"/>
          <w:spacing w:val="15"/>
        </w:rPr>
        <w:t xml:space="preserve"> </w:t>
      </w:r>
      <w:r>
        <w:rPr>
          <w:color w:val="333333"/>
        </w:rPr>
        <w:t>上</w:t>
      </w:r>
      <w:r>
        <w:rPr>
          <w:rFonts w:hint="default" w:ascii="Noto Sans" w:hAnsi="Noto Sans" w:eastAsia="Noto Sans" w:cs="Noto Sans"/>
          <w:color w:val="333333"/>
        </w:rPr>
        <w:t>,</w:t>
      </w:r>
      <w:r>
        <w:rPr>
          <w:rFonts w:hint="default" w:ascii="Noto Sans" w:hAnsi="Noto Sans" w:eastAsia="Noto Sans" w:cs="Noto Sans"/>
          <w:color w:val="333333"/>
          <w:spacing w:val="15"/>
        </w:rPr>
        <w:t xml:space="preserve"> </w:t>
      </w:r>
      <w:r>
        <w:rPr>
          <w:color w:val="333333"/>
        </w:rPr>
        <w:t>这样</w:t>
      </w:r>
      <w:r>
        <w:rPr>
          <w:color w:val="333333"/>
          <w:spacing w:val="-54"/>
        </w:rPr>
        <w:t xml:space="preserve"> </w:t>
      </w:r>
      <w:r>
        <w:rPr>
          <w:color w:val="333333"/>
        </w:rPr>
        <w:t xml:space="preserve">便能提供比较好的并发能力（负载均 </w:t>
      </w:r>
      <w:r>
        <w:rPr>
          <w:color w:val="333333"/>
          <w:spacing w:val="32"/>
        </w:rPr>
        <w:t xml:space="preserve"> </w:t>
      </w:r>
      <w:r>
        <w:rPr>
          <w:color w:val="333333"/>
        </w:rPr>
        <w:t>衡）。</w:t>
      </w:r>
    </w:p>
    <w:p>
      <w:pPr>
        <w:pStyle w:val="4"/>
        <w:spacing w:before="89" w:line="316" w:lineRule="exact"/>
        <w:ind w:left="560" w:right="129"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29"/>
        </w:rPr>
        <w:t xml:space="preserve"> </w:t>
      </w:r>
      <w:r>
        <w:rPr>
          <w:rFonts w:hint="default" w:ascii="Noto Sans" w:hAnsi="Noto Sans" w:eastAsia="Noto Sans" w:cs="Noto Sans"/>
          <w:color w:val="333333"/>
        </w:rPr>
        <w:t>Partition</w:t>
      </w:r>
      <w:r>
        <w:rPr>
          <w:rFonts w:hint="default" w:ascii="Noto Sans" w:hAnsi="Noto Sans" w:eastAsia="Noto Sans" w:cs="Noto Sans"/>
          <w:color w:val="333333"/>
          <w:spacing w:val="29"/>
        </w:rPr>
        <w:t xml:space="preserve"> </w:t>
      </w:r>
      <w:r>
        <w:rPr>
          <w:color w:val="333333"/>
        </w:rPr>
        <w:t>可以指定对应的</w:t>
      </w:r>
      <w:r>
        <w:rPr>
          <w:color w:val="333333"/>
          <w:spacing w:val="22"/>
        </w:rPr>
        <w:t xml:space="preserve"> </w:t>
      </w:r>
      <w:r>
        <w:rPr>
          <w:rFonts w:hint="default" w:ascii="Noto Sans" w:hAnsi="Noto Sans" w:eastAsia="Noto Sans" w:cs="Noto Sans"/>
          <w:color w:val="333333"/>
        </w:rPr>
        <w:t>Replica</w:t>
      </w:r>
      <w:r>
        <w:rPr>
          <w:rFonts w:hint="default" w:ascii="Noto Sans" w:hAnsi="Noto Sans" w:eastAsia="Noto Sans" w:cs="Noto Sans"/>
          <w:color w:val="333333"/>
          <w:spacing w:val="29"/>
        </w:rPr>
        <w:t xml:space="preserve"> </w:t>
      </w:r>
      <w:r>
        <w:rPr>
          <w:color w:val="333333"/>
        </w:rPr>
        <w:t>数</w:t>
      </w:r>
      <w:r>
        <w:rPr>
          <w:rFonts w:hint="default" w:ascii="Noto Sans" w:hAnsi="Noto Sans" w:eastAsia="Noto Sans" w:cs="Noto Sans"/>
          <w:color w:val="333333"/>
        </w:rPr>
        <w:t>,</w:t>
      </w:r>
      <w:r>
        <w:rPr>
          <w:rFonts w:hint="default" w:ascii="Noto Sans" w:hAnsi="Noto Sans" w:eastAsia="Noto Sans" w:cs="Noto Sans"/>
          <w:color w:val="333333"/>
          <w:spacing w:val="29"/>
        </w:rPr>
        <w:t xml:space="preserve"> </w:t>
      </w:r>
      <w:r>
        <w:rPr>
          <w:color w:val="333333"/>
        </w:rPr>
        <w:t>这也极大地提高了消息存储的安</w:t>
      </w:r>
      <w:r>
        <w:rPr>
          <w:color w:val="333333"/>
          <w:spacing w:val="22"/>
        </w:rPr>
        <w:t xml:space="preserve"> </w:t>
      </w:r>
      <w:r>
        <w:rPr>
          <w:color w:val="333333"/>
        </w:rPr>
        <w:t>全性</w:t>
      </w:r>
      <w:r>
        <w:rPr>
          <w:rFonts w:hint="default" w:ascii="Noto Sans" w:hAnsi="Noto Sans" w:eastAsia="Noto Sans" w:cs="Noto Sans"/>
          <w:color w:val="333333"/>
        </w:rPr>
        <w:t>,</w:t>
      </w:r>
      <w:r>
        <w:rPr>
          <w:rFonts w:hint="default" w:ascii="Noto Sans" w:hAnsi="Noto Sans" w:eastAsia="Noto Sans" w:cs="Noto Sans"/>
          <w:color w:val="333333"/>
          <w:spacing w:val="29"/>
        </w:rPr>
        <w:t xml:space="preserve"> </w:t>
      </w:r>
      <w:r>
        <w:rPr>
          <w:color w:val="333333"/>
        </w:rPr>
        <w:t>提高了容灾能力，不过</w:t>
      </w:r>
      <w:r>
        <w:rPr>
          <w:color w:val="333333"/>
          <w:spacing w:val="-53"/>
        </w:rPr>
        <w:t xml:space="preserve"> </w:t>
      </w:r>
      <w:r>
        <w:rPr>
          <w:color w:val="333333"/>
        </w:rPr>
        <w:t>也相应的增加了所需要的存储空间。</w:t>
      </w:r>
    </w:p>
    <w:p>
      <w:pPr>
        <w:pStyle w:val="3"/>
        <w:tabs>
          <w:tab w:val="left" w:pos="9049"/>
        </w:tabs>
        <w:spacing w:before="53" w:line="240" w:lineRule="auto"/>
        <w:ind w:right="217"/>
        <w:jc w:val="left"/>
        <w:rPr>
          <w:b w:val="0"/>
          <w:bCs w:val="0"/>
        </w:rPr>
      </w:pPr>
      <w:bookmarkStart w:id="330" w:name="Zookeeper 在 Kafka 中的作用知道吗？  "/>
      <w:bookmarkEnd w:id="330"/>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Zookeeper </w:t>
      </w:r>
      <w:r>
        <w:rPr>
          <w:color w:val="333333"/>
          <w:w w:val="95"/>
          <w:u w:val="single" w:color="EDEDED"/>
        </w:rPr>
        <w:t xml:space="preserve">在 </w:t>
      </w:r>
      <w:r>
        <w:rPr>
          <w:rFonts w:hint="default" w:ascii="Arial Black" w:hAnsi="Arial Black" w:eastAsia="Arial Black" w:cs="Arial Black"/>
          <w:b/>
          <w:bCs/>
          <w:color w:val="333333"/>
          <w:w w:val="95"/>
          <w:u w:val="single" w:color="EDEDED"/>
        </w:rPr>
        <w:t>Kafka</w:t>
      </w:r>
      <w:r>
        <w:rPr>
          <w:rFonts w:hint="default" w:ascii="Arial Black" w:hAnsi="Arial Black" w:eastAsia="Arial Black" w:cs="Arial Black"/>
          <w:b/>
          <w:bCs/>
          <w:color w:val="333333"/>
          <w:spacing w:val="-18"/>
          <w:w w:val="95"/>
          <w:u w:val="single" w:color="EDEDED"/>
        </w:rPr>
        <w:t xml:space="preserve"> </w:t>
      </w:r>
      <w:r>
        <w:rPr>
          <w:color w:val="333333"/>
          <w:w w:val="95"/>
          <w:u w:val="single" w:color="EDEDED"/>
        </w:rPr>
        <w:t>中的作用知道吗？</w:t>
      </w:r>
      <w:r>
        <w:rPr>
          <w:color w:val="333333"/>
          <w:u w:val="single" w:color="EDEDED"/>
        </w:rPr>
        <w:tab/>
      </w:r>
    </w:p>
    <w:p>
      <w:pPr>
        <w:pStyle w:val="4"/>
        <w:spacing w:before="167" w:line="316" w:lineRule="exact"/>
        <w:ind w:left="560" w:right="217" w:hanging="215"/>
        <w:jc w:val="left"/>
      </w:pPr>
      <w:r>
        <w:rPr>
          <w:rFonts w:hint="default" w:ascii="Noto Sans" w:hAnsi="Noto Sans" w:eastAsia="Noto Sans" w:cs="Noto Sans"/>
          <w:color w:val="333333"/>
        </w:rPr>
        <w:t xml:space="preserve">1. Broker </w:t>
      </w:r>
      <w:r>
        <w:rPr>
          <w:color w:val="333333"/>
        </w:rPr>
        <w:t xml:space="preserve">注册 ：在 </w:t>
      </w:r>
      <w:r>
        <w:rPr>
          <w:rFonts w:hint="default" w:ascii="Noto Sans" w:hAnsi="Noto Sans" w:eastAsia="Noto Sans" w:cs="Noto Sans"/>
          <w:color w:val="333333"/>
        </w:rPr>
        <w:t xml:space="preserve">Zookeeper </w:t>
      </w:r>
      <w:r>
        <w:rPr>
          <w:color w:val="333333"/>
        </w:rPr>
        <w:t xml:space="preserve">上会有一个专门用来进行 </w:t>
      </w:r>
      <w:r>
        <w:rPr>
          <w:rFonts w:hint="default" w:ascii="Noto Sans" w:hAnsi="Noto Sans" w:eastAsia="Noto Sans" w:cs="Noto Sans"/>
          <w:color w:val="333333"/>
        </w:rPr>
        <w:t xml:space="preserve">Broker </w:t>
      </w:r>
      <w:r>
        <w:rPr>
          <w:color w:val="333333"/>
        </w:rPr>
        <w:t xml:space="preserve">服务器 列表记录的节点。每个  </w:t>
      </w:r>
      <w:r>
        <w:rPr>
          <w:rFonts w:hint="default" w:ascii="Noto Sans" w:hAnsi="Noto Sans" w:eastAsia="Noto Sans" w:cs="Noto Sans"/>
          <w:color w:val="333333"/>
        </w:rPr>
        <w:t xml:space="preserve">Broker </w:t>
      </w:r>
      <w:r>
        <w:rPr>
          <w:color w:val="333333"/>
        </w:rPr>
        <w:t xml:space="preserve">在启动时，都会到 </w:t>
      </w:r>
      <w:r>
        <w:rPr>
          <w:rFonts w:hint="default" w:ascii="Noto Sans" w:hAnsi="Noto Sans" w:eastAsia="Noto Sans" w:cs="Noto Sans"/>
          <w:color w:val="333333"/>
        </w:rPr>
        <w:t xml:space="preserve">Zookeeper </w:t>
      </w:r>
      <w:r>
        <w:rPr>
          <w:color w:val="333333"/>
        </w:rPr>
        <w:t xml:space="preserve">上进行注 册，即到 </w:t>
      </w:r>
      <w:r>
        <w:rPr>
          <w:rFonts w:hint="default" w:ascii="Noto Sans" w:hAnsi="Noto Sans" w:eastAsia="Noto Sans" w:cs="Noto Sans"/>
          <w:color w:val="333333"/>
        </w:rPr>
        <w:t>/brokers/ids</w:t>
      </w:r>
      <w:r>
        <w:rPr>
          <w:rFonts w:hint="default" w:ascii="Noto Sans" w:hAnsi="Noto Sans" w:eastAsia="Noto Sans" w:cs="Noto Sans"/>
          <w:color w:val="333333"/>
          <w:spacing w:val="2"/>
        </w:rPr>
        <w:t xml:space="preserve"> </w:t>
      </w:r>
      <w:r>
        <w:rPr>
          <w:color w:val="333333"/>
        </w:rPr>
        <w:t>下创建属于自己的节点。每</w:t>
      </w:r>
      <w:r>
        <w:rPr>
          <w:color w:val="333333"/>
          <w:w w:val="102"/>
        </w:rPr>
        <w:t xml:space="preserve"> </w:t>
      </w:r>
      <w:r>
        <w:rPr>
          <w:color w:val="333333"/>
        </w:rPr>
        <w:t xml:space="preserve">个 </w:t>
      </w:r>
      <w:r>
        <w:rPr>
          <w:rFonts w:hint="default" w:ascii="Noto Sans" w:hAnsi="Noto Sans" w:eastAsia="Noto Sans" w:cs="Noto Sans"/>
          <w:color w:val="333333"/>
        </w:rPr>
        <w:t xml:space="preserve">Broker  </w:t>
      </w:r>
      <w:r>
        <w:rPr>
          <w:color w:val="333333"/>
        </w:rPr>
        <w:t xml:space="preserve">就会将 自己的 </w:t>
      </w:r>
      <w:r>
        <w:rPr>
          <w:rFonts w:hint="default" w:ascii="Noto Sans" w:hAnsi="Noto Sans" w:eastAsia="Noto Sans" w:cs="Noto Sans"/>
          <w:color w:val="333333"/>
        </w:rPr>
        <w:t xml:space="preserve">IP </w:t>
      </w:r>
      <w:r>
        <w:rPr>
          <w:rFonts w:hint="default" w:ascii="Noto Sans" w:hAnsi="Noto Sans" w:eastAsia="Noto Sans" w:cs="Noto Sans"/>
          <w:color w:val="333333"/>
          <w:spacing w:val="3"/>
        </w:rPr>
        <w:t xml:space="preserve"> </w:t>
      </w:r>
      <w:r>
        <w:rPr>
          <w:color w:val="333333"/>
        </w:rPr>
        <w:t>地址和端口等信息记录到该节点中去</w:t>
      </w:r>
    </w:p>
    <w:p>
      <w:pPr>
        <w:pStyle w:val="4"/>
        <w:spacing w:before="83" w:line="223" w:lineRule="auto"/>
        <w:ind w:left="560" w:right="15" w:hanging="215"/>
        <w:jc w:val="left"/>
        <w:rPr>
          <w:rFonts w:hint="default" w:ascii="Noto Sans" w:hAnsi="Noto Sans" w:eastAsia="Noto Sans" w:cs="Noto Sans"/>
        </w:rPr>
      </w:pPr>
      <w:r>
        <w:rPr>
          <w:rFonts w:hint="default" w:ascii="Noto Sans" w:hAnsi="Noto Sans" w:eastAsia="Noto Sans" w:cs="Noto Sans"/>
          <w:color w:val="333333"/>
        </w:rPr>
        <w:t>2.</w:t>
      </w:r>
      <w:r>
        <w:rPr>
          <w:rFonts w:hint="default" w:ascii="Noto Sans" w:hAnsi="Noto Sans" w:eastAsia="Noto Sans" w:cs="Noto Sans"/>
          <w:color w:val="333333"/>
          <w:spacing w:val="17"/>
        </w:rPr>
        <w:t xml:space="preserve"> </w:t>
      </w:r>
      <w:r>
        <w:rPr>
          <w:rFonts w:hint="default" w:ascii="Noto Sans" w:hAnsi="Noto Sans" w:eastAsia="Noto Sans" w:cs="Noto Sans"/>
          <w:color w:val="333333"/>
        </w:rPr>
        <w:t>Topic</w:t>
      </w:r>
      <w:r>
        <w:rPr>
          <w:rFonts w:hint="default" w:ascii="Noto Sans" w:hAnsi="Noto Sans" w:eastAsia="Noto Sans" w:cs="Noto Sans"/>
          <w:color w:val="333333"/>
          <w:spacing w:val="17"/>
        </w:rPr>
        <w:t xml:space="preserve"> </w:t>
      </w:r>
      <w:r>
        <w:rPr>
          <w:color w:val="333333"/>
        </w:rPr>
        <w:t>注册</w:t>
      </w:r>
      <w:r>
        <w:rPr>
          <w:color w:val="333333"/>
          <w:spacing w:val="10"/>
        </w:rPr>
        <w:t xml:space="preserve"> </w:t>
      </w:r>
      <w:r>
        <w:rPr>
          <w:color w:val="333333"/>
        </w:rPr>
        <w:t>：</w:t>
      </w:r>
      <w:r>
        <w:rPr>
          <w:color w:val="333333"/>
          <w:spacing w:val="10"/>
        </w:rPr>
        <w:t xml:space="preserve"> </w:t>
      </w:r>
      <w:r>
        <w:rPr>
          <w:color w:val="333333"/>
        </w:rPr>
        <w:t>在</w:t>
      </w:r>
      <w:r>
        <w:rPr>
          <w:color w:val="333333"/>
          <w:spacing w:val="10"/>
        </w:rPr>
        <w:t xml:space="preserve"> </w:t>
      </w:r>
      <w:r>
        <w:rPr>
          <w:rFonts w:hint="default" w:ascii="Noto Sans" w:hAnsi="Noto Sans" w:eastAsia="Noto Sans" w:cs="Noto Sans"/>
          <w:color w:val="333333"/>
        </w:rPr>
        <w:t>Kafka</w:t>
      </w:r>
      <w:r>
        <w:rPr>
          <w:rFonts w:hint="default" w:ascii="Noto Sans" w:hAnsi="Noto Sans" w:eastAsia="Noto Sans" w:cs="Noto Sans"/>
          <w:color w:val="333333"/>
          <w:spacing w:val="17"/>
        </w:rPr>
        <w:t xml:space="preserve"> </w:t>
      </w:r>
      <w:r>
        <w:rPr>
          <w:color w:val="333333"/>
        </w:rPr>
        <w:t>中，同一个</w:t>
      </w:r>
      <w:r>
        <w:rPr>
          <w:color w:val="333333"/>
          <w:spacing w:val="10"/>
        </w:rPr>
        <w:t xml:space="preserve"> </w:t>
      </w:r>
      <w:r>
        <w:rPr>
          <w:rFonts w:hint="default" w:ascii="Noto Sans" w:hAnsi="Noto Sans" w:eastAsia="Noto Sans" w:cs="Noto Sans"/>
          <w:color w:val="333333"/>
        </w:rPr>
        <w:t>Topic</w:t>
      </w:r>
      <w:r>
        <w:rPr>
          <w:rFonts w:hint="default" w:ascii="Noto Sans" w:hAnsi="Noto Sans" w:eastAsia="Noto Sans" w:cs="Noto Sans"/>
          <w:color w:val="333333"/>
          <w:spacing w:val="17"/>
        </w:rPr>
        <w:t xml:space="preserve"> </w:t>
      </w:r>
      <w:r>
        <w:rPr>
          <w:color w:val="333333"/>
        </w:rPr>
        <w:t>的消息会被分成多个分区并</w:t>
      </w:r>
      <w:r>
        <w:rPr>
          <w:color w:val="333333"/>
          <w:spacing w:val="10"/>
        </w:rPr>
        <w:t xml:space="preserve"> </w:t>
      </w:r>
      <w:r>
        <w:rPr>
          <w:color w:val="333333"/>
        </w:rPr>
        <w:t>将其分布在多个</w:t>
      </w:r>
      <w:r>
        <w:rPr>
          <w:color w:val="333333"/>
          <w:spacing w:val="10"/>
        </w:rPr>
        <w:t xml:space="preserve"> </w:t>
      </w:r>
      <w:r>
        <w:rPr>
          <w:rFonts w:hint="default" w:ascii="Noto Sans" w:hAnsi="Noto Sans" w:eastAsia="Noto Sans" w:cs="Noto Sans"/>
          <w:color w:val="333333"/>
        </w:rPr>
        <w:t>Broker</w:t>
      </w:r>
      <w:r>
        <w:rPr>
          <w:rFonts w:hint="default" w:ascii="Noto Sans" w:hAnsi="Noto Sans" w:eastAsia="Noto Sans" w:cs="Noto Sans"/>
          <w:color w:val="333333"/>
          <w:spacing w:val="17"/>
        </w:rPr>
        <w:t xml:space="preserve"> </w:t>
      </w:r>
      <w:r>
        <w:rPr>
          <w:color w:val="333333"/>
        </w:rPr>
        <w:t>上，</w:t>
      </w:r>
      <w:r>
        <w:rPr>
          <w:color w:val="333333"/>
          <w:spacing w:val="-45"/>
        </w:rPr>
        <w:t xml:space="preserve"> </w:t>
      </w:r>
      <w:r>
        <w:rPr>
          <w:color w:val="333333"/>
        </w:rPr>
        <w:t xml:space="preserve">这些分区信息及与 </w:t>
      </w:r>
      <w:r>
        <w:rPr>
          <w:rFonts w:hint="default" w:ascii="Noto Sans" w:hAnsi="Noto Sans" w:eastAsia="Noto Sans" w:cs="Noto Sans"/>
          <w:color w:val="333333"/>
        </w:rPr>
        <w:t xml:space="preserve">Broker </w:t>
      </w:r>
      <w:r>
        <w:rPr>
          <w:color w:val="333333"/>
        </w:rPr>
        <w:t xml:space="preserve">的对应关系也都 是由 </w:t>
      </w:r>
      <w:r>
        <w:rPr>
          <w:rFonts w:hint="default" w:ascii="Noto Sans" w:hAnsi="Noto Sans" w:eastAsia="Noto Sans" w:cs="Noto Sans"/>
          <w:color w:val="333333"/>
        </w:rPr>
        <w:t xml:space="preserve">Zookeeper </w:t>
      </w:r>
      <w:r>
        <w:rPr>
          <w:color w:val="333333"/>
        </w:rPr>
        <w:t>在维护。比如我创建了一个名字为</w:t>
      </w:r>
      <w:r>
        <w:rPr>
          <w:color w:val="333333"/>
          <w:spacing w:val="13"/>
        </w:rPr>
        <w:t xml:space="preserve"> </w:t>
      </w:r>
      <w:r>
        <w:rPr>
          <w:rFonts w:hint="default" w:ascii="Noto Sans" w:hAnsi="Noto Sans" w:eastAsia="Noto Sans" w:cs="Noto Sans"/>
          <w:color w:val="333333"/>
        </w:rPr>
        <w:t>my-</w:t>
      </w:r>
      <w:r>
        <w:rPr>
          <w:rFonts w:hint="default" w:ascii="Noto Sans" w:hAnsi="Noto Sans" w:eastAsia="Noto Sans" w:cs="Noto Sans"/>
          <w:color w:val="333333"/>
          <w:w w:val="100"/>
        </w:rPr>
        <w:t xml:space="preserve"> </w:t>
      </w:r>
      <w:r>
        <w:rPr>
          <w:rFonts w:hint="default" w:ascii="Noto Sans" w:hAnsi="Noto Sans" w:eastAsia="Noto Sans" w:cs="Noto Sans"/>
          <w:color w:val="333333"/>
        </w:rPr>
        <w:t xml:space="preserve">topic </w:t>
      </w:r>
      <w:r>
        <w:rPr>
          <w:color w:val="333333"/>
        </w:rPr>
        <w:t xml:space="preserve">的主题并且 它有两个分区，对应到 </w:t>
      </w:r>
      <w:r>
        <w:rPr>
          <w:rFonts w:hint="default" w:ascii="Noto Sans" w:hAnsi="Noto Sans" w:eastAsia="Noto Sans" w:cs="Noto Sans"/>
          <w:color w:val="333333"/>
        </w:rPr>
        <w:t xml:space="preserve">zookeeper </w:t>
      </w:r>
      <w:r>
        <w:rPr>
          <w:color w:val="333333"/>
        </w:rPr>
        <w:t>中会创建这些文件夹：</w:t>
      </w:r>
      <w:r>
        <w:rPr>
          <w:color w:val="333333"/>
          <w:spacing w:val="20"/>
        </w:rPr>
        <w:t xml:space="preserve"> </w:t>
      </w:r>
      <w:r>
        <w:rPr>
          <w:rFonts w:hint="default" w:ascii="Noto Sans" w:hAnsi="Noto Sans" w:eastAsia="Noto Sans" w:cs="Noto Sans"/>
          <w:color w:val="333333"/>
        </w:rPr>
        <w:t>/brokers/topics/my-</w:t>
      </w:r>
      <w:r>
        <w:rPr>
          <w:rFonts w:hint="default" w:ascii="Noto Sans" w:hAnsi="Noto Sans" w:eastAsia="Noto Sans" w:cs="Noto Sans"/>
          <w:color w:val="333333"/>
          <w:w w:val="99"/>
        </w:rPr>
        <w:t xml:space="preserve"> </w:t>
      </w:r>
      <w:r>
        <w:rPr>
          <w:rFonts w:hint="default" w:ascii="Noto Sans" w:hAnsi="Noto Sans" w:eastAsia="Noto Sans" w:cs="Noto Sans"/>
          <w:color w:val="333333"/>
        </w:rPr>
        <w:t>topic/Partitions/0</w:t>
      </w:r>
      <w:r>
        <w:rPr>
          <w:color w:val="333333"/>
        </w:rPr>
        <w:t>、</w:t>
      </w:r>
      <w:r>
        <w:rPr>
          <w:rFonts w:hint="default" w:ascii="Noto Sans" w:hAnsi="Noto Sans" w:eastAsia="Noto Sans" w:cs="Noto Sans"/>
          <w:color w:val="333333"/>
        </w:rPr>
        <w:t>/brokers/topics/my□topic/Partitions/1</w:t>
      </w:r>
    </w:p>
    <w:p>
      <w:pPr>
        <w:pStyle w:val="4"/>
        <w:spacing w:before="100" w:line="316" w:lineRule="exact"/>
        <w:ind w:left="560" w:right="217"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15"/>
        </w:rPr>
        <w:t xml:space="preserve"> </w:t>
      </w:r>
      <w:r>
        <w:rPr>
          <w:color w:val="333333"/>
        </w:rPr>
        <w:t>负载均衡</w:t>
      </w:r>
      <w:r>
        <w:rPr>
          <w:color w:val="333333"/>
          <w:spacing w:val="8"/>
        </w:rPr>
        <w:t xml:space="preserve"> </w:t>
      </w:r>
      <w:r>
        <w:rPr>
          <w:color w:val="333333"/>
        </w:rPr>
        <w:t>：上面也说过了</w:t>
      </w:r>
      <w:r>
        <w:rPr>
          <w:color w:val="333333"/>
          <w:spacing w:val="8"/>
        </w:rPr>
        <w:t xml:space="preserve"> </w:t>
      </w:r>
      <w:r>
        <w:rPr>
          <w:rFonts w:hint="default" w:ascii="Noto Sans" w:hAnsi="Noto Sans" w:eastAsia="Noto Sans" w:cs="Noto Sans"/>
          <w:color w:val="333333"/>
        </w:rPr>
        <w:t>Kafka</w:t>
      </w:r>
      <w:r>
        <w:rPr>
          <w:rFonts w:hint="default" w:ascii="Noto Sans" w:hAnsi="Noto Sans" w:eastAsia="Noto Sans" w:cs="Noto Sans"/>
          <w:color w:val="333333"/>
          <w:spacing w:val="15"/>
        </w:rPr>
        <w:t xml:space="preserve"> </w:t>
      </w:r>
      <w:r>
        <w:rPr>
          <w:color w:val="333333"/>
        </w:rPr>
        <w:t>通过给特定</w:t>
      </w:r>
      <w:r>
        <w:rPr>
          <w:color w:val="333333"/>
          <w:spacing w:val="8"/>
        </w:rPr>
        <w:t xml:space="preserve"> </w:t>
      </w:r>
      <w:r>
        <w:rPr>
          <w:rFonts w:hint="default" w:ascii="Noto Sans" w:hAnsi="Noto Sans" w:eastAsia="Noto Sans" w:cs="Noto Sans"/>
          <w:color w:val="333333"/>
        </w:rPr>
        <w:t>Topic</w:t>
      </w:r>
      <w:r>
        <w:rPr>
          <w:rFonts w:hint="default" w:ascii="Noto Sans" w:hAnsi="Noto Sans" w:eastAsia="Noto Sans" w:cs="Noto Sans"/>
          <w:color w:val="333333"/>
          <w:spacing w:val="15"/>
        </w:rPr>
        <w:t xml:space="preserve"> </w:t>
      </w:r>
      <w:r>
        <w:rPr>
          <w:color w:val="333333"/>
        </w:rPr>
        <w:t>指定多个</w:t>
      </w:r>
      <w:r>
        <w:rPr>
          <w:color w:val="333333"/>
          <w:spacing w:val="8"/>
        </w:rPr>
        <w:t xml:space="preserve"> </w:t>
      </w:r>
      <w:r>
        <w:rPr>
          <w:rFonts w:hint="default" w:ascii="Noto Sans" w:hAnsi="Noto Sans" w:eastAsia="Noto Sans" w:cs="Noto Sans"/>
          <w:color w:val="333333"/>
        </w:rPr>
        <w:t>Partition,</w:t>
      </w:r>
      <w:r>
        <w:rPr>
          <w:rFonts w:hint="default" w:ascii="Noto Sans" w:hAnsi="Noto Sans" w:eastAsia="Noto Sans" w:cs="Noto Sans"/>
          <w:color w:val="333333"/>
          <w:spacing w:val="15"/>
        </w:rPr>
        <w:t xml:space="preserve"> </w:t>
      </w:r>
      <w:r>
        <w:rPr>
          <w:color w:val="333333"/>
        </w:rPr>
        <w:t>而各个</w:t>
      </w:r>
      <w:r>
        <w:rPr>
          <w:color w:val="333333"/>
          <w:spacing w:val="8"/>
        </w:rPr>
        <w:t xml:space="preserve"> </w:t>
      </w:r>
      <w:r>
        <w:rPr>
          <w:rFonts w:hint="default" w:ascii="Noto Sans" w:hAnsi="Noto Sans" w:eastAsia="Noto Sans" w:cs="Noto Sans"/>
          <w:color w:val="333333"/>
        </w:rPr>
        <w:t>Partition</w:t>
      </w:r>
      <w:r>
        <w:rPr>
          <w:rFonts w:hint="default" w:ascii="Noto Sans" w:hAnsi="Noto Sans" w:eastAsia="Noto Sans" w:cs="Noto Sans"/>
          <w:color w:val="333333"/>
          <w:spacing w:val="15"/>
        </w:rPr>
        <w:t xml:space="preserve"> </w:t>
      </w:r>
      <w:r>
        <w:rPr>
          <w:color w:val="333333"/>
        </w:rPr>
        <w:t>可以分布</w:t>
      </w:r>
      <w:r>
        <w:rPr>
          <w:color w:val="333333"/>
          <w:spacing w:val="-19"/>
        </w:rPr>
        <w:t xml:space="preserve"> </w:t>
      </w:r>
      <w:r>
        <w:rPr>
          <w:color w:val="333333"/>
        </w:rPr>
        <w:t xml:space="preserve">在不同的 </w:t>
      </w:r>
      <w:r>
        <w:rPr>
          <w:rFonts w:hint="default" w:ascii="Noto Sans" w:hAnsi="Noto Sans" w:eastAsia="Noto Sans" w:cs="Noto Sans"/>
          <w:color w:val="333333"/>
        </w:rPr>
        <w:t xml:space="preserve">Broker </w:t>
      </w:r>
      <w:r>
        <w:rPr>
          <w:color w:val="333333"/>
        </w:rPr>
        <w:t>上</w:t>
      </w:r>
      <w:r>
        <w:rPr>
          <w:rFonts w:hint="default" w:ascii="Noto Sans" w:hAnsi="Noto Sans" w:eastAsia="Noto Sans" w:cs="Noto Sans"/>
          <w:color w:val="333333"/>
        </w:rPr>
        <w:t xml:space="preserve">, </w:t>
      </w:r>
      <w:r>
        <w:rPr>
          <w:color w:val="333333"/>
        </w:rPr>
        <w:t xml:space="preserve">这样便能 提供比较好的并发能力。 对于同一个 </w:t>
      </w:r>
      <w:r>
        <w:rPr>
          <w:rFonts w:hint="default" w:ascii="Noto Sans" w:hAnsi="Noto Sans" w:eastAsia="Noto Sans" w:cs="Noto Sans"/>
          <w:color w:val="333333"/>
        </w:rPr>
        <w:t xml:space="preserve">Topic </w:t>
      </w:r>
      <w:r>
        <w:rPr>
          <w:color w:val="333333"/>
        </w:rPr>
        <w:t xml:space="preserve">的不同   </w:t>
      </w:r>
      <w:r>
        <w:rPr>
          <w:rFonts w:hint="default" w:ascii="Noto Sans" w:hAnsi="Noto Sans" w:eastAsia="Noto Sans" w:cs="Noto Sans"/>
          <w:color w:val="333333"/>
        </w:rPr>
        <w:t>Partition</w:t>
      </w:r>
      <w:r>
        <w:rPr>
          <w:color w:val="333333"/>
        </w:rPr>
        <w:t>，</w:t>
      </w:r>
      <w:r>
        <w:rPr>
          <w:color w:val="333333"/>
          <w:w w:val="102"/>
        </w:rPr>
        <w:t xml:space="preserve"> </w:t>
      </w:r>
      <w:r>
        <w:rPr>
          <w:rFonts w:hint="default" w:ascii="Noto Sans" w:hAnsi="Noto Sans" w:eastAsia="Noto Sans" w:cs="Noto Sans"/>
          <w:color w:val="333333"/>
        </w:rPr>
        <w:t xml:space="preserve">Kafka </w:t>
      </w:r>
      <w:r>
        <w:rPr>
          <w:color w:val="333333"/>
        </w:rPr>
        <w:t xml:space="preserve">会尽力将这些 </w:t>
      </w:r>
      <w:r>
        <w:rPr>
          <w:rFonts w:hint="default" w:ascii="Noto Sans" w:hAnsi="Noto Sans" w:eastAsia="Noto Sans" w:cs="Noto Sans"/>
          <w:color w:val="333333"/>
        </w:rPr>
        <w:t xml:space="preserve">Partition </w:t>
      </w:r>
      <w:r>
        <w:rPr>
          <w:color w:val="333333"/>
        </w:rPr>
        <w:t xml:space="preserve">分布到不同的 </w:t>
      </w:r>
      <w:r>
        <w:rPr>
          <w:rFonts w:hint="default" w:ascii="Noto Sans" w:hAnsi="Noto Sans" w:eastAsia="Noto Sans" w:cs="Noto Sans"/>
          <w:color w:val="333333"/>
        </w:rPr>
        <w:t xml:space="preserve">Broker </w:t>
      </w:r>
      <w:r>
        <w:rPr>
          <w:color w:val="333333"/>
        </w:rPr>
        <w:t>服务器上。当生产者产生</w:t>
      </w:r>
      <w:r>
        <w:rPr>
          <w:color w:val="333333"/>
          <w:spacing w:val="23"/>
        </w:rPr>
        <w:t xml:space="preserve"> </w:t>
      </w:r>
      <w:r>
        <w:rPr>
          <w:color w:val="333333"/>
        </w:rPr>
        <w:t>消息后也会尽量投递</w:t>
      </w:r>
      <w:r>
        <w:rPr>
          <w:color w:val="333333"/>
          <w:w w:val="102"/>
        </w:rPr>
        <w:t xml:space="preserve"> </w:t>
      </w:r>
      <w:r>
        <w:rPr>
          <w:color w:val="333333"/>
        </w:rPr>
        <w:t xml:space="preserve">到不同 </w:t>
      </w:r>
      <w:r>
        <w:rPr>
          <w:rFonts w:hint="default" w:ascii="Noto Sans" w:hAnsi="Noto Sans" w:eastAsia="Noto Sans" w:cs="Noto Sans"/>
          <w:color w:val="333333"/>
        </w:rPr>
        <w:t xml:space="preserve">Broker </w:t>
      </w:r>
      <w:r>
        <w:rPr>
          <w:color w:val="333333"/>
        </w:rPr>
        <w:t xml:space="preserve">的 </w:t>
      </w:r>
      <w:r>
        <w:rPr>
          <w:rFonts w:hint="default" w:ascii="Noto Sans" w:hAnsi="Noto Sans" w:eastAsia="Noto Sans" w:cs="Noto Sans"/>
          <w:color w:val="333333"/>
        </w:rPr>
        <w:t xml:space="preserve">Partition </w:t>
      </w:r>
      <w:r>
        <w:rPr>
          <w:color w:val="333333"/>
        </w:rPr>
        <w:t xml:space="preserve">里面。当 </w:t>
      </w:r>
      <w:r>
        <w:rPr>
          <w:rFonts w:hint="default" w:ascii="Noto Sans" w:hAnsi="Noto Sans" w:eastAsia="Noto Sans" w:cs="Noto Sans"/>
          <w:color w:val="333333"/>
        </w:rPr>
        <w:t xml:space="preserve">Consumer </w:t>
      </w:r>
      <w:r>
        <w:rPr>
          <w:color w:val="333333"/>
        </w:rPr>
        <w:t>消 费的时候，</w:t>
      </w:r>
      <w:r>
        <w:rPr>
          <w:rFonts w:hint="default" w:ascii="Noto Sans" w:hAnsi="Noto Sans" w:eastAsia="Noto Sans" w:cs="Noto Sans"/>
          <w:color w:val="333333"/>
        </w:rPr>
        <w:t>Zookeeper</w:t>
      </w:r>
      <w:r>
        <w:rPr>
          <w:rFonts w:hint="default" w:ascii="Noto Sans" w:hAnsi="Noto Sans" w:eastAsia="Noto Sans" w:cs="Noto Sans"/>
          <w:color w:val="333333"/>
          <w:spacing w:val="44"/>
        </w:rPr>
        <w:t xml:space="preserve"> </w:t>
      </w:r>
      <w:r>
        <w:rPr>
          <w:color w:val="333333"/>
        </w:rPr>
        <w:t>可以根据当前的</w:t>
      </w:r>
      <w:r>
        <w:rPr>
          <w:color w:val="333333"/>
          <w:w w:val="102"/>
        </w:rPr>
        <w:t xml:space="preserve"> </w:t>
      </w:r>
      <w:r>
        <w:rPr>
          <w:rFonts w:hint="default" w:ascii="Noto Sans" w:hAnsi="Noto Sans" w:eastAsia="Noto Sans" w:cs="Noto Sans"/>
          <w:color w:val="333333"/>
        </w:rPr>
        <w:t xml:space="preserve">Partition  </w:t>
      </w:r>
      <w:r>
        <w:rPr>
          <w:color w:val="333333"/>
        </w:rPr>
        <w:t xml:space="preserve">数量以及 </w:t>
      </w:r>
      <w:r>
        <w:rPr>
          <w:rFonts w:hint="default" w:ascii="Noto Sans" w:hAnsi="Noto Sans" w:eastAsia="Noto Sans" w:cs="Noto Sans"/>
          <w:color w:val="333333"/>
        </w:rPr>
        <w:t xml:space="preserve">Consumer  </w:t>
      </w:r>
      <w:r>
        <w:rPr>
          <w:color w:val="333333"/>
        </w:rPr>
        <w:t>数</w:t>
      </w:r>
      <w:r>
        <w:rPr>
          <w:color w:val="333333"/>
          <w:spacing w:val="2"/>
        </w:rPr>
        <w:t xml:space="preserve"> </w:t>
      </w:r>
      <w:r>
        <w:rPr>
          <w:color w:val="333333"/>
        </w:rPr>
        <w:t>量来实现动态负载均衡。</w:t>
      </w:r>
    </w:p>
    <w:p>
      <w:pPr>
        <w:pStyle w:val="3"/>
        <w:tabs>
          <w:tab w:val="left" w:pos="9049"/>
        </w:tabs>
        <w:spacing w:before="38" w:line="240" w:lineRule="auto"/>
        <w:ind w:right="217"/>
        <w:jc w:val="left"/>
        <w:rPr>
          <w:b w:val="0"/>
          <w:bCs w:val="0"/>
        </w:rPr>
      </w:pPr>
      <w:bookmarkStart w:id="331" w:name="Kafka 如何保证消息的消费顺序？  "/>
      <w:bookmarkEnd w:id="331"/>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Kafka </w:t>
      </w:r>
      <w:r>
        <w:rPr>
          <w:rFonts w:hint="default" w:ascii="Arial Black" w:hAnsi="Arial Black" w:eastAsia="Arial Black" w:cs="Arial Black"/>
          <w:b/>
          <w:bCs/>
          <w:color w:val="333333"/>
          <w:spacing w:val="33"/>
          <w:w w:val="95"/>
          <w:u w:val="single" w:color="EDEDED"/>
        </w:rPr>
        <w:t xml:space="preserve"> </w:t>
      </w:r>
      <w:r>
        <w:rPr>
          <w:color w:val="333333"/>
          <w:w w:val="95"/>
          <w:u w:val="single" w:color="EDEDED"/>
        </w:rPr>
        <w:t>如何保证消息的消费顺序？</w:t>
      </w:r>
      <w:r>
        <w:rPr>
          <w:color w:val="333333"/>
          <w:u w:val="single" w:color="EDEDED"/>
        </w:rPr>
        <w:tab/>
      </w:r>
    </w:p>
    <w:p>
      <w:pPr>
        <w:pStyle w:val="4"/>
        <w:spacing w:before="168" w:line="314" w:lineRule="exact"/>
        <w:ind w:right="217" w:firstLine="50"/>
        <w:jc w:val="left"/>
      </w:pPr>
      <w:r>
        <w:rPr>
          <w:color w:val="333333"/>
        </w:rPr>
        <w:t xml:space="preserve">我们在使用消息队列的过程中经常有业务场景需要严格保证消息的消费顺序， 比如我们同时发了 </w:t>
      </w:r>
      <w:r>
        <w:rPr>
          <w:rFonts w:hint="default" w:ascii="Noto Sans" w:hAnsi="Noto Sans" w:eastAsia="Noto Sans" w:cs="Noto Sans"/>
          <w:color w:val="333333"/>
        </w:rPr>
        <w:t>2</w:t>
      </w:r>
      <w:r>
        <w:rPr>
          <w:rFonts w:hint="default" w:ascii="Noto Sans" w:hAnsi="Noto Sans" w:eastAsia="Noto Sans" w:cs="Noto Sans"/>
          <w:color w:val="333333"/>
          <w:spacing w:val="45"/>
        </w:rPr>
        <w:t xml:space="preserve"> </w:t>
      </w:r>
      <w:r>
        <w:rPr>
          <w:color w:val="333333"/>
        </w:rPr>
        <w:t>个消</w:t>
      </w:r>
      <w:r>
        <w:rPr>
          <w:color w:val="333333"/>
          <w:w w:val="102"/>
        </w:rPr>
        <w:t xml:space="preserve"> </w:t>
      </w:r>
      <w:r>
        <w:rPr>
          <w:color w:val="333333"/>
        </w:rPr>
        <w:t xml:space="preserve">息，这  </w:t>
      </w:r>
      <w:r>
        <w:rPr>
          <w:rFonts w:hint="default" w:ascii="Noto Sans" w:hAnsi="Noto Sans" w:eastAsia="Noto Sans" w:cs="Noto Sans"/>
          <w:color w:val="333333"/>
        </w:rPr>
        <w:t xml:space="preserve">2  </w:t>
      </w:r>
      <w:r>
        <w:rPr>
          <w:color w:val="333333"/>
        </w:rPr>
        <w:t>个消息对应的操作分别对应的数据库操作</w:t>
      </w:r>
      <w:r>
        <w:rPr>
          <w:color w:val="333333"/>
          <w:spacing w:val="5"/>
        </w:rPr>
        <w:t xml:space="preserve"> </w:t>
      </w:r>
      <w:r>
        <w:rPr>
          <w:color w:val="333333"/>
        </w:rPr>
        <w:t>是：</w:t>
      </w:r>
    </w:p>
    <w:p>
      <w:pPr>
        <w:pStyle w:val="4"/>
        <w:spacing w:before="123"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4"/>
        </w:rPr>
        <w:t xml:space="preserve"> </w:t>
      </w:r>
      <w:r>
        <w:rPr>
          <w:color w:val="333333"/>
        </w:rPr>
        <w:t>更改用户会员等级。</w:t>
      </w:r>
    </w:p>
    <w:p>
      <w:pPr>
        <w:pStyle w:val="4"/>
        <w:spacing w:before="86"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24"/>
        </w:rPr>
        <w:t xml:space="preserve"> </w:t>
      </w:r>
      <w:r>
        <w:rPr>
          <w:color w:val="333333"/>
        </w:rPr>
        <w:t>根据会员等级计算订单价格。</w:t>
      </w:r>
    </w:p>
    <w:p>
      <w:pPr>
        <w:pStyle w:val="4"/>
        <w:spacing w:before="150" w:line="223" w:lineRule="auto"/>
        <w:ind w:right="229" w:firstLine="50"/>
        <w:jc w:val="both"/>
      </w:pPr>
      <w:r>
        <w:rPr>
          <w:color w:val="333333"/>
        </w:rPr>
        <w:t xml:space="preserve">假如这两条消息的消费顺序不一样造成的最终结果就会截然不同。 </w:t>
      </w:r>
      <w:r>
        <w:rPr>
          <w:rFonts w:hint="default" w:ascii="Noto Sans" w:hAnsi="Noto Sans" w:eastAsia="Noto Sans" w:cs="Noto Sans"/>
          <w:color w:val="333333"/>
        </w:rPr>
        <w:t xml:space="preserve">Kafka </w:t>
      </w:r>
      <w:r>
        <w:rPr>
          <w:color w:val="333333"/>
        </w:rPr>
        <w:t>中</w:t>
      </w:r>
      <w:r>
        <w:rPr>
          <w:color w:val="333333"/>
          <w:spacing w:val="5"/>
        </w:rPr>
        <w:t xml:space="preserve"> </w:t>
      </w:r>
      <w:r>
        <w:rPr>
          <w:rFonts w:hint="default" w:ascii="Noto Sans" w:hAnsi="Noto Sans" w:eastAsia="Noto Sans" w:cs="Noto Sans"/>
          <w:color w:val="333333"/>
        </w:rPr>
        <w:t>Partition(</w:t>
      </w:r>
      <w:r>
        <w:rPr>
          <w:color w:val="333333"/>
        </w:rPr>
        <w:t>分区</w:t>
      </w:r>
      <w:r>
        <w:rPr>
          <w:rFonts w:hint="default" w:ascii="Noto Sans" w:hAnsi="Noto Sans" w:eastAsia="Noto Sans" w:cs="Noto Sans"/>
          <w:color w:val="333333"/>
        </w:rPr>
        <w:t>)</w:t>
      </w:r>
      <w:r>
        <w:rPr>
          <w:color w:val="333333"/>
        </w:rPr>
        <w:t>是真正保存</w:t>
      </w:r>
      <w:r>
        <w:rPr>
          <w:color w:val="333333"/>
          <w:w w:val="102"/>
        </w:rPr>
        <w:t xml:space="preserve"> </w:t>
      </w:r>
      <w:r>
        <w:rPr>
          <w:color w:val="333333"/>
        </w:rPr>
        <w:t xml:space="preserve">消息的地方，我们发送的消息都被放在 了这里。而我们的 </w:t>
      </w:r>
      <w:r>
        <w:rPr>
          <w:rFonts w:hint="default" w:ascii="Noto Sans" w:hAnsi="Noto Sans" w:eastAsia="Noto Sans" w:cs="Noto Sans"/>
          <w:color w:val="333333"/>
        </w:rPr>
        <w:t>Partition(</w:t>
      </w:r>
      <w:r>
        <w:rPr>
          <w:color w:val="333333"/>
        </w:rPr>
        <w:t>分区</w:t>
      </w:r>
      <w:r>
        <w:rPr>
          <w:rFonts w:hint="default" w:ascii="Noto Sans" w:hAnsi="Noto Sans" w:eastAsia="Noto Sans" w:cs="Noto Sans"/>
          <w:color w:val="333333"/>
        </w:rPr>
        <w:t xml:space="preserve">) </w:t>
      </w:r>
      <w:r>
        <w:rPr>
          <w:color w:val="333333"/>
        </w:rPr>
        <w:t xml:space="preserve">又存在于 </w:t>
      </w:r>
      <w:r>
        <w:rPr>
          <w:rFonts w:hint="default" w:ascii="Noto Sans" w:hAnsi="Noto Sans" w:eastAsia="Noto Sans" w:cs="Noto Sans"/>
          <w:color w:val="333333"/>
        </w:rPr>
        <w:t>Topic(</w:t>
      </w:r>
      <w:r>
        <w:rPr>
          <w:color w:val="333333"/>
        </w:rPr>
        <w:t>主题</w:t>
      </w:r>
      <w:r>
        <w:rPr>
          <w:rFonts w:hint="default" w:ascii="Noto Sans" w:hAnsi="Noto Sans" w:eastAsia="Noto Sans" w:cs="Noto Sans"/>
          <w:color w:val="333333"/>
        </w:rPr>
        <w:t xml:space="preserve">) </w:t>
      </w:r>
      <w:r>
        <w:rPr>
          <w:color w:val="333333"/>
        </w:rPr>
        <w:t>这个概</w:t>
      </w:r>
      <w:r>
        <w:rPr>
          <w:color w:val="333333"/>
          <w:spacing w:val="-8"/>
        </w:rPr>
        <w:t xml:space="preserve"> </w:t>
      </w:r>
      <w:r>
        <w:rPr>
          <w:color w:val="333333"/>
        </w:rPr>
        <w:t>念中，并</w:t>
      </w:r>
      <w:r>
        <w:rPr>
          <w:color w:val="333333"/>
          <w:spacing w:val="14"/>
        </w:rPr>
        <w:t xml:space="preserve"> </w:t>
      </w:r>
      <w:r>
        <w:rPr>
          <w:color w:val="333333"/>
        </w:rPr>
        <w:t>且我们可以给特定</w:t>
      </w:r>
      <w:r>
        <w:rPr>
          <w:color w:val="333333"/>
          <w:spacing w:val="14"/>
        </w:rPr>
        <w:t xml:space="preserve"> </w:t>
      </w:r>
      <w:r>
        <w:rPr>
          <w:rFonts w:hint="default" w:ascii="Noto Sans" w:hAnsi="Noto Sans" w:eastAsia="Noto Sans" w:cs="Noto Sans"/>
          <w:color w:val="333333"/>
        </w:rPr>
        <w:t>Topic</w:t>
      </w:r>
      <w:r>
        <w:rPr>
          <w:rFonts w:hint="default" w:ascii="Noto Sans" w:hAnsi="Noto Sans" w:eastAsia="Noto Sans" w:cs="Noto Sans"/>
          <w:color w:val="333333"/>
          <w:spacing w:val="21"/>
        </w:rPr>
        <w:t xml:space="preserve"> </w:t>
      </w:r>
      <w:r>
        <w:rPr>
          <w:color w:val="333333"/>
        </w:rPr>
        <w:t>指定多个</w:t>
      </w:r>
      <w:r>
        <w:rPr>
          <w:color w:val="333333"/>
          <w:spacing w:val="14"/>
        </w:rPr>
        <w:t xml:space="preserve"> </w:t>
      </w:r>
      <w:r>
        <w:rPr>
          <w:rFonts w:hint="default" w:ascii="Noto Sans" w:hAnsi="Noto Sans" w:eastAsia="Noto Sans" w:cs="Noto Sans"/>
          <w:color w:val="333333"/>
        </w:rPr>
        <w:t>Partition</w:t>
      </w:r>
      <w:r>
        <w:rPr>
          <w:color w:val="333333"/>
        </w:rPr>
        <w:t>。</w:t>
      </w:r>
      <w:r>
        <w:rPr>
          <w:color w:val="333333"/>
          <w:spacing w:val="14"/>
        </w:rPr>
        <w:t xml:space="preserve"> </w:t>
      </w:r>
      <w:r>
        <w:rPr>
          <w:color w:val="333333"/>
        </w:rPr>
        <w:t>每次添加消息到</w:t>
      </w:r>
      <w:r>
        <w:rPr>
          <w:color w:val="333333"/>
          <w:spacing w:val="14"/>
        </w:rPr>
        <w:t xml:space="preserve"> </w:t>
      </w:r>
      <w:r>
        <w:rPr>
          <w:rFonts w:hint="default" w:ascii="Noto Sans" w:hAnsi="Noto Sans" w:eastAsia="Noto Sans" w:cs="Noto Sans"/>
          <w:color w:val="333333"/>
        </w:rPr>
        <w:t>Partition(</w:t>
      </w:r>
      <w:r>
        <w:rPr>
          <w:color w:val="333333"/>
        </w:rPr>
        <w:t>分区</w:t>
      </w:r>
      <w:r>
        <w:rPr>
          <w:rFonts w:hint="default" w:ascii="Noto Sans" w:hAnsi="Noto Sans" w:eastAsia="Noto Sans" w:cs="Noto Sans"/>
          <w:color w:val="333333"/>
        </w:rPr>
        <w:t>)</w:t>
      </w:r>
      <w:r>
        <w:rPr>
          <w:rFonts w:hint="default" w:ascii="Noto Sans" w:hAnsi="Noto Sans" w:eastAsia="Noto Sans" w:cs="Noto Sans"/>
          <w:color w:val="333333"/>
          <w:spacing w:val="21"/>
        </w:rPr>
        <w:t xml:space="preserve"> </w:t>
      </w:r>
      <w:r>
        <w:rPr>
          <w:color w:val="333333"/>
        </w:rPr>
        <w:t>的时候都会采</w:t>
      </w:r>
      <w:r>
        <w:rPr>
          <w:color w:val="333333"/>
          <w:spacing w:val="-28"/>
        </w:rPr>
        <w:t xml:space="preserve"> </w:t>
      </w:r>
      <w:r>
        <w:rPr>
          <w:color w:val="333333"/>
        </w:rPr>
        <w:t xml:space="preserve">用尾加法，如上图所示。 </w:t>
      </w:r>
      <w:r>
        <w:rPr>
          <w:rFonts w:hint="default" w:ascii="Noto Sans" w:hAnsi="Noto Sans" w:eastAsia="Noto Sans" w:cs="Noto Sans"/>
          <w:color w:val="333333"/>
        </w:rPr>
        <w:t xml:space="preserve">Kafka  </w:t>
      </w:r>
      <w:r>
        <w:rPr>
          <w:color w:val="333333"/>
        </w:rPr>
        <w:t xml:space="preserve">只能为我们保证 </w:t>
      </w:r>
      <w:r>
        <w:rPr>
          <w:rFonts w:hint="default" w:ascii="Noto Sans" w:hAnsi="Noto Sans" w:eastAsia="Noto Sans" w:cs="Noto Sans"/>
          <w:color w:val="333333"/>
        </w:rPr>
        <w:t>Partition(</w:t>
      </w:r>
      <w:r>
        <w:rPr>
          <w:color w:val="333333"/>
        </w:rPr>
        <w:t>分区</w:t>
      </w:r>
      <w:r>
        <w:rPr>
          <w:rFonts w:hint="default" w:ascii="Noto Sans" w:hAnsi="Noto Sans" w:eastAsia="Noto Sans" w:cs="Noto Sans"/>
          <w:color w:val="333333"/>
        </w:rPr>
        <w:t xml:space="preserve">) </w:t>
      </w:r>
      <w:r>
        <w:rPr>
          <w:rFonts w:hint="default" w:ascii="Noto Sans" w:hAnsi="Noto Sans" w:eastAsia="Noto Sans" w:cs="Noto Sans"/>
          <w:color w:val="333333"/>
          <w:spacing w:val="26"/>
        </w:rPr>
        <w:t xml:space="preserve"> </w:t>
      </w:r>
      <w:r>
        <w:rPr>
          <w:color w:val="333333"/>
        </w:rPr>
        <w:t>中的消息有序。</w:t>
      </w:r>
    </w:p>
    <w:p>
      <w:pPr>
        <w:pStyle w:val="4"/>
        <w:spacing w:line="309" w:lineRule="exact"/>
        <w:ind w:left="160" w:right="217"/>
        <w:jc w:val="left"/>
      </w:pPr>
      <w:r>
        <w:rPr>
          <w:color w:val="333333"/>
        </w:rPr>
        <w:t xml:space="preserve">消息在被追加到  </w:t>
      </w:r>
      <w:r>
        <w:rPr>
          <w:rFonts w:hint="default" w:ascii="Noto Sans" w:hAnsi="Noto Sans" w:eastAsia="Noto Sans" w:cs="Noto Sans"/>
          <w:color w:val="333333"/>
        </w:rPr>
        <w:t>Partition(</w:t>
      </w:r>
      <w:r>
        <w:rPr>
          <w:color w:val="333333"/>
        </w:rPr>
        <w:t>分区</w:t>
      </w:r>
      <w:r>
        <w:rPr>
          <w:rFonts w:hint="default" w:ascii="Noto Sans" w:hAnsi="Noto Sans" w:eastAsia="Noto Sans" w:cs="Noto Sans"/>
          <w:color w:val="333333"/>
        </w:rPr>
        <w:t>)</w:t>
      </w:r>
      <w:r>
        <w:rPr>
          <w:color w:val="333333"/>
        </w:rPr>
        <w:t>的时候都会分配一个特定的偏移量  （</w:t>
      </w:r>
      <w:r>
        <w:rPr>
          <w:rFonts w:hint="default" w:ascii="Noto Sans" w:hAnsi="Noto Sans" w:eastAsia="Noto Sans" w:cs="Noto Sans"/>
          <w:color w:val="333333"/>
        </w:rPr>
        <w:t>offset</w:t>
      </w:r>
      <w:r>
        <w:rPr>
          <w:color w:val="333333"/>
        </w:rPr>
        <w:t>）。</w:t>
      </w:r>
      <w:r>
        <w:rPr>
          <w:rFonts w:hint="default" w:ascii="Noto Sans" w:hAnsi="Noto Sans" w:eastAsia="Noto Sans" w:cs="Noto Sans"/>
          <w:color w:val="333333"/>
        </w:rPr>
        <w:t>Kafka</w:t>
      </w:r>
      <w:r>
        <w:rPr>
          <w:rFonts w:hint="default" w:ascii="Noto Sans" w:hAnsi="Noto Sans" w:eastAsia="Noto Sans" w:cs="Noto Sans"/>
          <w:color w:val="333333"/>
          <w:spacing w:val="45"/>
        </w:rPr>
        <w:t xml:space="preserve"> </w:t>
      </w:r>
      <w:r>
        <w:rPr>
          <w:color w:val="333333"/>
        </w:rPr>
        <w:t>通过偏移量</w:t>
      </w:r>
    </w:p>
    <w:p>
      <w:pPr>
        <w:pStyle w:val="4"/>
        <w:spacing w:before="10" w:line="223" w:lineRule="auto"/>
        <w:ind w:right="15"/>
        <w:jc w:val="left"/>
      </w:pPr>
      <w:r>
        <w:rPr>
          <w:color w:val="333333"/>
        </w:rPr>
        <w:t>（</w:t>
      </w:r>
      <w:r>
        <w:rPr>
          <w:rFonts w:hint="default" w:ascii="Noto Sans" w:hAnsi="Noto Sans" w:eastAsia="Noto Sans" w:cs="Noto Sans"/>
          <w:color w:val="333333"/>
        </w:rPr>
        <w:t>offset</w:t>
      </w:r>
      <w:r>
        <w:rPr>
          <w:color w:val="333333"/>
        </w:rPr>
        <w:t>）来保证消息在分区内的顺序性。 所以，我们就有一种很简单的保证消息消费顺序的方法：</w:t>
      </w:r>
      <w:r>
        <w:rPr>
          <w:rFonts w:hint="default" w:ascii="Noto Sans" w:hAnsi="Noto Sans" w:eastAsia="Noto Sans" w:cs="Noto Sans"/>
          <w:color w:val="333333"/>
        </w:rPr>
        <w:t xml:space="preserve">1 </w:t>
      </w:r>
      <w:r>
        <w:rPr>
          <w:color w:val="333333"/>
        </w:rPr>
        <w:t>个</w:t>
      </w:r>
      <w:r>
        <w:rPr>
          <w:color w:val="333333"/>
          <w:spacing w:val="-47"/>
        </w:rPr>
        <w:t xml:space="preserve"> </w:t>
      </w:r>
      <w:r>
        <w:rPr>
          <w:rFonts w:hint="default" w:ascii="Noto Sans" w:hAnsi="Noto Sans" w:eastAsia="Noto Sans" w:cs="Noto Sans"/>
          <w:color w:val="333333"/>
          <w:w w:val="105"/>
        </w:rPr>
        <w:t>Topic</w:t>
      </w:r>
      <w:r>
        <w:rPr>
          <w:rFonts w:hint="default" w:ascii="Noto Sans" w:hAnsi="Noto Sans" w:eastAsia="Noto Sans" w:cs="Noto Sans"/>
          <w:color w:val="333333"/>
          <w:spacing w:val="-24"/>
          <w:w w:val="105"/>
        </w:rPr>
        <w:t xml:space="preserve"> </w:t>
      </w:r>
      <w:r>
        <w:rPr>
          <w:color w:val="333333"/>
          <w:w w:val="105"/>
        </w:rPr>
        <w:t>只对应一</w:t>
      </w:r>
      <w:r>
        <w:rPr>
          <w:color w:val="333333"/>
          <w:spacing w:val="-31"/>
          <w:w w:val="105"/>
        </w:rPr>
        <w:t xml:space="preserve"> </w:t>
      </w:r>
      <w:r>
        <w:rPr>
          <w:color w:val="333333"/>
          <w:w w:val="105"/>
        </w:rPr>
        <w:t>个</w:t>
      </w:r>
      <w:r>
        <w:rPr>
          <w:color w:val="333333"/>
          <w:spacing w:val="-31"/>
          <w:w w:val="105"/>
        </w:rPr>
        <w:t xml:space="preserve"> </w:t>
      </w:r>
      <w:r>
        <w:rPr>
          <w:rFonts w:hint="default" w:ascii="Noto Sans" w:hAnsi="Noto Sans" w:eastAsia="Noto Sans" w:cs="Noto Sans"/>
          <w:color w:val="333333"/>
          <w:w w:val="105"/>
        </w:rPr>
        <w:t>Partition</w:t>
      </w:r>
      <w:r>
        <w:rPr>
          <w:color w:val="333333"/>
          <w:w w:val="105"/>
        </w:rPr>
        <w:t>。这样当然可以解决问题，但是破坏了</w:t>
      </w:r>
      <w:r>
        <w:rPr>
          <w:color w:val="333333"/>
          <w:spacing w:val="-31"/>
          <w:w w:val="105"/>
        </w:rPr>
        <w:t xml:space="preserve"> </w:t>
      </w:r>
      <w:r>
        <w:rPr>
          <w:rFonts w:hint="default" w:ascii="Noto Sans" w:hAnsi="Noto Sans" w:eastAsia="Noto Sans" w:cs="Noto Sans"/>
          <w:color w:val="333333"/>
          <w:w w:val="105"/>
        </w:rPr>
        <w:t>Kafka</w:t>
      </w:r>
      <w:r>
        <w:rPr>
          <w:rFonts w:hint="default" w:ascii="Noto Sans" w:hAnsi="Noto Sans" w:eastAsia="Noto Sans" w:cs="Noto Sans"/>
          <w:color w:val="333333"/>
          <w:spacing w:val="-24"/>
          <w:w w:val="105"/>
        </w:rPr>
        <w:t xml:space="preserve"> </w:t>
      </w:r>
      <w:r>
        <w:rPr>
          <w:color w:val="333333"/>
          <w:w w:val="105"/>
        </w:rPr>
        <w:t>的设计初衷。</w:t>
      </w:r>
      <w:r>
        <w:rPr>
          <w:color w:val="333333"/>
          <w:spacing w:val="-31"/>
          <w:w w:val="105"/>
        </w:rPr>
        <w:t xml:space="preserve"> </w:t>
      </w:r>
      <w:r>
        <w:rPr>
          <w:rFonts w:hint="default" w:ascii="Noto Sans" w:hAnsi="Noto Sans" w:eastAsia="Noto Sans" w:cs="Noto Sans"/>
          <w:color w:val="333333"/>
          <w:w w:val="105"/>
        </w:rPr>
        <w:t>Kafka</w:t>
      </w:r>
      <w:r>
        <w:rPr>
          <w:rFonts w:hint="default" w:ascii="Noto Sans" w:hAnsi="Noto Sans" w:eastAsia="Noto Sans" w:cs="Noto Sans"/>
          <w:color w:val="333333"/>
          <w:spacing w:val="-24"/>
          <w:w w:val="105"/>
        </w:rPr>
        <w:t xml:space="preserve"> </w:t>
      </w:r>
      <w:r>
        <w:rPr>
          <w:color w:val="333333"/>
          <w:w w:val="105"/>
        </w:rPr>
        <w:t>中发送</w:t>
      </w:r>
      <w:r>
        <w:rPr>
          <w:color w:val="333333"/>
          <w:spacing w:val="-31"/>
          <w:w w:val="105"/>
        </w:rPr>
        <w:t xml:space="preserve"> </w:t>
      </w:r>
      <w:r>
        <w:rPr>
          <w:rFonts w:hint="default" w:ascii="Noto Sans" w:hAnsi="Noto Sans" w:eastAsia="Noto Sans" w:cs="Noto Sans"/>
          <w:color w:val="333333"/>
          <w:w w:val="105"/>
        </w:rPr>
        <w:t>1</w:t>
      </w:r>
      <w:r>
        <w:rPr>
          <w:rFonts w:hint="default" w:ascii="Noto Sans" w:hAnsi="Noto Sans" w:eastAsia="Noto Sans" w:cs="Noto Sans"/>
          <w:color w:val="333333"/>
          <w:w w:val="106"/>
        </w:rPr>
        <w:t xml:space="preserve"> </w:t>
      </w:r>
      <w:r>
        <w:rPr>
          <w:color w:val="333333"/>
          <w:w w:val="105"/>
        </w:rPr>
        <w:t>条消息的时候，可以指定</w:t>
      </w:r>
      <w:r>
        <w:rPr>
          <w:color w:val="333333"/>
          <w:spacing w:val="-31"/>
          <w:w w:val="105"/>
        </w:rPr>
        <w:t xml:space="preserve"> </w:t>
      </w:r>
      <w:r>
        <w:rPr>
          <w:rFonts w:hint="default" w:ascii="Noto Sans" w:hAnsi="Noto Sans" w:eastAsia="Noto Sans" w:cs="Noto Sans"/>
          <w:color w:val="333333"/>
          <w:w w:val="105"/>
        </w:rPr>
        <w:t>topic,</w:t>
      </w:r>
      <w:r>
        <w:rPr>
          <w:rFonts w:hint="default" w:ascii="Noto Sans" w:hAnsi="Noto Sans" w:eastAsia="Noto Sans" w:cs="Noto Sans"/>
          <w:color w:val="333333"/>
          <w:spacing w:val="-24"/>
          <w:w w:val="105"/>
        </w:rPr>
        <w:t xml:space="preserve"> </w:t>
      </w:r>
      <w:r>
        <w:rPr>
          <w:rFonts w:hint="default" w:ascii="Noto Sans" w:hAnsi="Noto Sans" w:eastAsia="Noto Sans" w:cs="Noto Sans"/>
          <w:color w:val="333333"/>
          <w:w w:val="105"/>
        </w:rPr>
        <w:t>partition,</w:t>
      </w:r>
      <w:r>
        <w:rPr>
          <w:rFonts w:hint="default" w:ascii="Noto Sans" w:hAnsi="Noto Sans" w:eastAsia="Noto Sans" w:cs="Noto Sans"/>
          <w:color w:val="333333"/>
          <w:spacing w:val="-24"/>
          <w:w w:val="105"/>
        </w:rPr>
        <w:t xml:space="preserve"> </w:t>
      </w:r>
      <w:r>
        <w:rPr>
          <w:rFonts w:hint="default" w:ascii="Noto Sans" w:hAnsi="Noto Sans" w:eastAsia="Noto Sans" w:cs="Noto Sans"/>
          <w:color w:val="333333"/>
          <w:w w:val="105"/>
        </w:rPr>
        <w:t>key,data</w:t>
      </w:r>
      <w:r>
        <w:rPr>
          <w:color w:val="333333"/>
          <w:w w:val="105"/>
        </w:rPr>
        <w:t>（数</w:t>
      </w:r>
      <w:r>
        <w:rPr>
          <w:color w:val="333333"/>
          <w:spacing w:val="-31"/>
          <w:w w:val="105"/>
        </w:rPr>
        <w:t xml:space="preserve"> </w:t>
      </w:r>
      <w:r>
        <w:rPr>
          <w:color w:val="333333"/>
          <w:w w:val="105"/>
        </w:rPr>
        <w:t>据）</w:t>
      </w:r>
      <w:r>
        <w:rPr>
          <w:color w:val="333333"/>
          <w:spacing w:val="-31"/>
          <w:w w:val="105"/>
        </w:rPr>
        <w:t xml:space="preserve"> </w:t>
      </w:r>
      <w:r>
        <w:rPr>
          <w:rFonts w:hint="default" w:ascii="Noto Sans" w:hAnsi="Noto Sans" w:eastAsia="Noto Sans" w:cs="Noto Sans"/>
          <w:color w:val="333333"/>
          <w:w w:val="105"/>
        </w:rPr>
        <w:t>4</w:t>
      </w:r>
      <w:r>
        <w:rPr>
          <w:rFonts w:hint="default" w:ascii="Noto Sans" w:hAnsi="Noto Sans" w:eastAsia="Noto Sans" w:cs="Noto Sans"/>
          <w:color w:val="333333"/>
          <w:spacing w:val="-24"/>
          <w:w w:val="105"/>
        </w:rPr>
        <w:t xml:space="preserve"> </w:t>
      </w:r>
      <w:r>
        <w:rPr>
          <w:color w:val="333333"/>
          <w:w w:val="105"/>
        </w:rPr>
        <w:t>个参数。如果你发送消息的时候指定了</w:t>
      </w:r>
      <w:r>
        <w:rPr>
          <w:color w:val="333333"/>
          <w:w w:val="102"/>
        </w:rPr>
        <w:t xml:space="preserve"> </w:t>
      </w:r>
      <w:r>
        <w:rPr>
          <w:rFonts w:hint="default" w:ascii="Noto Sans" w:hAnsi="Noto Sans" w:eastAsia="Noto Sans" w:cs="Noto Sans"/>
          <w:color w:val="333333"/>
        </w:rPr>
        <w:t xml:space="preserve">Partition  </w:t>
      </w:r>
      <w:r>
        <w:rPr>
          <w:color w:val="333333"/>
        </w:rPr>
        <w:t xml:space="preserve">的话，所有消息都 会被发送到指定的 </w:t>
      </w:r>
      <w:r>
        <w:rPr>
          <w:rFonts w:hint="default" w:ascii="Noto Sans" w:hAnsi="Noto Sans" w:eastAsia="Noto Sans" w:cs="Noto Sans"/>
          <w:color w:val="333333"/>
        </w:rPr>
        <w:t>Partition</w:t>
      </w:r>
      <w:r>
        <w:rPr>
          <w:color w:val="333333"/>
        </w:rPr>
        <w:t xml:space="preserve">。并且，同一个 </w:t>
      </w:r>
      <w:r>
        <w:rPr>
          <w:rFonts w:hint="default" w:ascii="Noto Sans" w:hAnsi="Noto Sans" w:eastAsia="Noto Sans" w:cs="Noto Sans"/>
          <w:color w:val="333333"/>
        </w:rPr>
        <w:t xml:space="preserve">key  </w:t>
      </w:r>
      <w:r>
        <w:rPr>
          <w:rFonts w:hint="default" w:ascii="Noto Sans" w:hAnsi="Noto Sans" w:eastAsia="Noto Sans" w:cs="Noto Sans"/>
          <w:color w:val="333333"/>
          <w:spacing w:val="33"/>
        </w:rPr>
        <w:t xml:space="preserve"> </w:t>
      </w:r>
      <w:r>
        <w:rPr>
          <w:color w:val="333333"/>
        </w:rPr>
        <w:t>的消息可以保证只发送到</w:t>
      </w:r>
    </w:p>
    <w:p>
      <w:pPr>
        <w:spacing w:after="0" w:line="223" w:lineRule="auto"/>
        <w:jc w:val="left"/>
        <w:sectPr>
          <w:pgSz w:w="11900" w:h="16840"/>
          <w:pgMar w:top="520" w:right="1360" w:bottom="280" w:left="1380" w:header="720" w:footer="720" w:gutter="0"/>
          <w:cols w:space="720" w:num="1"/>
        </w:sectPr>
      </w:pPr>
    </w:p>
    <w:p>
      <w:pPr>
        <w:pStyle w:val="4"/>
        <w:spacing w:line="273" w:lineRule="exact"/>
        <w:ind w:right="217"/>
        <w:jc w:val="left"/>
      </w:pPr>
      <w:r>
        <w:rPr>
          <w:color w:val="333333"/>
        </w:rPr>
        <w:t xml:space="preserve">同 一个 </w:t>
      </w:r>
      <w:r>
        <w:rPr>
          <w:rFonts w:hint="default" w:ascii="Noto Sans" w:hAnsi="Noto Sans" w:eastAsia="Noto Sans" w:cs="Noto Sans"/>
          <w:color w:val="333333"/>
        </w:rPr>
        <w:t>partition</w:t>
      </w:r>
      <w:r>
        <w:rPr>
          <w:color w:val="333333"/>
        </w:rPr>
        <w:t>，这个我们可以采用表</w:t>
      </w:r>
      <w:r>
        <w:rPr>
          <w:rFonts w:hint="default" w:ascii="Noto Sans" w:hAnsi="Noto Sans" w:eastAsia="Noto Sans" w:cs="Noto Sans"/>
          <w:color w:val="333333"/>
        </w:rPr>
        <w:t>/</w:t>
      </w:r>
      <w:r>
        <w:rPr>
          <w:color w:val="333333"/>
        </w:rPr>
        <w:t xml:space="preserve">对象的 </w:t>
      </w:r>
      <w:r>
        <w:rPr>
          <w:rFonts w:hint="default" w:ascii="Noto Sans" w:hAnsi="Noto Sans" w:eastAsia="Noto Sans" w:cs="Noto Sans"/>
          <w:color w:val="333333"/>
        </w:rPr>
        <w:t xml:space="preserve">id </w:t>
      </w:r>
      <w:r>
        <w:rPr>
          <w:color w:val="333333"/>
        </w:rPr>
        <w:t xml:space="preserve">来作为 </w:t>
      </w:r>
      <w:r>
        <w:rPr>
          <w:color w:val="333333"/>
          <w:spacing w:val="30"/>
        </w:rPr>
        <w:t xml:space="preserve"> </w:t>
      </w:r>
      <w:r>
        <w:rPr>
          <w:rFonts w:hint="default" w:ascii="Noto Sans" w:hAnsi="Noto Sans" w:eastAsia="Noto Sans" w:cs="Noto Sans"/>
          <w:color w:val="333333"/>
        </w:rPr>
        <w:t>key</w:t>
      </w:r>
      <w:r>
        <w:rPr>
          <w:color w:val="333333"/>
        </w:rPr>
        <w:t>。</w:t>
      </w:r>
    </w:p>
    <w:p>
      <w:pPr>
        <w:pStyle w:val="4"/>
        <w:spacing w:line="325" w:lineRule="exact"/>
        <w:ind w:left="160" w:right="217"/>
        <w:jc w:val="left"/>
      </w:pPr>
      <w:r>
        <w:rPr>
          <w:color w:val="333333"/>
        </w:rPr>
        <w:t xml:space="preserve">总结一下，对于如何保证  </w:t>
      </w:r>
      <w:r>
        <w:rPr>
          <w:rFonts w:hint="default" w:ascii="Noto Sans" w:hAnsi="Noto Sans" w:eastAsia="Noto Sans" w:cs="Noto Sans"/>
          <w:color w:val="333333"/>
        </w:rPr>
        <w:t xml:space="preserve">Kafka </w:t>
      </w:r>
      <w:r>
        <w:rPr>
          <w:rFonts w:hint="default" w:ascii="Noto Sans" w:hAnsi="Noto Sans" w:eastAsia="Noto Sans" w:cs="Noto Sans"/>
          <w:color w:val="333333"/>
          <w:spacing w:val="41"/>
        </w:rPr>
        <w:t xml:space="preserve"> </w:t>
      </w:r>
      <w:r>
        <w:rPr>
          <w:color w:val="333333"/>
        </w:rPr>
        <w:t>中消息消费的顺序，有了下面两种方法：</w:t>
      </w:r>
    </w:p>
    <w:p>
      <w:pPr>
        <w:pStyle w:val="8"/>
        <w:numPr>
          <w:ilvl w:val="0"/>
          <w:numId w:val="16"/>
        </w:numPr>
        <w:tabs>
          <w:tab w:val="left" w:pos="560"/>
        </w:tabs>
        <w:spacing w:before="131" w:after="0" w:line="240" w:lineRule="auto"/>
        <w:ind w:left="560" w:right="217" w:hanging="215"/>
        <w:jc w:val="left"/>
        <w:rPr>
          <w:rFonts w:hint="default" w:ascii="微软雅黑" w:hAnsi="微软雅黑" w:eastAsia="微软雅黑" w:cs="微软雅黑"/>
          <w:sz w:val="19"/>
          <w:szCs w:val="19"/>
        </w:rPr>
      </w:pPr>
      <w:r>
        <w:rPr>
          <w:rFonts w:hint="default" w:ascii="Noto Sans" w:hAnsi="Noto Sans" w:eastAsia="Noto Sans" w:cs="Noto Sans"/>
          <w:color w:val="333333"/>
          <w:w w:val="105"/>
          <w:sz w:val="19"/>
          <w:szCs w:val="19"/>
        </w:rPr>
        <w:t>1</w:t>
      </w:r>
      <w:r>
        <w:rPr>
          <w:rFonts w:hint="default" w:ascii="Noto Sans" w:hAnsi="Noto Sans" w:eastAsia="Noto Sans" w:cs="Noto Sans"/>
          <w:color w:val="333333"/>
          <w:spacing w:val="-20"/>
          <w:w w:val="105"/>
          <w:sz w:val="19"/>
          <w:szCs w:val="19"/>
        </w:rPr>
        <w:t xml:space="preserve"> </w:t>
      </w:r>
      <w:r>
        <w:rPr>
          <w:rFonts w:hint="default" w:ascii="微软雅黑" w:hAnsi="微软雅黑" w:eastAsia="微软雅黑" w:cs="微软雅黑"/>
          <w:color w:val="333333"/>
          <w:w w:val="105"/>
          <w:sz w:val="19"/>
          <w:szCs w:val="19"/>
        </w:rPr>
        <w:t>个</w:t>
      </w:r>
      <w:r>
        <w:rPr>
          <w:rFonts w:hint="default" w:ascii="微软雅黑" w:hAnsi="微软雅黑" w:eastAsia="微软雅黑" w:cs="微软雅黑"/>
          <w:color w:val="333333"/>
          <w:spacing w:val="-27"/>
          <w:w w:val="105"/>
          <w:sz w:val="19"/>
          <w:szCs w:val="19"/>
        </w:rPr>
        <w:t xml:space="preserve"> </w:t>
      </w:r>
      <w:r>
        <w:rPr>
          <w:rFonts w:hint="default" w:ascii="Noto Sans" w:hAnsi="Noto Sans" w:eastAsia="Noto Sans" w:cs="Noto Sans"/>
          <w:color w:val="333333"/>
          <w:w w:val="105"/>
          <w:sz w:val="19"/>
          <w:szCs w:val="19"/>
        </w:rPr>
        <w:t>Topic</w:t>
      </w:r>
      <w:r>
        <w:rPr>
          <w:rFonts w:hint="default" w:ascii="Noto Sans" w:hAnsi="Noto Sans" w:eastAsia="Noto Sans" w:cs="Noto Sans"/>
          <w:color w:val="333333"/>
          <w:spacing w:val="-20"/>
          <w:w w:val="105"/>
          <w:sz w:val="19"/>
          <w:szCs w:val="19"/>
        </w:rPr>
        <w:t xml:space="preserve"> </w:t>
      </w:r>
      <w:r>
        <w:rPr>
          <w:rFonts w:hint="default" w:ascii="微软雅黑" w:hAnsi="微软雅黑" w:eastAsia="微软雅黑" w:cs="微软雅黑"/>
          <w:color w:val="333333"/>
          <w:w w:val="105"/>
          <w:sz w:val="19"/>
          <w:szCs w:val="19"/>
        </w:rPr>
        <w:t>只对应一个</w:t>
      </w:r>
      <w:r>
        <w:rPr>
          <w:rFonts w:hint="default" w:ascii="微软雅黑" w:hAnsi="微软雅黑" w:eastAsia="微软雅黑" w:cs="微软雅黑"/>
          <w:color w:val="333333"/>
          <w:spacing w:val="-27"/>
          <w:w w:val="105"/>
          <w:sz w:val="19"/>
          <w:szCs w:val="19"/>
        </w:rPr>
        <w:t xml:space="preserve"> </w:t>
      </w:r>
      <w:r>
        <w:rPr>
          <w:rFonts w:hint="default" w:ascii="Noto Sans" w:hAnsi="Noto Sans" w:eastAsia="Noto Sans" w:cs="Noto Sans"/>
          <w:color w:val="333333"/>
          <w:w w:val="105"/>
          <w:sz w:val="19"/>
          <w:szCs w:val="19"/>
        </w:rPr>
        <w:t>Partition</w:t>
      </w:r>
      <w:r>
        <w:rPr>
          <w:rFonts w:hint="default" w:ascii="微软雅黑" w:hAnsi="微软雅黑" w:eastAsia="微软雅黑" w:cs="微软雅黑"/>
          <w:color w:val="333333"/>
          <w:w w:val="105"/>
          <w:sz w:val="19"/>
          <w:szCs w:val="19"/>
        </w:rPr>
        <w:t>。</w:t>
      </w:r>
    </w:p>
    <w:p>
      <w:pPr>
        <w:pStyle w:val="8"/>
        <w:numPr>
          <w:ilvl w:val="0"/>
          <w:numId w:val="16"/>
        </w:numPr>
        <w:tabs>
          <w:tab w:val="left" w:pos="560"/>
        </w:tabs>
        <w:spacing w:before="71" w:after="0" w:line="240" w:lineRule="auto"/>
        <w:ind w:left="560" w:right="217" w:hanging="215"/>
        <w:jc w:val="left"/>
        <w:rPr>
          <w:rFonts w:hint="default" w:ascii="Noto Sans" w:hAnsi="Noto Sans" w:eastAsia="Noto Sans" w:cs="Noto Sans"/>
          <w:sz w:val="19"/>
          <w:szCs w:val="19"/>
        </w:rPr>
      </w:pPr>
      <w:r>
        <w:rPr>
          <w:rFonts w:hint="default" w:ascii="微软雅黑" w:hAnsi="微软雅黑" w:eastAsia="微软雅黑" w:cs="微软雅黑"/>
          <w:color w:val="333333"/>
          <w:sz w:val="19"/>
          <w:szCs w:val="19"/>
        </w:rPr>
        <w:t>发送消息的时候指定</w:t>
      </w:r>
      <w:r>
        <w:rPr>
          <w:rFonts w:hint="default" w:ascii="微软雅黑" w:hAnsi="微软雅黑" w:eastAsia="微软雅黑" w:cs="微软雅黑"/>
          <w:color w:val="333333"/>
          <w:spacing w:val="45"/>
          <w:sz w:val="19"/>
          <w:szCs w:val="19"/>
        </w:rPr>
        <w:t xml:space="preserve"> </w:t>
      </w:r>
      <w:r>
        <w:rPr>
          <w:rFonts w:hint="default" w:ascii="Noto Sans" w:hAnsi="Noto Sans" w:eastAsia="Noto Sans" w:cs="Noto Sans"/>
          <w:color w:val="333333"/>
          <w:sz w:val="19"/>
          <w:szCs w:val="19"/>
        </w:rPr>
        <w:t>key/Partition</w:t>
      </w:r>
    </w:p>
    <w:p>
      <w:pPr>
        <w:pStyle w:val="3"/>
        <w:tabs>
          <w:tab w:val="left" w:pos="9049"/>
        </w:tabs>
        <w:spacing w:before="61" w:line="240" w:lineRule="auto"/>
        <w:ind w:right="217"/>
        <w:jc w:val="left"/>
        <w:rPr>
          <w:b w:val="0"/>
          <w:bCs w:val="0"/>
        </w:rPr>
      </w:pPr>
      <w:bookmarkStart w:id="332" w:name="Kafka 如何保证消息不丢失？   "/>
      <w:bookmarkEnd w:id="332"/>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Kafka</w:t>
      </w:r>
      <w:r>
        <w:rPr>
          <w:rFonts w:hint="default" w:ascii="Arial Black" w:hAnsi="Arial Black" w:eastAsia="Arial Black" w:cs="Arial Black"/>
          <w:b/>
          <w:bCs/>
          <w:color w:val="333333"/>
          <w:spacing w:val="104"/>
          <w:w w:val="95"/>
          <w:u w:val="single" w:color="EDEDED"/>
        </w:rPr>
        <w:t xml:space="preserve"> </w:t>
      </w:r>
      <w:r>
        <w:rPr>
          <w:color w:val="333333"/>
          <w:w w:val="95"/>
          <w:u w:val="single" w:color="EDEDED"/>
        </w:rPr>
        <w:t>如何保证消息不丢失？</w:t>
      </w:r>
      <w:r>
        <w:rPr>
          <w:color w:val="333333"/>
          <w:u w:val="single" w:color="EDEDED"/>
        </w:rPr>
        <w:tab/>
      </w:r>
    </w:p>
    <w:p>
      <w:pPr>
        <w:pStyle w:val="4"/>
        <w:spacing w:before="141" w:line="322" w:lineRule="exact"/>
        <w:ind w:left="160" w:right="217"/>
        <w:jc w:val="left"/>
      </w:pPr>
      <w:r>
        <w:rPr>
          <w:color w:val="333333"/>
          <w:w w:val="105"/>
        </w:rPr>
        <w:t>生产者丢失消息的情况</w:t>
      </w:r>
    </w:p>
    <w:p>
      <w:pPr>
        <w:pStyle w:val="4"/>
        <w:spacing w:before="13" w:line="223" w:lineRule="auto"/>
        <w:ind w:right="186"/>
        <w:jc w:val="both"/>
      </w:pPr>
      <w:r>
        <w:rPr>
          <w:color w:val="333333"/>
        </w:rPr>
        <w:t>生产者</w:t>
      </w:r>
      <w:r>
        <w:rPr>
          <w:rFonts w:hint="default" w:ascii="Noto Sans" w:hAnsi="Noto Sans" w:eastAsia="Noto Sans" w:cs="Noto Sans"/>
          <w:color w:val="333333"/>
        </w:rPr>
        <w:t>(Producer)</w:t>
      </w:r>
      <w:r>
        <w:rPr>
          <w:rFonts w:hint="default" w:ascii="Noto Sans" w:hAnsi="Noto Sans" w:eastAsia="Noto Sans" w:cs="Noto Sans"/>
          <w:color w:val="333333"/>
          <w:spacing w:val="38"/>
        </w:rPr>
        <w:t xml:space="preserve"> </w:t>
      </w:r>
      <w:r>
        <w:rPr>
          <w:color w:val="333333"/>
        </w:rPr>
        <w:t>调用</w:t>
      </w:r>
      <w:r>
        <w:rPr>
          <w:color w:val="333333"/>
          <w:spacing w:val="31"/>
        </w:rPr>
        <w:t xml:space="preserve"> </w:t>
      </w:r>
      <w:r>
        <w:rPr>
          <w:rFonts w:hint="default" w:ascii="Noto Sans" w:hAnsi="Noto Sans" w:eastAsia="Noto Sans" w:cs="Noto Sans"/>
          <w:color w:val="333333"/>
        </w:rPr>
        <w:t>send</w:t>
      </w:r>
      <w:r>
        <w:rPr>
          <w:rFonts w:hint="default" w:ascii="Noto Sans" w:hAnsi="Noto Sans" w:eastAsia="Noto Sans" w:cs="Noto Sans"/>
          <w:color w:val="333333"/>
          <w:spacing w:val="38"/>
        </w:rPr>
        <w:t xml:space="preserve"> </w:t>
      </w:r>
      <w:r>
        <w:rPr>
          <w:color w:val="333333"/>
        </w:rPr>
        <w:t>方法发送消息之后，消息可能因为网络问题并没</w:t>
      </w:r>
      <w:r>
        <w:rPr>
          <w:color w:val="333333"/>
          <w:spacing w:val="31"/>
        </w:rPr>
        <w:t xml:space="preserve"> </w:t>
      </w:r>
      <w:r>
        <w:rPr>
          <w:color w:val="333333"/>
        </w:rPr>
        <w:t>有发送过去。</w:t>
      </w:r>
      <w:r>
        <w:rPr>
          <w:color w:val="333333"/>
          <w:spacing w:val="31"/>
        </w:rPr>
        <w:t xml:space="preserve"> </w:t>
      </w:r>
      <w:r>
        <w:rPr>
          <w:color w:val="333333"/>
        </w:rPr>
        <w:t>所以，我们</w:t>
      </w:r>
      <w:r>
        <w:rPr>
          <w:color w:val="333333"/>
          <w:spacing w:val="-53"/>
        </w:rPr>
        <w:t xml:space="preserve"> </w:t>
      </w:r>
      <w:r>
        <w:rPr>
          <w:color w:val="333333"/>
        </w:rPr>
        <w:t xml:space="preserve">不能默认在调用 </w:t>
      </w:r>
      <w:r>
        <w:rPr>
          <w:rFonts w:hint="default" w:ascii="Noto Sans" w:hAnsi="Noto Sans" w:eastAsia="Noto Sans" w:cs="Noto Sans"/>
          <w:color w:val="333333"/>
        </w:rPr>
        <w:t xml:space="preserve">send </w:t>
      </w:r>
      <w:r>
        <w:rPr>
          <w:color w:val="333333"/>
        </w:rPr>
        <w:t>方法发送消息之后消息发送成功了。为了确定 消息是发送成功，我们要判断消息</w:t>
      </w:r>
      <w:r>
        <w:rPr>
          <w:color w:val="333333"/>
          <w:spacing w:val="-10"/>
        </w:rPr>
        <w:t xml:space="preserve"> </w:t>
      </w:r>
      <w:r>
        <w:rPr>
          <w:color w:val="333333"/>
        </w:rPr>
        <w:t xml:space="preserve">发送的结果。但是要注意的是 </w:t>
      </w:r>
      <w:r>
        <w:rPr>
          <w:rFonts w:hint="default" w:ascii="Noto Sans" w:hAnsi="Noto Sans" w:eastAsia="Noto Sans" w:cs="Noto Sans"/>
          <w:color w:val="333333"/>
        </w:rPr>
        <w:t xml:space="preserve">Kafka </w:t>
      </w:r>
      <w:r>
        <w:rPr>
          <w:color w:val="333333"/>
        </w:rPr>
        <w:t xml:space="preserve">生产者 </w:t>
      </w:r>
      <w:r>
        <w:rPr>
          <w:rFonts w:hint="default" w:ascii="Noto Sans" w:hAnsi="Noto Sans" w:eastAsia="Noto Sans" w:cs="Noto Sans"/>
          <w:color w:val="333333"/>
        </w:rPr>
        <w:t xml:space="preserve">(Producer) </w:t>
      </w:r>
      <w:r>
        <w:rPr>
          <w:color w:val="333333"/>
        </w:rPr>
        <w:t xml:space="preserve">使用 </w:t>
      </w:r>
      <w:r>
        <w:rPr>
          <w:rFonts w:hint="default" w:ascii="Noto Sans" w:hAnsi="Noto Sans" w:eastAsia="Noto Sans" w:cs="Noto Sans"/>
          <w:color w:val="333333"/>
        </w:rPr>
        <w:t xml:space="preserve">send </w:t>
      </w:r>
      <w:r>
        <w:rPr>
          <w:color w:val="333333"/>
        </w:rPr>
        <w:t>方法发送消息实际上是异步的操作，</w:t>
      </w:r>
      <w:r>
        <w:rPr>
          <w:color w:val="333333"/>
          <w:spacing w:val="-36"/>
        </w:rPr>
        <w:t xml:space="preserve"> </w:t>
      </w:r>
      <w:r>
        <w:rPr>
          <w:color w:val="333333"/>
        </w:rPr>
        <w:t>我们可以通  过</w:t>
      </w:r>
      <w:r>
        <w:rPr>
          <w:color w:val="333333"/>
          <w:spacing w:val="50"/>
        </w:rPr>
        <w:t xml:space="preserve"> </w:t>
      </w:r>
      <w:r>
        <w:rPr>
          <w:rFonts w:hint="default" w:ascii="Noto Sans" w:hAnsi="Noto Sans" w:eastAsia="Noto Sans" w:cs="Noto Sans"/>
          <w:color w:val="333333"/>
        </w:rPr>
        <w:t>get()</w:t>
      </w:r>
      <w:r>
        <w:rPr>
          <w:color w:val="333333"/>
        </w:rPr>
        <w:t>方法获取调用结果，但是这样也让它变为了同步操作</w:t>
      </w:r>
    </w:p>
    <w:p>
      <w:pPr>
        <w:pStyle w:val="4"/>
        <w:spacing w:line="306" w:lineRule="exact"/>
        <w:ind w:left="160" w:right="217"/>
        <w:jc w:val="left"/>
      </w:pPr>
      <w:r>
        <w:rPr>
          <w:color w:val="333333"/>
          <w:w w:val="105"/>
        </w:rPr>
        <w:t>消费者丢失消息的情况</w:t>
      </w:r>
    </w:p>
    <w:p>
      <w:pPr>
        <w:pStyle w:val="4"/>
        <w:spacing w:before="13" w:line="223" w:lineRule="auto"/>
        <w:ind w:right="131"/>
        <w:jc w:val="left"/>
      </w:pPr>
      <w:r>
        <w:rPr>
          <w:color w:val="333333"/>
        </w:rPr>
        <w:t>我们知道消息在被追加到</w:t>
      </w:r>
      <w:r>
        <w:rPr>
          <w:color w:val="333333"/>
          <w:spacing w:val="22"/>
        </w:rPr>
        <w:t xml:space="preserve"> </w:t>
      </w:r>
      <w:r>
        <w:rPr>
          <w:rFonts w:hint="default" w:ascii="Noto Sans" w:hAnsi="Noto Sans" w:eastAsia="Noto Sans" w:cs="Noto Sans"/>
          <w:color w:val="333333"/>
        </w:rPr>
        <w:t>Partition(</w:t>
      </w:r>
      <w:r>
        <w:rPr>
          <w:color w:val="333333"/>
        </w:rPr>
        <w:t>分区</w:t>
      </w:r>
      <w:r>
        <w:rPr>
          <w:rFonts w:hint="default" w:ascii="Noto Sans" w:hAnsi="Noto Sans" w:eastAsia="Noto Sans" w:cs="Noto Sans"/>
          <w:color w:val="333333"/>
        </w:rPr>
        <w:t>)</w:t>
      </w:r>
      <w:r>
        <w:rPr>
          <w:color w:val="333333"/>
        </w:rPr>
        <w:t>的时候都会分配一个特定的偏移量</w:t>
      </w:r>
      <w:r>
        <w:rPr>
          <w:color w:val="333333"/>
          <w:spacing w:val="22"/>
        </w:rPr>
        <w:t xml:space="preserve"> </w:t>
      </w:r>
      <w:r>
        <w:rPr>
          <w:color w:val="333333"/>
        </w:rPr>
        <w:t>（</w:t>
      </w:r>
      <w:r>
        <w:rPr>
          <w:rFonts w:hint="default" w:ascii="Noto Sans" w:hAnsi="Noto Sans" w:eastAsia="Noto Sans" w:cs="Noto Sans"/>
          <w:color w:val="333333"/>
        </w:rPr>
        <w:t>offset</w:t>
      </w:r>
      <w:r>
        <w:rPr>
          <w:color w:val="333333"/>
        </w:rPr>
        <w:t>）。偏移量（</w:t>
      </w:r>
      <w:r>
        <w:rPr>
          <w:rFonts w:hint="default" w:ascii="Noto Sans" w:hAnsi="Noto Sans" w:eastAsia="Noto Sans" w:cs="Noto Sans"/>
          <w:color w:val="333333"/>
        </w:rPr>
        <w:t>offset)</w:t>
      </w:r>
      <w:r>
        <w:rPr>
          <w:rFonts w:hint="default" w:ascii="Noto Sans" w:hAnsi="Noto Sans" w:eastAsia="Noto Sans" w:cs="Noto Sans"/>
          <w:color w:val="333333"/>
          <w:spacing w:val="-43"/>
        </w:rPr>
        <w:t xml:space="preserve"> </w:t>
      </w:r>
      <w:r>
        <w:rPr>
          <w:color w:val="333333"/>
        </w:rPr>
        <w:t xml:space="preserve">表示 </w:t>
      </w:r>
      <w:r>
        <w:rPr>
          <w:rFonts w:hint="default" w:ascii="Noto Sans" w:hAnsi="Noto Sans" w:eastAsia="Noto Sans" w:cs="Noto Sans"/>
          <w:color w:val="333333"/>
        </w:rPr>
        <w:t xml:space="preserve">Consumer </w:t>
      </w:r>
      <w:r>
        <w:rPr>
          <w:color w:val="333333"/>
        </w:rPr>
        <w:t xml:space="preserve">当前消费到的 </w:t>
      </w:r>
      <w:r>
        <w:rPr>
          <w:rFonts w:hint="default" w:ascii="Noto Sans" w:hAnsi="Noto Sans" w:eastAsia="Noto Sans" w:cs="Noto Sans"/>
          <w:color w:val="333333"/>
        </w:rPr>
        <w:t>Partition(</w:t>
      </w:r>
      <w:r>
        <w:rPr>
          <w:color w:val="333333"/>
        </w:rPr>
        <w:t>分区</w:t>
      </w:r>
      <w:r>
        <w:rPr>
          <w:rFonts w:hint="default" w:ascii="Noto Sans" w:hAnsi="Noto Sans" w:eastAsia="Noto Sans" w:cs="Noto Sans"/>
          <w:color w:val="333333"/>
        </w:rPr>
        <w:t xml:space="preserve">) </w:t>
      </w:r>
      <w:r>
        <w:rPr>
          <w:color w:val="333333"/>
        </w:rPr>
        <w:t>的所在的位置。</w:t>
      </w:r>
      <w:r>
        <w:rPr>
          <w:rFonts w:hint="default" w:ascii="Noto Sans" w:hAnsi="Noto Sans" w:eastAsia="Noto Sans" w:cs="Noto Sans"/>
          <w:color w:val="333333"/>
        </w:rPr>
        <w:t xml:space="preserve">Kafka </w:t>
      </w:r>
      <w:r>
        <w:rPr>
          <w:color w:val="333333"/>
        </w:rPr>
        <w:t>通过偏移量（</w:t>
      </w:r>
      <w:r>
        <w:rPr>
          <w:rFonts w:hint="default" w:ascii="Noto Sans" w:hAnsi="Noto Sans" w:eastAsia="Noto Sans" w:cs="Noto Sans"/>
          <w:color w:val="333333"/>
        </w:rPr>
        <w:t>offset</w:t>
      </w:r>
      <w:r>
        <w:rPr>
          <w:color w:val="333333"/>
        </w:rPr>
        <w:t>）可以保证消</w:t>
      </w:r>
      <w:r>
        <w:rPr>
          <w:color w:val="333333"/>
          <w:spacing w:val="51"/>
        </w:rPr>
        <w:t xml:space="preserve"> </w:t>
      </w:r>
      <w:r>
        <w:rPr>
          <w:color w:val="333333"/>
        </w:rPr>
        <w:t>息在分区内的顺序</w:t>
      </w:r>
      <w:r>
        <w:rPr>
          <w:color w:val="333333"/>
          <w:spacing w:val="45"/>
        </w:rPr>
        <w:t xml:space="preserve"> </w:t>
      </w:r>
      <w:r>
        <w:rPr>
          <w:color w:val="333333"/>
        </w:rPr>
        <w:t>性。</w:t>
      </w:r>
      <w:r>
        <w:rPr>
          <w:color w:val="333333"/>
          <w:spacing w:val="45"/>
        </w:rPr>
        <w:t xml:space="preserve"> </w:t>
      </w:r>
      <w:r>
        <w:rPr>
          <w:color w:val="333333"/>
        </w:rPr>
        <w:t>当消费者拉取到了分区的某个消息之后，消费者会自动提交了</w:t>
      </w:r>
      <w:r>
        <w:rPr>
          <w:color w:val="333333"/>
          <w:spacing w:val="45"/>
        </w:rPr>
        <w:t xml:space="preserve"> </w:t>
      </w:r>
      <w:r>
        <w:rPr>
          <w:rFonts w:hint="default" w:ascii="Noto Sans" w:hAnsi="Noto Sans" w:eastAsia="Noto Sans" w:cs="Noto Sans"/>
          <w:color w:val="333333"/>
        </w:rPr>
        <w:t>offset</w:t>
      </w:r>
      <w:r>
        <w:rPr>
          <w:color w:val="333333"/>
        </w:rPr>
        <w:t>。自动提</w:t>
      </w:r>
      <w:r>
        <w:rPr>
          <w:color w:val="333333"/>
          <w:spacing w:val="45"/>
        </w:rPr>
        <w:t xml:space="preserve"> </w:t>
      </w:r>
      <w:r>
        <w:rPr>
          <w:color w:val="333333"/>
        </w:rPr>
        <w:t>交</w:t>
      </w:r>
      <w:r>
        <w:rPr>
          <w:color w:val="333333"/>
          <w:spacing w:val="-44"/>
        </w:rPr>
        <w:t xml:space="preserve"> </w:t>
      </w:r>
      <w:r>
        <w:rPr>
          <w:color w:val="333333"/>
        </w:rPr>
        <w:t>的话会有一个问题，试想一下，当消费者刚拿到这个消息准备进行真正消费 的时候，突然挂掉了，消息</w:t>
      </w:r>
      <w:r>
        <w:rPr>
          <w:color w:val="333333"/>
          <w:spacing w:val="50"/>
        </w:rPr>
        <w:t xml:space="preserve"> </w:t>
      </w:r>
      <w:r>
        <w:rPr>
          <w:color w:val="333333"/>
        </w:rPr>
        <w:t xml:space="preserve">实际上并没有被消费，但是 </w:t>
      </w:r>
      <w:r>
        <w:rPr>
          <w:rFonts w:hint="default" w:ascii="Noto Sans" w:hAnsi="Noto Sans" w:eastAsia="Noto Sans" w:cs="Noto Sans"/>
          <w:color w:val="333333"/>
        </w:rPr>
        <w:t xml:space="preserve">offset </w:t>
      </w:r>
      <w:r>
        <w:rPr>
          <w:color w:val="333333"/>
        </w:rPr>
        <w:t>却被自动提交 了。 解决办法也比较粗暴，我们手动关闭自动提交</w:t>
      </w:r>
      <w:r>
        <w:rPr>
          <w:color w:val="333333"/>
          <w:spacing w:val="23"/>
        </w:rPr>
        <w:t xml:space="preserve"> </w:t>
      </w:r>
      <w:r>
        <w:rPr>
          <w:rFonts w:hint="default" w:ascii="Noto Sans" w:hAnsi="Noto Sans" w:eastAsia="Noto Sans" w:cs="Noto Sans"/>
          <w:color w:val="333333"/>
        </w:rPr>
        <w:t>offset</w:t>
      </w:r>
      <w:r>
        <w:rPr>
          <w:color w:val="333333"/>
        </w:rPr>
        <w:t xml:space="preserve">，每次在真正消费完消息 之后再自己手动提交 </w:t>
      </w:r>
      <w:r>
        <w:rPr>
          <w:rFonts w:hint="default" w:ascii="Noto Sans" w:hAnsi="Noto Sans" w:eastAsia="Noto Sans" w:cs="Noto Sans"/>
          <w:color w:val="333333"/>
        </w:rPr>
        <w:t xml:space="preserve">offset </w:t>
      </w:r>
      <w:r>
        <w:rPr>
          <w:color w:val="333333"/>
        </w:rPr>
        <w:t xml:space="preserve">。 但是，细心的朋友一定会发现，这样会带 </w:t>
      </w:r>
      <w:r>
        <w:rPr>
          <w:color w:val="333333"/>
          <w:spacing w:val="33"/>
        </w:rPr>
        <w:t xml:space="preserve"> </w:t>
      </w:r>
      <w:r>
        <w:rPr>
          <w:color w:val="333333"/>
        </w:rPr>
        <w:t xml:space="preserve">来 消息被重新消费的问题。比如你刚刚消费完消息之后，还没提交 </w:t>
      </w:r>
      <w:r>
        <w:rPr>
          <w:rFonts w:hint="default" w:ascii="Noto Sans" w:hAnsi="Noto Sans" w:eastAsia="Noto Sans" w:cs="Noto Sans"/>
          <w:color w:val="333333"/>
        </w:rPr>
        <w:t>offset</w:t>
      </w:r>
      <w:r>
        <w:rPr>
          <w:color w:val="333333"/>
        </w:rPr>
        <w:t>，结果 自己挂掉了，那么这个</w:t>
      </w:r>
      <w:r>
        <w:rPr>
          <w:color w:val="333333"/>
          <w:spacing w:val="-25"/>
        </w:rPr>
        <w:t xml:space="preserve"> </w:t>
      </w:r>
      <w:r>
        <w:rPr>
          <w:color w:val="333333"/>
        </w:rPr>
        <w:t>消息理论上就会被消费两次</w:t>
      </w:r>
    </w:p>
    <w:p>
      <w:pPr>
        <w:pStyle w:val="3"/>
        <w:tabs>
          <w:tab w:val="left" w:pos="9049"/>
        </w:tabs>
        <w:spacing w:before="70" w:line="240" w:lineRule="auto"/>
        <w:ind w:right="217"/>
        <w:jc w:val="left"/>
        <w:rPr>
          <w:b w:val="0"/>
          <w:bCs w:val="0"/>
        </w:rPr>
      </w:pPr>
      <w:bookmarkStart w:id="333" w:name="Kafka 判断一个节点是否还活着有那两个条件？  "/>
      <w:bookmarkEnd w:id="333"/>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Kafka  </w:t>
      </w:r>
      <w:r>
        <w:rPr>
          <w:rFonts w:hint="default" w:ascii="Arial Black" w:hAnsi="Arial Black" w:eastAsia="Arial Black" w:cs="Arial Black"/>
          <w:b/>
          <w:bCs/>
          <w:color w:val="333333"/>
          <w:spacing w:val="35"/>
          <w:w w:val="95"/>
          <w:u w:val="single" w:color="EDEDED"/>
        </w:rPr>
        <w:t xml:space="preserve"> </w:t>
      </w:r>
      <w:r>
        <w:rPr>
          <w:color w:val="333333"/>
          <w:w w:val="95"/>
          <w:u w:val="single" w:color="EDEDED"/>
        </w:rPr>
        <w:t>判断一个节点是否还活着有那两个条件？</w:t>
      </w:r>
      <w:r>
        <w:rPr>
          <w:color w:val="333333"/>
          <w:u w:val="single" w:color="EDEDED"/>
        </w:rPr>
        <w:tab/>
      </w:r>
    </w:p>
    <w:p>
      <w:pPr>
        <w:pStyle w:val="4"/>
        <w:spacing w:before="141" w:line="240" w:lineRule="auto"/>
        <w:ind w:left="345" w:right="217"/>
        <w:jc w:val="left"/>
      </w:pPr>
      <w:r>
        <w:rPr>
          <w:rFonts w:hint="default" w:ascii="Noto Sans" w:hAnsi="Noto Sans" w:eastAsia="Noto Sans" w:cs="Noto Sans"/>
          <w:color w:val="333333"/>
        </w:rPr>
        <w:t xml:space="preserve">1.  </w:t>
      </w:r>
      <w:r>
        <w:rPr>
          <w:color w:val="333333"/>
        </w:rPr>
        <w:t xml:space="preserve">节点必须可以维护和  </w:t>
      </w:r>
      <w:r>
        <w:rPr>
          <w:rFonts w:hint="default" w:ascii="Noto Sans" w:hAnsi="Noto Sans" w:eastAsia="Noto Sans" w:cs="Noto Sans"/>
          <w:color w:val="333333"/>
        </w:rPr>
        <w:t xml:space="preserve">ZooKeeper  </w:t>
      </w:r>
      <w:r>
        <w:rPr>
          <w:color w:val="333333"/>
        </w:rPr>
        <w:t>的连接，</w:t>
      </w:r>
      <w:r>
        <w:rPr>
          <w:rFonts w:hint="default" w:ascii="Noto Sans" w:hAnsi="Noto Sans" w:eastAsia="Noto Sans" w:cs="Noto Sans"/>
          <w:color w:val="333333"/>
        </w:rPr>
        <w:t xml:space="preserve">Zookeeper  </w:t>
      </w:r>
      <w:r>
        <w:rPr>
          <w:color w:val="333333"/>
        </w:rPr>
        <w:t>通过心跳机制检查每</w:t>
      </w:r>
      <w:r>
        <w:rPr>
          <w:color w:val="333333"/>
          <w:spacing w:val="-21"/>
        </w:rPr>
        <w:t xml:space="preserve"> </w:t>
      </w:r>
      <w:r>
        <w:rPr>
          <w:color w:val="333333"/>
        </w:rPr>
        <w:t>个节点的连接；</w:t>
      </w:r>
    </w:p>
    <w:p>
      <w:pPr>
        <w:pStyle w:val="4"/>
        <w:spacing w:before="71" w:line="240" w:lineRule="auto"/>
        <w:ind w:left="345" w:right="217"/>
        <w:jc w:val="left"/>
      </w:pPr>
      <w:r>
        <w:rPr>
          <w:rFonts w:hint="default" w:ascii="Noto Sans" w:hAnsi="Noto Sans" w:eastAsia="Noto Sans" w:cs="Noto Sans"/>
          <w:color w:val="333333"/>
        </w:rPr>
        <w:t xml:space="preserve">2.  </w:t>
      </w:r>
      <w:r>
        <w:rPr>
          <w:color w:val="333333"/>
        </w:rPr>
        <w:t xml:space="preserve">如果节点是个  </w:t>
      </w:r>
      <w:r>
        <w:rPr>
          <w:rFonts w:hint="default" w:ascii="Noto Sans" w:hAnsi="Noto Sans" w:eastAsia="Noto Sans" w:cs="Noto Sans"/>
          <w:color w:val="333333"/>
        </w:rPr>
        <w:t>follower,</w:t>
      </w:r>
      <w:r>
        <w:rPr>
          <w:color w:val="333333"/>
        </w:rPr>
        <w:t xml:space="preserve">他必须能及时的同步  </w:t>
      </w:r>
      <w:r>
        <w:rPr>
          <w:rFonts w:hint="default" w:ascii="Noto Sans" w:hAnsi="Noto Sans" w:eastAsia="Noto Sans" w:cs="Noto Sans"/>
          <w:color w:val="333333"/>
        </w:rPr>
        <w:t>leader</w:t>
      </w:r>
      <w:r>
        <w:rPr>
          <w:rFonts w:hint="default" w:ascii="Noto Sans" w:hAnsi="Noto Sans" w:eastAsia="Noto Sans" w:cs="Noto Sans"/>
          <w:color w:val="333333"/>
          <w:spacing w:val="-11"/>
        </w:rPr>
        <w:t xml:space="preserve"> </w:t>
      </w:r>
      <w:r>
        <w:rPr>
          <w:color w:val="333333"/>
        </w:rPr>
        <w:t>的写操作，延时不能太久</w:t>
      </w:r>
    </w:p>
    <w:p>
      <w:pPr>
        <w:pStyle w:val="3"/>
        <w:spacing w:before="61" w:line="512" w:lineRule="exact"/>
        <w:ind w:right="15"/>
        <w:jc w:val="left"/>
        <w:rPr>
          <w:b w:val="0"/>
          <w:bCs w:val="0"/>
        </w:rPr>
      </w:pPr>
      <w:bookmarkStart w:id="334" w:name="producer 是否直接将数据发送到 broker 的 leader（主节 点"/>
      <w:bookmarkEnd w:id="334"/>
      <w:r>
        <w:rPr>
          <w:rFonts w:hint="default" w:ascii="Arial Black" w:hAnsi="Arial Black" w:eastAsia="Arial Black" w:cs="Arial Black"/>
          <w:b/>
          <w:bCs/>
          <w:color w:val="333333"/>
          <w:w w:val="95"/>
        </w:rPr>
        <w:t xml:space="preserve">producer </w:t>
      </w:r>
      <w:r>
        <w:rPr>
          <w:color w:val="333333"/>
          <w:w w:val="95"/>
        </w:rPr>
        <w:t xml:space="preserve">是否直接将数据发送到 </w:t>
      </w:r>
      <w:r>
        <w:rPr>
          <w:rFonts w:hint="default" w:ascii="Arial Black" w:hAnsi="Arial Black" w:eastAsia="Arial Black" w:cs="Arial Black"/>
          <w:b/>
          <w:bCs/>
          <w:color w:val="333333"/>
          <w:w w:val="95"/>
        </w:rPr>
        <w:t xml:space="preserve">broker </w:t>
      </w:r>
      <w:r>
        <w:rPr>
          <w:color w:val="333333"/>
          <w:w w:val="95"/>
        </w:rPr>
        <w:t xml:space="preserve">的 </w:t>
      </w:r>
      <w:r>
        <w:rPr>
          <w:color w:val="333333"/>
          <w:spacing w:val="53"/>
          <w:w w:val="95"/>
        </w:rPr>
        <w:t xml:space="preserve"> </w:t>
      </w:r>
      <w:r>
        <w:rPr>
          <w:rFonts w:hint="default" w:ascii="Arial Black" w:hAnsi="Arial Black" w:eastAsia="Arial Black" w:cs="Arial Black"/>
          <w:b/>
          <w:bCs/>
          <w:color w:val="333333"/>
          <w:w w:val="95"/>
        </w:rPr>
        <w:t>leader</w:t>
      </w:r>
      <w:r>
        <w:rPr>
          <w:color w:val="333333"/>
          <w:w w:val="95"/>
        </w:rPr>
        <w:t>（主节</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点）</w:t>
      </w:r>
      <w:r>
        <w:rPr>
          <w:rFonts w:hint="default" w:ascii="微软雅黑" w:hAnsi="微软雅黑" w:eastAsia="微软雅黑" w:cs="微软雅黑"/>
          <w:b/>
          <w:bCs/>
          <w:color w:val="333333"/>
          <w:sz w:val="34"/>
          <w:szCs w:val="34"/>
          <w:u w:val="single" w:color="EDEDED"/>
        </w:rPr>
        <w:tab/>
      </w:r>
    </w:p>
    <w:p>
      <w:pPr>
        <w:pStyle w:val="4"/>
        <w:spacing w:before="180" w:line="220" w:lineRule="auto"/>
        <w:ind w:right="259" w:firstLine="50"/>
        <w:jc w:val="left"/>
      </w:pPr>
      <w:r>
        <w:rPr>
          <w:rFonts w:hint="default" w:ascii="Noto Sans" w:hAnsi="Noto Sans" w:eastAsia="Noto Sans" w:cs="Noto Sans"/>
          <w:color w:val="333333"/>
        </w:rPr>
        <w:t xml:space="preserve">producer </w:t>
      </w:r>
      <w:r>
        <w:rPr>
          <w:color w:val="333333"/>
        </w:rPr>
        <w:t xml:space="preserve">直接将数据发送到 </w:t>
      </w:r>
      <w:r>
        <w:rPr>
          <w:rFonts w:hint="default" w:ascii="Noto Sans" w:hAnsi="Noto Sans" w:eastAsia="Noto Sans" w:cs="Noto Sans"/>
          <w:color w:val="333333"/>
        </w:rPr>
        <w:t xml:space="preserve">broker </w:t>
      </w:r>
      <w:r>
        <w:rPr>
          <w:color w:val="333333"/>
        </w:rPr>
        <w:t xml:space="preserve">的 </w:t>
      </w:r>
      <w:r>
        <w:rPr>
          <w:rFonts w:hint="default" w:ascii="Noto Sans" w:hAnsi="Noto Sans" w:eastAsia="Noto Sans" w:cs="Noto Sans"/>
          <w:color w:val="333333"/>
        </w:rPr>
        <w:t>leader(</w:t>
      </w:r>
      <w:r>
        <w:rPr>
          <w:color w:val="333333"/>
        </w:rPr>
        <w:t>主节点</w:t>
      </w:r>
      <w:r>
        <w:rPr>
          <w:rFonts w:hint="default" w:ascii="Noto Sans" w:hAnsi="Noto Sans" w:eastAsia="Noto Sans" w:cs="Noto Sans"/>
          <w:color w:val="333333"/>
        </w:rPr>
        <w:t>)</w:t>
      </w:r>
      <w:r>
        <w:rPr>
          <w:color w:val="333333"/>
        </w:rPr>
        <w:t>，不需要在多个节点 进行分发，为了 帮助</w:t>
      </w:r>
      <w:r>
        <w:rPr>
          <w:color w:val="333333"/>
          <w:spacing w:val="40"/>
        </w:rPr>
        <w:t xml:space="preserve"> </w:t>
      </w:r>
      <w:r>
        <w:rPr>
          <w:rFonts w:hint="default" w:ascii="Noto Sans" w:hAnsi="Noto Sans" w:eastAsia="Noto Sans" w:cs="Noto Sans"/>
          <w:color w:val="333333"/>
        </w:rPr>
        <w:t>producer</w:t>
      </w:r>
      <w:r>
        <w:rPr>
          <w:rFonts w:hint="default" w:ascii="Noto Sans" w:hAnsi="Noto Sans" w:eastAsia="Noto Sans" w:cs="Noto Sans"/>
          <w:color w:val="333333"/>
          <w:spacing w:val="33"/>
        </w:rPr>
        <w:t xml:space="preserve"> </w:t>
      </w:r>
      <w:r>
        <w:rPr>
          <w:color w:val="333333"/>
        </w:rPr>
        <w:t>做到这点，所有的</w:t>
      </w:r>
      <w:r>
        <w:rPr>
          <w:color w:val="333333"/>
          <w:spacing w:val="26"/>
        </w:rPr>
        <w:t xml:space="preserve"> </w:t>
      </w:r>
      <w:r>
        <w:rPr>
          <w:rFonts w:hint="default" w:ascii="Noto Sans" w:hAnsi="Noto Sans" w:eastAsia="Noto Sans" w:cs="Noto Sans"/>
          <w:color w:val="333333"/>
        </w:rPr>
        <w:t>Kafka</w:t>
      </w:r>
      <w:r>
        <w:rPr>
          <w:rFonts w:hint="default" w:ascii="Noto Sans" w:hAnsi="Noto Sans" w:eastAsia="Noto Sans" w:cs="Noto Sans"/>
          <w:color w:val="333333"/>
          <w:spacing w:val="33"/>
        </w:rPr>
        <w:t xml:space="preserve"> </w:t>
      </w:r>
      <w:r>
        <w:rPr>
          <w:color w:val="333333"/>
        </w:rPr>
        <w:t>节点都可以及时的告知</w:t>
      </w:r>
      <w:r>
        <w:rPr>
          <w:rFonts w:hint="default" w:ascii="Noto Sans" w:hAnsi="Noto Sans" w:eastAsia="Noto Sans" w:cs="Noto Sans"/>
          <w:color w:val="333333"/>
        </w:rPr>
        <w:t>:</w:t>
      </w:r>
      <w:r>
        <w:rPr>
          <w:color w:val="333333"/>
        </w:rPr>
        <w:t>哪些节点是</w:t>
      </w:r>
      <w:r>
        <w:rPr>
          <w:color w:val="333333"/>
          <w:spacing w:val="26"/>
        </w:rPr>
        <w:t xml:space="preserve"> </w:t>
      </w:r>
      <w:r>
        <w:rPr>
          <w:color w:val="333333"/>
        </w:rPr>
        <w:t>活动的，目标</w:t>
      </w:r>
      <w:r>
        <w:rPr>
          <w:color w:val="333333"/>
          <w:spacing w:val="26"/>
        </w:rPr>
        <w:t xml:space="preserve"> </w:t>
      </w:r>
      <w:r>
        <w:rPr>
          <w:rFonts w:hint="default" w:ascii="Noto Sans" w:hAnsi="Noto Sans" w:eastAsia="Noto Sans" w:cs="Noto Sans"/>
          <w:color w:val="333333"/>
        </w:rPr>
        <w:t>topic</w:t>
      </w:r>
      <w:r>
        <w:rPr>
          <w:rFonts w:hint="default" w:ascii="Noto Sans" w:hAnsi="Noto Sans" w:eastAsia="Noto Sans" w:cs="Noto Sans"/>
          <w:color w:val="333333"/>
          <w:spacing w:val="33"/>
        </w:rPr>
        <w:t xml:space="preserve"> </w:t>
      </w:r>
      <w:r>
        <w:rPr>
          <w:color w:val="333333"/>
        </w:rPr>
        <w:t>目标分区的</w:t>
      </w:r>
      <w:r>
        <w:rPr>
          <w:color w:val="333333"/>
          <w:spacing w:val="-53"/>
        </w:rPr>
        <w:t xml:space="preserve"> </w:t>
      </w:r>
      <w:r>
        <w:rPr>
          <w:rFonts w:hint="default" w:ascii="Noto Sans" w:hAnsi="Noto Sans" w:eastAsia="Noto Sans" w:cs="Noto Sans"/>
          <w:color w:val="333333"/>
        </w:rPr>
        <w:t xml:space="preserve">leader  </w:t>
      </w:r>
      <w:r>
        <w:rPr>
          <w:color w:val="333333"/>
        </w:rPr>
        <w:t xml:space="preserve">在哪。这样 </w:t>
      </w:r>
      <w:r>
        <w:rPr>
          <w:rFonts w:hint="default" w:ascii="Noto Sans" w:hAnsi="Noto Sans" w:eastAsia="Noto Sans" w:cs="Noto Sans"/>
          <w:color w:val="333333"/>
        </w:rPr>
        <w:t xml:space="preserve">producer  </w:t>
      </w:r>
      <w:r>
        <w:rPr>
          <w:color w:val="333333"/>
        </w:rPr>
        <w:t>就可以直接将消息发送到目</w:t>
      </w:r>
      <w:r>
        <w:rPr>
          <w:color w:val="333333"/>
          <w:spacing w:val="18"/>
        </w:rPr>
        <w:t xml:space="preserve"> </w:t>
      </w:r>
      <w:r>
        <w:rPr>
          <w:color w:val="333333"/>
        </w:rPr>
        <w:t>的地了</w:t>
      </w:r>
    </w:p>
    <w:p>
      <w:pPr>
        <w:pStyle w:val="3"/>
        <w:tabs>
          <w:tab w:val="left" w:pos="9049"/>
        </w:tabs>
        <w:spacing w:before="65" w:line="240" w:lineRule="auto"/>
        <w:ind w:right="217"/>
        <w:jc w:val="left"/>
        <w:rPr>
          <w:b w:val="0"/>
          <w:bCs w:val="0"/>
        </w:rPr>
      </w:pPr>
      <w:bookmarkStart w:id="335" w:name="Kafka consumer 是否可以消费指定分区消息吗？  "/>
      <w:bookmarkEnd w:id="335"/>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Kafka  consumer</w:t>
      </w:r>
      <w:r>
        <w:rPr>
          <w:rFonts w:hint="default" w:ascii="Arial Black" w:hAnsi="Arial Black" w:eastAsia="Arial Black" w:cs="Arial Black"/>
          <w:b/>
          <w:bCs/>
          <w:color w:val="333333"/>
          <w:spacing w:val="6"/>
          <w:w w:val="95"/>
          <w:u w:val="single" w:color="EDEDED"/>
        </w:rPr>
        <w:t xml:space="preserve"> </w:t>
      </w:r>
      <w:r>
        <w:rPr>
          <w:color w:val="333333"/>
          <w:w w:val="95"/>
          <w:u w:val="single" w:color="EDEDED"/>
        </w:rPr>
        <w:t>是否可以消费指定分区消息吗？</w:t>
      </w:r>
      <w:r>
        <w:rPr>
          <w:color w:val="333333"/>
          <w:u w:val="single" w:color="EDEDED"/>
        </w:rPr>
        <w:tab/>
      </w:r>
    </w:p>
    <w:p>
      <w:pPr>
        <w:pStyle w:val="4"/>
        <w:spacing w:before="167" w:line="316" w:lineRule="exact"/>
        <w:ind w:right="114" w:firstLine="50"/>
        <w:jc w:val="both"/>
      </w:pPr>
      <w:r>
        <w:rPr>
          <w:rFonts w:hint="default" w:ascii="Noto Sans" w:hAnsi="Noto Sans" w:eastAsia="Noto Sans" w:cs="Noto Sans"/>
          <w:color w:val="333333"/>
        </w:rPr>
        <w:t xml:space="preserve">Kafa consumer </w:t>
      </w:r>
      <w:r>
        <w:rPr>
          <w:color w:val="333333"/>
        </w:rPr>
        <w:t xml:space="preserve">消费消息时，向 </w:t>
      </w:r>
      <w:r>
        <w:rPr>
          <w:rFonts w:hint="default" w:ascii="Noto Sans" w:hAnsi="Noto Sans" w:eastAsia="Noto Sans" w:cs="Noto Sans"/>
          <w:color w:val="333333"/>
        </w:rPr>
        <w:t xml:space="preserve">broker </w:t>
      </w:r>
      <w:r>
        <w:rPr>
          <w:color w:val="333333"/>
        </w:rPr>
        <w:t>发出</w:t>
      </w:r>
      <w:r>
        <w:rPr>
          <w:rFonts w:hint="default" w:ascii="Noto Sans" w:hAnsi="Noto Sans" w:eastAsia="Noto Sans" w:cs="Noto Sans"/>
          <w:color w:val="333333"/>
        </w:rPr>
        <w:t>"fetch"</w:t>
      </w:r>
      <w:r>
        <w:rPr>
          <w:color w:val="333333"/>
        </w:rPr>
        <w:t>请求去消费特定分区的消 息，</w:t>
      </w:r>
      <w:r>
        <w:rPr>
          <w:rFonts w:hint="default" w:ascii="Noto Sans" w:hAnsi="Noto Sans" w:eastAsia="Noto Sans" w:cs="Noto Sans"/>
          <w:color w:val="333333"/>
        </w:rPr>
        <w:t>consumer</w:t>
      </w:r>
      <w:r>
        <w:rPr>
          <w:rFonts w:hint="default" w:ascii="Noto Sans" w:hAnsi="Noto Sans" w:eastAsia="Noto Sans" w:cs="Noto Sans"/>
          <w:color w:val="333333"/>
          <w:spacing w:val="22"/>
        </w:rPr>
        <w:t xml:space="preserve"> </w:t>
      </w:r>
      <w:r>
        <w:rPr>
          <w:color w:val="333333"/>
        </w:rPr>
        <w:t>指定消息</w:t>
      </w:r>
      <w:r>
        <w:rPr>
          <w:color w:val="333333"/>
          <w:w w:val="102"/>
        </w:rPr>
        <w:t xml:space="preserve"> </w:t>
      </w:r>
      <w:r>
        <w:rPr>
          <w:color w:val="333333"/>
        </w:rPr>
        <w:t>在日志中的偏移量（</w:t>
      </w:r>
      <w:r>
        <w:rPr>
          <w:rFonts w:hint="default" w:ascii="Noto Sans" w:hAnsi="Noto Sans" w:eastAsia="Noto Sans" w:cs="Noto Sans"/>
          <w:color w:val="333333"/>
        </w:rPr>
        <w:t>offset</w:t>
      </w:r>
      <w:r>
        <w:rPr>
          <w:color w:val="333333"/>
        </w:rPr>
        <w:t>），就可以消费从这个位置</w:t>
      </w:r>
      <w:r>
        <w:rPr>
          <w:color w:val="333333"/>
          <w:spacing w:val="44"/>
        </w:rPr>
        <w:t xml:space="preserve"> </w:t>
      </w:r>
      <w:r>
        <w:rPr>
          <w:color w:val="333333"/>
        </w:rPr>
        <w:t>开始的消息，</w:t>
      </w:r>
      <w:r>
        <w:rPr>
          <w:rFonts w:hint="default" w:ascii="Noto Sans" w:hAnsi="Noto Sans" w:eastAsia="Noto Sans" w:cs="Noto Sans"/>
          <w:color w:val="333333"/>
        </w:rPr>
        <w:t>customer</w:t>
      </w:r>
      <w:r>
        <w:rPr>
          <w:rFonts w:hint="default" w:ascii="Noto Sans" w:hAnsi="Noto Sans" w:eastAsia="Noto Sans" w:cs="Noto Sans"/>
          <w:color w:val="333333"/>
          <w:spacing w:val="2"/>
        </w:rPr>
        <w:t xml:space="preserve"> </w:t>
      </w:r>
      <w:r>
        <w:rPr>
          <w:color w:val="333333"/>
        </w:rPr>
        <w:t>拥有了</w:t>
      </w:r>
      <w:r>
        <w:rPr>
          <w:color w:val="333333"/>
          <w:spacing w:val="44"/>
        </w:rPr>
        <w:t xml:space="preserve"> </w:t>
      </w:r>
      <w:r>
        <w:rPr>
          <w:rFonts w:hint="default" w:ascii="Noto Sans" w:hAnsi="Noto Sans" w:eastAsia="Noto Sans" w:cs="Noto Sans"/>
          <w:color w:val="333333"/>
        </w:rPr>
        <w:t>offset</w:t>
      </w:r>
      <w:r>
        <w:rPr>
          <w:rFonts w:hint="default" w:ascii="Noto Sans" w:hAnsi="Noto Sans" w:eastAsia="Noto Sans" w:cs="Noto Sans"/>
          <w:color w:val="333333"/>
          <w:spacing w:val="2"/>
        </w:rPr>
        <w:t xml:space="preserve"> </w:t>
      </w:r>
      <w:r>
        <w:rPr>
          <w:color w:val="333333"/>
        </w:rPr>
        <w:t>的控制权，</w:t>
      </w:r>
      <w:r>
        <w:rPr>
          <w:color w:val="333333"/>
          <w:spacing w:val="-52"/>
        </w:rPr>
        <w:t xml:space="preserve"> </w:t>
      </w:r>
      <w:r>
        <w:rPr>
          <w:color w:val="333333"/>
        </w:rPr>
        <w:t xml:space="preserve">可以向后回滚去重新消费之  </w:t>
      </w:r>
      <w:r>
        <w:rPr>
          <w:color w:val="333333"/>
          <w:spacing w:val="1"/>
        </w:rPr>
        <w:t xml:space="preserve"> </w:t>
      </w:r>
      <w:r>
        <w:rPr>
          <w:color w:val="333333"/>
        </w:rPr>
        <w:t>前的消息，这是很有意义的</w:t>
      </w:r>
    </w:p>
    <w:p>
      <w:pPr>
        <w:pStyle w:val="3"/>
        <w:tabs>
          <w:tab w:val="left" w:pos="9049"/>
        </w:tabs>
        <w:spacing w:before="38" w:line="240" w:lineRule="auto"/>
        <w:ind w:right="217"/>
        <w:jc w:val="left"/>
        <w:rPr>
          <w:b w:val="0"/>
          <w:bCs w:val="0"/>
        </w:rPr>
      </w:pPr>
      <w:bookmarkStart w:id="336" w:name="Kafka 高效文件存储设计特点是什么  "/>
      <w:bookmarkEnd w:id="33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Kafka </w:t>
      </w:r>
      <w:r>
        <w:rPr>
          <w:rFonts w:hint="default" w:ascii="Arial Black" w:hAnsi="Arial Black" w:eastAsia="Arial Black" w:cs="Arial Black"/>
          <w:b/>
          <w:bCs/>
          <w:color w:val="333333"/>
          <w:spacing w:val="51"/>
          <w:w w:val="95"/>
          <w:u w:val="single" w:color="EDEDED"/>
        </w:rPr>
        <w:t xml:space="preserve"> </w:t>
      </w:r>
      <w:r>
        <w:rPr>
          <w:color w:val="333333"/>
          <w:w w:val="95"/>
          <w:u w:val="single" w:color="EDEDED"/>
        </w:rPr>
        <w:t>高效文件存储设计特点是什么</w:t>
      </w:r>
      <w:r>
        <w:rPr>
          <w:color w:val="333333"/>
          <w:u w:val="single" w:color="EDEDED"/>
        </w:rPr>
        <w:tab/>
      </w:r>
    </w:p>
    <w:p>
      <w:pPr>
        <w:pStyle w:val="4"/>
        <w:spacing w:before="167" w:line="316" w:lineRule="exact"/>
        <w:ind w:left="560" w:right="179" w:hanging="215"/>
        <w:jc w:val="left"/>
      </w:pPr>
      <w:r>
        <w:rPr>
          <w:rFonts w:hint="default" w:ascii="Noto Sans" w:hAnsi="Noto Sans" w:eastAsia="Noto Sans" w:cs="Noto Sans"/>
          <w:color w:val="333333"/>
          <w:w w:val="105"/>
        </w:rPr>
        <w:t>1.</w:t>
      </w:r>
      <w:r>
        <w:rPr>
          <w:rFonts w:hint="default" w:ascii="Noto Sans" w:hAnsi="Noto Sans" w:eastAsia="Noto Sans" w:cs="Noto Sans"/>
          <w:color w:val="333333"/>
          <w:spacing w:val="-31"/>
          <w:w w:val="105"/>
        </w:rPr>
        <w:t xml:space="preserve"> </w:t>
      </w:r>
      <w:r>
        <w:rPr>
          <w:rFonts w:hint="default" w:ascii="Noto Sans" w:hAnsi="Noto Sans" w:eastAsia="Noto Sans" w:cs="Noto Sans"/>
          <w:color w:val="333333"/>
          <w:w w:val="105"/>
        </w:rPr>
        <w:t>Kafka</w:t>
      </w:r>
      <w:r>
        <w:rPr>
          <w:rFonts w:hint="default" w:ascii="Noto Sans" w:hAnsi="Noto Sans" w:eastAsia="Noto Sans" w:cs="Noto Sans"/>
          <w:color w:val="333333"/>
          <w:spacing w:val="-31"/>
          <w:w w:val="105"/>
        </w:rPr>
        <w:t xml:space="preserve"> </w:t>
      </w:r>
      <w:r>
        <w:rPr>
          <w:color w:val="333333"/>
          <w:w w:val="105"/>
        </w:rPr>
        <w:t>把</w:t>
      </w:r>
      <w:r>
        <w:rPr>
          <w:color w:val="333333"/>
          <w:spacing w:val="-38"/>
          <w:w w:val="105"/>
        </w:rPr>
        <w:t xml:space="preserve"> </w:t>
      </w:r>
      <w:r>
        <w:rPr>
          <w:rFonts w:hint="default" w:ascii="Noto Sans" w:hAnsi="Noto Sans" w:eastAsia="Noto Sans" w:cs="Noto Sans"/>
          <w:color w:val="333333"/>
          <w:w w:val="105"/>
        </w:rPr>
        <w:t>topic</w:t>
      </w:r>
      <w:r>
        <w:rPr>
          <w:rFonts w:hint="default" w:ascii="Noto Sans" w:hAnsi="Noto Sans" w:eastAsia="Noto Sans" w:cs="Noto Sans"/>
          <w:color w:val="333333"/>
          <w:spacing w:val="-31"/>
          <w:w w:val="105"/>
        </w:rPr>
        <w:t xml:space="preserve"> </w:t>
      </w:r>
      <w:r>
        <w:rPr>
          <w:color w:val="333333"/>
          <w:w w:val="105"/>
        </w:rPr>
        <w:t>中一个</w:t>
      </w:r>
      <w:r>
        <w:rPr>
          <w:color w:val="333333"/>
          <w:spacing w:val="-38"/>
          <w:w w:val="105"/>
        </w:rPr>
        <w:t xml:space="preserve"> </w:t>
      </w:r>
      <w:r>
        <w:rPr>
          <w:rFonts w:hint="default" w:ascii="Noto Sans" w:hAnsi="Noto Sans" w:eastAsia="Noto Sans" w:cs="Noto Sans"/>
          <w:color w:val="333333"/>
          <w:w w:val="105"/>
        </w:rPr>
        <w:t>parition</w:t>
      </w:r>
      <w:r>
        <w:rPr>
          <w:rFonts w:hint="default" w:ascii="Noto Sans" w:hAnsi="Noto Sans" w:eastAsia="Noto Sans" w:cs="Noto Sans"/>
          <w:color w:val="333333"/>
          <w:spacing w:val="-31"/>
          <w:w w:val="105"/>
        </w:rPr>
        <w:t xml:space="preserve"> </w:t>
      </w:r>
      <w:r>
        <w:rPr>
          <w:color w:val="333333"/>
          <w:w w:val="105"/>
        </w:rPr>
        <w:t>大文件分成多个小文件段，通过多个小</w:t>
      </w:r>
      <w:r>
        <w:rPr>
          <w:color w:val="333333"/>
          <w:spacing w:val="-38"/>
          <w:w w:val="105"/>
        </w:rPr>
        <w:t xml:space="preserve"> </w:t>
      </w:r>
      <w:r>
        <w:rPr>
          <w:color w:val="333333"/>
          <w:w w:val="105"/>
        </w:rPr>
        <w:t>文件段，就容易定期清除或</w:t>
      </w:r>
      <w:r>
        <w:rPr>
          <w:color w:val="333333"/>
          <w:w w:val="102"/>
        </w:rPr>
        <w:t xml:space="preserve"> </w:t>
      </w:r>
      <w:r>
        <w:rPr>
          <w:color w:val="333333"/>
          <w:w w:val="105"/>
        </w:rPr>
        <w:t>删除已经消费完文件，减少磁盘占用。</w:t>
      </w:r>
    </w:p>
    <w:p>
      <w:pPr>
        <w:pStyle w:val="4"/>
        <w:spacing w:before="63" w:line="240" w:lineRule="auto"/>
        <w:ind w:left="345" w:right="217"/>
        <w:jc w:val="left"/>
      </w:pPr>
      <w:r>
        <w:rPr>
          <w:rFonts w:hint="default" w:ascii="Noto Sans" w:hAnsi="Noto Sans" w:eastAsia="Noto Sans" w:cs="Noto Sans"/>
          <w:color w:val="333333"/>
          <w:w w:val="105"/>
        </w:rPr>
        <w:t>2.</w:t>
      </w:r>
      <w:r>
        <w:rPr>
          <w:rFonts w:hint="default" w:ascii="Noto Sans" w:hAnsi="Noto Sans" w:eastAsia="Noto Sans" w:cs="Noto Sans"/>
          <w:color w:val="333333"/>
          <w:spacing w:val="-33"/>
          <w:w w:val="105"/>
        </w:rPr>
        <w:t xml:space="preserve"> </w:t>
      </w:r>
      <w:r>
        <w:rPr>
          <w:color w:val="333333"/>
          <w:w w:val="105"/>
        </w:rPr>
        <w:t>通过索引信息可以快速定位</w:t>
      </w:r>
      <w:r>
        <w:rPr>
          <w:color w:val="333333"/>
          <w:spacing w:val="-40"/>
          <w:w w:val="105"/>
        </w:rPr>
        <w:t xml:space="preserve"> </w:t>
      </w:r>
      <w:r>
        <w:rPr>
          <w:rFonts w:hint="default" w:ascii="Noto Sans" w:hAnsi="Noto Sans" w:eastAsia="Noto Sans" w:cs="Noto Sans"/>
          <w:color w:val="333333"/>
          <w:w w:val="105"/>
        </w:rPr>
        <w:t>message</w:t>
      </w:r>
      <w:r>
        <w:rPr>
          <w:rFonts w:hint="default" w:ascii="Noto Sans" w:hAnsi="Noto Sans" w:eastAsia="Noto Sans" w:cs="Noto Sans"/>
          <w:color w:val="333333"/>
          <w:spacing w:val="-33"/>
          <w:w w:val="105"/>
        </w:rPr>
        <w:t xml:space="preserve"> </w:t>
      </w:r>
      <w:r>
        <w:rPr>
          <w:color w:val="333333"/>
          <w:w w:val="105"/>
        </w:rPr>
        <w:t>和确定</w:t>
      </w:r>
      <w:r>
        <w:rPr>
          <w:color w:val="333333"/>
          <w:spacing w:val="-40"/>
          <w:w w:val="105"/>
        </w:rPr>
        <w:t xml:space="preserve"> </w:t>
      </w:r>
      <w:r>
        <w:rPr>
          <w:rFonts w:hint="default" w:ascii="Noto Sans" w:hAnsi="Noto Sans" w:eastAsia="Noto Sans" w:cs="Noto Sans"/>
          <w:color w:val="333333"/>
          <w:w w:val="105"/>
        </w:rPr>
        <w:t>response</w:t>
      </w:r>
      <w:r>
        <w:rPr>
          <w:rFonts w:hint="default" w:ascii="Noto Sans" w:hAnsi="Noto Sans" w:eastAsia="Noto Sans" w:cs="Noto Sans"/>
          <w:color w:val="333333"/>
          <w:spacing w:val="-33"/>
          <w:w w:val="105"/>
        </w:rPr>
        <w:t xml:space="preserve"> </w:t>
      </w:r>
      <w:r>
        <w:rPr>
          <w:color w:val="333333"/>
          <w:w w:val="105"/>
        </w:rPr>
        <w:t>的最大大小。</w:t>
      </w:r>
    </w:p>
    <w:p>
      <w:pPr>
        <w:pStyle w:val="8"/>
        <w:numPr>
          <w:ilvl w:val="0"/>
          <w:numId w:val="16"/>
        </w:numPr>
        <w:tabs>
          <w:tab w:val="left" w:pos="560"/>
        </w:tabs>
        <w:spacing w:before="86" w:after="0" w:line="240" w:lineRule="auto"/>
        <w:ind w:left="560" w:right="217" w:hanging="215"/>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 xml:space="preserve">通过 </w:t>
      </w:r>
      <w:r>
        <w:rPr>
          <w:rFonts w:hint="default" w:ascii="Noto Sans" w:hAnsi="Noto Sans" w:eastAsia="Noto Sans" w:cs="Noto Sans"/>
          <w:color w:val="333333"/>
          <w:sz w:val="19"/>
          <w:szCs w:val="19"/>
        </w:rPr>
        <w:t xml:space="preserve">index </w:t>
      </w:r>
      <w:r>
        <w:rPr>
          <w:rFonts w:hint="default" w:ascii="微软雅黑" w:hAnsi="微软雅黑" w:eastAsia="微软雅黑" w:cs="微软雅黑"/>
          <w:color w:val="333333"/>
          <w:sz w:val="19"/>
          <w:szCs w:val="19"/>
        </w:rPr>
        <w:t xml:space="preserve">元数据全部映射到 </w:t>
      </w:r>
      <w:r>
        <w:rPr>
          <w:rFonts w:hint="default" w:ascii="Noto Sans" w:hAnsi="Noto Sans" w:eastAsia="Noto Sans" w:cs="Noto Sans"/>
          <w:color w:val="333333"/>
          <w:sz w:val="19"/>
          <w:szCs w:val="19"/>
        </w:rPr>
        <w:t>memory</w:t>
      </w:r>
      <w:r>
        <w:rPr>
          <w:rFonts w:hint="default" w:ascii="微软雅黑" w:hAnsi="微软雅黑" w:eastAsia="微软雅黑" w:cs="微软雅黑"/>
          <w:color w:val="333333"/>
          <w:sz w:val="19"/>
          <w:szCs w:val="19"/>
        </w:rPr>
        <w:t xml:space="preserve">，可以避免 </w:t>
      </w:r>
      <w:r>
        <w:rPr>
          <w:rFonts w:hint="default" w:ascii="Noto Sans" w:hAnsi="Noto Sans" w:eastAsia="Noto Sans" w:cs="Noto Sans"/>
          <w:color w:val="333333"/>
          <w:sz w:val="19"/>
          <w:szCs w:val="19"/>
        </w:rPr>
        <w:t xml:space="preserve">segment file </w:t>
      </w:r>
      <w:r>
        <w:rPr>
          <w:rFonts w:hint="default" w:ascii="微软雅黑" w:hAnsi="微软雅黑" w:eastAsia="微软雅黑" w:cs="微软雅黑"/>
          <w:color w:val="333333"/>
          <w:sz w:val="19"/>
          <w:szCs w:val="19"/>
        </w:rPr>
        <w:t xml:space="preserve">的 </w:t>
      </w:r>
      <w:r>
        <w:rPr>
          <w:rFonts w:hint="default" w:ascii="Noto Sans" w:hAnsi="Noto Sans" w:eastAsia="Noto Sans" w:cs="Noto Sans"/>
          <w:color w:val="333333"/>
          <w:sz w:val="19"/>
          <w:szCs w:val="19"/>
        </w:rPr>
        <w:t xml:space="preserve">IO  </w:t>
      </w:r>
      <w:r>
        <w:rPr>
          <w:rFonts w:hint="default" w:ascii="Noto Sans" w:hAnsi="Noto Sans" w:eastAsia="Noto Sans" w:cs="Noto Sans"/>
          <w:color w:val="333333"/>
          <w:spacing w:val="10"/>
          <w:sz w:val="19"/>
          <w:szCs w:val="19"/>
        </w:rPr>
        <w:t xml:space="preserve"> </w:t>
      </w:r>
      <w:r>
        <w:rPr>
          <w:rFonts w:hint="default" w:ascii="微软雅黑" w:hAnsi="微软雅黑" w:eastAsia="微软雅黑" w:cs="微软雅黑"/>
          <w:color w:val="333333"/>
          <w:sz w:val="19"/>
          <w:szCs w:val="19"/>
        </w:rPr>
        <w:t>磁盘操作。</w:t>
      </w:r>
    </w:p>
    <w:p>
      <w:pPr>
        <w:pStyle w:val="4"/>
        <w:spacing w:before="71" w:line="240" w:lineRule="auto"/>
        <w:ind w:left="345" w:right="217"/>
        <w:jc w:val="left"/>
      </w:pPr>
      <w:r>
        <w:rPr>
          <w:rFonts w:hint="default" w:ascii="Noto Sans" w:hAnsi="Noto Sans" w:eastAsia="Noto Sans" w:cs="Noto Sans"/>
          <w:color w:val="333333"/>
        </w:rPr>
        <w:t xml:space="preserve">4.  </w:t>
      </w:r>
      <w:r>
        <w:rPr>
          <w:color w:val="333333"/>
        </w:rPr>
        <w:t xml:space="preserve">通过索引文件稀疏存储，可以大幅降低  </w:t>
      </w:r>
      <w:r>
        <w:rPr>
          <w:rFonts w:hint="default" w:ascii="Noto Sans" w:hAnsi="Noto Sans" w:eastAsia="Noto Sans" w:cs="Noto Sans"/>
          <w:color w:val="333333"/>
        </w:rPr>
        <w:t xml:space="preserve">index </w:t>
      </w:r>
      <w:r>
        <w:rPr>
          <w:rFonts w:hint="default" w:ascii="Noto Sans" w:hAnsi="Noto Sans" w:eastAsia="Noto Sans" w:cs="Noto Sans"/>
          <w:color w:val="333333"/>
          <w:spacing w:val="2"/>
        </w:rPr>
        <w:t xml:space="preserve"> </w:t>
      </w:r>
      <w:r>
        <w:rPr>
          <w:color w:val="333333"/>
        </w:rPr>
        <w:t>文件元数据占用空间大小。</w:t>
      </w:r>
    </w:p>
    <w:p>
      <w:pPr>
        <w:spacing w:after="0" w:line="240" w:lineRule="auto"/>
        <w:jc w:val="left"/>
        <w:sectPr>
          <w:pgSz w:w="11900" w:h="16840"/>
          <w:pgMar w:top="540" w:right="1360" w:bottom="280" w:left="1380" w:header="720" w:footer="720" w:gutter="0"/>
          <w:cols w:space="720" w:num="1"/>
        </w:sectPr>
      </w:pPr>
    </w:p>
    <w:p>
      <w:pPr>
        <w:pStyle w:val="3"/>
        <w:tabs>
          <w:tab w:val="left" w:pos="9049"/>
        </w:tabs>
        <w:spacing w:line="457" w:lineRule="exact"/>
        <w:ind w:right="217"/>
        <w:jc w:val="left"/>
        <w:rPr>
          <w:b w:val="0"/>
          <w:bCs w:val="0"/>
        </w:rPr>
      </w:pPr>
      <w:bookmarkStart w:id="337" w:name="partition 的数据如何保存到硬盘  "/>
      <w:bookmarkEnd w:id="33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partition</w:t>
      </w:r>
      <w:r>
        <w:rPr>
          <w:rFonts w:hint="default" w:ascii="Arial Black" w:hAnsi="Arial Black" w:eastAsia="Arial Black" w:cs="Arial Black"/>
          <w:b/>
          <w:bCs/>
          <w:color w:val="333333"/>
          <w:spacing w:val="-82"/>
          <w:u w:val="single" w:color="EDEDED"/>
        </w:rPr>
        <w:t xml:space="preserve"> </w:t>
      </w:r>
      <w:r>
        <w:rPr>
          <w:color w:val="333333"/>
          <w:u w:val="single" w:color="EDEDED"/>
        </w:rPr>
        <w:t>的数据如何保存到硬盘</w:t>
      </w:r>
      <w:r>
        <w:rPr>
          <w:color w:val="333333"/>
          <w:u w:val="single" w:color="EDEDED"/>
        </w:rPr>
        <w:tab/>
      </w:r>
    </w:p>
    <w:p>
      <w:pPr>
        <w:pStyle w:val="4"/>
        <w:spacing w:before="161" w:line="223" w:lineRule="auto"/>
        <w:ind w:right="257" w:firstLine="50"/>
        <w:jc w:val="left"/>
      </w:pPr>
      <w:r>
        <w:rPr>
          <w:rFonts w:hint="default" w:ascii="Noto Sans" w:hAnsi="Noto Sans" w:eastAsia="Noto Sans" w:cs="Noto Sans"/>
          <w:color w:val="333333"/>
        </w:rPr>
        <w:t xml:space="preserve">topic </w:t>
      </w:r>
      <w:r>
        <w:rPr>
          <w:color w:val="333333"/>
        </w:rPr>
        <w:t xml:space="preserve">中的多个 </w:t>
      </w:r>
      <w:r>
        <w:rPr>
          <w:rFonts w:hint="default" w:ascii="Noto Sans" w:hAnsi="Noto Sans" w:eastAsia="Noto Sans" w:cs="Noto Sans"/>
          <w:color w:val="333333"/>
        </w:rPr>
        <w:t xml:space="preserve">partition </w:t>
      </w:r>
      <w:r>
        <w:rPr>
          <w:color w:val="333333"/>
        </w:rPr>
        <w:t xml:space="preserve">以文件夹的形式保存到 </w:t>
      </w:r>
      <w:r>
        <w:rPr>
          <w:rFonts w:hint="default" w:ascii="Noto Sans" w:hAnsi="Noto Sans" w:eastAsia="Noto Sans" w:cs="Noto Sans"/>
          <w:color w:val="333333"/>
        </w:rPr>
        <w:t>broker</w:t>
      </w:r>
      <w:r>
        <w:rPr>
          <w:color w:val="333333"/>
        </w:rPr>
        <w:t xml:space="preserve">，每个分区序号从 </w:t>
      </w:r>
      <w:r>
        <w:rPr>
          <w:rFonts w:hint="default" w:ascii="Noto Sans" w:hAnsi="Noto Sans" w:eastAsia="Noto Sans" w:cs="Noto Sans"/>
          <w:color w:val="333333"/>
        </w:rPr>
        <w:t xml:space="preserve">0 </w:t>
      </w:r>
      <w:r>
        <w:rPr>
          <w:color w:val="333333"/>
        </w:rPr>
        <w:t>递增，且消息有序。</w:t>
      </w:r>
      <w:r>
        <w:rPr>
          <w:color w:val="333333"/>
          <w:spacing w:val="14"/>
        </w:rPr>
        <w:t xml:space="preserve"> </w:t>
      </w:r>
      <w:r>
        <w:rPr>
          <w:rFonts w:hint="default" w:ascii="Noto Sans" w:hAnsi="Noto Sans" w:eastAsia="Noto Sans" w:cs="Noto Sans"/>
          <w:color w:val="333333"/>
        </w:rPr>
        <w:t>Partition</w:t>
      </w:r>
      <w:r>
        <w:rPr>
          <w:rFonts w:hint="default" w:ascii="Noto Sans" w:hAnsi="Noto Sans" w:eastAsia="Noto Sans" w:cs="Noto Sans"/>
          <w:color w:val="333333"/>
          <w:spacing w:val="30"/>
        </w:rPr>
        <w:t xml:space="preserve"> </w:t>
      </w:r>
      <w:r>
        <w:rPr>
          <w:color w:val="333333"/>
        </w:rPr>
        <w:t>文件下有多个</w:t>
      </w:r>
      <w:r>
        <w:rPr>
          <w:color w:val="333333"/>
          <w:spacing w:val="23"/>
        </w:rPr>
        <w:t xml:space="preserve"> </w:t>
      </w:r>
      <w:r>
        <w:rPr>
          <w:rFonts w:hint="default" w:ascii="Noto Sans" w:hAnsi="Noto Sans" w:eastAsia="Noto Sans" w:cs="Noto Sans"/>
          <w:color w:val="333333"/>
        </w:rPr>
        <w:t>segment</w:t>
      </w:r>
      <w:r>
        <w:rPr>
          <w:color w:val="333333"/>
        </w:rPr>
        <w:t>（</w:t>
      </w:r>
      <w:r>
        <w:rPr>
          <w:rFonts w:hint="default" w:ascii="Noto Sans" w:hAnsi="Noto Sans" w:eastAsia="Noto Sans" w:cs="Noto Sans"/>
          <w:color w:val="333333"/>
        </w:rPr>
        <w:t>xxx.index</w:t>
      </w:r>
      <w:r>
        <w:rPr>
          <w:color w:val="333333"/>
        </w:rPr>
        <w:t>，</w:t>
      </w:r>
      <w:r>
        <w:rPr>
          <w:rFonts w:hint="default" w:ascii="Noto Sans" w:hAnsi="Noto Sans" w:eastAsia="Noto Sans" w:cs="Noto Sans"/>
          <w:color w:val="333333"/>
        </w:rPr>
        <w:t>xxx.log</w:t>
      </w:r>
      <w:r>
        <w:rPr>
          <w:color w:val="333333"/>
        </w:rPr>
        <w:t>）</w:t>
      </w:r>
      <w:r>
        <w:rPr>
          <w:color w:val="333333"/>
          <w:spacing w:val="23"/>
        </w:rPr>
        <w:t xml:space="preserve"> </w:t>
      </w:r>
      <w:r>
        <w:rPr>
          <w:rFonts w:hint="default" w:ascii="Noto Sans" w:hAnsi="Noto Sans" w:eastAsia="Noto Sans" w:cs="Noto Sans"/>
          <w:color w:val="333333"/>
        </w:rPr>
        <w:t>segment</w:t>
      </w:r>
      <w:r>
        <w:rPr>
          <w:rFonts w:hint="default" w:ascii="Noto Sans" w:hAnsi="Noto Sans" w:eastAsia="Noto Sans" w:cs="Noto Sans"/>
          <w:color w:val="333333"/>
          <w:spacing w:val="30"/>
        </w:rPr>
        <w:t xml:space="preserve"> </w:t>
      </w:r>
      <w:r>
        <w:rPr>
          <w:color w:val="333333"/>
        </w:rPr>
        <w:t>文件里的</w:t>
      </w:r>
      <w:r>
        <w:rPr>
          <w:color w:val="333333"/>
          <w:spacing w:val="23"/>
        </w:rPr>
        <w:t xml:space="preserve"> </w:t>
      </w:r>
      <w:r>
        <w:rPr>
          <w:color w:val="333333"/>
        </w:rPr>
        <w:t>大小和配置文件大小一致</w:t>
      </w:r>
      <w:r>
        <w:rPr>
          <w:color w:val="333333"/>
          <w:spacing w:val="-53"/>
        </w:rPr>
        <w:t xml:space="preserve"> </w:t>
      </w:r>
      <w:r>
        <w:rPr>
          <w:color w:val="333333"/>
        </w:rPr>
        <w:t xml:space="preserve">可以根据要求修改，默认为 </w:t>
      </w:r>
      <w:r>
        <w:rPr>
          <w:rFonts w:hint="default" w:ascii="Noto Sans" w:hAnsi="Noto Sans" w:eastAsia="Noto Sans" w:cs="Noto Sans"/>
          <w:color w:val="333333"/>
        </w:rPr>
        <w:t>1g</w:t>
      </w:r>
      <w:r>
        <w:rPr>
          <w:color w:val="333333"/>
        </w:rPr>
        <w:t xml:space="preserve">。 如果大小大于 </w:t>
      </w:r>
      <w:r>
        <w:rPr>
          <w:rFonts w:hint="default" w:ascii="Noto Sans" w:hAnsi="Noto Sans" w:eastAsia="Noto Sans" w:cs="Noto Sans"/>
          <w:color w:val="333333"/>
        </w:rPr>
        <w:t xml:space="preserve">1g </w:t>
      </w:r>
      <w:r>
        <w:rPr>
          <w:color w:val="333333"/>
        </w:rPr>
        <w:t xml:space="preserve">时，会滚动一个新的 </w:t>
      </w:r>
      <w:r>
        <w:rPr>
          <w:rFonts w:hint="default" w:ascii="Noto Sans" w:hAnsi="Noto Sans" w:eastAsia="Noto Sans" w:cs="Noto Sans"/>
          <w:color w:val="333333"/>
        </w:rPr>
        <w:t xml:space="preserve">segment </w:t>
      </w:r>
      <w:r>
        <w:rPr>
          <w:color w:val="333333"/>
        </w:rPr>
        <w:t xml:space="preserve">并且以上一个 </w:t>
      </w:r>
      <w:r>
        <w:rPr>
          <w:color w:val="333333"/>
          <w:spacing w:val="31"/>
        </w:rPr>
        <w:t xml:space="preserve"> </w:t>
      </w:r>
      <w:r>
        <w:rPr>
          <w:rFonts w:hint="default" w:ascii="Noto Sans" w:hAnsi="Noto Sans" w:eastAsia="Noto Sans" w:cs="Noto Sans"/>
          <w:color w:val="333333"/>
        </w:rPr>
        <w:t xml:space="preserve">segment  </w:t>
      </w:r>
      <w:r>
        <w:rPr>
          <w:color w:val="333333"/>
        </w:rPr>
        <w:t>最后</w:t>
      </w:r>
      <w:r>
        <w:rPr>
          <w:color w:val="333333"/>
          <w:spacing w:val="8"/>
        </w:rPr>
        <w:t xml:space="preserve"> </w:t>
      </w:r>
      <w:r>
        <w:rPr>
          <w:color w:val="333333"/>
        </w:rPr>
        <w:t>一条消息的偏移量命名</w:t>
      </w:r>
    </w:p>
    <w:p>
      <w:pPr>
        <w:pStyle w:val="3"/>
        <w:tabs>
          <w:tab w:val="left" w:pos="9049"/>
        </w:tabs>
        <w:spacing w:before="65" w:line="240" w:lineRule="auto"/>
        <w:ind w:right="217"/>
        <w:jc w:val="left"/>
        <w:rPr>
          <w:b w:val="0"/>
          <w:bCs w:val="0"/>
        </w:rPr>
      </w:pPr>
      <w:bookmarkStart w:id="338" w:name="kafka 生产数据时数据的分组策略是怎样的  "/>
      <w:bookmarkEnd w:id="33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u w:val="single" w:color="EDEDED"/>
        </w:rPr>
        <w:t>kafka</w:t>
      </w:r>
      <w:r>
        <w:rPr>
          <w:rFonts w:hint="default" w:ascii="Arial Black" w:hAnsi="Arial Black" w:eastAsia="Arial Black" w:cs="Arial Black"/>
          <w:b/>
          <w:bCs/>
          <w:color w:val="333333"/>
          <w:spacing w:val="-77"/>
          <w:u w:val="single" w:color="EDEDED"/>
        </w:rPr>
        <w:t xml:space="preserve"> </w:t>
      </w:r>
      <w:r>
        <w:rPr>
          <w:color w:val="333333"/>
          <w:u w:val="single" w:color="EDEDED"/>
        </w:rPr>
        <w:t>生产数据时数据的分组策略是怎样的</w:t>
      </w:r>
      <w:r>
        <w:rPr>
          <w:color w:val="333333"/>
          <w:u w:val="single" w:color="EDEDED"/>
        </w:rPr>
        <w:tab/>
      </w:r>
    </w:p>
    <w:p>
      <w:pPr>
        <w:pStyle w:val="4"/>
        <w:spacing w:before="167" w:line="316" w:lineRule="exact"/>
        <w:ind w:right="217" w:firstLine="50"/>
        <w:jc w:val="left"/>
        <w:rPr>
          <w:rFonts w:hint="default" w:ascii="Noto Sans" w:hAnsi="Noto Sans" w:eastAsia="Noto Sans" w:cs="Noto Sans"/>
        </w:rPr>
      </w:pPr>
      <w:r>
        <w:rPr>
          <w:color w:val="333333"/>
        </w:rPr>
        <w:t xml:space="preserve">生产者决定数据产生到集群的哪个 </w:t>
      </w:r>
      <w:r>
        <w:rPr>
          <w:rFonts w:hint="default" w:ascii="Noto Sans" w:hAnsi="Noto Sans" w:eastAsia="Noto Sans" w:cs="Noto Sans"/>
          <w:color w:val="333333"/>
        </w:rPr>
        <w:t xml:space="preserve">partition </w:t>
      </w:r>
      <w:r>
        <w:rPr>
          <w:color w:val="333333"/>
        </w:rPr>
        <w:t>中，每一条消息都是以（</w:t>
      </w:r>
      <w:r>
        <w:rPr>
          <w:rFonts w:hint="default" w:ascii="Noto Sans" w:hAnsi="Noto Sans" w:eastAsia="Noto Sans" w:cs="Noto Sans"/>
          <w:color w:val="333333"/>
        </w:rPr>
        <w:t>key</w:t>
      </w:r>
      <w:r>
        <w:rPr>
          <w:color w:val="333333"/>
        </w:rPr>
        <w:t xml:space="preserve">， </w:t>
      </w:r>
      <w:r>
        <w:rPr>
          <w:rFonts w:hint="default" w:ascii="Noto Sans" w:hAnsi="Noto Sans" w:eastAsia="Noto Sans" w:cs="Noto Sans"/>
          <w:color w:val="333333"/>
        </w:rPr>
        <w:t>value</w:t>
      </w:r>
      <w:r>
        <w:rPr>
          <w:color w:val="333333"/>
        </w:rPr>
        <w:t>）格式，</w:t>
      </w:r>
      <w:r>
        <w:rPr>
          <w:rFonts w:hint="default" w:ascii="Noto Sans" w:hAnsi="Noto Sans" w:eastAsia="Noto Sans" w:cs="Noto Sans"/>
          <w:color w:val="333333"/>
        </w:rPr>
        <w:t>Key</w:t>
      </w:r>
      <w:r>
        <w:rPr>
          <w:rFonts w:hint="default" w:ascii="Noto Sans" w:hAnsi="Noto Sans" w:eastAsia="Noto Sans" w:cs="Noto Sans"/>
          <w:color w:val="333333"/>
          <w:spacing w:val="22"/>
        </w:rPr>
        <w:t xml:space="preserve"> </w:t>
      </w:r>
      <w:r>
        <w:rPr>
          <w:color w:val="333333"/>
        </w:rPr>
        <w:t>是由生</w:t>
      </w:r>
      <w:r>
        <w:rPr>
          <w:color w:val="333333"/>
          <w:w w:val="102"/>
        </w:rPr>
        <w:t xml:space="preserve"> </w:t>
      </w:r>
      <w:r>
        <w:rPr>
          <w:color w:val="333333"/>
        </w:rPr>
        <w:t>产者发送数据传入，所以生产者（</w:t>
      </w:r>
      <w:r>
        <w:rPr>
          <w:rFonts w:hint="default" w:ascii="Noto Sans" w:hAnsi="Noto Sans" w:eastAsia="Noto Sans" w:cs="Noto Sans"/>
          <w:color w:val="333333"/>
        </w:rPr>
        <w:t>key</w:t>
      </w:r>
      <w:r>
        <w:rPr>
          <w:color w:val="333333"/>
        </w:rPr>
        <w:t xml:space="preserve">）决定了数据  产生到集群的哪个 </w:t>
      </w:r>
      <w:r>
        <w:rPr>
          <w:color w:val="333333"/>
          <w:spacing w:val="36"/>
        </w:rPr>
        <w:t xml:space="preserve"> </w:t>
      </w:r>
      <w:r>
        <w:rPr>
          <w:rFonts w:hint="default" w:ascii="Noto Sans" w:hAnsi="Noto Sans" w:eastAsia="Noto Sans" w:cs="Noto Sans"/>
          <w:color w:val="333333"/>
        </w:rPr>
        <w:t>partition</w:t>
      </w:r>
    </w:p>
    <w:p>
      <w:pPr>
        <w:pStyle w:val="3"/>
        <w:tabs>
          <w:tab w:val="left" w:pos="9049"/>
        </w:tabs>
        <w:spacing w:before="53" w:line="240" w:lineRule="auto"/>
        <w:ind w:right="217"/>
        <w:jc w:val="left"/>
        <w:rPr>
          <w:b w:val="0"/>
          <w:bCs w:val="0"/>
        </w:rPr>
      </w:pPr>
      <w:bookmarkStart w:id="339" w:name="consumer 是推还是拉？  "/>
      <w:bookmarkEnd w:id="339"/>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consumer</w:t>
      </w:r>
      <w:r>
        <w:rPr>
          <w:rFonts w:hint="default" w:ascii="Arial Black" w:hAnsi="Arial Black" w:eastAsia="Arial Black" w:cs="Arial Black"/>
          <w:b/>
          <w:bCs/>
          <w:color w:val="333333"/>
          <w:spacing w:val="45"/>
          <w:w w:val="95"/>
          <w:u w:val="single" w:color="EDEDED"/>
        </w:rPr>
        <w:t xml:space="preserve"> </w:t>
      </w:r>
      <w:r>
        <w:rPr>
          <w:color w:val="333333"/>
          <w:w w:val="95"/>
          <w:u w:val="single" w:color="EDEDED"/>
        </w:rPr>
        <w:t>是推还是拉？</w:t>
      </w:r>
      <w:r>
        <w:rPr>
          <w:color w:val="333333"/>
          <w:u w:val="single" w:color="EDEDED"/>
        </w:rPr>
        <w:tab/>
      </w:r>
    </w:p>
    <w:p>
      <w:pPr>
        <w:pStyle w:val="4"/>
        <w:spacing w:before="152" w:line="316" w:lineRule="exact"/>
        <w:ind w:right="144" w:firstLine="50"/>
        <w:jc w:val="left"/>
      </w:pPr>
      <w:r>
        <w:rPr>
          <w:rFonts w:hint="default" w:ascii="Noto Sans" w:hAnsi="Noto Sans" w:eastAsia="Noto Sans" w:cs="Noto Sans"/>
          <w:color w:val="333333"/>
        </w:rPr>
        <w:t xml:space="preserve">customer </w:t>
      </w:r>
      <w:r>
        <w:rPr>
          <w:color w:val="333333"/>
        </w:rPr>
        <w:t xml:space="preserve">应该从 </w:t>
      </w:r>
      <w:r>
        <w:rPr>
          <w:rFonts w:hint="default" w:ascii="Noto Sans" w:hAnsi="Noto Sans" w:eastAsia="Noto Sans" w:cs="Noto Sans"/>
          <w:color w:val="333333"/>
        </w:rPr>
        <w:t xml:space="preserve">brokes </w:t>
      </w:r>
      <w:r>
        <w:rPr>
          <w:color w:val="333333"/>
        </w:rPr>
        <w:t xml:space="preserve">拉取消息还是 </w:t>
      </w:r>
      <w:r>
        <w:rPr>
          <w:rFonts w:hint="default" w:ascii="Noto Sans" w:hAnsi="Noto Sans" w:eastAsia="Noto Sans" w:cs="Noto Sans"/>
          <w:color w:val="333333"/>
        </w:rPr>
        <w:t xml:space="preserve">brokers </w:t>
      </w:r>
      <w:r>
        <w:rPr>
          <w:color w:val="333333"/>
        </w:rPr>
        <w:t xml:space="preserve">将消息推送到 </w:t>
      </w:r>
      <w:r>
        <w:rPr>
          <w:rFonts w:hint="default" w:ascii="Noto Sans" w:hAnsi="Noto Sans" w:eastAsia="Noto Sans" w:cs="Noto Sans"/>
          <w:color w:val="333333"/>
        </w:rPr>
        <w:t>consumer</w:t>
      </w:r>
      <w:r>
        <w:rPr>
          <w:color w:val="333333"/>
        </w:rPr>
        <w:t xml:space="preserve">，也 就是 </w:t>
      </w:r>
      <w:r>
        <w:rPr>
          <w:rFonts w:hint="default" w:ascii="Noto Sans" w:hAnsi="Noto Sans" w:eastAsia="Noto Sans" w:cs="Noto Sans"/>
          <w:color w:val="333333"/>
        </w:rPr>
        <w:t xml:space="preserve">pull </w:t>
      </w:r>
      <w:r>
        <w:rPr>
          <w:color w:val="333333"/>
        </w:rPr>
        <w:t>还</w:t>
      </w:r>
      <w:r>
        <w:rPr>
          <w:color w:val="333333"/>
          <w:spacing w:val="40"/>
        </w:rPr>
        <w:t xml:space="preserve"> </w:t>
      </w:r>
      <w:r>
        <w:rPr>
          <w:rFonts w:hint="default" w:ascii="Noto Sans" w:hAnsi="Noto Sans" w:eastAsia="Noto Sans" w:cs="Noto Sans"/>
          <w:color w:val="333333"/>
        </w:rPr>
        <w:t>push</w:t>
      </w:r>
      <w:r>
        <w:rPr>
          <w:color w:val="333333"/>
        </w:rPr>
        <w:t>。在这</w:t>
      </w:r>
      <w:r>
        <w:rPr>
          <w:color w:val="333333"/>
          <w:w w:val="102"/>
        </w:rPr>
        <w:t xml:space="preserve"> </w:t>
      </w:r>
      <w:r>
        <w:rPr>
          <w:color w:val="333333"/>
        </w:rPr>
        <w:t>方面，</w:t>
      </w:r>
      <w:r>
        <w:rPr>
          <w:rFonts w:hint="default" w:ascii="Noto Sans" w:hAnsi="Noto Sans" w:eastAsia="Noto Sans" w:cs="Noto Sans"/>
          <w:color w:val="333333"/>
        </w:rPr>
        <w:t xml:space="preserve">Kafka </w:t>
      </w:r>
      <w:r>
        <w:rPr>
          <w:color w:val="333333"/>
        </w:rPr>
        <w:t>遵循了一种大部分消息系统共同的传统 的设计：</w:t>
      </w:r>
      <w:r>
        <w:rPr>
          <w:rFonts w:hint="default" w:ascii="Noto Sans" w:hAnsi="Noto Sans" w:eastAsia="Noto Sans" w:cs="Noto Sans"/>
          <w:color w:val="333333"/>
        </w:rPr>
        <w:t xml:space="preserve">producer </w:t>
      </w:r>
      <w:r>
        <w:rPr>
          <w:color w:val="333333"/>
        </w:rPr>
        <w:t xml:space="preserve">将消息推送到 </w:t>
      </w:r>
      <w:r>
        <w:rPr>
          <w:rFonts w:hint="default" w:ascii="Noto Sans" w:hAnsi="Noto Sans" w:eastAsia="Noto Sans" w:cs="Noto Sans"/>
          <w:color w:val="333333"/>
        </w:rPr>
        <w:t>broker</w:t>
      </w:r>
      <w:r>
        <w:rPr>
          <w:color w:val="333333"/>
        </w:rPr>
        <w:t xml:space="preserve">，  </w:t>
      </w:r>
      <w:r>
        <w:rPr>
          <w:color w:val="333333"/>
          <w:spacing w:val="10"/>
        </w:rPr>
        <w:t xml:space="preserve"> </w:t>
      </w:r>
      <w:r>
        <w:rPr>
          <w:rFonts w:hint="default" w:ascii="Noto Sans" w:hAnsi="Noto Sans" w:eastAsia="Noto Sans" w:cs="Noto Sans"/>
          <w:color w:val="333333"/>
        </w:rPr>
        <w:t xml:space="preserve">consumer </w:t>
      </w:r>
      <w:r>
        <w:rPr>
          <w:color w:val="333333"/>
        </w:rPr>
        <w:t xml:space="preserve">从 </w:t>
      </w:r>
      <w:r>
        <w:rPr>
          <w:rFonts w:hint="default" w:ascii="Noto Sans" w:hAnsi="Noto Sans" w:eastAsia="Noto Sans" w:cs="Noto Sans"/>
          <w:color w:val="333333"/>
        </w:rPr>
        <w:t xml:space="preserve">broker </w:t>
      </w:r>
      <w:r>
        <w:rPr>
          <w:rFonts w:hint="default" w:ascii="Noto Sans" w:hAnsi="Noto Sans" w:eastAsia="Noto Sans" w:cs="Noto Sans"/>
          <w:color w:val="333333"/>
          <w:spacing w:val="5"/>
        </w:rPr>
        <w:t xml:space="preserve"> </w:t>
      </w:r>
      <w:r>
        <w:rPr>
          <w:color w:val="333333"/>
        </w:rPr>
        <w:t>拉取消息。</w:t>
      </w:r>
    </w:p>
    <w:p>
      <w:pPr>
        <w:pStyle w:val="4"/>
        <w:spacing w:line="223" w:lineRule="auto"/>
        <w:ind w:right="130"/>
        <w:jc w:val="left"/>
      </w:pPr>
      <w:r>
        <w:rPr>
          <w:rFonts w:hint="default" w:ascii="Noto Sans" w:hAnsi="Noto Sans" w:eastAsia="Noto Sans" w:cs="Noto Sans"/>
          <w:color w:val="333333"/>
        </w:rPr>
        <w:t xml:space="preserve">push </w:t>
      </w:r>
      <w:r>
        <w:rPr>
          <w:color w:val="333333"/>
        </w:rPr>
        <w:t xml:space="preserve">模式，将消息推送到下游的 </w:t>
      </w:r>
      <w:r>
        <w:rPr>
          <w:rFonts w:hint="default" w:ascii="Noto Sans" w:hAnsi="Noto Sans" w:eastAsia="Noto Sans" w:cs="Noto Sans"/>
          <w:color w:val="333333"/>
        </w:rPr>
        <w:t>consumer</w:t>
      </w:r>
      <w:r>
        <w:rPr>
          <w:color w:val="333333"/>
        </w:rPr>
        <w:t xml:space="preserve">。这样做有好处也有坏处：由 </w:t>
      </w:r>
      <w:r>
        <w:rPr>
          <w:rFonts w:hint="default" w:ascii="Noto Sans" w:hAnsi="Noto Sans" w:eastAsia="Noto Sans" w:cs="Noto Sans"/>
          <w:color w:val="333333"/>
        </w:rPr>
        <w:t xml:space="preserve">broker </w:t>
      </w:r>
      <w:r>
        <w:rPr>
          <w:color w:val="333333"/>
        </w:rPr>
        <w:t>决定消息推送的速</w:t>
      </w:r>
      <w:r>
        <w:rPr>
          <w:color w:val="333333"/>
          <w:spacing w:val="24"/>
        </w:rPr>
        <w:t xml:space="preserve"> </w:t>
      </w:r>
      <w:r>
        <w:rPr>
          <w:color w:val="333333"/>
        </w:rPr>
        <w:t>率，对于不同消费速率的</w:t>
      </w:r>
      <w:r>
        <w:rPr>
          <w:color w:val="333333"/>
          <w:spacing w:val="34"/>
        </w:rPr>
        <w:t xml:space="preserve"> </w:t>
      </w:r>
      <w:r>
        <w:rPr>
          <w:rFonts w:hint="default" w:ascii="Noto Sans" w:hAnsi="Noto Sans" w:eastAsia="Noto Sans" w:cs="Noto Sans"/>
          <w:color w:val="333333"/>
        </w:rPr>
        <w:t>consumer</w:t>
      </w:r>
      <w:r>
        <w:rPr>
          <w:rFonts w:hint="default" w:ascii="Noto Sans" w:hAnsi="Noto Sans" w:eastAsia="Noto Sans" w:cs="Noto Sans"/>
          <w:color w:val="333333"/>
          <w:spacing w:val="42"/>
        </w:rPr>
        <w:t xml:space="preserve"> </w:t>
      </w:r>
      <w:r>
        <w:rPr>
          <w:color w:val="333333"/>
        </w:rPr>
        <w:t>就不太好处理</w:t>
      </w:r>
      <w:r>
        <w:rPr>
          <w:color w:val="333333"/>
          <w:spacing w:val="34"/>
        </w:rPr>
        <w:t xml:space="preserve"> </w:t>
      </w:r>
      <w:r>
        <w:rPr>
          <w:color w:val="333333"/>
        </w:rPr>
        <w:t>了。消息系统都致力于让</w:t>
      </w:r>
      <w:r>
        <w:rPr>
          <w:color w:val="333333"/>
          <w:spacing w:val="34"/>
        </w:rPr>
        <w:t xml:space="preserve"> </w:t>
      </w:r>
      <w:r>
        <w:rPr>
          <w:rFonts w:hint="default" w:ascii="Noto Sans" w:hAnsi="Noto Sans" w:eastAsia="Noto Sans" w:cs="Noto Sans"/>
          <w:color w:val="333333"/>
        </w:rPr>
        <w:t>consumer</w:t>
      </w:r>
      <w:r>
        <w:rPr>
          <w:rFonts w:hint="default" w:ascii="Noto Sans" w:hAnsi="Noto Sans" w:eastAsia="Noto Sans" w:cs="Noto Sans"/>
          <w:color w:val="333333"/>
          <w:spacing w:val="42"/>
        </w:rPr>
        <w:t xml:space="preserve"> </w:t>
      </w:r>
      <w:r>
        <w:rPr>
          <w:color w:val="333333"/>
        </w:rPr>
        <w:t>以最大的速率最</w:t>
      </w:r>
      <w:r>
        <w:rPr>
          <w:color w:val="333333"/>
          <w:spacing w:val="-50"/>
        </w:rPr>
        <w:t xml:space="preserve"> </w:t>
      </w:r>
      <w:r>
        <w:rPr>
          <w:color w:val="333333"/>
        </w:rPr>
        <w:t>快速的消费消息，但不幸</w:t>
      </w:r>
      <w:r>
        <w:rPr>
          <w:color w:val="333333"/>
          <w:spacing w:val="27"/>
        </w:rPr>
        <w:t xml:space="preserve"> </w:t>
      </w:r>
      <w:r>
        <w:rPr>
          <w:color w:val="333333"/>
        </w:rPr>
        <w:t>的是，</w:t>
      </w:r>
      <w:r>
        <w:rPr>
          <w:rFonts w:hint="default" w:ascii="Noto Sans" w:hAnsi="Noto Sans" w:eastAsia="Noto Sans" w:cs="Noto Sans"/>
          <w:color w:val="333333"/>
        </w:rPr>
        <w:t>push</w:t>
      </w:r>
      <w:r>
        <w:rPr>
          <w:rFonts w:hint="default" w:ascii="Noto Sans" w:hAnsi="Noto Sans" w:eastAsia="Noto Sans" w:cs="Noto Sans"/>
          <w:color w:val="333333"/>
          <w:spacing w:val="35"/>
        </w:rPr>
        <w:t xml:space="preserve"> </w:t>
      </w:r>
      <w:r>
        <w:rPr>
          <w:color w:val="333333"/>
        </w:rPr>
        <w:t>模式下，当</w:t>
      </w:r>
      <w:r>
        <w:rPr>
          <w:color w:val="333333"/>
          <w:spacing w:val="27"/>
        </w:rPr>
        <w:t xml:space="preserve"> </w:t>
      </w:r>
      <w:r>
        <w:rPr>
          <w:rFonts w:hint="default" w:ascii="Noto Sans" w:hAnsi="Noto Sans" w:eastAsia="Noto Sans" w:cs="Noto Sans"/>
          <w:color w:val="333333"/>
        </w:rPr>
        <w:t>broker</w:t>
      </w:r>
      <w:r>
        <w:rPr>
          <w:rFonts w:hint="default" w:ascii="Noto Sans" w:hAnsi="Noto Sans" w:eastAsia="Noto Sans" w:cs="Noto Sans"/>
          <w:color w:val="333333"/>
          <w:spacing w:val="35"/>
        </w:rPr>
        <w:t xml:space="preserve"> </w:t>
      </w:r>
      <w:r>
        <w:rPr>
          <w:color w:val="333333"/>
        </w:rPr>
        <w:t>推送的速率远大于</w:t>
      </w:r>
      <w:r>
        <w:rPr>
          <w:color w:val="333333"/>
          <w:spacing w:val="27"/>
        </w:rPr>
        <w:t xml:space="preserve"> </w:t>
      </w:r>
      <w:r>
        <w:rPr>
          <w:rFonts w:hint="default" w:ascii="Noto Sans" w:hAnsi="Noto Sans" w:eastAsia="Noto Sans" w:cs="Noto Sans"/>
          <w:color w:val="333333"/>
        </w:rPr>
        <w:t>consumer</w:t>
      </w:r>
      <w:r>
        <w:rPr>
          <w:rFonts w:hint="default" w:ascii="Noto Sans" w:hAnsi="Noto Sans" w:eastAsia="Noto Sans" w:cs="Noto Sans"/>
          <w:color w:val="333333"/>
          <w:spacing w:val="35"/>
        </w:rPr>
        <w:t xml:space="preserve"> </w:t>
      </w:r>
      <w:r>
        <w:rPr>
          <w:color w:val="333333"/>
        </w:rPr>
        <w:t>消费的速率时，</w:t>
      </w:r>
      <w:r>
        <w:rPr>
          <w:color w:val="333333"/>
          <w:spacing w:val="-53"/>
        </w:rPr>
        <w:t xml:space="preserve"> </w:t>
      </w:r>
      <w:r>
        <w:rPr>
          <w:rFonts w:hint="default" w:ascii="Noto Sans" w:hAnsi="Noto Sans" w:eastAsia="Noto Sans" w:cs="Noto Sans"/>
          <w:color w:val="333333"/>
        </w:rPr>
        <w:t xml:space="preserve">consumer  </w:t>
      </w:r>
      <w:r>
        <w:rPr>
          <w:color w:val="333333"/>
        </w:rPr>
        <w:t xml:space="preserve">恐怕就要崩溃了。最终 </w:t>
      </w:r>
      <w:r>
        <w:rPr>
          <w:rFonts w:hint="default" w:ascii="Noto Sans" w:hAnsi="Noto Sans" w:eastAsia="Noto Sans" w:cs="Noto Sans"/>
          <w:color w:val="333333"/>
        </w:rPr>
        <w:t xml:space="preserve">Kafka  </w:t>
      </w:r>
      <w:r>
        <w:rPr>
          <w:color w:val="333333"/>
        </w:rPr>
        <w:t xml:space="preserve">还是选取了传统的 </w:t>
      </w:r>
      <w:r>
        <w:rPr>
          <w:rFonts w:hint="default" w:ascii="Noto Sans" w:hAnsi="Noto Sans" w:eastAsia="Noto Sans" w:cs="Noto Sans"/>
          <w:color w:val="333333"/>
        </w:rPr>
        <w:t>pull</w:t>
      </w:r>
      <w:r>
        <w:rPr>
          <w:rFonts w:hint="default" w:ascii="Noto Sans" w:hAnsi="Noto Sans" w:eastAsia="Noto Sans" w:cs="Noto Sans"/>
          <w:color w:val="333333"/>
          <w:spacing w:val="23"/>
        </w:rPr>
        <w:t xml:space="preserve"> </w:t>
      </w:r>
      <w:r>
        <w:rPr>
          <w:color w:val="333333"/>
        </w:rPr>
        <w:t>模式</w:t>
      </w:r>
    </w:p>
    <w:p>
      <w:pPr>
        <w:pStyle w:val="3"/>
        <w:tabs>
          <w:tab w:val="left" w:pos="9049"/>
        </w:tabs>
        <w:spacing w:before="65" w:line="240" w:lineRule="auto"/>
        <w:ind w:right="217"/>
        <w:jc w:val="left"/>
        <w:rPr>
          <w:b w:val="0"/>
          <w:bCs w:val="0"/>
        </w:rPr>
      </w:pPr>
      <w:bookmarkStart w:id="340" w:name="Kafka 维护消费状态跟踪的方法有什么？  "/>
      <w:bookmarkEnd w:id="340"/>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Kafka </w:t>
      </w:r>
      <w:r>
        <w:rPr>
          <w:rFonts w:hint="default" w:ascii="Arial Black" w:hAnsi="Arial Black" w:eastAsia="Arial Black" w:cs="Arial Black"/>
          <w:b/>
          <w:bCs/>
          <w:color w:val="333333"/>
          <w:spacing w:val="88"/>
          <w:w w:val="95"/>
          <w:u w:val="single" w:color="EDEDED"/>
        </w:rPr>
        <w:t xml:space="preserve"> </w:t>
      </w:r>
      <w:r>
        <w:rPr>
          <w:color w:val="333333"/>
          <w:w w:val="95"/>
          <w:u w:val="single" w:color="EDEDED"/>
        </w:rPr>
        <w:t>维护消费状态跟踪的方法有什么？</w:t>
      </w:r>
      <w:r>
        <w:rPr>
          <w:color w:val="333333"/>
          <w:u w:val="single" w:color="EDEDED"/>
        </w:rPr>
        <w:tab/>
      </w:r>
    </w:p>
    <w:p>
      <w:pPr>
        <w:pStyle w:val="4"/>
        <w:spacing w:before="163" w:line="220" w:lineRule="auto"/>
        <w:ind w:right="217" w:firstLine="50"/>
        <w:jc w:val="left"/>
      </w:pPr>
      <w:r>
        <w:rPr>
          <w:color w:val="333333"/>
        </w:rPr>
        <w:t xml:space="preserve">大部分消息系统在 </w:t>
      </w:r>
      <w:r>
        <w:rPr>
          <w:rFonts w:hint="default" w:ascii="Noto Sans" w:hAnsi="Noto Sans" w:eastAsia="Noto Sans" w:cs="Noto Sans"/>
          <w:color w:val="333333"/>
        </w:rPr>
        <w:t xml:space="preserve">broker </w:t>
      </w:r>
      <w:r>
        <w:rPr>
          <w:color w:val="333333"/>
        </w:rPr>
        <w:t xml:space="preserve">端的维护消息被消费的记录：一个消息被分发到 </w:t>
      </w:r>
      <w:r>
        <w:rPr>
          <w:rFonts w:hint="default" w:ascii="Noto Sans" w:hAnsi="Noto Sans" w:eastAsia="Noto Sans" w:cs="Noto Sans"/>
          <w:color w:val="333333"/>
        </w:rPr>
        <w:t xml:space="preserve">consumer </w:t>
      </w:r>
      <w:r>
        <w:rPr>
          <w:color w:val="333333"/>
        </w:rPr>
        <w:t xml:space="preserve">后 </w:t>
      </w:r>
      <w:r>
        <w:rPr>
          <w:rFonts w:hint="default" w:ascii="Noto Sans" w:hAnsi="Noto Sans" w:eastAsia="Noto Sans" w:cs="Noto Sans"/>
          <w:color w:val="333333"/>
        </w:rPr>
        <w:t>broker</w:t>
      </w:r>
      <w:r>
        <w:rPr>
          <w:rFonts w:hint="default" w:ascii="Noto Sans" w:hAnsi="Noto Sans" w:eastAsia="Noto Sans" w:cs="Noto Sans"/>
          <w:color w:val="333333"/>
          <w:spacing w:val="37"/>
        </w:rPr>
        <w:t xml:space="preserve"> </w:t>
      </w:r>
      <w:r>
        <w:rPr>
          <w:color w:val="333333"/>
        </w:rPr>
        <w:t>就马上</w:t>
      </w:r>
      <w:r>
        <w:rPr>
          <w:color w:val="333333"/>
          <w:w w:val="102"/>
        </w:rPr>
        <w:t xml:space="preserve"> </w:t>
      </w:r>
      <w:r>
        <w:rPr>
          <w:color w:val="333333"/>
        </w:rPr>
        <w:t xml:space="preserve">进行标记或者等待  </w:t>
      </w:r>
      <w:r>
        <w:rPr>
          <w:rFonts w:hint="default" w:ascii="Noto Sans" w:hAnsi="Noto Sans" w:eastAsia="Noto Sans" w:cs="Noto Sans"/>
          <w:color w:val="333333"/>
        </w:rPr>
        <w:t xml:space="preserve">customer  </w:t>
      </w:r>
      <w:r>
        <w:rPr>
          <w:color w:val="333333"/>
        </w:rPr>
        <w:t>的通知后进行标记。  这样也可以在消息在消费后立马就删除以减少空间占</w:t>
      </w:r>
      <w:r>
        <w:rPr>
          <w:color w:val="333333"/>
          <w:spacing w:val="-13"/>
        </w:rPr>
        <w:t xml:space="preserve"> </w:t>
      </w:r>
      <w:r>
        <w:rPr>
          <w:color w:val="333333"/>
        </w:rPr>
        <w:t>用</w:t>
      </w:r>
    </w:p>
    <w:p>
      <w:pPr>
        <w:pStyle w:val="2"/>
        <w:tabs>
          <w:tab w:val="left" w:pos="9049"/>
        </w:tabs>
        <w:spacing w:before="14" w:line="240" w:lineRule="auto"/>
        <w:ind w:right="217"/>
        <w:jc w:val="left"/>
        <w:rPr>
          <w:rFonts w:hint="default" w:ascii="微软雅黑" w:hAnsi="微软雅黑" w:eastAsia="微软雅黑" w:cs="微软雅黑"/>
          <w:b w:val="0"/>
          <w:bCs w:val="0"/>
        </w:rPr>
      </w:pPr>
      <w:bookmarkStart w:id="341" w:name="分布式"/>
      <w:bookmarkEnd w:id="341"/>
      <w:r>
        <w:rPr>
          <w:rFonts w:hint="default" w:ascii="Times New Roman" w:hAnsi="Times New Roman" w:eastAsia="Times New Roman" w:cs="Times New Roman"/>
          <w:b w:val="0"/>
          <w:bCs w:val="0"/>
          <w:color w:val="333333"/>
          <w:spacing w:val="-110"/>
          <w:w w:val="99"/>
          <w:u w:val="single" w:color="EDEDED"/>
        </w:rPr>
        <w:t xml:space="preserve"> </w:t>
      </w:r>
      <w:r>
        <w:rPr>
          <w:rFonts w:hint="default" w:ascii="微软雅黑" w:hAnsi="微软雅黑" w:eastAsia="微软雅黑" w:cs="微软雅黑"/>
          <w:color w:val="333333"/>
          <w:u w:val="single" w:color="EDEDED"/>
        </w:rPr>
        <w:t>分布式</w:t>
      </w:r>
      <w:r>
        <w:rPr>
          <w:rFonts w:hint="default" w:ascii="微软雅黑" w:hAnsi="微软雅黑" w:eastAsia="微软雅黑" w:cs="微软雅黑"/>
          <w:color w:val="333333"/>
          <w:u w:val="single" w:color="EDEDED"/>
        </w:rPr>
        <w:tab/>
      </w:r>
    </w:p>
    <w:p>
      <w:pPr>
        <w:pStyle w:val="3"/>
        <w:tabs>
          <w:tab w:val="left" w:pos="9049"/>
        </w:tabs>
        <w:spacing w:before="31" w:line="240" w:lineRule="auto"/>
        <w:ind w:right="217"/>
        <w:jc w:val="left"/>
        <w:rPr>
          <w:b w:val="0"/>
          <w:bCs w:val="0"/>
        </w:rPr>
      </w:pPr>
      <w:bookmarkStart w:id="342" w:name="分布式服务接口的幂等性如何设计  "/>
      <w:bookmarkEnd w:id="34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分布式服务接口的幂等性如何设计</w:t>
      </w:r>
      <w:r>
        <w:rPr>
          <w:color w:val="333333"/>
          <w:u w:val="single" w:color="EDEDED"/>
        </w:rPr>
        <w:tab/>
      </w:r>
    </w:p>
    <w:p>
      <w:pPr>
        <w:pStyle w:val="4"/>
        <w:spacing w:before="183" w:line="316" w:lineRule="exact"/>
        <w:ind w:right="217" w:firstLine="50"/>
        <w:jc w:val="left"/>
      </w:pPr>
      <w:r>
        <w:rPr>
          <w:color w:val="333333"/>
        </w:rPr>
        <w:t>所谓幂等性，就是说一个接口，多次发起同一个请求，你这个接口得保证结果</w:t>
      </w:r>
      <w:r>
        <w:rPr>
          <w:color w:val="333333"/>
          <w:spacing w:val="30"/>
        </w:rPr>
        <w:t xml:space="preserve"> </w:t>
      </w:r>
      <w:r>
        <w:rPr>
          <w:color w:val="333333"/>
        </w:rPr>
        <w:t>是准确得。比如不能多扣</w:t>
      </w:r>
      <w:r>
        <w:rPr>
          <w:color w:val="333333"/>
          <w:w w:val="102"/>
        </w:rPr>
        <w:t xml:space="preserve"> </w:t>
      </w:r>
      <w:r>
        <w:rPr>
          <w:color w:val="333333"/>
        </w:rPr>
        <w:t xml:space="preserve">款。不能多插入一条数据，不能将统计值多加了  </w:t>
      </w:r>
      <w:r>
        <w:rPr>
          <w:rFonts w:hint="default" w:ascii="Noto Sans" w:hAnsi="Noto Sans" w:eastAsia="Noto Sans" w:cs="Noto Sans"/>
          <w:color w:val="333333"/>
        </w:rPr>
        <w:t>1</w:t>
      </w:r>
      <w:r>
        <w:rPr>
          <w:color w:val="333333"/>
        </w:rPr>
        <w:t xml:space="preserve">，  这就是幂等性。 </w:t>
      </w:r>
      <w:r>
        <w:rPr>
          <w:color w:val="333333"/>
          <w:spacing w:val="30"/>
        </w:rPr>
        <w:t xml:space="preserve"> </w:t>
      </w:r>
      <w:r>
        <w:rPr>
          <w:color w:val="333333"/>
        </w:rPr>
        <w:t>其实保证幂等性主要是三点：</w:t>
      </w:r>
    </w:p>
    <w:p>
      <w:pPr>
        <w:pStyle w:val="4"/>
        <w:spacing w:before="149" w:line="316" w:lineRule="exact"/>
        <w:ind w:left="560" w:right="325"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18"/>
        </w:rPr>
        <w:t xml:space="preserve"> </w:t>
      </w:r>
      <w:r>
        <w:rPr>
          <w:color w:val="333333"/>
        </w:rPr>
        <w:t>对于每个请求必须有一个唯一的标识，举个例子：订单支付请求，肯定得</w:t>
      </w:r>
      <w:r>
        <w:rPr>
          <w:color w:val="333333"/>
          <w:spacing w:val="4"/>
        </w:rPr>
        <w:t xml:space="preserve"> </w:t>
      </w:r>
      <w:r>
        <w:rPr>
          <w:color w:val="333333"/>
        </w:rPr>
        <w:t>包含订单</w:t>
      </w:r>
      <w:r>
        <w:rPr>
          <w:color w:val="333333"/>
          <w:spacing w:val="4"/>
        </w:rPr>
        <w:t xml:space="preserve"> </w:t>
      </w:r>
      <w:r>
        <w:rPr>
          <w:rFonts w:hint="default" w:ascii="Noto Sans" w:hAnsi="Noto Sans" w:eastAsia="Noto Sans" w:cs="Noto Sans"/>
          <w:color w:val="333333"/>
        </w:rPr>
        <w:t>ID</w:t>
      </w:r>
      <w:r>
        <w:rPr>
          <w:color w:val="333333"/>
        </w:rPr>
        <w:t>，一个订单</w:t>
      </w:r>
      <w:r>
        <w:rPr>
          <w:color w:val="333333"/>
          <w:spacing w:val="-50"/>
        </w:rPr>
        <w:t xml:space="preserve"> </w:t>
      </w:r>
      <w:r>
        <w:rPr>
          <w:rFonts w:hint="default" w:ascii="Noto Sans" w:hAnsi="Noto Sans" w:eastAsia="Noto Sans" w:cs="Noto Sans"/>
          <w:color w:val="333333"/>
        </w:rPr>
        <w:t>ID</w:t>
      </w:r>
      <w:r>
        <w:rPr>
          <w:rFonts w:hint="default" w:ascii="Noto Sans" w:hAnsi="Noto Sans" w:eastAsia="Noto Sans" w:cs="Noto Sans"/>
          <w:color w:val="333333"/>
          <w:spacing w:val="24"/>
        </w:rPr>
        <w:t xml:space="preserve"> </w:t>
      </w:r>
      <w:r>
        <w:rPr>
          <w:color w:val="333333"/>
        </w:rPr>
        <w:t>最多支付一次</w:t>
      </w:r>
    </w:p>
    <w:p>
      <w:pPr>
        <w:pStyle w:val="4"/>
        <w:spacing w:before="89" w:line="316" w:lineRule="exact"/>
        <w:ind w:left="560" w:right="15" w:hanging="215"/>
        <w:jc w:val="left"/>
      </w:pPr>
      <w:r>
        <w:rPr>
          <w:rFonts w:hint="default" w:ascii="Noto Sans" w:hAnsi="Noto Sans" w:eastAsia="Noto Sans" w:cs="Noto Sans"/>
          <w:color w:val="333333"/>
          <w:w w:val="105"/>
        </w:rPr>
        <w:t>2.</w:t>
      </w:r>
      <w:r>
        <w:rPr>
          <w:rFonts w:hint="default" w:ascii="Noto Sans" w:hAnsi="Noto Sans" w:eastAsia="Noto Sans" w:cs="Noto Sans"/>
          <w:color w:val="333333"/>
          <w:spacing w:val="-35"/>
          <w:w w:val="105"/>
        </w:rPr>
        <w:t xml:space="preserve"> </w:t>
      </w:r>
      <w:r>
        <w:rPr>
          <w:color w:val="333333"/>
          <w:w w:val="105"/>
        </w:rPr>
        <w:t>每次处理完请求之后，必须有一个记录标识这个请求处理过了，比如说常</w:t>
      </w:r>
      <w:r>
        <w:rPr>
          <w:color w:val="333333"/>
          <w:spacing w:val="-42"/>
          <w:w w:val="105"/>
        </w:rPr>
        <w:t xml:space="preserve"> </w:t>
      </w:r>
      <w:r>
        <w:rPr>
          <w:color w:val="333333"/>
          <w:w w:val="105"/>
        </w:rPr>
        <w:t>见得方案是再</w:t>
      </w:r>
      <w:r>
        <w:rPr>
          <w:color w:val="333333"/>
          <w:spacing w:val="-42"/>
          <w:w w:val="105"/>
        </w:rPr>
        <w:t xml:space="preserve"> </w:t>
      </w:r>
      <w:r>
        <w:rPr>
          <w:rFonts w:hint="default" w:ascii="Noto Sans" w:hAnsi="Noto Sans" w:eastAsia="Noto Sans" w:cs="Noto Sans"/>
          <w:color w:val="333333"/>
          <w:w w:val="105"/>
        </w:rPr>
        <w:t>MySQL</w:t>
      </w:r>
      <w:r>
        <w:rPr>
          <w:rFonts w:hint="default" w:ascii="Noto Sans" w:hAnsi="Noto Sans" w:eastAsia="Noto Sans" w:cs="Noto Sans"/>
          <w:color w:val="333333"/>
          <w:spacing w:val="-35"/>
          <w:w w:val="105"/>
        </w:rPr>
        <w:t xml:space="preserve"> </w:t>
      </w:r>
      <w:r>
        <w:rPr>
          <w:color w:val="333333"/>
          <w:w w:val="105"/>
        </w:rPr>
        <w:t>中</w:t>
      </w:r>
      <w:r>
        <w:rPr>
          <w:color w:val="333333"/>
          <w:w w:val="102"/>
        </w:rPr>
        <w:t xml:space="preserve"> </w:t>
      </w:r>
      <w:r>
        <w:rPr>
          <w:color w:val="333333"/>
        </w:rPr>
        <w:t xml:space="preserve">记录个状态啥得，比如支付之前记录一条这个订单 得支付流水，而且支付流水采用 </w:t>
      </w:r>
      <w:r>
        <w:rPr>
          <w:rFonts w:hint="default" w:ascii="Noto Sans" w:hAnsi="Noto Sans" w:eastAsia="Noto Sans" w:cs="Noto Sans"/>
          <w:color w:val="333333"/>
        </w:rPr>
        <w:t>order id</w:t>
      </w:r>
      <w:r>
        <w:rPr>
          <w:rFonts w:hint="default" w:ascii="Noto Sans" w:hAnsi="Noto Sans" w:eastAsia="Noto Sans" w:cs="Noto Sans"/>
          <w:color w:val="333333"/>
          <w:spacing w:val="30"/>
        </w:rPr>
        <w:t xml:space="preserve"> </w:t>
      </w:r>
      <w:r>
        <w:rPr>
          <w:color w:val="333333"/>
        </w:rPr>
        <w:t>作为唯</w:t>
      </w:r>
      <w:r>
        <w:rPr>
          <w:color w:val="333333"/>
          <w:w w:val="102"/>
        </w:rPr>
        <w:t xml:space="preserve"> </w:t>
      </w:r>
      <w:r>
        <w:rPr>
          <w:color w:val="333333"/>
        </w:rPr>
        <w:t>一键（</w:t>
      </w:r>
      <w:r>
        <w:rPr>
          <w:rFonts w:hint="default" w:ascii="Noto Sans" w:hAnsi="Noto Sans" w:eastAsia="Noto Sans" w:cs="Noto Sans"/>
          <w:color w:val="333333"/>
        </w:rPr>
        <w:t>unique   key</w:t>
      </w:r>
      <w:r>
        <w:rPr>
          <w:color w:val="333333"/>
        </w:rPr>
        <w:t xml:space="preserve">）。只 </w:t>
      </w:r>
      <w:r>
        <w:rPr>
          <w:color w:val="333333"/>
          <w:spacing w:val="6"/>
        </w:rPr>
        <w:t xml:space="preserve"> </w:t>
      </w:r>
      <w:r>
        <w:rPr>
          <w:color w:val="333333"/>
        </w:rPr>
        <w:t>有成功插入这个支付流水，才可以执行实际得支付扣款</w:t>
      </w:r>
    </w:p>
    <w:p>
      <w:pPr>
        <w:pStyle w:val="4"/>
        <w:spacing w:before="89" w:line="316" w:lineRule="exact"/>
        <w:ind w:left="560" w:right="161" w:hanging="215"/>
        <w:jc w:val="both"/>
      </w:pPr>
      <w:r>
        <w:rPr>
          <w:rFonts w:hint="default" w:ascii="Noto Sans" w:hAnsi="Noto Sans" w:eastAsia="Noto Sans" w:cs="Noto Sans"/>
          <w:color w:val="333333"/>
        </w:rPr>
        <w:t xml:space="preserve">3. </w:t>
      </w:r>
      <w:r>
        <w:rPr>
          <w:color w:val="333333"/>
        </w:rPr>
        <w:t>每次接收请求需要进行判断之前是否处理过得逻辑处理，比如说，如果有 一个订单已经支付了，就</w:t>
      </w:r>
      <w:r>
        <w:rPr>
          <w:color w:val="333333"/>
          <w:spacing w:val="-50"/>
        </w:rPr>
        <w:t xml:space="preserve"> </w:t>
      </w:r>
      <w:r>
        <w:rPr>
          <w:color w:val="333333"/>
        </w:rPr>
        <w:t>已经有了一条支付流水，那么如果重复发送这个 请求，则此时先插入支付流水，</w:t>
      </w:r>
      <w:r>
        <w:rPr>
          <w:rFonts w:hint="default" w:ascii="Noto Sans" w:hAnsi="Noto Sans" w:eastAsia="Noto Sans" w:cs="Noto Sans"/>
          <w:color w:val="333333"/>
        </w:rPr>
        <w:t>order id</w:t>
      </w:r>
      <w:r>
        <w:rPr>
          <w:rFonts w:hint="default" w:ascii="Noto Sans" w:hAnsi="Noto Sans" w:eastAsia="Noto Sans" w:cs="Noto Sans"/>
          <w:color w:val="333333"/>
          <w:spacing w:val="37"/>
        </w:rPr>
        <w:t xml:space="preserve"> </w:t>
      </w:r>
      <w:r>
        <w:rPr>
          <w:color w:val="333333"/>
        </w:rPr>
        <w:t>已经存在</w:t>
      </w:r>
      <w:r>
        <w:rPr>
          <w:color w:val="333333"/>
          <w:w w:val="102"/>
        </w:rPr>
        <w:t xml:space="preserve"> </w:t>
      </w:r>
      <w:r>
        <w:rPr>
          <w:color w:val="333333"/>
        </w:rPr>
        <w:t xml:space="preserve">了，唯一键约束生效，  </w:t>
      </w:r>
      <w:r>
        <w:rPr>
          <w:color w:val="333333"/>
          <w:spacing w:val="26"/>
        </w:rPr>
        <w:t xml:space="preserve"> </w:t>
      </w:r>
      <w:r>
        <w:rPr>
          <w:color w:val="333333"/>
        </w:rPr>
        <w:t>报错插入不进去得。然后你就不用再扣款了</w:t>
      </w:r>
    </w:p>
    <w:p>
      <w:pPr>
        <w:pStyle w:val="3"/>
        <w:tabs>
          <w:tab w:val="left" w:pos="9049"/>
        </w:tabs>
        <w:spacing w:before="53" w:line="240" w:lineRule="auto"/>
        <w:ind w:right="217"/>
        <w:jc w:val="left"/>
        <w:rPr>
          <w:b w:val="0"/>
          <w:bCs w:val="0"/>
        </w:rPr>
      </w:pPr>
      <w:bookmarkStart w:id="343" w:name="分布式系统中的接口调用如何保证顺序性  "/>
      <w:bookmarkEnd w:id="34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分布式系统中的接口调用如何保证顺序性</w:t>
      </w:r>
      <w:r>
        <w:rPr>
          <w:color w:val="333333"/>
          <w:u w:val="single" w:color="EDEDED"/>
        </w:rPr>
        <w:tab/>
      </w:r>
    </w:p>
    <w:p>
      <w:pPr>
        <w:pStyle w:val="4"/>
        <w:spacing w:before="142" w:line="325" w:lineRule="exact"/>
        <w:ind w:left="160" w:right="217"/>
        <w:jc w:val="left"/>
      </w:pPr>
      <w:r>
        <w:rPr>
          <w:color w:val="333333"/>
        </w:rPr>
        <w:t xml:space="preserve">可以接入  </w:t>
      </w:r>
      <w:r>
        <w:rPr>
          <w:rFonts w:hint="default" w:ascii="Noto Sans" w:hAnsi="Noto Sans" w:eastAsia="Noto Sans" w:cs="Noto Sans"/>
          <w:color w:val="333333"/>
        </w:rPr>
        <w:t>MQ</w:t>
      </w:r>
      <w:r>
        <w:rPr>
          <w:color w:val="333333"/>
        </w:rPr>
        <w:t xml:space="preserve">，如果是系统  </w:t>
      </w:r>
      <w:r>
        <w:rPr>
          <w:rFonts w:hint="default" w:ascii="Noto Sans" w:hAnsi="Noto Sans" w:eastAsia="Noto Sans" w:cs="Noto Sans"/>
          <w:color w:val="333333"/>
        </w:rPr>
        <w:t xml:space="preserve">A  </w:t>
      </w:r>
      <w:r>
        <w:rPr>
          <w:color w:val="333333"/>
        </w:rPr>
        <w:t>使用多线程处理的话，可以使用内存队列，来保证</w:t>
      </w:r>
      <w:r>
        <w:rPr>
          <w:color w:val="333333"/>
          <w:spacing w:val="30"/>
        </w:rPr>
        <w:t xml:space="preserve"> </w:t>
      </w:r>
      <w:r>
        <w:rPr>
          <w:color w:val="333333"/>
        </w:rPr>
        <w:t>顺序性，如果你要</w:t>
      </w:r>
    </w:p>
    <w:p>
      <w:pPr>
        <w:pStyle w:val="4"/>
        <w:spacing w:line="325" w:lineRule="exact"/>
        <w:ind w:right="217"/>
        <w:jc w:val="left"/>
      </w:pPr>
      <w:r>
        <w:rPr>
          <w:rFonts w:hint="default" w:ascii="Noto Sans" w:hAnsi="Noto Sans" w:eastAsia="Noto Sans" w:cs="Noto Sans"/>
          <w:color w:val="333333"/>
        </w:rPr>
        <w:t>100%</w:t>
      </w:r>
      <w:r>
        <w:rPr>
          <w:color w:val="333333"/>
        </w:rPr>
        <w:t xml:space="preserve">的顺序性，当然可以使用分布式锁来搞，会影响系统的  </w:t>
      </w:r>
      <w:r>
        <w:rPr>
          <w:color w:val="333333"/>
          <w:spacing w:val="40"/>
        </w:rPr>
        <w:t xml:space="preserve"> </w:t>
      </w:r>
      <w:r>
        <w:rPr>
          <w:color w:val="333333"/>
        </w:rPr>
        <w:t>并发性</w:t>
      </w:r>
    </w:p>
    <w:p>
      <w:pPr>
        <w:spacing w:after="0" w:line="325" w:lineRule="exact"/>
        <w:jc w:val="left"/>
        <w:sectPr>
          <w:pgSz w:w="11900" w:h="16840"/>
          <w:pgMar w:top="520" w:right="1360" w:bottom="280" w:left="1380" w:header="720" w:footer="720" w:gutter="0"/>
          <w:cols w:space="720" w:num="1"/>
        </w:sectPr>
      </w:pPr>
    </w:p>
    <w:p>
      <w:pPr>
        <w:pStyle w:val="3"/>
        <w:tabs>
          <w:tab w:val="left" w:pos="9049"/>
        </w:tabs>
        <w:spacing w:line="457" w:lineRule="exact"/>
        <w:ind w:right="217"/>
        <w:jc w:val="left"/>
        <w:rPr>
          <w:b w:val="0"/>
          <w:bCs w:val="0"/>
        </w:rPr>
      </w:pPr>
      <w:bookmarkStart w:id="344" w:name="说说 ZooKeeper 一般都有哪些使用场景  "/>
      <w:bookmarkEnd w:id="344"/>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 xml:space="preserve">说说 </w:t>
      </w:r>
      <w:r>
        <w:rPr>
          <w:rFonts w:hint="default" w:ascii="Arial Black" w:hAnsi="Arial Black" w:eastAsia="Arial Black" w:cs="Arial Black"/>
          <w:b/>
          <w:bCs/>
          <w:color w:val="333333"/>
          <w:w w:val="95"/>
          <w:u w:val="single" w:color="EDEDED"/>
        </w:rPr>
        <w:t>ZooKeeper</w:t>
      </w:r>
      <w:r>
        <w:rPr>
          <w:rFonts w:hint="default" w:ascii="Arial Black" w:hAnsi="Arial Black" w:eastAsia="Arial Black" w:cs="Arial Black"/>
          <w:b/>
          <w:bCs/>
          <w:color w:val="333333"/>
          <w:spacing w:val="75"/>
          <w:w w:val="95"/>
          <w:u w:val="single" w:color="EDEDED"/>
        </w:rPr>
        <w:t xml:space="preserve"> </w:t>
      </w:r>
      <w:r>
        <w:rPr>
          <w:color w:val="333333"/>
          <w:w w:val="95"/>
          <w:u w:val="single" w:color="EDEDED"/>
        </w:rPr>
        <w:t>一般都有哪些使用场景</w:t>
      </w:r>
      <w:r>
        <w:rPr>
          <w:color w:val="333333"/>
          <w:u w:val="single" w:color="EDEDED"/>
        </w:rPr>
        <w:tab/>
      </w:r>
    </w:p>
    <w:p>
      <w:pPr>
        <w:pStyle w:val="4"/>
        <w:spacing w:before="161" w:line="223" w:lineRule="auto"/>
        <w:ind w:left="560" w:right="140" w:hanging="215"/>
        <w:jc w:val="left"/>
      </w:pPr>
      <w:r>
        <w:rPr>
          <w:rFonts w:hint="default" w:ascii="Noto Sans" w:hAnsi="Noto Sans" w:eastAsia="Noto Sans" w:cs="Noto Sans"/>
          <w:color w:val="333333"/>
          <w:w w:val="105"/>
        </w:rPr>
        <w:t>1.</w:t>
      </w:r>
      <w:r>
        <w:rPr>
          <w:rFonts w:hint="default" w:ascii="Noto Sans" w:hAnsi="Noto Sans" w:eastAsia="Noto Sans" w:cs="Noto Sans"/>
          <w:color w:val="333333"/>
          <w:spacing w:val="-29"/>
          <w:w w:val="105"/>
        </w:rPr>
        <w:t xml:space="preserve"> </w:t>
      </w:r>
      <w:r>
        <w:rPr>
          <w:color w:val="333333"/>
          <w:w w:val="105"/>
        </w:rPr>
        <w:t>分布式协调：这个其实就是</w:t>
      </w:r>
      <w:r>
        <w:rPr>
          <w:color w:val="333333"/>
          <w:spacing w:val="-36"/>
          <w:w w:val="105"/>
        </w:rPr>
        <w:t xml:space="preserve"> </w:t>
      </w:r>
      <w:r>
        <w:rPr>
          <w:rFonts w:hint="default" w:ascii="Noto Sans" w:hAnsi="Noto Sans" w:eastAsia="Noto Sans" w:cs="Noto Sans"/>
          <w:color w:val="333333"/>
          <w:w w:val="105"/>
        </w:rPr>
        <w:t>ZooKeeper</w:t>
      </w:r>
      <w:r>
        <w:rPr>
          <w:rFonts w:hint="default" w:ascii="Noto Sans" w:hAnsi="Noto Sans" w:eastAsia="Noto Sans" w:cs="Noto Sans"/>
          <w:color w:val="333333"/>
          <w:spacing w:val="-29"/>
          <w:w w:val="105"/>
        </w:rPr>
        <w:t xml:space="preserve"> </w:t>
      </w:r>
      <w:r>
        <w:rPr>
          <w:color w:val="333333"/>
          <w:w w:val="105"/>
        </w:rPr>
        <w:t>很经典的一个用法，简单来说，就</w:t>
      </w:r>
      <w:r>
        <w:rPr>
          <w:color w:val="333333"/>
          <w:spacing w:val="-36"/>
          <w:w w:val="105"/>
        </w:rPr>
        <w:t xml:space="preserve"> </w:t>
      </w:r>
      <w:r>
        <w:rPr>
          <w:color w:val="333333"/>
          <w:w w:val="105"/>
        </w:rPr>
        <w:t>好比，你系统</w:t>
      </w:r>
      <w:r>
        <w:rPr>
          <w:color w:val="333333"/>
          <w:spacing w:val="-36"/>
          <w:w w:val="105"/>
        </w:rPr>
        <w:t xml:space="preserve"> </w:t>
      </w:r>
      <w:r>
        <w:rPr>
          <w:rFonts w:hint="default" w:ascii="Noto Sans" w:hAnsi="Noto Sans" w:eastAsia="Noto Sans" w:cs="Noto Sans"/>
          <w:color w:val="333333"/>
          <w:w w:val="105"/>
        </w:rPr>
        <w:t>A</w:t>
      </w:r>
      <w:r>
        <w:rPr>
          <w:rFonts w:hint="default" w:ascii="Noto Sans" w:hAnsi="Noto Sans" w:eastAsia="Noto Sans" w:cs="Noto Sans"/>
          <w:color w:val="333333"/>
          <w:spacing w:val="-29"/>
          <w:w w:val="105"/>
        </w:rPr>
        <w:t xml:space="preserve"> </w:t>
      </w:r>
      <w:r>
        <w:rPr>
          <w:color w:val="333333"/>
          <w:w w:val="105"/>
        </w:rPr>
        <w:t>发送个</w:t>
      </w:r>
      <w:r>
        <w:rPr>
          <w:color w:val="333333"/>
          <w:w w:val="102"/>
        </w:rPr>
        <w:t xml:space="preserve"> </w:t>
      </w:r>
      <w:r>
        <w:rPr>
          <w:color w:val="333333"/>
          <w:w w:val="105"/>
        </w:rPr>
        <w:t>请求到</w:t>
      </w:r>
      <w:r>
        <w:rPr>
          <w:color w:val="333333"/>
          <w:spacing w:val="-28"/>
          <w:w w:val="105"/>
        </w:rPr>
        <w:t xml:space="preserve"> </w:t>
      </w:r>
      <w:r>
        <w:rPr>
          <w:rFonts w:hint="default" w:ascii="Noto Sans" w:hAnsi="Noto Sans" w:eastAsia="Noto Sans" w:cs="Noto Sans"/>
          <w:color w:val="333333"/>
          <w:w w:val="105"/>
        </w:rPr>
        <w:t>MQ</w:t>
      </w:r>
      <w:r>
        <w:rPr>
          <w:color w:val="333333"/>
          <w:w w:val="105"/>
        </w:rPr>
        <w:t>，然后</w:t>
      </w:r>
      <w:r>
        <w:rPr>
          <w:color w:val="333333"/>
          <w:spacing w:val="-28"/>
          <w:w w:val="105"/>
        </w:rPr>
        <w:t xml:space="preserve"> </w:t>
      </w:r>
      <w:r>
        <w:rPr>
          <w:rFonts w:hint="default" w:ascii="Noto Sans" w:hAnsi="Noto Sans" w:eastAsia="Noto Sans" w:cs="Noto Sans"/>
          <w:color w:val="333333"/>
          <w:w w:val="105"/>
        </w:rPr>
        <w:t>B</w:t>
      </w:r>
      <w:r>
        <w:rPr>
          <w:rFonts w:hint="default" w:ascii="Noto Sans" w:hAnsi="Noto Sans" w:eastAsia="Noto Sans" w:cs="Noto Sans"/>
          <w:color w:val="333333"/>
          <w:spacing w:val="-21"/>
          <w:w w:val="105"/>
        </w:rPr>
        <w:t xml:space="preserve"> </w:t>
      </w:r>
      <w:r>
        <w:rPr>
          <w:color w:val="333333"/>
          <w:w w:val="105"/>
        </w:rPr>
        <w:t>消费了之后处理。那</w:t>
      </w:r>
      <w:r>
        <w:rPr>
          <w:color w:val="333333"/>
          <w:spacing w:val="-28"/>
          <w:w w:val="105"/>
        </w:rPr>
        <w:t xml:space="preserve"> </w:t>
      </w:r>
      <w:r>
        <w:rPr>
          <w:rFonts w:hint="default" w:ascii="Noto Sans" w:hAnsi="Noto Sans" w:eastAsia="Noto Sans" w:cs="Noto Sans"/>
          <w:color w:val="333333"/>
          <w:w w:val="105"/>
        </w:rPr>
        <w:t>A</w:t>
      </w:r>
      <w:r>
        <w:rPr>
          <w:rFonts w:hint="default" w:ascii="Noto Sans" w:hAnsi="Noto Sans" w:eastAsia="Noto Sans" w:cs="Noto Sans"/>
          <w:color w:val="333333"/>
          <w:spacing w:val="-21"/>
          <w:w w:val="105"/>
        </w:rPr>
        <w:t xml:space="preserve"> </w:t>
      </w:r>
      <w:r>
        <w:rPr>
          <w:color w:val="333333"/>
          <w:w w:val="105"/>
        </w:rPr>
        <w:t>系统如何</w:t>
      </w:r>
      <w:r>
        <w:rPr>
          <w:color w:val="333333"/>
          <w:spacing w:val="-28"/>
          <w:w w:val="105"/>
        </w:rPr>
        <w:t xml:space="preserve"> </w:t>
      </w:r>
      <w:r>
        <w:rPr>
          <w:color w:val="333333"/>
          <w:w w:val="105"/>
        </w:rPr>
        <w:t>指导</w:t>
      </w:r>
      <w:r>
        <w:rPr>
          <w:color w:val="333333"/>
          <w:spacing w:val="-28"/>
          <w:w w:val="105"/>
        </w:rPr>
        <w:t xml:space="preserve"> </w:t>
      </w:r>
      <w:r>
        <w:rPr>
          <w:rFonts w:hint="default" w:ascii="Noto Sans" w:hAnsi="Noto Sans" w:eastAsia="Noto Sans" w:cs="Noto Sans"/>
          <w:color w:val="333333"/>
          <w:w w:val="105"/>
        </w:rPr>
        <w:t>B</w:t>
      </w:r>
      <w:r>
        <w:rPr>
          <w:rFonts w:hint="default" w:ascii="Noto Sans" w:hAnsi="Noto Sans" w:eastAsia="Noto Sans" w:cs="Noto Sans"/>
          <w:color w:val="333333"/>
          <w:spacing w:val="-21"/>
          <w:w w:val="105"/>
        </w:rPr>
        <w:t xml:space="preserve"> </w:t>
      </w:r>
      <w:r>
        <w:rPr>
          <w:color w:val="333333"/>
          <w:w w:val="105"/>
        </w:rPr>
        <w:t>系统的处理结果？用</w:t>
      </w:r>
      <w:r>
        <w:rPr>
          <w:color w:val="333333"/>
          <w:spacing w:val="-28"/>
          <w:w w:val="105"/>
        </w:rPr>
        <w:t xml:space="preserve"> </w:t>
      </w:r>
      <w:r>
        <w:rPr>
          <w:rFonts w:hint="default" w:ascii="Noto Sans" w:hAnsi="Noto Sans" w:eastAsia="Noto Sans" w:cs="Noto Sans"/>
          <w:color w:val="333333"/>
          <w:w w:val="105"/>
        </w:rPr>
        <w:t>ZooKeeper</w:t>
      </w:r>
      <w:r>
        <w:rPr>
          <w:rFonts w:hint="default" w:ascii="Noto Sans" w:hAnsi="Noto Sans" w:eastAsia="Noto Sans" w:cs="Noto Sans"/>
          <w:color w:val="333333"/>
          <w:spacing w:val="-21"/>
          <w:w w:val="105"/>
        </w:rPr>
        <w:t xml:space="preserve"> </w:t>
      </w:r>
      <w:r>
        <w:rPr>
          <w:color w:val="333333"/>
          <w:w w:val="105"/>
        </w:rPr>
        <w:t>就可</w:t>
      </w:r>
      <w:r>
        <w:rPr>
          <w:color w:val="333333"/>
          <w:w w:val="102"/>
        </w:rPr>
        <w:t xml:space="preserve"> </w:t>
      </w:r>
      <w:r>
        <w:rPr>
          <w:color w:val="333333"/>
          <w:w w:val="105"/>
        </w:rPr>
        <w:t>以实现分布式系统之间的协调</w:t>
      </w:r>
      <w:r>
        <w:rPr>
          <w:color w:val="333333"/>
          <w:spacing w:val="-41"/>
          <w:w w:val="105"/>
        </w:rPr>
        <w:t xml:space="preserve"> </w:t>
      </w:r>
      <w:r>
        <w:rPr>
          <w:color w:val="333333"/>
          <w:w w:val="105"/>
        </w:rPr>
        <w:t>工作。</w:t>
      </w:r>
      <w:r>
        <w:rPr>
          <w:rFonts w:hint="default" w:ascii="Noto Sans" w:hAnsi="Noto Sans" w:eastAsia="Noto Sans" w:cs="Noto Sans"/>
          <w:color w:val="333333"/>
          <w:w w:val="105"/>
        </w:rPr>
        <w:t>A</w:t>
      </w:r>
      <w:r>
        <w:rPr>
          <w:rFonts w:hint="default" w:ascii="Noto Sans" w:hAnsi="Noto Sans" w:eastAsia="Noto Sans" w:cs="Noto Sans"/>
          <w:color w:val="333333"/>
          <w:spacing w:val="-33"/>
          <w:w w:val="105"/>
        </w:rPr>
        <w:t xml:space="preserve"> </w:t>
      </w:r>
      <w:r>
        <w:rPr>
          <w:color w:val="333333"/>
          <w:w w:val="105"/>
        </w:rPr>
        <w:t>系统发送请求之后可以在</w:t>
      </w:r>
      <w:r>
        <w:rPr>
          <w:color w:val="333333"/>
          <w:spacing w:val="-41"/>
          <w:w w:val="105"/>
        </w:rPr>
        <w:t xml:space="preserve"> </w:t>
      </w:r>
      <w:r>
        <w:rPr>
          <w:rFonts w:hint="default" w:ascii="Noto Sans" w:hAnsi="Noto Sans" w:eastAsia="Noto Sans" w:cs="Noto Sans"/>
          <w:color w:val="333333"/>
          <w:w w:val="105"/>
        </w:rPr>
        <w:t>ZooKeeper</w:t>
      </w:r>
      <w:r>
        <w:rPr>
          <w:rFonts w:hint="default" w:ascii="Noto Sans" w:hAnsi="Noto Sans" w:eastAsia="Noto Sans" w:cs="Noto Sans"/>
          <w:color w:val="333333"/>
          <w:spacing w:val="-33"/>
          <w:w w:val="105"/>
        </w:rPr>
        <w:t xml:space="preserve"> </w:t>
      </w:r>
      <w:r>
        <w:rPr>
          <w:color w:val="333333"/>
          <w:w w:val="105"/>
        </w:rPr>
        <w:t>上对某个节点的值注</w:t>
      </w:r>
      <w:r>
        <w:rPr>
          <w:color w:val="333333"/>
          <w:w w:val="102"/>
        </w:rPr>
        <w:t xml:space="preserve"> </w:t>
      </w:r>
      <w:r>
        <w:rPr>
          <w:color w:val="333333"/>
          <w:w w:val="105"/>
        </w:rPr>
        <w:t>册个监听</w:t>
      </w:r>
      <w:r>
        <w:rPr>
          <w:color w:val="333333"/>
          <w:spacing w:val="-35"/>
          <w:w w:val="105"/>
        </w:rPr>
        <w:t xml:space="preserve"> </w:t>
      </w:r>
      <w:r>
        <w:rPr>
          <w:color w:val="333333"/>
          <w:w w:val="105"/>
        </w:rPr>
        <w:t>器，一旦</w:t>
      </w:r>
      <w:r>
        <w:rPr>
          <w:color w:val="333333"/>
          <w:spacing w:val="-35"/>
          <w:w w:val="105"/>
        </w:rPr>
        <w:t xml:space="preserve"> </w:t>
      </w:r>
      <w:r>
        <w:rPr>
          <w:rFonts w:hint="default" w:ascii="Noto Sans" w:hAnsi="Noto Sans" w:eastAsia="Noto Sans" w:cs="Noto Sans"/>
          <w:color w:val="333333"/>
          <w:w w:val="105"/>
        </w:rPr>
        <w:t>B</w:t>
      </w:r>
      <w:r>
        <w:rPr>
          <w:rFonts w:hint="default" w:ascii="Noto Sans" w:hAnsi="Noto Sans" w:eastAsia="Noto Sans" w:cs="Noto Sans"/>
          <w:color w:val="333333"/>
          <w:spacing w:val="-28"/>
          <w:w w:val="105"/>
        </w:rPr>
        <w:t xml:space="preserve"> </w:t>
      </w:r>
      <w:r>
        <w:rPr>
          <w:color w:val="333333"/>
          <w:w w:val="105"/>
        </w:rPr>
        <w:t>系统处理完了就修改</w:t>
      </w:r>
      <w:r>
        <w:rPr>
          <w:color w:val="333333"/>
          <w:spacing w:val="-35"/>
          <w:w w:val="105"/>
        </w:rPr>
        <w:t xml:space="preserve"> </w:t>
      </w:r>
      <w:r>
        <w:rPr>
          <w:rFonts w:hint="default" w:ascii="Noto Sans" w:hAnsi="Noto Sans" w:eastAsia="Noto Sans" w:cs="Noto Sans"/>
          <w:color w:val="333333"/>
          <w:w w:val="105"/>
        </w:rPr>
        <w:t>ZooKeeper</w:t>
      </w:r>
      <w:r>
        <w:rPr>
          <w:rFonts w:hint="default" w:ascii="Noto Sans" w:hAnsi="Noto Sans" w:eastAsia="Noto Sans" w:cs="Noto Sans"/>
          <w:color w:val="333333"/>
          <w:spacing w:val="-28"/>
          <w:w w:val="105"/>
        </w:rPr>
        <w:t xml:space="preserve"> </w:t>
      </w:r>
      <w:r>
        <w:rPr>
          <w:color w:val="333333"/>
          <w:w w:val="105"/>
        </w:rPr>
        <w:t>那个节点的值，</w:t>
      </w:r>
      <w:r>
        <w:rPr>
          <w:rFonts w:hint="default" w:ascii="Noto Sans" w:hAnsi="Noto Sans" w:eastAsia="Noto Sans" w:cs="Noto Sans"/>
          <w:color w:val="333333"/>
          <w:w w:val="105"/>
        </w:rPr>
        <w:t>A</w:t>
      </w:r>
      <w:r>
        <w:rPr>
          <w:rFonts w:hint="default" w:ascii="Noto Sans" w:hAnsi="Noto Sans" w:eastAsia="Noto Sans" w:cs="Noto Sans"/>
          <w:color w:val="333333"/>
          <w:spacing w:val="-28"/>
          <w:w w:val="105"/>
        </w:rPr>
        <w:t xml:space="preserve"> </w:t>
      </w:r>
      <w:r>
        <w:rPr>
          <w:color w:val="333333"/>
          <w:w w:val="105"/>
        </w:rPr>
        <w:t>立马就可以收</w:t>
      </w:r>
      <w:r>
        <w:rPr>
          <w:color w:val="333333"/>
          <w:spacing w:val="-35"/>
          <w:w w:val="105"/>
        </w:rPr>
        <w:t xml:space="preserve"> </w:t>
      </w:r>
      <w:r>
        <w:rPr>
          <w:color w:val="333333"/>
          <w:w w:val="105"/>
        </w:rPr>
        <w:t>到通知，完</w:t>
      </w:r>
      <w:r>
        <w:rPr>
          <w:color w:val="333333"/>
          <w:w w:val="102"/>
        </w:rPr>
        <w:t xml:space="preserve"> </w:t>
      </w:r>
      <w:r>
        <w:rPr>
          <w:color w:val="333333"/>
          <w:w w:val="105"/>
        </w:rPr>
        <w:t>美解决</w:t>
      </w:r>
    </w:p>
    <w:p>
      <w:pPr>
        <w:pStyle w:val="4"/>
        <w:spacing w:before="106" w:line="316" w:lineRule="exact"/>
        <w:ind w:left="560" w:right="217" w:hanging="215"/>
        <w:jc w:val="left"/>
      </w:pPr>
      <w:r>
        <w:rPr>
          <w:rFonts w:hint="default" w:ascii="Noto Sans" w:hAnsi="Noto Sans" w:eastAsia="Noto Sans" w:cs="Noto Sans"/>
          <w:color w:val="333333"/>
        </w:rPr>
        <w:t xml:space="preserve">2. </w:t>
      </w:r>
      <w:r>
        <w:rPr>
          <w:color w:val="333333"/>
        </w:rPr>
        <w:t>分布所锁：对某一个数据联系发出两个修改操作，两台机器同时收到请 求，但是只能一台机器先执</w:t>
      </w:r>
      <w:r>
        <w:rPr>
          <w:color w:val="333333"/>
          <w:spacing w:val="-50"/>
        </w:rPr>
        <w:t xml:space="preserve"> </w:t>
      </w:r>
      <w:r>
        <w:rPr>
          <w:color w:val="333333"/>
        </w:rPr>
        <w:t xml:space="preserve">行另外一个机器再执行，那么此时就可以使用 </w:t>
      </w:r>
      <w:r>
        <w:rPr>
          <w:rFonts w:hint="default" w:ascii="Noto Sans" w:hAnsi="Noto Sans" w:eastAsia="Noto Sans" w:cs="Noto Sans"/>
          <w:color w:val="333333"/>
        </w:rPr>
        <w:t>ZooKeeper</w:t>
      </w:r>
      <w:r>
        <w:rPr>
          <w:rFonts w:hint="default" w:ascii="Noto Sans" w:hAnsi="Noto Sans" w:eastAsia="Noto Sans" w:cs="Noto Sans"/>
          <w:color w:val="333333"/>
          <w:spacing w:val="28"/>
        </w:rPr>
        <w:t xml:space="preserve"> </w:t>
      </w:r>
      <w:r>
        <w:rPr>
          <w:color w:val="333333"/>
        </w:rPr>
        <w:t>分布式锁，一个机器接收到了请求之后</w:t>
      </w:r>
      <w:r>
        <w:rPr>
          <w:color w:val="333333"/>
          <w:w w:val="102"/>
        </w:rPr>
        <w:t xml:space="preserve"> </w:t>
      </w:r>
      <w:r>
        <w:rPr>
          <w:color w:val="333333"/>
        </w:rPr>
        <w:t xml:space="preserve">先获取 </w:t>
      </w:r>
      <w:r>
        <w:rPr>
          <w:rFonts w:hint="default" w:ascii="Noto Sans" w:hAnsi="Noto Sans" w:eastAsia="Noto Sans" w:cs="Noto Sans"/>
          <w:color w:val="333333"/>
        </w:rPr>
        <w:t xml:space="preserve">ZooKeeper </w:t>
      </w:r>
      <w:r>
        <w:rPr>
          <w:color w:val="333333"/>
        </w:rPr>
        <w:t>上的一 把分布式锁，就是可以去创建一个</w:t>
      </w:r>
      <w:r>
        <w:rPr>
          <w:color w:val="333333"/>
          <w:spacing w:val="-21"/>
        </w:rPr>
        <w:t xml:space="preserve"> </w:t>
      </w:r>
      <w:r>
        <w:rPr>
          <w:rFonts w:hint="default" w:ascii="Noto Sans" w:hAnsi="Noto Sans" w:eastAsia="Noto Sans" w:cs="Noto Sans"/>
          <w:color w:val="333333"/>
        </w:rPr>
        <w:t>znode</w:t>
      </w:r>
      <w:r>
        <w:rPr>
          <w:color w:val="333333"/>
        </w:rPr>
        <w:t>，接着执行操作，然后另外一</w:t>
      </w:r>
      <w:r>
        <w:rPr>
          <w:color w:val="333333"/>
          <w:w w:val="102"/>
        </w:rPr>
        <w:t xml:space="preserve"> </w:t>
      </w:r>
      <w:r>
        <w:rPr>
          <w:color w:val="333333"/>
        </w:rPr>
        <w:t xml:space="preserve">个机 器也尝试去创建那个 </w:t>
      </w:r>
      <w:r>
        <w:rPr>
          <w:rFonts w:hint="default" w:ascii="Noto Sans" w:hAnsi="Noto Sans" w:eastAsia="Noto Sans" w:cs="Noto Sans"/>
          <w:color w:val="333333"/>
        </w:rPr>
        <w:t>znode</w:t>
      </w:r>
      <w:r>
        <w:rPr>
          <w:color w:val="333333"/>
        </w:rPr>
        <w:t>，结果发现自己创建不了，因为被别人创建了，</w:t>
      </w:r>
      <w:r>
        <w:rPr>
          <w:color w:val="333333"/>
          <w:spacing w:val="-18"/>
        </w:rPr>
        <w:t xml:space="preserve"> </w:t>
      </w:r>
      <w:r>
        <w:rPr>
          <w:color w:val="333333"/>
        </w:rPr>
        <w:t>那只能等着，等</w:t>
      </w:r>
      <w:r>
        <w:rPr>
          <w:color w:val="333333"/>
          <w:w w:val="102"/>
        </w:rPr>
        <w:t xml:space="preserve"> </w:t>
      </w:r>
      <w:r>
        <w:rPr>
          <w:color w:val="333333"/>
          <w:w w:val="105"/>
        </w:rPr>
        <w:t>等一个机器执行完了自己再执行</w:t>
      </w:r>
    </w:p>
    <w:p>
      <w:pPr>
        <w:pStyle w:val="4"/>
        <w:spacing w:before="85" w:line="220" w:lineRule="auto"/>
        <w:ind w:left="560" w:right="217"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1"/>
        </w:rPr>
        <w:t xml:space="preserve"> </w:t>
      </w:r>
      <w:r>
        <w:rPr>
          <w:color w:val="333333"/>
        </w:rPr>
        <w:t>配置信息管理：</w:t>
      </w:r>
      <w:r>
        <w:rPr>
          <w:rFonts w:hint="default" w:ascii="Noto Sans" w:hAnsi="Noto Sans" w:eastAsia="Noto Sans" w:cs="Noto Sans"/>
          <w:color w:val="333333"/>
        </w:rPr>
        <w:t>ZooKeeper</w:t>
      </w:r>
      <w:r>
        <w:rPr>
          <w:rFonts w:hint="default" w:ascii="Noto Sans" w:hAnsi="Noto Sans" w:eastAsia="Noto Sans" w:cs="Noto Sans"/>
          <w:color w:val="333333"/>
          <w:spacing w:val="1"/>
        </w:rPr>
        <w:t xml:space="preserve"> </w:t>
      </w:r>
      <w:r>
        <w:rPr>
          <w:color w:val="333333"/>
        </w:rPr>
        <w:t>可以用作很多系统的配置信息的管理，比如</w:t>
      </w:r>
      <w:r>
        <w:rPr>
          <w:color w:val="333333"/>
          <w:spacing w:val="43"/>
        </w:rPr>
        <w:t xml:space="preserve"> </w:t>
      </w:r>
      <w:r>
        <w:rPr>
          <w:rFonts w:hint="default" w:ascii="Noto Sans" w:hAnsi="Noto Sans" w:eastAsia="Noto Sans" w:cs="Noto Sans"/>
          <w:color w:val="333333"/>
        </w:rPr>
        <w:t>Kafka</w:t>
      </w:r>
      <w:r>
        <w:rPr>
          <w:color w:val="333333"/>
        </w:rPr>
        <w:t>，</w:t>
      </w:r>
      <w:r>
        <w:rPr>
          <w:rFonts w:hint="default" w:ascii="Noto Sans" w:hAnsi="Noto Sans" w:eastAsia="Noto Sans" w:cs="Noto Sans"/>
          <w:color w:val="333333"/>
        </w:rPr>
        <w:t>storm</w:t>
      </w:r>
      <w:r>
        <w:rPr>
          <w:rFonts w:hint="default" w:ascii="Noto Sans" w:hAnsi="Noto Sans" w:eastAsia="Noto Sans" w:cs="Noto Sans"/>
          <w:color w:val="333333"/>
          <w:spacing w:val="1"/>
        </w:rPr>
        <w:t xml:space="preserve"> </w:t>
      </w:r>
      <w:r>
        <w:rPr>
          <w:color w:val="333333"/>
        </w:rPr>
        <w:t>等等很多分</w:t>
      </w:r>
      <w:r>
        <w:rPr>
          <w:color w:val="333333"/>
          <w:spacing w:val="-51"/>
        </w:rPr>
        <w:t xml:space="preserve"> </w:t>
      </w:r>
      <w:r>
        <w:rPr>
          <w:color w:val="333333"/>
          <w:w w:val="105"/>
        </w:rPr>
        <w:t>布式系统都会选用</w:t>
      </w:r>
      <w:r>
        <w:rPr>
          <w:color w:val="333333"/>
          <w:spacing w:val="-18"/>
          <w:w w:val="105"/>
        </w:rPr>
        <w:t xml:space="preserve"> </w:t>
      </w:r>
      <w:r>
        <w:rPr>
          <w:rFonts w:hint="default" w:ascii="Noto Sans" w:hAnsi="Noto Sans" w:eastAsia="Noto Sans" w:cs="Noto Sans"/>
          <w:color w:val="333333"/>
          <w:w w:val="105"/>
        </w:rPr>
        <w:t>zk</w:t>
      </w:r>
      <w:r>
        <w:rPr>
          <w:rFonts w:hint="default" w:ascii="Noto Sans" w:hAnsi="Noto Sans" w:eastAsia="Noto Sans" w:cs="Noto Sans"/>
          <w:color w:val="333333"/>
          <w:spacing w:val="-11"/>
          <w:w w:val="105"/>
        </w:rPr>
        <w:t xml:space="preserve"> </w:t>
      </w:r>
      <w:r>
        <w:rPr>
          <w:color w:val="333333"/>
          <w:w w:val="105"/>
        </w:rPr>
        <w:t>来做一些元数据，配置信息</w:t>
      </w:r>
      <w:r>
        <w:rPr>
          <w:color w:val="333333"/>
          <w:spacing w:val="-18"/>
          <w:w w:val="105"/>
        </w:rPr>
        <w:t xml:space="preserve"> </w:t>
      </w:r>
      <w:r>
        <w:rPr>
          <w:color w:val="333333"/>
          <w:w w:val="105"/>
        </w:rPr>
        <w:t>的管理，包括</w:t>
      </w:r>
      <w:r>
        <w:rPr>
          <w:color w:val="333333"/>
          <w:spacing w:val="-18"/>
          <w:w w:val="105"/>
        </w:rPr>
        <w:t xml:space="preserve"> </w:t>
      </w:r>
      <w:r>
        <w:rPr>
          <w:rFonts w:hint="default" w:ascii="Noto Sans" w:hAnsi="Noto Sans" w:eastAsia="Noto Sans" w:cs="Noto Sans"/>
          <w:color w:val="333333"/>
          <w:w w:val="105"/>
        </w:rPr>
        <w:t>Dubbo</w:t>
      </w:r>
      <w:r>
        <w:rPr>
          <w:rFonts w:hint="default" w:ascii="Noto Sans" w:hAnsi="Noto Sans" w:eastAsia="Noto Sans" w:cs="Noto Sans"/>
          <w:color w:val="333333"/>
          <w:spacing w:val="-11"/>
          <w:w w:val="105"/>
        </w:rPr>
        <w:t xml:space="preserve"> </w:t>
      </w:r>
      <w:r>
        <w:rPr>
          <w:color w:val="333333"/>
          <w:w w:val="105"/>
        </w:rPr>
        <w:t>注册中心不也支持</w:t>
      </w:r>
      <w:r>
        <w:rPr>
          <w:color w:val="333333"/>
          <w:w w:val="102"/>
        </w:rPr>
        <w:t xml:space="preserve"> </w:t>
      </w:r>
      <w:r>
        <w:rPr>
          <w:rFonts w:hint="default" w:ascii="Noto Sans" w:hAnsi="Noto Sans" w:eastAsia="Noto Sans" w:cs="Noto Sans"/>
          <w:color w:val="333333"/>
          <w:w w:val="105"/>
        </w:rPr>
        <w:t>ZooKeeper</w:t>
      </w:r>
      <w:r>
        <w:rPr>
          <w:rFonts w:hint="default" w:ascii="Noto Sans" w:hAnsi="Noto Sans" w:eastAsia="Noto Sans" w:cs="Noto Sans"/>
          <w:color w:val="333333"/>
          <w:spacing w:val="-34"/>
          <w:w w:val="105"/>
        </w:rPr>
        <w:t xml:space="preserve"> </w:t>
      </w:r>
      <w:r>
        <w:rPr>
          <w:color w:val="333333"/>
          <w:w w:val="105"/>
        </w:rPr>
        <w:t>么</w:t>
      </w:r>
    </w:p>
    <w:p>
      <w:pPr>
        <w:pStyle w:val="4"/>
        <w:spacing w:before="112" w:line="220" w:lineRule="auto"/>
        <w:ind w:left="560" w:right="217" w:hanging="215"/>
        <w:jc w:val="left"/>
      </w:pPr>
      <w:r>
        <w:rPr>
          <w:rFonts w:hint="default" w:ascii="Noto Sans" w:hAnsi="Noto Sans" w:eastAsia="Noto Sans" w:cs="Noto Sans"/>
          <w:color w:val="333333"/>
          <w:w w:val="105"/>
        </w:rPr>
        <w:t>4.</w:t>
      </w:r>
      <w:r>
        <w:rPr>
          <w:rFonts w:hint="default" w:ascii="Noto Sans" w:hAnsi="Noto Sans" w:eastAsia="Noto Sans" w:cs="Noto Sans"/>
          <w:color w:val="333333"/>
          <w:spacing w:val="-13"/>
          <w:w w:val="105"/>
        </w:rPr>
        <w:t xml:space="preserve"> </w:t>
      </w:r>
      <w:r>
        <w:rPr>
          <w:rFonts w:hint="default" w:ascii="Noto Sans" w:hAnsi="Noto Sans" w:eastAsia="Noto Sans" w:cs="Noto Sans"/>
          <w:color w:val="333333"/>
          <w:w w:val="105"/>
        </w:rPr>
        <w:t>HA</w:t>
      </w:r>
      <w:r>
        <w:rPr>
          <w:rFonts w:hint="default" w:ascii="Noto Sans" w:hAnsi="Noto Sans" w:eastAsia="Noto Sans" w:cs="Noto Sans"/>
          <w:color w:val="333333"/>
          <w:spacing w:val="-13"/>
          <w:w w:val="105"/>
        </w:rPr>
        <w:t xml:space="preserve"> </w:t>
      </w:r>
      <w:r>
        <w:rPr>
          <w:color w:val="333333"/>
          <w:w w:val="105"/>
        </w:rPr>
        <w:t>高可用性：这个应该是很常见的，比如</w:t>
      </w:r>
      <w:r>
        <w:rPr>
          <w:color w:val="333333"/>
          <w:spacing w:val="-20"/>
          <w:w w:val="105"/>
        </w:rPr>
        <w:t xml:space="preserve"> </w:t>
      </w:r>
      <w:r>
        <w:rPr>
          <w:rFonts w:hint="default" w:ascii="Noto Sans" w:hAnsi="Noto Sans" w:eastAsia="Noto Sans" w:cs="Noto Sans"/>
          <w:color w:val="333333"/>
          <w:w w:val="105"/>
        </w:rPr>
        <w:t>hdfs</w:t>
      </w:r>
      <w:r>
        <w:rPr>
          <w:color w:val="333333"/>
          <w:w w:val="105"/>
        </w:rPr>
        <w:t>，</w:t>
      </w:r>
      <w:r>
        <w:rPr>
          <w:rFonts w:hint="default" w:ascii="Noto Sans" w:hAnsi="Noto Sans" w:eastAsia="Noto Sans" w:cs="Noto Sans"/>
          <w:color w:val="333333"/>
          <w:w w:val="105"/>
        </w:rPr>
        <w:t>yarn</w:t>
      </w:r>
      <w:r>
        <w:rPr>
          <w:rFonts w:hint="default" w:ascii="Noto Sans" w:hAnsi="Noto Sans" w:eastAsia="Noto Sans" w:cs="Noto Sans"/>
          <w:color w:val="333333"/>
          <w:spacing w:val="-13"/>
          <w:w w:val="105"/>
        </w:rPr>
        <w:t xml:space="preserve"> </w:t>
      </w:r>
      <w:r>
        <w:rPr>
          <w:color w:val="333333"/>
          <w:w w:val="105"/>
        </w:rPr>
        <w:t>等很多大数据系统，</w:t>
      </w:r>
      <w:r>
        <w:rPr>
          <w:color w:val="333333"/>
          <w:spacing w:val="-20"/>
          <w:w w:val="105"/>
        </w:rPr>
        <w:t xml:space="preserve"> </w:t>
      </w:r>
      <w:r>
        <w:rPr>
          <w:color w:val="333333"/>
          <w:w w:val="105"/>
        </w:rPr>
        <w:t>都选择基于</w:t>
      </w:r>
      <w:r>
        <w:rPr>
          <w:color w:val="333333"/>
          <w:w w:val="102"/>
        </w:rPr>
        <w:t xml:space="preserve"> </w:t>
      </w:r>
      <w:r>
        <w:rPr>
          <w:rFonts w:hint="default" w:ascii="Noto Sans" w:hAnsi="Noto Sans" w:eastAsia="Noto Sans" w:cs="Noto Sans"/>
          <w:color w:val="333333"/>
        </w:rPr>
        <w:t xml:space="preserve">ZooKeeper </w:t>
      </w:r>
      <w:r>
        <w:rPr>
          <w:color w:val="333333"/>
        </w:rPr>
        <w:t xml:space="preserve">来开发 </w:t>
      </w:r>
      <w:r>
        <w:rPr>
          <w:rFonts w:hint="default" w:ascii="Noto Sans" w:hAnsi="Noto Sans" w:eastAsia="Noto Sans" w:cs="Noto Sans"/>
          <w:color w:val="333333"/>
        </w:rPr>
        <w:t xml:space="preserve">HA </w:t>
      </w:r>
      <w:r>
        <w:rPr>
          <w:color w:val="333333"/>
        </w:rPr>
        <w:t>高可用机制，就是一个重要进程一般会主</w:t>
      </w:r>
      <w:r>
        <w:rPr>
          <w:color w:val="333333"/>
          <w:spacing w:val="26"/>
        </w:rPr>
        <w:t xml:space="preserve"> </w:t>
      </w:r>
      <w:r>
        <w:rPr>
          <w:color w:val="333333"/>
        </w:rPr>
        <w:t>备两个，主进程挂了立马通过</w:t>
      </w:r>
      <w:r>
        <w:rPr>
          <w:color w:val="333333"/>
          <w:w w:val="102"/>
        </w:rPr>
        <w:t xml:space="preserve"> </w:t>
      </w:r>
      <w:r>
        <w:rPr>
          <w:rFonts w:hint="default" w:ascii="Noto Sans" w:hAnsi="Noto Sans" w:eastAsia="Noto Sans" w:cs="Noto Sans"/>
          <w:color w:val="333333"/>
        </w:rPr>
        <w:t xml:space="preserve">ZooKeeper </w:t>
      </w:r>
      <w:r>
        <w:rPr>
          <w:rFonts w:hint="default" w:ascii="Noto Sans" w:hAnsi="Noto Sans" w:eastAsia="Noto Sans" w:cs="Noto Sans"/>
          <w:color w:val="333333"/>
          <w:spacing w:val="27"/>
        </w:rPr>
        <w:t xml:space="preserve"> </w:t>
      </w:r>
      <w:r>
        <w:rPr>
          <w:color w:val="333333"/>
        </w:rPr>
        <w:t>感知到切换到备份进程。</w:t>
      </w:r>
    </w:p>
    <w:p>
      <w:pPr>
        <w:pStyle w:val="3"/>
        <w:tabs>
          <w:tab w:val="left" w:pos="9049"/>
        </w:tabs>
        <w:spacing w:before="65" w:line="240" w:lineRule="auto"/>
        <w:ind w:right="217"/>
        <w:jc w:val="left"/>
        <w:rPr>
          <w:b w:val="0"/>
          <w:bCs w:val="0"/>
        </w:rPr>
      </w:pPr>
      <w:bookmarkStart w:id="345" w:name="分布式事务了解吗？  "/>
      <w:bookmarkEnd w:id="345"/>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分布式事务了解吗？</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rPr>
        <w:t xml:space="preserve">1.  XA  </w:t>
      </w:r>
      <w:r>
        <w:rPr>
          <w:color w:val="333333"/>
        </w:rPr>
        <w:t>方案</w:t>
      </w:r>
      <w:r>
        <w:rPr>
          <w:rFonts w:hint="default" w:ascii="Noto Sans" w:hAnsi="Noto Sans" w:eastAsia="Noto Sans" w:cs="Noto Sans"/>
          <w:color w:val="333333"/>
        </w:rPr>
        <w:t>/</w:t>
      </w:r>
      <w:r>
        <w:rPr>
          <w:color w:val="333333"/>
        </w:rPr>
        <w:t>两阶段提交方案  第一个阶段（先询问）</w:t>
      </w:r>
      <w:r>
        <w:rPr>
          <w:color w:val="333333"/>
          <w:spacing w:val="-19"/>
        </w:rPr>
        <w:t xml:space="preserve"> </w:t>
      </w:r>
      <w:r>
        <w:rPr>
          <w:color w:val="333333"/>
        </w:rPr>
        <w:t>第二个阶段（再执行）</w:t>
      </w:r>
    </w:p>
    <w:p>
      <w:pPr>
        <w:pStyle w:val="4"/>
        <w:spacing w:before="96" w:line="316" w:lineRule="exact"/>
        <w:ind w:left="560" w:right="15" w:hanging="215"/>
        <w:jc w:val="left"/>
      </w:pPr>
      <w:r>
        <w:rPr>
          <w:rFonts w:hint="default" w:ascii="Noto Sans" w:hAnsi="Noto Sans" w:eastAsia="Noto Sans" w:cs="Noto Sans"/>
          <w:color w:val="333333"/>
          <w:w w:val="105"/>
        </w:rPr>
        <w:t>2.</w:t>
      </w:r>
      <w:r>
        <w:rPr>
          <w:rFonts w:hint="default" w:ascii="Noto Sans" w:hAnsi="Noto Sans" w:eastAsia="Noto Sans" w:cs="Noto Sans"/>
          <w:color w:val="333333"/>
          <w:spacing w:val="-35"/>
          <w:w w:val="105"/>
        </w:rPr>
        <w:t xml:space="preserve"> </w:t>
      </w:r>
      <w:r>
        <w:rPr>
          <w:rFonts w:hint="default" w:ascii="Noto Sans" w:hAnsi="Noto Sans" w:eastAsia="Noto Sans" w:cs="Noto Sans"/>
          <w:color w:val="333333"/>
          <w:w w:val="105"/>
        </w:rPr>
        <w:t>TCC</w:t>
      </w:r>
      <w:r>
        <w:rPr>
          <w:rFonts w:hint="default" w:ascii="Noto Sans" w:hAnsi="Noto Sans" w:eastAsia="Noto Sans" w:cs="Noto Sans"/>
          <w:color w:val="333333"/>
          <w:spacing w:val="-35"/>
          <w:w w:val="105"/>
        </w:rPr>
        <w:t xml:space="preserve"> </w:t>
      </w:r>
      <w:r>
        <w:rPr>
          <w:color w:val="333333"/>
          <w:w w:val="105"/>
        </w:rPr>
        <w:t>方案</w:t>
      </w:r>
      <w:r>
        <w:rPr>
          <w:color w:val="333333"/>
          <w:spacing w:val="-42"/>
          <w:w w:val="105"/>
        </w:rPr>
        <w:t xml:space="preserve"> </w:t>
      </w:r>
      <w:r>
        <w:rPr>
          <w:rFonts w:hint="default" w:ascii="Noto Sans" w:hAnsi="Noto Sans" w:eastAsia="Noto Sans" w:cs="Noto Sans"/>
          <w:color w:val="333333"/>
          <w:w w:val="105"/>
        </w:rPr>
        <w:t>TCC</w:t>
      </w:r>
      <w:r>
        <w:rPr>
          <w:rFonts w:hint="default" w:ascii="Noto Sans" w:hAnsi="Noto Sans" w:eastAsia="Noto Sans" w:cs="Noto Sans"/>
          <w:color w:val="333333"/>
          <w:spacing w:val="-35"/>
          <w:w w:val="105"/>
        </w:rPr>
        <w:t xml:space="preserve"> </w:t>
      </w:r>
      <w:r>
        <w:rPr>
          <w:color w:val="333333"/>
          <w:w w:val="105"/>
        </w:rPr>
        <w:t>的全程是：</w:t>
      </w:r>
      <w:r>
        <w:rPr>
          <w:rFonts w:hint="default" w:ascii="Noto Sans" w:hAnsi="Noto Sans" w:eastAsia="Noto Sans" w:cs="Noto Sans"/>
          <w:color w:val="333333"/>
          <w:w w:val="105"/>
        </w:rPr>
        <w:t>Try</w:t>
      </w:r>
      <w:r>
        <w:rPr>
          <w:color w:val="333333"/>
          <w:w w:val="105"/>
        </w:rPr>
        <w:t>、</w:t>
      </w:r>
      <w:r>
        <w:rPr>
          <w:rFonts w:hint="default" w:ascii="Noto Sans" w:hAnsi="Noto Sans" w:eastAsia="Noto Sans" w:cs="Noto Sans"/>
          <w:color w:val="333333"/>
          <w:w w:val="105"/>
        </w:rPr>
        <w:t>Confirm</w:t>
      </w:r>
      <w:r>
        <w:rPr>
          <w:color w:val="333333"/>
          <w:w w:val="105"/>
        </w:rPr>
        <w:t>、</w:t>
      </w:r>
      <w:r>
        <w:rPr>
          <w:rFonts w:hint="default" w:ascii="Noto Sans" w:hAnsi="Noto Sans" w:eastAsia="Noto Sans" w:cs="Noto Sans"/>
          <w:color w:val="333333"/>
          <w:w w:val="105"/>
        </w:rPr>
        <w:t>Cancel</w:t>
      </w:r>
      <w:r>
        <w:rPr>
          <w:rFonts w:hint="default" w:ascii="Noto Sans" w:hAnsi="Noto Sans" w:eastAsia="Noto Sans" w:cs="Noto Sans"/>
          <w:color w:val="333333"/>
          <w:spacing w:val="-35"/>
          <w:w w:val="105"/>
        </w:rPr>
        <w:t xml:space="preserve"> </w:t>
      </w:r>
      <w:r>
        <w:rPr>
          <w:color w:val="333333"/>
          <w:w w:val="105"/>
        </w:rPr>
        <w:t>这个其实是用到了补偿的概念，分为了三个阶段</w:t>
      </w:r>
      <w:r>
        <w:rPr>
          <w:color w:val="333333"/>
          <w:w w:val="102"/>
        </w:rPr>
        <w:t xml:space="preserve"> </w:t>
      </w:r>
      <w:r>
        <w:rPr>
          <w:rFonts w:hint="default" w:ascii="Noto Sans" w:hAnsi="Noto Sans" w:eastAsia="Noto Sans" w:cs="Noto Sans"/>
          <w:color w:val="333333"/>
        </w:rPr>
        <w:t xml:space="preserve">Try </w:t>
      </w:r>
      <w:r>
        <w:rPr>
          <w:color w:val="333333"/>
        </w:rPr>
        <w:t xml:space="preserve">阶段：这个阶段说的是对各个服务的资源做检测以及对资源进行锁定 或者预留 </w:t>
      </w:r>
      <w:r>
        <w:rPr>
          <w:rFonts w:hint="default" w:ascii="Noto Sans" w:hAnsi="Noto Sans" w:eastAsia="Noto Sans" w:cs="Noto Sans"/>
          <w:color w:val="333333"/>
        </w:rPr>
        <w:t>Confirm</w:t>
      </w:r>
      <w:r>
        <w:rPr>
          <w:rFonts w:hint="default" w:ascii="Noto Sans" w:hAnsi="Noto Sans" w:eastAsia="Noto Sans" w:cs="Noto Sans"/>
          <w:color w:val="333333"/>
          <w:spacing w:val="26"/>
        </w:rPr>
        <w:t xml:space="preserve"> </w:t>
      </w:r>
      <w:r>
        <w:rPr>
          <w:color w:val="333333"/>
        </w:rPr>
        <w:t>阶段：</w:t>
      </w:r>
      <w:r>
        <w:rPr>
          <w:color w:val="333333"/>
          <w:w w:val="102"/>
        </w:rPr>
        <w:t xml:space="preserve"> </w:t>
      </w:r>
      <w:r>
        <w:rPr>
          <w:color w:val="333333"/>
        </w:rPr>
        <w:t xml:space="preserve">这个阶段说的是在各个服务中执行实际的操作 </w:t>
      </w:r>
      <w:r>
        <w:rPr>
          <w:rFonts w:hint="default" w:ascii="Noto Sans" w:hAnsi="Noto Sans" w:eastAsia="Noto Sans" w:cs="Noto Sans"/>
          <w:color w:val="333333"/>
        </w:rPr>
        <w:t>Cancel</w:t>
      </w:r>
      <w:r>
        <w:rPr>
          <w:rFonts w:hint="default" w:ascii="Noto Sans" w:hAnsi="Noto Sans" w:eastAsia="Noto Sans" w:cs="Noto Sans"/>
          <w:color w:val="333333"/>
          <w:spacing w:val="26"/>
        </w:rPr>
        <w:t xml:space="preserve"> </w:t>
      </w:r>
      <w:r>
        <w:rPr>
          <w:color w:val="333333"/>
        </w:rPr>
        <w:t>阶段：如果任何一个服务的业务方法执行出</w:t>
      </w:r>
      <w:r>
        <w:rPr>
          <w:color w:val="333333"/>
          <w:w w:val="102"/>
        </w:rPr>
        <w:t xml:space="preserve"> </w:t>
      </w:r>
      <w:r>
        <w:rPr>
          <w:color w:val="333333"/>
        </w:rPr>
        <w:t xml:space="preserve">错，那么这里就需要进  </w:t>
      </w:r>
      <w:r>
        <w:rPr>
          <w:color w:val="333333"/>
          <w:spacing w:val="41"/>
        </w:rPr>
        <w:t xml:space="preserve"> </w:t>
      </w:r>
      <w:r>
        <w:rPr>
          <w:color w:val="333333"/>
        </w:rPr>
        <w:t>行补偿，就是执行已经成功的业务逻辑的回滚操作</w:t>
      </w:r>
    </w:p>
    <w:p>
      <w:pPr>
        <w:pStyle w:val="4"/>
        <w:spacing w:before="63" w:line="240" w:lineRule="auto"/>
        <w:ind w:left="345" w:right="217"/>
        <w:jc w:val="left"/>
      </w:pPr>
      <w:r>
        <w:rPr>
          <w:rFonts w:hint="default" w:ascii="Noto Sans" w:hAnsi="Noto Sans" w:eastAsia="Noto Sans" w:cs="Noto Sans"/>
          <w:color w:val="333333"/>
          <w:w w:val="105"/>
        </w:rPr>
        <w:t>3.</w:t>
      </w:r>
      <w:r>
        <w:rPr>
          <w:rFonts w:hint="default" w:ascii="Noto Sans" w:hAnsi="Noto Sans" w:eastAsia="Noto Sans" w:cs="Noto Sans"/>
          <w:color w:val="333333"/>
          <w:spacing w:val="-24"/>
          <w:w w:val="105"/>
        </w:rPr>
        <w:t xml:space="preserve"> </w:t>
      </w:r>
      <w:r>
        <w:rPr>
          <w:color w:val="333333"/>
          <w:w w:val="105"/>
        </w:rPr>
        <w:t>本地消息表</w:t>
      </w:r>
    </w:p>
    <w:p>
      <w:pPr>
        <w:pStyle w:val="4"/>
        <w:spacing w:before="71" w:line="240" w:lineRule="auto"/>
        <w:ind w:left="345" w:right="217"/>
        <w:jc w:val="left"/>
      </w:pPr>
      <w:r>
        <w:rPr>
          <w:rFonts w:hint="default" w:ascii="Noto Sans" w:hAnsi="Noto Sans" w:eastAsia="Noto Sans" w:cs="Noto Sans"/>
          <w:color w:val="333333"/>
        </w:rPr>
        <w:t xml:space="preserve">4. </w:t>
      </w:r>
      <w:r>
        <w:rPr>
          <w:rFonts w:hint="default" w:ascii="Noto Sans" w:hAnsi="Noto Sans" w:eastAsia="Noto Sans" w:cs="Noto Sans"/>
          <w:color w:val="333333"/>
          <w:spacing w:val="14"/>
        </w:rPr>
        <w:t xml:space="preserve"> </w:t>
      </w:r>
      <w:r>
        <w:rPr>
          <w:color w:val="333333"/>
        </w:rPr>
        <w:t>可靠消息最终一致性方案</w:t>
      </w:r>
    </w:p>
    <w:p>
      <w:pPr>
        <w:pStyle w:val="4"/>
        <w:spacing w:before="86" w:line="240" w:lineRule="auto"/>
        <w:ind w:left="345" w:right="217"/>
        <w:jc w:val="left"/>
      </w:pPr>
      <w:r>
        <w:rPr>
          <w:rFonts w:hint="default" w:ascii="Noto Sans" w:hAnsi="Noto Sans" w:eastAsia="Noto Sans" w:cs="Noto Sans"/>
          <w:color w:val="333333"/>
        </w:rPr>
        <w:t>5.</w:t>
      </w:r>
      <w:r>
        <w:rPr>
          <w:rFonts w:hint="default" w:ascii="Noto Sans" w:hAnsi="Noto Sans" w:eastAsia="Noto Sans" w:cs="Noto Sans"/>
          <w:color w:val="333333"/>
          <w:spacing w:val="48"/>
        </w:rPr>
        <w:t xml:space="preserve"> </w:t>
      </w:r>
      <w:r>
        <w:rPr>
          <w:color w:val="333333"/>
        </w:rPr>
        <w:t>最大努力通知方案</w:t>
      </w:r>
    </w:p>
    <w:p>
      <w:pPr>
        <w:pStyle w:val="3"/>
        <w:tabs>
          <w:tab w:val="left" w:pos="9049"/>
        </w:tabs>
        <w:spacing w:before="46" w:line="240" w:lineRule="auto"/>
        <w:ind w:right="217"/>
        <w:jc w:val="left"/>
        <w:rPr>
          <w:b w:val="0"/>
          <w:bCs w:val="0"/>
        </w:rPr>
      </w:pPr>
      <w:bookmarkStart w:id="346" w:name="那常见的分布式锁有哪些解决方案  "/>
      <w:bookmarkEnd w:id="346"/>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那常见的分布式锁有哪些解决方案</w:t>
      </w:r>
      <w:r>
        <w:rPr>
          <w:color w:val="333333"/>
          <w:u w:val="single" w:color="EDEDED"/>
        </w:rPr>
        <w:tab/>
      </w:r>
    </w:p>
    <w:p>
      <w:pPr>
        <w:pStyle w:val="4"/>
        <w:spacing w:before="157" w:line="240" w:lineRule="auto"/>
        <w:ind w:left="345" w:right="217"/>
        <w:jc w:val="left"/>
      </w:pPr>
      <w:r>
        <w:rPr>
          <w:rFonts w:hint="default" w:ascii="Noto Sans" w:hAnsi="Noto Sans" w:eastAsia="Noto Sans" w:cs="Noto Sans"/>
          <w:color w:val="333333"/>
          <w:w w:val="105"/>
        </w:rPr>
        <w:t>1.</w:t>
      </w:r>
      <w:r>
        <w:rPr>
          <w:rFonts w:hint="default" w:ascii="Noto Sans" w:hAnsi="Noto Sans" w:eastAsia="Noto Sans" w:cs="Noto Sans"/>
          <w:color w:val="333333"/>
          <w:spacing w:val="-31"/>
          <w:w w:val="105"/>
        </w:rPr>
        <w:t xml:space="preserve"> </w:t>
      </w:r>
      <w:r>
        <w:rPr>
          <w:rFonts w:hint="default" w:ascii="Noto Sans" w:hAnsi="Noto Sans" w:eastAsia="Noto Sans" w:cs="Noto Sans"/>
          <w:color w:val="333333"/>
          <w:w w:val="105"/>
        </w:rPr>
        <w:t>Reids</w:t>
      </w:r>
      <w:r>
        <w:rPr>
          <w:rFonts w:hint="default" w:ascii="Noto Sans" w:hAnsi="Noto Sans" w:eastAsia="Noto Sans" w:cs="Noto Sans"/>
          <w:color w:val="333333"/>
          <w:spacing w:val="-31"/>
          <w:w w:val="105"/>
        </w:rPr>
        <w:t xml:space="preserve"> </w:t>
      </w:r>
      <w:r>
        <w:rPr>
          <w:color w:val="333333"/>
          <w:w w:val="105"/>
        </w:rPr>
        <w:t>的分布式锁，很多大公司会基于</w:t>
      </w:r>
      <w:r>
        <w:rPr>
          <w:color w:val="333333"/>
          <w:spacing w:val="-38"/>
          <w:w w:val="105"/>
        </w:rPr>
        <w:t xml:space="preserve"> </w:t>
      </w:r>
      <w:r>
        <w:rPr>
          <w:rFonts w:hint="default" w:ascii="Noto Sans" w:hAnsi="Noto Sans" w:eastAsia="Noto Sans" w:cs="Noto Sans"/>
          <w:color w:val="333333"/>
          <w:w w:val="105"/>
        </w:rPr>
        <w:t>Reidis</w:t>
      </w:r>
      <w:r>
        <w:rPr>
          <w:rFonts w:hint="default" w:ascii="Noto Sans" w:hAnsi="Noto Sans" w:eastAsia="Noto Sans" w:cs="Noto Sans"/>
          <w:color w:val="333333"/>
          <w:spacing w:val="-31"/>
          <w:w w:val="105"/>
        </w:rPr>
        <w:t xml:space="preserve"> </w:t>
      </w:r>
      <w:r>
        <w:rPr>
          <w:color w:val="333333"/>
          <w:w w:val="105"/>
        </w:rPr>
        <w:t>做扩展开发</w:t>
      </w:r>
    </w:p>
    <w:p>
      <w:pPr>
        <w:pStyle w:val="4"/>
        <w:spacing w:before="86" w:line="240" w:lineRule="auto"/>
        <w:ind w:left="345" w:right="217"/>
        <w:jc w:val="left"/>
        <w:rPr>
          <w:rFonts w:hint="default" w:ascii="Noto Sans" w:hAnsi="Noto Sans" w:eastAsia="Noto Sans" w:cs="Noto Sans"/>
        </w:rPr>
      </w:pPr>
      <w:r>
        <w:rPr>
          <w:rFonts w:hint="default" w:ascii="Noto Sans" w:hAnsi="Noto Sans" w:eastAsia="Noto Sans" w:cs="Noto Sans"/>
          <w:color w:val="333333"/>
          <w:w w:val="105"/>
        </w:rPr>
        <w:t xml:space="preserve">2. </w:t>
      </w:r>
      <w:r>
        <w:rPr>
          <w:color w:val="333333"/>
          <w:w w:val="105"/>
        </w:rPr>
        <w:t>基于</w:t>
      </w:r>
      <w:r>
        <w:rPr>
          <w:color w:val="333333"/>
          <w:spacing w:val="-32"/>
          <w:w w:val="105"/>
        </w:rPr>
        <w:t xml:space="preserve"> </w:t>
      </w:r>
      <w:r>
        <w:rPr>
          <w:rFonts w:hint="default" w:ascii="Noto Sans" w:hAnsi="Noto Sans" w:eastAsia="Noto Sans" w:cs="Noto Sans"/>
          <w:color w:val="333333"/>
          <w:w w:val="105"/>
        </w:rPr>
        <w:t>etcd</w:t>
      </w:r>
    </w:p>
    <w:p>
      <w:pPr>
        <w:pStyle w:val="4"/>
        <w:spacing w:before="71" w:line="240" w:lineRule="auto"/>
        <w:ind w:left="345" w:right="217"/>
        <w:jc w:val="left"/>
        <w:rPr>
          <w:rFonts w:hint="default" w:ascii="Noto Sans" w:hAnsi="Noto Sans" w:eastAsia="Noto Sans" w:cs="Noto Sans"/>
        </w:rPr>
      </w:pPr>
      <w:r>
        <w:rPr>
          <w:rFonts w:hint="default" w:ascii="Noto Sans" w:hAnsi="Noto Sans" w:eastAsia="Noto Sans" w:cs="Noto Sans"/>
          <w:color w:val="333333"/>
          <w:w w:val="105"/>
        </w:rPr>
        <w:t>3.</w:t>
      </w:r>
      <w:r>
        <w:rPr>
          <w:rFonts w:hint="default" w:ascii="Noto Sans" w:hAnsi="Noto Sans" w:eastAsia="Noto Sans" w:cs="Noto Sans"/>
          <w:color w:val="333333"/>
          <w:spacing w:val="-29"/>
          <w:w w:val="105"/>
        </w:rPr>
        <w:t xml:space="preserve"> </w:t>
      </w:r>
      <w:r>
        <w:rPr>
          <w:color w:val="333333"/>
          <w:w w:val="105"/>
        </w:rPr>
        <w:t>基于数据库，比如</w:t>
      </w:r>
      <w:r>
        <w:rPr>
          <w:color w:val="333333"/>
          <w:spacing w:val="-36"/>
          <w:w w:val="105"/>
        </w:rPr>
        <w:t xml:space="preserve"> </w:t>
      </w:r>
      <w:r>
        <w:rPr>
          <w:rFonts w:hint="default" w:ascii="Noto Sans" w:hAnsi="Noto Sans" w:eastAsia="Noto Sans" w:cs="Noto Sans"/>
          <w:color w:val="333333"/>
          <w:w w:val="105"/>
        </w:rPr>
        <w:t>MySQL</w:t>
      </w:r>
    </w:p>
    <w:p>
      <w:pPr>
        <w:pStyle w:val="3"/>
        <w:tabs>
          <w:tab w:val="left" w:pos="9049"/>
        </w:tabs>
        <w:spacing w:before="61" w:line="240" w:lineRule="auto"/>
        <w:ind w:right="217"/>
        <w:jc w:val="left"/>
        <w:rPr>
          <w:b w:val="0"/>
          <w:bCs w:val="0"/>
        </w:rPr>
      </w:pPr>
      <w:bookmarkStart w:id="347" w:name="MySQL 如何做分布式锁  "/>
      <w:bookmarkEnd w:id="34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MySQL</w:t>
      </w:r>
      <w:r>
        <w:rPr>
          <w:rFonts w:hint="default" w:ascii="Arial Black" w:hAnsi="Arial Black" w:eastAsia="Arial Black" w:cs="Arial Black"/>
          <w:b/>
          <w:bCs/>
          <w:color w:val="333333"/>
          <w:spacing w:val="56"/>
          <w:w w:val="95"/>
          <w:u w:val="single" w:color="EDEDED"/>
        </w:rPr>
        <w:t xml:space="preserve"> </w:t>
      </w:r>
      <w:r>
        <w:rPr>
          <w:color w:val="333333"/>
          <w:w w:val="95"/>
          <w:u w:val="single" w:color="EDEDED"/>
        </w:rPr>
        <w:t>如何做分布式锁</w:t>
      </w:r>
      <w:r>
        <w:rPr>
          <w:color w:val="333333"/>
          <w:u w:val="single" w:color="EDEDED"/>
        </w:rPr>
        <w:tab/>
      </w:r>
    </w:p>
    <w:p>
      <w:pPr>
        <w:pStyle w:val="4"/>
        <w:spacing w:before="146" w:line="223" w:lineRule="auto"/>
        <w:ind w:right="217" w:firstLine="50"/>
        <w:jc w:val="left"/>
      </w:pPr>
      <w:r>
        <w:rPr>
          <w:color w:val="333333"/>
        </w:rPr>
        <w:t xml:space="preserve">方法一： 利用 </w:t>
      </w:r>
      <w:r>
        <w:rPr>
          <w:rFonts w:hint="default" w:ascii="Noto Sans" w:hAnsi="Noto Sans" w:eastAsia="Noto Sans" w:cs="Noto Sans"/>
          <w:color w:val="333333"/>
        </w:rPr>
        <w:t xml:space="preserve">MySQL </w:t>
      </w:r>
      <w:r>
        <w:rPr>
          <w:color w:val="333333"/>
        </w:rPr>
        <w:t xml:space="preserve">的锁表，创建一张表，设置一个 </w:t>
      </w:r>
      <w:r>
        <w:rPr>
          <w:rFonts w:hint="default" w:ascii="Noto Sans" w:hAnsi="Noto Sans" w:eastAsia="Noto Sans" w:cs="Noto Sans"/>
          <w:color w:val="333333"/>
        </w:rPr>
        <w:t xml:space="preserve">UNIQUE KEY </w:t>
      </w:r>
      <w:r>
        <w:rPr>
          <w:color w:val="333333"/>
        </w:rPr>
        <w:t xml:space="preserve">这个 </w:t>
      </w:r>
      <w:r>
        <w:rPr>
          <w:rFonts w:hint="default" w:ascii="Noto Sans" w:hAnsi="Noto Sans" w:eastAsia="Noto Sans" w:cs="Noto Sans"/>
          <w:color w:val="333333"/>
        </w:rPr>
        <w:t xml:space="preserve">KEY </w:t>
      </w:r>
      <w:r>
        <w:rPr>
          <w:color w:val="333333"/>
        </w:rPr>
        <w:t>就是要锁 的</w:t>
      </w:r>
      <w:r>
        <w:rPr>
          <w:color w:val="333333"/>
          <w:spacing w:val="2"/>
        </w:rPr>
        <w:t xml:space="preserve"> </w:t>
      </w:r>
      <w:r>
        <w:rPr>
          <w:rFonts w:hint="default" w:ascii="Noto Sans" w:hAnsi="Noto Sans" w:eastAsia="Noto Sans" w:cs="Noto Sans"/>
          <w:color w:val="333333"/>
        </w:rPr>
        <w:t>KEY</w:t>
      </w:r>
      <w:r>
        <w:rPr>
          <w:color w:val="333333"/>
        </w:rPr>
        <w:t>，所以</w:t>
      </w:r>
      <w:r>
        <w:rPr>
          <w:color w:val="333333"/>
          <w:w w:val="102"/>
        </w:rPr>
        <w:t xml:space="preserve"> </w:t>
      </w:r>
      <w:r>
        <w:rPr>
          <w:color w:val="333333"/>
        </w:rPr>
        <w:t xml:space="preserve">同一个 </w:t>
      </w:r>
      <w:r>
        <w:rPr>
          <w:rFonts w:hint="default" w:ascii="Noto Sans" w:hAnsi="Noto Sans" w:eastAsia="Noto Sans" w:cs="Noto Sans"/>
          <w:color w:val="333333"/>
        </w:rPr>
        <w:t xml:space="preserve">KEY </w:t>
      </w:r>
      <w:r>
        <w:rPr>
          <w:color w:val="333333"/>
        </w:rPr>
        <w:t xml:space="preserve">在 </w:t>
      </w:r>
      <w:r>
        <w:rPr>
          <w:rFonts w:hint="default" w:ascii="Noto Sans" w:hAnsi="Noto Sans" w:eastAsia="Noto Sans" w:cs="Noto Sans"/>
          <w:color w:val="333333"/>
        </w:rPr>
        <w:t xml:space="preserve">MySQL </w:t>
      </w:r>
      <w:r>
        <w:rPr>
          <w:color w:val="333333"/>
        </w:rPr>
        <w:t xml:space="preserve">表里只能插入一次了，这样对锁的竞争就交 给了数据库，处理同一个 </w:t>
      </w:r>
      <w:r>
        <w:rPr>
          <w:rFonts w:hint="default" w:ascii="Noto Sans" w:hAnsi="Noto Sans" w:eastAsia="Noto Sans" w:cs="Noto Sans"/>
          <w:color w:val="333333"/>
        </w:rPr>
        <w:t xml:space="preserve">KEY </w:t>
      </w:r>
      <w:r>
        <w:rPr>
          <w:color w:val="333333"/>
        </w:rPr>
        <w:t>数据库</w:t>
      </w:r>
      <w:r>
        <w:rPr>
          <w:color w:val="333333"/>
          <w:spacing w:val="-15"/>
        </w:rPr>
        <w:t xml:space="preserve"> </w:t>
      </w:r>
      <w:r>
        <w:rPr>
          <w:color w:val="333333"/>
        </w:rPr>
        <w:t xml:space="preserve">保证了只有一个节点能插入成功，其他节 点都会插入失败。 </w:t>
      </w:r>
      <w:r>
        <w:rPr>
          <w:rFonts w:hint="default" w:ascii="Noto Sans" w:hAnsi="Noto Sans" w:eastAsia="Noto Sans" w:cs="Noto Sans"/>
          <w:color w:val="333333"/>
        </w:rPr>
        <w:t xml:space="preserve">DB </w:t>
      </w:r>
      <w:r>
        <w:rPr>
          <w:color w:val="333333"/>
        </w:rPr>
        <w:t xml:space="preserve">分布式锁的实现：通过主键 </w:t>
      </w:r>
      <w:r>
        <w:rPr>
          <w:rFonts w:hint="default" w:ascii="Noto Sans" w:hAnsi="Noto Sans" w:eastAsia="Noto Sans" w:cs="Noto Sans"/>
          <w:color w:val="333333"/>
        </w:rPr>
        <w:t xml:space="preserve">id </w:t>
      </w:r>
      <w:r>
        <w:rPr>
          <w:color w:val="333333"/>
        </w:rPr>
        <w:t>的唯一性</w:t>
      </w:r>
      <w:r>
        <w:rPr>
          <w:color w:val="333333"/>
          <w:spacing w:val="48"/>
        </w:rPr>
        <w:t xml:space="preserve"> </w:t>
      </w:r>
      <w:r>
        <w:rPr>
          <w:color w:val="333333"/>
        </w:rPr>
        <w:t>进行加锁，说白了就是加锁的形式</w:t>
      </w:r>
      <w:r>
        <w:rPr>
          <w:color w:val="333333"/>
          <w:spacing w:val="6"/>
        </w:rPr>
        <w:t xml:space="preserve"> </w:t>
      </w:r>
      <w:r>
        <w:rPr>
          <w:color w:val="333333"/>
        </w:rPr>
        <w:t>是向一张表中插入一条数据，该条数据的</w:t>
      </w:r>
      <w:r>
        <w:rPr>
          <w:color w:val="333333"/>
          <w:spacing w:val="6"/>
        </w:rPr>
        <w:t xml:space="preserve"> </w:t>
      </w:r>
      <w:r>
        <w:rPr>
          <w:rFonts w:hint="default" w:ascii="Noto Sans" w:hAnsi="Noto Sans" w:eastAsia="Noto Sans" w:cs="Noto Sans"/>
          <w:color w:val="333333"/>
        </w:rPr>
        <w:t>ID</w:t>
      </w:r>
      <w:r>
        <w:rPr>
          <w:rFonts w:hint="default" w:ascii="Noto Sans" w:hAnsi="Noto Sans" w:eastAsia="Noto Sans" w:cs="Noto Sans"/>
          <w:color w:val="333333"/>
          <w:spacing w:val="20"/>
        </w:rPr>
        <w:t xml:space="preserve"> </w:t>
      </w:r>
      <w:r>
        <w:rPr>
          <w:color w:val="333333"/>
        </w:rPr>
        <w:t>就是一把分布式锁，例如</w:t>
      </w:r>
      <w:r>
        <w:rPr>
          <w:color w:val="333333"/>
          <w:spacing w:val="-50"/>
        </w:rPr>
        <w:t xml:space="preserve"> </w:t>
      </w:r>
      <w:r>
        <w:rPr>
          <w:color w:val="333333"/>
        </w:rPr>
        <w:t xml:space="preserve">当一次请 求插入了一条 </w:t>
      </w:r>
      <w:r>
        <w:rPr>
          <w:rFonts w:hint="default" w:ascii="Noto Sans" w:hAnsi="Noto Sans" w:eastAsia="Noto Sans" w:cs="Noto Sans"/>
          <w:color w:val="333333"/>
        </w:rPr>
        <w:t xml:space="preserve">ID </w:t>
      </w:r>
      <w:r>
        <w:rPr>
          <w:color w:val="333333"/>
        </w:rPr>
        <w:t xml:space="preserve">为 </w:t>
      </w:r>
      <w:r>
        <w:rPr>
          <w:rFonts w:hint="default" w:ascii="Noto Sans" w:hAnsi="Noto Sans" w:eastAsia="Noto Sans" w:cs="Noto Sans"/>
          <w:color w:val="333333"/>
        </w:rPr>
        <w:t xml:space="preserve">1 </w:t>
      </w:r>
      <w:r>
        <w:rPr>
          <w:color w:val="333333"/>
        </w:rPr>
        <w:t>的数据，其他想要进行插入数据的并发请求必须等第一次 请求执行完成</w:t>
      </w:r>
      <w:r>
        <w:rPr>
          <w:color w:val="333333"/>
          <w:spacing w:val="33"/>
        </w:rPr>
        <w:t xml:space="preserve"> </w:t>
      </w:r>
      <w:r>
        <w:rPr>
          <w:color w:val="333333"/>
        </w:rPr>
        <w:t xml:space="preserve">后删除这条 </w:t>
      </w:r>
      <w:r>
        <w:rPr>
          <w:rFonts w:hint="default" w:ascii="Noto Sans" w:hAnsi="Noto Sans" w:eastAsia="Noto Sans" w:cs="Noto Sans"/>
          <w:color w:val="333333"/>
        </w:rPr>
        <w:t xml:space="preserve">ID  </w:t>
      </w:r>
      <w:r>
        <w:rPr>
          <w:color w:val="333333"/>
        </w:rPr>
        <w:t xml:space="preserve">为 </w:t>
      </w:r>
      <w:r>
        <w:rPr>
          <w:rFonts w:hint="default" w:ascii="Noto Sans" w:hAnsi="Noto Sans" w:eastAsia="Noto Sans" w:cs="Noto Sans"/>
          <w:color w:val="333333"/>
        </w:rPr>
        <w:t xml:space="preserve">1  </w:t>
      </w:r>
      <w:r>
        <w:rPr>
          <w:color w:val="333333"/>
        </w:rPr>
        <w:t>的数据才能继续插入，实现了分布式锁的功</w:t>
      </w:r>
      <w:r>
        <w:rPr>
          <w:color w:val="333333"/>
          <w:spacing w:val="15"/>
        </w:rPr>
        <w:t xml:space="preserve"> </w:t>
      </w:r>
      <w:r>
        <w:rPr>
          <w:color w:val="333333"/>
        </w:rPr>
        <w:t>能</w:t>
      </w:r>
    </w:p>
    <w:p>
      <w:pPr>
        <w:pStyle w:val="4"/>
        <w:spacing w:line="319" w:lineRule="exact"/>
        <w:ind w:left="160" w:right="217"/>
        <w:jc w:val="left"/>
      </w:pPr>
      <w:r>
        <w:rPr>
          <w:color w:val="333333"/>
        </w:rPr>
        <w:t xml:space="preserve">方法二：  </w:t>
      </w:r>
      <w:r>
        <w:rPr>
          <w:color w:val="333333"/>
          <w:spacing w:val="43"/>
        </w:rPr>
        <w:t xml:space="preserve"> </w:t>
      </w:r>
      <w:r>
        <w:rPr>
          <w:color w:val="333333"/>
        </w:rPr>
        <w:t>使用流水号</w:t>
      </w:r>
      <w:r>
        <w:rPr>
          <w:rFonts w:hint="default" w:ascii="Noto Sans" w:hAnsi="Noto Sans" w:eastAsia="Noto Sans" w:cs="Noto Sans"/>
          <w:color w:val="333333"/>
        </w:rPr>
        <w:t>+</w:t>
      </w:r>
      <w:r>
        <w:rPr>
          <w:color w:val="333333"/>
        </w:rPr>
        <w:t>时间戳做幂等操作，可以看作是一个不会释放的锁</w:t>
      </w:r>
    </w:p>
    <w:p>
      <w:pPr>
        <w:pStyle w:val="3"/>
        <w:tabs>
          <w:tab w:val="left" w:pos="9049"/>
        </w:tabs>
        <w:spacing w:before="61" w:line="240" w:lineRule="auto"/>
        <w:ind w:right="217"/>
        <w:jc w:val="left"/>
        <w:rPr>
          <w:b w:val="0"/>
          <w:bCs w:val="0"/>
        </w:rPr>
      </w:pPr>
      <w:bookmarkStart w:id="348" w:name="你了解业界哪些大公司的分布式锁框架  "/>
      <w:bookmarkEnd w:id="348"/>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你了解业界哪些大公司的分布式锁框架</w:t>
      </w:r>
      <w:r>
        <w:rPr>
          <w:color w:val="333333"/>
          <w:u w:val="single" w:color="EDEDED"/>
        </w:rPr>
        <w:tab/>
      </w:r>
    </w:p>
    <w:p>
      <w:pPr>
        <w:pStyle w:val="8"/>
        <w:numPr>
          <w:ilvl w:val="0"/>
          <w:numId w:val="17"/>
        </w:numPr>
        <w:tabs>
          <w:tab w:val="left" w:pos="560"/>
        </w:tabs>
        <w:spacing w:before="233" w:after="0" w:line="240" w:lineRule="auto"/>
        <w:ind w:left="560" w:right="217" w:hanging="215"/>
        <w:jc w:val="left"/>
        <w:rPr>
          <w:rFonts w:hint="default" w:ascii="Noto Sans" w:hAnsi="Noto Sans" w:eastAsia="Noto Sans" w:cs="Noto Sans"/>
          <w:sz w:val="19"/>
          <w:szCs w:val="19"/>
        </w:rPr>
      </w:pPr>
      <w:r>
        <w:rPr>
          <w:rFonts w:ascii="Noto Sans"/>
          <w:color w:val="333333"/>
          <w:sz w:val="19"/>
        </w:rPr>
        <w:t>Google:Chubby</w:t>
      </w:r>
    </w:p>
    <w:p>
      <w:pPr>
        <w:spacing w:after="0" w:line="240" w:lineRule="auto"/>
        <w:jc w:val="left"/>
        <w:rPr>
          <w:rFonts w:hint="default" w:ascii="Noto Sans" w:hAnsi="Noto Sans" w:eastAsia="Noto Sans" w:cs="Noto Sans"/>
          <w:sz w:val="19"/>
          <w:szCs w:val="19"/>
        </w:rPr>
        <w:sectPr>
          <w:pgSz w:w="11900" w:h="16840"/>
          <w:pgMar w:top="520" w:right="1360" w:bottom="280" w:left="1380" w:header="720" w:footer="720" w:gutter="0"/>
          <w:cols w:space="720" w:num="1"/>
        </w:sectPr>
      </w:pPr>
    </w:p>
    <w:p>
      <w:pPr>
        <w:pStyle w:val="4"/>
        <w:spacing w:line="273" w:lineRule="exact"/>
        <w:ind w:right="217" w:firstLine="50"/>
        <w:jc w:val="left"/>
      </w:pPr>
      <w:r>
        <w:rPr>
          <w:rFonts w:hint="default" w:ascii="Noto Sans" w:hAnsi="Noto Sans" w:eastAsia="Noto Sans" w:cs="Noto Sans"/>
          <w:color w:val="333333"/>
        </w:rPr>
        <w:t xml:space="preserve">Chubby </w:t>
      </w:r>
      <w:r>
        <w:rPr>
          <w:color w:val="333333"/>
        </w:rPr>
        <w:t xml:space="preserve">是一套分布式协调系统，内部使用 </w:t>
      </w:r>
      <w:r>
        <w:rPr>
          <w:rFonts w:hint="default" w:ascii="Noto Sans" w:hAnsi="Noto Sans" w:eastAsia="Noto Sans" w:cs="Noto Sans"/>
          <w:color w:val="333333"/>
        </w:rPr>
        <w:t xml:space="preserve">Paxos </w:t>
      </w:r>
      <w:r>
        <w:rPr>
          <w:color w:val="333333"/>
        </w:rPr>
        <w:t xml:space="preserve">协调 </w:t>
      </w:r>
      <w:r>
        <w:rPr>
          <w:rFonts w:hint="default" w:ascii="Noto Sans" w:hAnsi="Noto Sans" w:eastAsia="Noto Sans" w:cs="Noto Sans"/>
          <w:color w:val="333333"/>
        </w:rPr>
        <w:t xml:space="preserve">Master </w:t>
      </w:r>
      <w:r>
        <w:rPr>
          <w:color w:val="333333"/>
        </w:rPr>
        <w:t xml:space="preserve">与 </w:t>
      </w:r>
      <w:r>
        <w:rPr>
          <w:rFonts w:hint="default" w:ascii="Noto Sans" w:hAnsi="Noto Sans" w:eastAsia="Noto Sans" w:cs="Noto Sans"/>
          <w:color w:val="333333"/>
        </w:rPr>
        <w:t>Replicas</w:t>
      </w:r>
      <w:r>
        <w:rPr>
          <w:color w:val="333333"/>
        </w:rPr>
        <w:t xml:space="preserve">。 </w:t>
      </w:r>
      <w:r>
        <w:rPr>
          <w:rFonts w:hint="default" w:ascii="Noto Sans" w:hAnsi="Noto Sans" w:eastAsia="Noto Sans" w:cs="Noto Sans"/>
          <w:color w:val="333333"/>
        </w:rPr>
        <w:t xml:space="preserve">Chubby lock service   </w:t>
      </w:r>
      <w:r>
        <w:rPr>
          <w:rFonts w:hint="default" w:ascii="Noto Sans" w:hAnsi="Noto Sans" w:eastAsia="Noto Sans" w:cs="Noto Sans"/>
          <w:color w:val="333333"/>
          <w:spacing w:val="13"/>
        </w:rPr>
        <w:t xml:space="preserve"> </w:t>
      </w:r>
      <w:r>
        <w:rPr>
          <w:color w:val="333333"/>
        </w:rPr>
        <w:t>被</w:t>
      </w:r>
    </w:p>
    <w:p>
      <w:pPr>
        <w:pStyle w:val="4"/>
        <w:spacing w:before="10" w:line="223" w:lineRule="auto"/>
        <w:ind w:right="217"/>
        <w:jc w:val="left"/>
      </w:pPr>
      <w:r>
        <w:rPr>
          <w:color w:val="333333"/>
        </w:rPr>
        <w:t xml:space="preserve">应用在 </w:t>
      </w:r>
      <w:r>
        <w:rPr>
          <w:rFonts w:hint="default" w:ascii="Noto Sans" w:hAnsi="Noto Sans" w:eastAsia="Noto Sans" w:cs="Noto Sans"/>
          <w:color w:val="333333"/>
        </w:rPr>
        <w:t xml:space="preserve">GFS, BigTable </w:t>
      </w:r>
      <w:r>
        <w:rPr>
          <w:color w:val="333333"/>
        </w:rPr>
        <w:t xml:space="preserve">等项目中，其首要设计目标是 高可靠性，而不是高性能。 </w:t>
      </w:r>
      <w:r>
        <w:rPr>
          <w:rFonts w:hint="default" w:ascii="Noto Sans" w:hAnsi="Noto Sans" w:eastAsia="Noto Sans" w:cs="Noto Sans"/>
          <w:color w:val="333333"/>
        </w:rPr>
        <w:t xml:space="preserve">Chubby </w:t>
      </w:r>
      <w:r>
        <w:rPr>
          <w:color w:val="333333"/>
        </w:rPr>
        <w:t>被作为粗粒度</w:t>
      </w:r>
      <w:r>
        <w:rPr>
          <w:color w:val="333333"/>
          <w:spacing w:val="-25"/>
        </w:rPr>
        <w:t xml:space="preserve"> </w:t>
      </w:r>
      <w:r>
        <w:rPr>
          <w:color w:val="333333"/>
        </w:rPr>
        <w:t>锁使用，例如被用于选主。持有锁的时间跨度一般为小时</w:t>
      </w:r>
      <w:r>
        <w:rPr>
          <w:color w:val="333333"/>
          <w:spacing w:val="8"/>
        </w:rPr>
        <w:t xml:space="preserve"> </w:t>
      </w:r>
      <w:r>
        <w:rPr>
          <w:color w:val="333333"/>
        </w:rPr>
        <w:t>或天，而不是秒级。</w:t>
      </w:r>
      <w:r>
        <w:rPr>
          <w:color w:val="333333"/>
          <w:spacing w:val="8"/>
        </w:rPr>
        <w:t xml:space="preserve"> </w:t>
      </w:r>
      <w:r>
        <w:rPr>
          <w:rFonts w:hint="default" w:ascii="Noto Sans" w:hAnsi="Noto Sans" w:eastAsia="Noto Sans" w:cs="Noto Sans"/>
          <w:color w:val="333333"/>
        </w:rPr>
        <w:t>Chubby</w:t>
      </w:r>
      <w:r>
        <w:rPr>
          <w:rFonts w:hint="default" w:ascii="Noto Sans" w:hAnsi="Noto Sans" w:eastAsia="Noto Sans" w:cs="Noto Sans"/>
          <w:color w:val="333333"/>
          <w:spacing w:val="22"/>
        </w:rPr>
        <w:t xml:space="preserve"> </w:t>
      </w:r>
      <w:r>
        <w:rPr>
          <w:color w:val="333333"/>
        </w:rPr>
        <w:t>对外提供类似于</w:t>
      </w:r>
      <w:r>
        <w:rPr>
          <w:color w:val="333333"/>
          <w:spacing w:val="-50"/>
        </w:rPr>
        <w:t xml:space="preserve"> </w:t>
      </w:r>
      <w:r>
        <w:rPr>
          <w:color w:val="333333"/>
        </w:rPr>
        <w:t>文件系统的</w:t>
      </w:r>
      <w:r>
        <w:rPr>
          <w:color w:val="333333"/>
          <w:spacing w:val="11"/>
        </w:rPr>
        <w:t xml:space="preserve"> </w:t>
      </w:r>
      <w:r>
        <w:rPr>
          <w:rFonts w:hint="default" w:ascii="Noto Sans" w:hAnsi="Noto Sans" w:eastAsia="Noto Sans" w:cs="Noto Sans"/>
          <w:color w:val="333333"/>
        </w:rPr>
        <w:t>API</w:t>
      </w:r>
      <w:r>
        <w:rPr>
          <w:color w:val="333333"/>
        </w:rPr>
        <w:t>，在</w:t>
      </w:r>
      <w:r>
        <w:rPr>
          <w:color w:val="333333"/>
          <w:spacing w:val="11"/>
        </w:rPr>
        <w:t xml:space="preserve"> </w:t>
      </w:r>
      <w:r>
        <w:rPr>
          <w:rFonts w:hint="default" w:ascii="Noto Sans" w:hAnsi="Noto Sans" w:eastAsia="Noto Sans" w:cs="Noto Sans"/>
          <w:color w:val="333333"/>
        </w:rPr>
        <w:t>Chubby</w:t>
      </w:r>
      <w:r>
        <w:rPr>
          <w:rFonts w:hint="default" w:ascii="Noto Sans" w:hAnsi="Noto Sans" w:eastAsia="Noto Sans" w:cs="Noto Sans"/>
          <w:color w:val="333333"/>
          <w:spacing w:val="18"/>
        </w:rPr>
        <w:t xml:space="preserve"> </w:t>
      </w:r>
      <w:r>
        <w:rPr>
          <w:color w:val="333333"/>
        </w:rPr>
        <w:t>创建文件路径即加锁操作。</w:t>
      </w:r>
      <w:r>
        <w:rPr>
          <w:color w:val="333333"/>
          <w:spacing w:val="11"/>
        </w:rPr>
        <w:t xml:space="preserve"> </w:t>
      </w:r>
      <w:r>
        <w:rPr>
          <w:rFonts w:hint="default" w:ascii="Noto Sans" w:hAnsi="Noto Sans" w:eastAsia="Noto Sans" w:cs="Noto Sans"/>
          <w:color w:val="333333"/>
        </w:rPr>
        <w:t>Chubby</w:t>
      </w:r>
      <w:r>
        <w:rPr>
          <w:rFonts w:hint="default" w:ascii="Noto Sans" w:hAnsi="Noto Sans" w:eastAsia="Noto Sans" w:cs="Noto Sans"/>
          <w:color w:val="333333"/>
          <w:spacing w:val="18"/>
        </w:rPr>
        <w:t xml:space="preserve"> </w:t>
      </w:r>
      <w:r>
        <w:rPr>
          <w:color w:val="333333"/>
        </w:rPr>
        <w:t>使用</w:t>
      </w:r>
      <w:r>
        <w:rPr>
          <w:color w:val="333333"/>
          <w:spacing w:val="11"/>
        </w:rPr>
        <w:t xml:space="preserve"> </w:t>
      </w:r>
      <w:r>
        <w:rPr>
          <w:rFonts w:hint="default" w:ascii="Noto Sans" w:hAnsi="Noto Sans" w:eastAsia="Noto Sans" w:cs="Noto Sans"/>
          <w:color w:val="333333"/>
        </w:rPr>
        <w:t>Delay</w:t>
      </w:r>
      <w:r>
        <w:rPr>
          <w:rFonts w:hint="default" w:ascii="Noto Sans" w:hAnsi="Noto Sans" w:eastAsia="Noto Sans" w:cs="Noto Sans"/>
          <w:color w:val="333333"/>
          <w:spacing w:val="18"/>
        </w:rPr>
        <w:t xml:space="preserve"> </w:t>
      </w:r>
      <w:r>
        <w:rPr>
          <w:color w:val="333333"/>
        </w:rPr>
        <w:t>和</w:t>
      </w:r>
      <w:r>
        <w:rPr>
          <w:color w:val="333333"/>
          <w:spacing w:val="11"/>
        </w:rPr>
        <w:t xml:space="preserve"> </w:t>
      </w:r>
      <w:r>
        <w:rPr>
          <w:rFonts w:hint="default" w:ascii="Noto Sans" w:hAnsi="Noto Sans" w:eastAsia="Noto Sans" w:cs="Noto Sans"/>
          <w:color w:val="333333"/>
        </w:rPr>
        <w:t>SequenceNumber</w:t>
      </w:r>
      <w:r>
        <w:rPr>
          <w:rFonts w:hint="default" w:ascii="Noto Sans" w:hAnsi="Noto Sans" w:eastAsia="Noto Sans" w:cs="Noto Sans"/>
          <w:color w:val="333333"/>
          <w:spacing w:val="18"/>
        </w:rPr>
        <w:t xml:space="preserve"> </w:t>
      </w:r>
      <w:r>
        <w:rPr>
          <w:color w:val="333333"/>
        </w:rPr>
        <w:t>来</w:t>
      </w:r>
      <w:r>
        <w:rPr>
          <w:color w:val="333333"/>
          <w:spacing w:val="-34"/>
        </w:rPr>
        <w:t xml:space="preserve"> </w:t>
      </w:r>
      <w:r>
        <w:rPr>
          <w:color w:val="333333"/>
        </w:rPr>
        <w:t>优化锁机制。</w:t>
      </w:r>
      <w:r>
        <w:rPr>
          <w:rFonts w:hint="default" w:ascii="Noto Sans" w:hAnsi="Noto Sans" w:eastAsia="Noto Sans" w:cs="Noto Sans"/>
          <w:color w:val="333333"/>
        </w:rPr>
        <w:t xml:space="preserve">Delay  </w:t>
      </w:r>
      <w:r>
        <w:rPr>
          <w:color w:val="333333"/>
        </w:rPr>
        <w:t>保证客户端异常释放锁时，</w:t>
      </w:r>
      <w:r>
        <w:rPr>
          <w:rFonts w:hint="default" w:ascii="Noto Sans" w:hAnsi="Noto Sans" w:eastAsia="Noto Sans" w:cs="Noto Sans"/>
          <w:color w:val="333333"/>
        </w:rPr>
        <w:t xml:space="preserve">Chubby  </w:t>
      </w:r>
      <w:r>
        <w:rPr>
          <w:color w:val="333333"/>
        </w:rPr>
        <w:t>仍认为该客户端一直持有锁。</w:t>
      </w:r>
      <w:r>
        <w:rPr>
          <w:rFonts w:hint="default" w:ascii="Noto Sans" w:hAnsi="Noto Sans" w:eastAsia="Noto Sans" w:cs="Noto Sans"/>
          <w:color w:val="333333"/>
        </w:rPr>
        <w:t xml:space="preserve">Sequence </w:t>
      </w:r>
      <w:r>
        <w:rPr>
          <w:rFonts w:hint="default" w:ascii="Noto Sans" w:hAnsi="Noto Sans" w:eastAsia="Noto Sans" w:cs="Noto Sans"/>
          <w:color w:val="333333"/>
          <w:spacing w:val="1"/>
        </w:rPr>
        <w:t xml:space="preserve"> </w:t>
      </w:r>
      <w:r>
        <w:rPr>
          <w:rFonts w:hint="default" w:ascii="Noto Sans" w:hAnsi="Noto Sans" w:eastAsia="Noto Sans" w:cs="Noto Sans"/>
          <w:color w:val="333333"/>
        </w:rPr>
        <w:t>number</w:t>
      </w:r>
      <w:r>
        <w:rPr>
          <w:rFonts w:hint="default" w:ascii="Noto Sans" w:hAnsi="Noto Sans" w:eastAsia="Noto Sans" w:cs="Noto Sans"/>
          <w:color w:val="333333"/>
          <w:spacing w:val="3"/>
        </w:rPr>
        <w:t xml:space="preserve"> </w:t>
      </w:r>
      <w:r>
        <w:rPr>
          <w:color w:val="333333"/>
        </w:rPr>
        <w:t>指锁的持有者</w:t>
      </w:r>
      <w:r>
        <w:rPr>
          <w:color w:val="333333"/>
          <w:spacing w:val="45"/>
        </w:rPr>
        <w:t xml:space="preserve"> </w:t>
      </w:r>
      <w:r>
        <w:rPr>
          <w:color w:val="333333"/>
        </w:rPr>
        <w:t>向</w:t>
      </w:r>
      <w:r>
        <w:rPr>
          <w:color w:val="333333"/>
          <w:spacing w:val="45"/>
        </w:rPr>
        <w:t xml:space="preserve"> </w:t>
      </w:r>
      <w:r>
        <w:rPr>
          <w:rFonts w:hint="default" w:ascii="Noto Sans" w:hAnsi="Noto Sans" w:eastAsia="Noto Sans" w:cs="Noto Sans"/>
          <w:color w:val="333333"/>
        </w:rPr>
        <w:t>Chubby</w:t>
      </w:r>
      <w:r>
        <w:rPr>
          <w:rFonts w:hint="default" w:ascii="Noto Sans" w:hAnsi="Noto Sans" w:eastAsia="Noto Sans" w:cs="Noto Sans"/>
          <w:color w:val="333333"/>
          <w:spacing w:val="3"/>
        </w:rPr>
        <w:t xml:space="preserve"> </w:t>
      </w:r>
      <w:r>
        <w:rPr>
          <w:color w:val="333333"/>
        </w:rPr>
        <w:t>服务端请求一个序号（包括几个属性），然后之后在需要使用锁的时</w:t>
      </w:r>
      <w:r>
        <w:rPr>
          <w:color w:val="333333"/>
          <w:spacing w:val="-52"/>
        </w:rPr>
        <w:t xml:space="preserve"> </w:t>
      </w:r>
      <w:r>
        <w:rPr>
          <w:color w:val="333333"/>
        </w:rPr>
        <w:t xml:space="preserve">候将该序号一并发给  </w:t>
      </w:r>
      <w:r>
        <w:rPr>
          <w:rFonts w:hint="default" w:ascii="Noto Sans" w:hAnsi="Noto Sans" w:eastAsia="Noto Sans" w:cs="Noto Sans"/>
          <w:color w:val="333333"/>
        </w:rPr>
        <w:t xml:space="preserve">Chubby  </w:t>
      </w:r>
      <w:r>
        <w:rPr>
          <w:color w:val="333333"/>
        </w:rPr>
        <w:t xml:space="preserve">服务器，服务端检查序号的合法性，包括  </w:t>
      </w:r>
      <w:r>
        <w:rPr>
          <w:rFonts w:hint="default" w:ascii="Noto Sans" w:hAnsi="Noto Sans" w:eastAsia="Noto Sans" w:cs="Noto Sans"/>
          <w:color w:val="333333"/>
        </w:rPr>
        <w:t>number</w:t>
      </w:r>
      <w:r>
        <w:rPr>
          <w:rFonts w:hint="default" w:ascii="Noto Sans" w:hAnsi="Noto Sans" w:eastAsia="Noto Sans" w:cs="Noto Sans"/>
          <w:color w:val="333333"/>
          <w:spacing w:val="21"/>
        </w:rPr>
        <w:t xml:space="preserve"> </w:t>
      </w:r>
      <w:r>
        <w:rPr>
          <w:color w:val="333333"/>
        </w:rPr>
        <w:t>是否有效等。</w:t>
      </w:r>
    </w:p>
    <w:p>
      <w:pPr>
        <w:pStyle w:val="8"/>
        <w:numPr>
          <w:ilvl w:val="0"/>
          <w:numId w:val="17"/>
        </w:numPr>
        <w:tabs>
          <w:tab w:val="left" w:pos="560"/>
        </w:tabs>
        <w:spacing w:before="135" w:after="0" w:line="240" w:lineRule="auto"/>
        <w:ind w:left="560" w:right="217" w:hanging="215"/>
        <w:jc w:val="left"/>
        <w:rPr>
          <w:rFonts w:hint="default" w:ascii="Noto Sans" w:hAnsi="Noto Sans" w:eastAsia="Noto Sans" w:cs="Noto Sans"/>
          <w:sz w:val="19"/>
          <w:szCs w:val="19"/>
        </w:rPr>
      </w:pPr>
      <w:r>
        <w:rPr>
          <w:rFonts w:hint="default" w:ascii="微软雅黑" w:hAnsi="微软雅黑" w:eastAsia="微软雅黑" w:cs="微软雅黑"/>
          <w:color w:val="333333"/>
          <w:sz w:val="19"/>
          <w:szCs w:val="19"/>
        </w:rPr>
        <w:t>京东</w:t>
      </w:r>
      <w:r>
        <w:rPr>
          <w:rFonts w:hint="default" w:ascii="微软雅黑" w:hAnsi="微软雅黑" w:eastAsia="微软雅黑" w:cs="微软雅黑"/>
          <w:color w:val="333333"/>
          <w:spacing w:val="19"/>
          <w:sz w:val="19"/>
          <w:szCs w:val="19"/>
        </w:rPr>
        <w:t xml:space="preserve"> </w:t>
      </w:r>
      <w:r>
        <w:rPr>
          <w:rFonts w:hint="default" w:ascii="Noto Sans" w:hAnsi="Noto Sans" w:eastAsia="Noto Sans" w:cs="Noto Sans"/>
          <w:color w:val="333333"/>
          <w:sz w:val="19"/>
          <w:szCs w:val="19"/>
        </w:rPr>
        <w:t>SharkLock</w:t>
      </w:r>
    </w:p>
    <w:p>
      <w:pPr>
        <w:pStyle w:val="4"/>
        <w:spacing w:before="156" w:line="316" w:lineRule="exact"/>
        <w:ind w:right="217" w:firstLine="50"/>
        <w:jc w:val="left"/>
      </w:pPr>
      <w:r>
        <w:rPr>
          <w:rFonts w:hint="default" w:ascii="Noto Sans" w:hAnsi="Noto Sans" w:eastAsia="Noto Sans" w:cs="Noto Sans"/>
          <w:color w:val="333333"/>
        </w:rPr>
        <w:t xml:space="preserve">SharkLock </w:t>
      </w:r>
      <w:r>
        <w:rPr>
          <w:color w:val="333333"/>
        </w:rPr>
        <w:t xml:space="preserve">是基于 </w:t>
      </w:r>
      <w:r>
        <w:rPr>
          <w:rFonts w:hint="default" w:ascii="Noto Sans" w:hAnsi="Noto Sans" w:eastAsia="Noto Sans" w:cs="Noto Sans"/>
          <w:color w:val="333333"/>
        </w:rPr>
        <w:t xml:space="preserve">Redis </w:t>
      </w:r>
      <w:r>
        <w:rPr>
          <w:color w:val="333333"/>
        </w:rPr>
        <w:t xml:space="preserve">实现的分布式锁。锁的排他性由 </w:t>
      </w:r>
      <w:r>
        <w:rPr>
          <w:rFonts w:hint="default" w:ascii="Noto Sans" w:hAnsi="Noto Sans" w:eastAsia="Noto Sans" w:cs="Noto Sans"/>
          <w:color w:val="333333"/>
        </w:rPr>
        <w:t xml:space="preserve">SETNX </w:t>
      </w:r>
      <w:r>
        <w:rPr>
          <w:color w:val="333333"/>
        </w:rPr>
        <w:t xml:space="preserve">原语实现，使 用 </w:t>
      </w:r>
      <w:r>
        <w:rPr>
          <w:rFonts w:hint="default" w:ascii="Noto Sans" w:hAnsi="Noto Sans" w:eastAsia="Noto Sans" w:cs="Noto Sans"/>
          <w:color w:val="333333"/>
        </w:rPr>
        <w:t>timeout</w:t>
      </w:r>
      <w:r>
        <w:rPr>
          <w:rFonts w:hint="default" w:ascii="Noto Sans" w:hAnsi="Noto Sans" w:eastAsia="Noto Sans" w:cs="Noto Sans"/>
          <w:color w:val="333333"/>
          <w:spacing w:val="22"/>
        </w:rPr>
        <w:t xml:space="preserve"> </w:t>
      </w:r>
      <w:r>
        <w:rPr>
          <w:color w:val="333333"/>
        </w:rPr>
        <w:t>与续租机制</w:t>
      </w:r>
      <w:r>
        <w:rPr>
          <w:color w:val="333333"/>
          <w:w w:val="102"/>
        </w:rPr>
        <w:t xml:space="preserve"> </w:t>
      </w:r>
      <w:r>
        <w:rPr>
          <w:color w:val="333333"/>
        </w:rPr>
        <w:t>实现锁的强制释放</w:t>
      </w:r>
    </w:p>
    <w:p>
      <w:pPr>
        <w:pStyle w:val="8"/>
        <w:numPr>
          <w:ilvl w:val="0"/>
          <w:numId w:val="17"/>
        </w:numPr>
        <w:tabs>
          <w:tab w:val="left" w:pos="560"/>
        </w:tabs>
        <w:spacing w:before="123" w:after="0" w:line="240" w:lineRule="auto"/>
        <w:ind w:left="560" w:right="217" w:hanging="215"/>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 xml:space="preserve">蚂蚁金服 </w:t>
      </w:r>
      <w:r>
        <w:rPr>
          <w:rFonts w:hint="default" w:ascii="Noto Sans" w:hAnsi="Noto Sans" w:eastAsia="Noto Sans" w:cs="Noto Sans"/>
          <w:color w:val="333333"/>
          <w:sz w:val="19"/>
          <w:szCs w:val="19"/>
        </w:rPr>
        <w:t xml:space="preserve">SOFAJRaft-RheaKV </w:t>
      </w:r>
      <w:r>
        <w:rPr>
          <w:rFonts w:hint="default" w:ascii="Noto Sans" w:hAnsi="Noto Sans" w:eastAsia="Noto Sans" w:cs="Noto Sans"/>
          <w:color w:val="333333"/>
          <w:spacing w:val="12"/>
          <w:sz w:val="19"/>
          <w:szCs w:val="19"/>
        </w:rPr>
        <w:t xml:space="preserve"> </w:t>
      </w:r>
      <w:r>
        <w:rPr>
          <w:rFonts w:hint="default" w:ascii="微软雅黑" w:hAnsi="微软雅黑" w:eastAsia="微软雅黑" w:cs="微软雅黑"/>
          <w:color w:val="333333"/>
          <w:sz w:val="19"/>
          <w:szCs w:val="19"/>
        </w:rPr>
        <w:t>分布式锁</w:t>
      </w:r>
    </w:p>
    <w:p>
      <w:pPr>
        <w:pStyle w:val="4"/>
        <w:spacing w:before="156" w:line="316" w:lineRule="exact"/>
        <w:ind w:right="217" w:firstLine="50"/>
        <w:jc w:val="left"/>
      </w:pPr>
      <w:r>
        <w:rPr>
          <w:rFonts w:hint="default" w:ascii="Noto Sans" w:hAnsi="Noto Sans" w:eastAsia="Noto Sans" w:cs="Noto Sans"/>
          <w:color w:val="333333"/>
        </w:rPr>
        <w:t>RheaKV</w:t>
      </w:r>
      <w:r>
        <w:rPr>
          <w:rFonts w:hint="default" w:ascii="Noto Sans" w:hAnsi="Noto Sans" w:eastAsia="Noto Sans" w:cs="Noto Sans"/>
          <w:color w:val="333333"/>
          <w:spacing w:val="14"/>
        </w:rPr>
        <w:t xml:space="preserve"> </w:t>
      </w:r>
      <w:r>
        <w:rPr>
          <w:color w:val="333333"/>
        </w:rPr>
        <w:t>是基于</w:t>
      </w:r>
      <w:r>
        <w:rPr>
          <w:color w:val="333333"/>
          <w:spacing w:val="7"/>
        </w:rPr>
        <w:t xml:space="preserve"> </w:t>
      </w:r>
      <w:r>
        <w:rPr>
          <w:rFonts w:hint="default" w:ascii="Noto Sans" w:hAnsi="Noto Sans" w:eastAsia="Noto Sans" w:cs="Noto Sans"/>
          <w:color w:val="333333"/>
        </w:rPr>
        <w:t>SOFAJRaft</w:t>
      </w:r>
      <w:r>
        <w:rPr>
          <w:rFonts w:hint="default" w:ascii="Noto Sans" w:hAnsi="Noto Sans" w:eastAsia="Noto Sans" w:cs="Noto Sans"/>
          <w:color w:val="333333"/>
          <w:spacing w:val="14"/>
        </w:rPr>
        <w:t xml:space="preserve"> </w:t>
      </w:r>
      <w:r>
        <w:rPr>
          <w:color w:val="333333"/>
        </w:rPr>
        <w:t>和</w:t>
      </w:r>
      <w:r>
        <w:rPr>
          <w:color w:val="333333"/>
          <w:spacing w:val="7"/>
        </w:rPr>
        <w:t xml:space="preserve"> </w:t>
      </w:r>
      <w:r>
        <w:rPr>
          <w:rFonts w:hint="default" w:ascii="Noto Sans" w:hAnsi="Noto Sans" w:eastAsia="Noto Sans" w:cs="Noto Sans"/>
          <w:color w:val="333333"/>
        </w:rPr>
        <w:t>RocksDB</w:t>
      </w:r>
      <w:r>
        <w:rPr>
          <w:rFonts w:hint="default" w:ascii="Noto Sans" w:hAnsi="Noto Sans" w:eastAsia="Noto Sans" w:cs="Noto Sans"/>
          <w:color w:val="333333"/>
          <w:spacing w:val="14"/>
        </w:rPr>
        <w:t xml:space="preserve"> </w:t>
      </w:r>
      <w:r>
        <w:rPr>
          <w:color w:val="333333"/>
        </w:rPr>
        <w:t>实现的嵌入式、分布式、高可用、强一</w:t>
      </w:r>
      <w:r>
        <w:rPr>
          <w:color w:val="333333"/>
          <w:spacing w:val="7"/>
        </w:rPr>
        <w:t xml:space="preserve"> </w:t>
      </w:r>
      <w:r>
        <w:rPr>
          <w:color w:val="333333"/>
        </w:rPr>
        <w:t>致的</w:t>
      </w:r>
      <w:r>
        <w:rPr>
          <w:color w:val="333333"/>
          <w:spacing w:val="7"/>
        </w:rPr>
        <w:t xml:space="preserve"> </w:t>
      </w:r>
      <w:r>
        <w:rPr>
          <w:rFonts w:hint="default" w:ascii="Noto Sans" w:hAnsi="Noto Sans" w:eastAsia="Noto Sans" w:cs="Noto Sans"/>
          <w:color w:val="333333"/>
        </w:rPr>
        <w:t>KV</w:t>
      </w:r>
      <w:r>
        <w:rPr>
          <w:rFonts w:hint="default" w:ascii="Noto Sans" w:hAnsi="Noto Sans" w:eastAsia="Noto Sans" w:cs="Noto Sans"/>
          <w:color w:val="333333"/>
          <w:spacing w:val="14"/>
        </w:rPr>
        <w:t xml:space="preserve"> </w:t>
      </w:r>
      <w:r>
        <w:rPr>
          <w:color w:val="333333"/>
        </w:rPr>
        <w:t>存储类库。</w:t>
      </w:r>
      <w:r>
        <w:rPr>
          <w:color w:val="333333"/>
          <w:spacing w:val="-25"/>
        </w:rPr>
        <w:t xml:space="preserve"> </w:t>
      </w:r>
      <w:r>
        <w:rPr>
          <w:rFonts w:hint="default" w:ascii="Noto Sans" w:hAnsi="Noto Sans" w:eastAsia="Noto Sans" w:cs="Noto Sans"/>
          <w:color w:val="333333"/>
        </w:rPr>
        <w:t xml:space="preserve">RheaKV </w:t>
      </w:r>
      <w:r>
        <w:rPr>
          <w:color w:val="333333"/>
        </w:rPr>
        <w:t xml:space="preserve">对外提供 </w:t>
      </w:r>
      <w:r>
        <w:rPr>
          <w:rFonts w:hint="default" w:ascii="Noto Sans" w:hAnsi="Noto Sans" w:eastAsia="Noto Sans" w:cs="Noto Sans"/>
          <w:color w:val="333333"/>
        </w:rPr>
        <w:t xml:space="preserve">lock </w:t>
      </w:r>
      <w:r>
        <w:rPr>
          <w:color w:val="333333"/>
        </w:rPr>
        <w:t>接口，为了优化数据的读写，按不同的存储类型，提供 不同的锁特性。</w:t>
      </w:r>
      <w:r>
        <w:rPr>
          <w:rFonts w:hint="default" w:ascii="Noto Sans" w:hAnsi="Noto Sans" w:eastAsia="Noto Sans" w:cs="Noto Sans"/>
          <w:color w:val="333333"/>
        </w:rPr>
        <w:t>RheaKV</w:t>
      </w:r>
      <w:r>
        <w:rPr>
          <w:rFonts w:hint="default" w:ascii="Noto Sans" w:hAnsi="Noto Sans" w:eastAsia="Noto Sans" w:cs="Noto Sans"/>
          <w:color w:val="333333"/>
          <w:spacing w:val="48"/>
        </w:rPr>
        <w:t xml:space="preserve"> </w:t>
      </w:r>
      <w:r>
        <w:rPr>
          <w:color w:val="333333"/>
        </w:rPr>
        <w:t>提供</w:t>
      </w:r>
      <w:r>
        <w:rPr>
          <w:color w:val="333333"/>
          <w:spacing w:val="3"/>
        </w:rPr>
        <w:t xml:space="preserve"> </w:t>
      </w:r>
      <w:r>
        <w:rPr>
          <w:rFonts w:hint="default" w:ascii="Noto Sans" w:hAnsi="Noto Sans" w:eastAsia="Noto Sans" w:cs="Noto Sans"/>
          <w:color w:val="333333"/>
        </w:rPr>
        <w:t>wathcdog</w:t>
      </w:r>
      <w:r>
        <w:rPr>
          <w:rFonts w:hint="default" w:ascii="Noto Sans" w:hAnsi="Noto Sans" w:eastAsia="Noto Sans" w:cs="Noto Sans"/>
          <w:color w:val="333333"/>
          <w:spacing w:val="17"/>
        </w:rPr>
        <w:t xml:space="preserve"> </w:t>
      </w:r>
      <w:r>
        <w:rPr>
          <w:color w:val="333333"/>
        </w:rPr>
        <w:t>调度器来控制锁的自动续租机制，避免</w:t>
      </w:r>
      <w:r>
        <w:rPr>
          <w:color w:val="333333"/>
          <w:spacing w:val="3"/>
        </w:rPr>
        <w:t xml:space="preserve"> </w:t>
      </w:r>
      <w:r>
        <w:rPr>
          <w:color w:val="333333"/>
        </w:rPr>
        <w:t>锁在任务完成前提前释放，和锁永不释放造成死</w:t>
      </w:r>
      <w:r>
        <w:rPr>
          <w:color w:val="333333"/>
          <w:spacing w:val="-51"/>
        </w:rPr>
        <w:t xml:space="preserve"> </w:t>
      </w:r>
      <w:r>
        <w:rPr>
          <w:color w:val="333333"/>
        </w:rPr>
        <w:t>锁</w:t>
      </w:r>
    </w:p>
    <w:p>
      <w:pPr>
        <w:spacing w:before="9" w:line="240" w:lineRule="auto"/>
        <w:rPr>
          <w:rFonts w:hint="default" w:ascii="微软雅黑" w:hAnsi="微软雅黑" w:eastAsia="微软雅黑" w:cs="微软雅黑"/>
          <w:sz w:val="11"/>
          <w:szCs w:val="11"/>
        </w:rPr>
      </w:pPr>
    </w:p>
    <w:p>
      <w:pPr>
        <w:pStyle w:val="8"/>
        <w:numPr>
          <w:ilvl w:val="0"/>
          <w:numId w:val="17"/>
        </w:numPr>
        <w:tabs>
          <w:tab w:val="left" w:pos="560"/>
        </w:tabs>
        <w:spacing w:before="0" w:after="0" w:line="240" w:lineRule="auto"/>
        <w:ind w:left="560" w:right="217" w:hanging="215"/>
        <w:jc w:val="left"/>
        <w:rPr>
          <w:rFonts w:hint="default" w:ascii="Noto Sans" w:hAnsi="Noto Sans" w:eastAsia="Noto Sans" w:cs="Noto Sans"/>
          <w:sz w:val="19"/>
          <w:szCs w:val="19"/>
        </w:rPr>
      </w:pPr>
      <w:r>
        <w:rPr>
          <w:rFonts w:ascii="Noto Sans"/>
          <w:color w:val="333333"/>
          <w:sz w:val="19"/>
        </w:rPr>
        <w:t>Netflix:</w:t>
      </w:r>
      <w:r>
        <w:rPr>
          <w:rFonts w:ascii="Noto Sans"/>
          <w:color w:val="333333"/>
          <w:spacing w:val="17"/>
          <w:sz w:val="19"/>
        </w:rPr>
        <w:t xml:space="preserve"> </w:t>
      </w:r>
      <w:r>
        <w:rPr>
          <w:rFonts w:ascii="Noto Sans"/>
          <w:color w:val="333333"/>
          <w:sz w:val="19"/>
        </w:rPr>
        <w:t>Curator</w:t>
      </w:r>
    </w:p>
    <w:p>
      <w:pPr>
        <w:pStyle w:val="4"/>
        <w:spacing w:before="156" w:line="316" w:lineRule="exact"/>
        <w:ind w:right="181" w:firstLine="50"/>
        <w:jc w:val="both"/>
      </w:pPr>
      <w:r>
        <w:rPr>
          <w:rFonts w:hint="default" w:ascii="Noto Sans" w:hAnsi="Noto Sans" w:eastAsia="Noto Sans" w:cs="Noto Sans"/>
          <w:color w:val="333333"/>
        </w:rPr>
        <w:t xml:space="preserve">Curator </w:t>
      </w:r>
      <w:r>
        <w:rPr>
          <w:color w:val="333333"/>
        </w:rPr>
        <w:t xml:space="preserve">是 </w:t>
      </w:r>
      <w:r>
        <w:rPr>
          <w:rFonts w:hint="default" w:ascii="Noto Sans" w:hAnsi="Noto Sans" w:eastAsia="Noto Sans" w:cs="Noto Sans"/>
          <w:color w:val="333333"/>
        </w:rPr>
        <w:t xml:space="preserve">ZooKeeper </w:t>
      </w:r>
      <w:r>
        <w:rPr>
          <w:color w:val="333333"/>
        </w:rPr>
        <w:t xml:space="preserve">的客户端封装，其分布式锁的实现完全由 </w:t>
      </w:r>
      <w:r>
        <w:rPr>
          <w:rFonts w:hint="default" w:ascii="Noto Sans" w:hAnsi="Noto Sans" w:eastAsia="Noto Sans" w:cs="Noto Sans"/>
          <w:color w:val="333333"/>
        </w:rPr>
        <w:t xml:space="preserve">ZooKeeper </w:t>
      </w:r>
      <w:r>
        <w:rPr>
          <w:color w:val="333333"/>
        </w:rPr>
        <w:t xml:space="preserve">完 成。 在 </w:t>
      </w:r>
      <w:r>
        <w:rPr>
          <w:rFonts w:hint="default" w:ascii="Noto Sans" w:hAnsi="Noto Sans" w:eastAsia="Noto Sans" w:cs="Noto Sans"/>
          <w:color w:val="333333"/>
        </w:rPr>
        <w:t>ZooKeeper</w:t>
      </w:r>
      <w:r>
        <w:rPr>
          <w:rFonts w:hint="default" w:ascii="Noto Sans" w:hAnsi="Noto Sans" w:eastAsia="Noto Sans" w:cs="Noto Sans"/>
          <w:color w:val="333333"/>
          <w:spacing w:val="17"/>
        </w:rPr>
        <w:t xml:space="preserve"> </w:t>
      </w:r>
      <w:r>
        <w:rPr>
          <w:color w:val="333333"/>
        </w:rPr>
        <w:t>创</w:t>
      </w:r>
      <w:r>
        <w:rPr>
          <w:color w:val="333333"/>
          <w:w w:val="102"/>
        </w:rPr>
        <w:t xml:space="preserve"> </w:t>
      </w:r>
      <w:r>
        <w:rPr>
          <w:color w:val="333333"/>
        </w:rPr>
        <w:t xml:space="preserve">建 </w:t>
      </w:r>
      <w:r>
        <w:rPr>
          <w:rFonts w:hint="default" w:ascii="Noto Sans" w:hAnsi="Noto Sans" w:eastAsia="Noto Sans" w:cs="Noto Sans"/>
          <w:color w:val="333333"/>
        </w:rPr>
        <w:t xml:space="preserve">EPHEMERAL_SEQUENTIAL </w:t>
      </w:r>
      <w:r>
        <w:rPr>
          <w:color w:val="333333"/>
        </w:rPr>
        <w:t xml:space="preserve">节点视为加锁，节点的 </w:t>
      </w:r>
      <w:r>
        <w:rPr>
          <w:rFonts w:hint="default" w:ascii="Noto Sans" w:hAnsi="Noto Sans" w:eastAsia="Noto Sans" w:cs="Noto Sans"/>
          <w:color w:val="333333"/>
        </w:rPr>
        <w:t xml:space="preserve">EPHEMERAL </w:t>
      </w:r>
      <w:r>
        <w:rPr>
          <w:color w:val="333333"/>
        </w:rPr>
        <w:t xml:space="preserve">特性保证了锁持有者与 </w:t>
      </w:r>
      <w:r>
        <w:rPr>
          <w:rFonts w:hint="default" w:ascii="Noto Sans" w:hAnsi="Noto Sans" w:eastAsia="Noto Sans" w:cs="Noto Sans"/>
          <w:color w:val="333333"/>
        </w:rPr>
        <w:t>ZooKeeper</w:t>
      </w:r>
      <w:r>
        <w:rPr>
          <w:rFonts w:hint="default" w:ascii="Noto Sans" w:hAnsi="Noto Sans" w:eastAsia="Noto Sans" w:cs="Noto Sans"/>
          <w:color w:val="333333"/>
          <w:spacing w:val="31"/>
        </w:rPr>
        <w:t xml:space="preserve"> </w:t>
      </w:r>
      <w:r>
        <w:rPr>
          <w:color w:val="333333"/>
        </w:rPr>
        <w:t xml:space="preserve">断开时强制释放锁；节点的  </w:t>
      </w:r>
      <w:r>
        <w:rPr>
          <w:rFonts w:hint="default" w:ascii="Noto Sans" w:hAnsi="Noto Sans" w:eastAsia="Noto Sans" w:cs="Noto Sans"/>
          <w:color w:val="333333"/>
        </w:rPr>
        <w:t xml:space="preserve">SEQUENTIAL </w:t>
      </w:r>
      <w:r>
        <w:rPr>
          <w:rFonts w:hint="default" w:ascii="Noto Sans" w:hAnsi="Noto Sans" w:eastAsia="Noto Sans" w:cs="Noto Sans"/>
          <w:color w:val="333333"/>
          <w:spacing w:val="37"/>
        </w:rPr>
        <w:t xml:space="preserve"> </w:t>
      </w:r>
      <w:r>
        <w:rPr>
          <w:color w:val="333333"/>
        </w:rPr>
        <w:t>特性避免了加锁较多时的惊群效应</w:t>
      </w:r>
    </w:p>
    <w:p>
      <w:pPr>
        <w:pStyle w:val="3"/>
        <w:tabs>
          <w:tab w:val="left" w:pos="9049"/>
        </w:tabs>
        <w:spacing w:before="38" w:line="240" w:lineRule="auto"/>
        <w:ind w:right="217"/>
        <w:jc w:val="left"/>
        <w:rPr>
          <w:b w:val="0"/>
          <w:bCs w:val="0"/>
        </w:rPr>
      </w:pPr>
      <w:bookmarkStart w:id="349" w:name="请讲一下你对 CAP 理论的理解  "/>
      <w:bookmarkEnd w:id="349"/>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请讲一下你对</w:t>
      </w:r>
      <w:r>
        <w:rPr>
          <w:color w:val="333333"/>
          <w:spacing w:val="-60"/>
          <w:u w:val="single" w:color="EDEDED"/>
        </w:rPr>
        <w:t xml:space="preserve"> </w:t>
      </w:r>
      <w:r>
        <w:rPr>
          <w:rFonts w:hint="default" w:ascii="Arial Black" w:hAnsi="Arial Black" w:eastAsia="Arial Black" w:cs="Arial Black"/>
          <w:b/>
          <w:bCs/>
          <w:color w:val="333333"/>
          <w:u w:val="single" w:color="EDEDED"/>
        </w:rPr>
        <w:t>CAP</w:t>
      </w:r>
      <w:r>
        <w:rPr>
          <w:rFonts w:hint="default" w:ascii="Arial Black" w:hAnsi="Arial Black" w:eastAsia="Arial Black" w:cs="Arial Black"/>
          <w:b/>
          <w:bCs/>
          <w:color w:val="333333"/>
          <w:spacing w:val="-72"/>
          <w:u w:val="single" w:color="EDEDED"/>
        </w:rPr>
        <w:t xml:space="preserve"> </w:t>
      </w:r>
      <w:r>
        <w:rPr>
          <w:color w:val="333333"/>
          <w:u w:val="single" w:color="EDEDED"/>
        </w:rPr>
        <w:t>理论的理解</w:t>
      </w:r>
      <w:r>
        <w:rPr>
          <w:color w:val="333333"/>
          <w:u w:val="single" w:color="EDEDED"/>
        </w:rPr>
        <w:tab/>
      </w:r>
    </w:p>
    <w:p>
      <w:pPr>
        <w:pStyle w:val="4"/>
        <w:spacing w:before="167" w:line="316" w:lineRule="exact"/>
        <w:ind w:right="217" w:firstLine="50"/>
        <w:jc w:val="left"/>
      </w:pPr>
      <w:r>
        <w:rPr>
          <w:color w:val="333333"/>
        </w:rPr>
        <w:t>在理论计算机科学中，</w:t>
      </w:r>
      <w:r>
        <w:rPr>
          <w:rFonts w:hint="default" w:ascii="Noto Sans" w:hAnsi="Noto Sans" w:eastAsia="Noto Sans" w:cs="Noto Sans"/>
          <w:color w:val="333333"/>
        </w:rPr>
        <w:t xml:space="preserve">CAP </w:t>
      </w:r>
      <w:r>
        <w:rPr>
          <w:color w:val="333333"/>
        </w:rPr>
        <w:t>定理（</w:t>
      </w:r>
      <w:r>
        <w:rPr>
          <w:rFonts w:hint="default" w:ascii="Noto Sans" w:hAnsi="Noto Sans" w:eastAsia="Noto Sans" w:cs="Noto Sans"/>
          <w:color w:val="333333"/>
        </w:rPr>
        <w:t>CAP theorem</w:t>
      </w:r>
      <w:r>
        <w:rPr>
          <w:color w:val="333333"/>
        </w:rPr>
        <w:t>），又被称作布鲁尔定理 （</w:t>
      </w:r>
      <w:r>
        <w:rPr>
          <w:rFonts w:hint="default" w:ascii="Noto Sans" w:hAnsi="Noto Sans" w:eastAsia="Noto Sans" w:cs="Noto Sans"/>
          <w:color w:val="333333"/>
        </w:rPr>
        <w:t>Brewer’s</w:t>
      </w:r>
      <w:r>
        <w:rPr>
          <w:rFonts w:hint="default" w:ascii="Noto Sans" w:hAnsi="Noto Sans" w:eastAsia="Noto Sans" w:cs="Noto Sans"/>
          <w:color w:val="333333"/>
          <w:spacing w:val="9"/>
        </w:rPr>
        <w:t xml:space="preserve"> </w:t>
      </w:r>
      <w:r>
        <w:rPr>
          <w:rFonts w:hint="default" w:ascii="Noto Sans" w:hAnsi="Noto Sans" w:eastAsia="Noto Sans" w:cs="Noto Sans"/>
          <w:color w:val="333333"/>
        </w:rPr>
        <w:t>theorem</w:t>
      </w:r>
      <w:r>
        <w:rPr>
          <w:color w:val="333333"/>
        </w:rPr>
        <w:t>），它</w:t>
      </w:r>
      <w:r>
        <w:rPr>
          <w:color w:val="333333"/>
          <w:w w:val="102"/>
        </w:rPr>
        <w:t xml:space="preserve"> </w:t>
      </w:r>
      <w:r>
        <w:rPr>
          <w:color w:val="333333"/>
        </w:rPr>
        <w:t xml:space="preserve">指出对于一个分布式计算系统来说，不可能同时满  </w:t>
      </w:r>
      <w:r>
        <w:rPr>
          <w:color w:val="333333"/>
          <w:spacing w:val="21"/>
        </w:rPr>
        <w:t xml:space="preserve"> </w:t>
      </w:r>
      <w:r>
        <w:rPr>
          <w:color w:val="333333"/>
        </w:rPr>
        <w:t>足以下三点：</w:t>
      </w:r>
    </w:p>
    <w:p>
      <w:pPr>
        <w:pStyle w:val="4"/>
        <w:spacing w:before="123" w:line="240" w:lineRule="auto"/>
        <w:ind w:left="345" w:right="217"/>
        <w:jc w:val="left"/>
      </w:pPr>
      <w:r>
        <w:rPr>
          <w:rFonts w:hint="default" w:ascii="Noto Sans" w:hAnsi="Noto Sans" w:eastAsia="Noto Sans" w:cs="Noto Sans"/>
          <w:color w:val="333333"/>
        </w:rPr>
        <w:t>1.  Consistency</w:t>
      </w:r>
      <w:r>
        <w:rPr>
          <w:color w:val="333333"/>
        </w:rPr>
        <w:t xml:space="preserve">（一致性）  指数据在多个副本之间能够保持一致的特性 </w:t>
      </w:r>
      <w:r>
        <w:rPr>
          <w:color w:val="333333"/>
          <w:spacing w:val="15"/>
        </w:rPr>
        <w:t xml:space="preserve"> </w:t>
      </w:r>
      <w:r>
        <w:rPr>
          <w:color w:val="333333"/>
        </w:rPr>
        <w:t>（严格的一致性）</w:t>
      </w:r>
    </w:p>
    <w:p>
      <w:pPr>
        <w:pStyle w:val="4"/>
        <w:spacing w:before="124" w:line="300" w:lineRule="exact"/>
        <w:ind w:left="560" w:right="217"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19"/>
        </w:rPr>
        <w:t xml:space="preserve"> </w:t>
      </w:r>
      <w:r>
        <w:rPr>
          <w:rFonts w:hint="default" w:ascii="Noto Sans" w:hAnsi="Noto Sans" w:eastAsia="Noto Sans" w:cs="Noto Sans"/>
          <w:color w:val="333333"/>
        </w:rPr>
        <w:t>Availability</w:t>
      </w:r>
      <w:r>
        <w:rPr>
          <w:color w:val="333333"/>
        </w:rPr>
        <w:t>（可用性）</w:t>
      </w:r>
      <w:r>
        <w:rPr>
          <w:color w:val="333333"/>
          <w:spacing w:val="5"/>
        </w:rPr>
        <w:t xml:space="preserve"> </w:t>
      </w:r>
      <w:r>
        <w:rPr>
          <w:color w:val="333333"/>
        </w:rPr>
        <w:t>指系统提供的服务必须一直处于可用的状态，</w:t>
      </w:r>
      <w:r>
        <w:rPr>
          <w:color w:val="333333"/>
          <w:spacing w:val="5"/>
        </w:rPr>
        <w:t xml:space="preserve"> </w:t>
      </w:r>
      <w:r>
        <w:rPr>
          <w:color w:val="333333"/>
        </w:rPr>
        <w:t>每次请求都能获取到非错的响</w:t>
      </w:r>
      <w:r>
        <w:rPr>
          <w:color w:val="333333"/>
          <w:spacing w:val="-49"/>
        </w:rPr>
        <w:t xml:space="preserve"> </w:t>
      </w:r>
      <w:r>
        <w:rPr>
          <w:color w:val="333333"/>
          <w:w w:val="105"/>
        </w:rPr>
        <w:t>应（不保证获取的数据为最新数据）</w:t>
      </w:r>
    </w:p>
    <w:p>
      <w:pPr>
        <w:pStyle w:val="4"/>
        <w:spacing w:before="107" w:line="316" w:lineRule="exact"/>
        <w:ind w:left="560" w:right="217"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1"/>
        </w:rPr>
        <w:t xml:space="preserve"> </w:t>
      </w:r>
      <w:r>
        <w:rPr>
          <w:rFonts w:hint="default" w:ascii="Noto Sans" w:hAnsi="Noto Sans" w:eastAsia="Noto Sans" w:cs="Noto Sans"/>
          <w:color w:val="333333"/>
        </w:rPr>
        <w:t>Partition</w:t>
      </w:r>
      <w:r>
        <w:rPr>
          <w:rFonts w:hint="default" w:ascii="Noto Sans" w:hAnsi="Noto Sans" w:eastAsia="Noto Sans" w:cs="Noto Sans"/>
          <w:color w:val="333333"/>
          <w:spacing w:val="1"/>
        </w:rPr>
        <w:t xml:space="preserve"> </w:t>
      </w:r>
      <w:r>
        <w:rPr>
          <w:rFonts w:hint="default" w:ascii="Noto Sans" w:hAnsi="Noto Sans" w:eastAsia="Noto Sans" w:cs="Noto Sans"/>
          <w:color w:val="333333"/>
        </w:rPr>
        <w:t>tolerance</w:t>
      </w:r>
      <w:r>
        <w:rPr>
          <w:color w:val="333333"/>
        </w:rPr>
        <w:t>（分区容错性）</w:t>
      </w:r>
      <w:r>
        <w:rPr>
          <w:color w:val="333333"/>
          <w:spacing w:val="43"/>
        </w:rPr>
        <w:t xml:space="preserve"> </w:t>
      </w:r>
      <w:r>
        <w:rPr>
          <w:color w:val="333333"/>
        </w:rPr>
        <w:t>分布式系统在遇到任何网络分区故</w:t>
      </w:r>
      <w:r>
        <w:rPr>
          <w:color w:val="333333"/>
          <w:spacing w:val="43"/>
        </w:rPr>
        <w:t xml:space="preserve"> </w:t>
      </w:r>
      <w:r>
        <w:rPr>
          <w:color w:val="333333"/>
        </w:rPr>
        <w:t>障的时候，仍然能够对外提</w:t>
      </w:r>
      <w:r>
        <w:rPr>
          <w:color w:val="333333"/>
          <w:spacing w:val="-51"/>
        </w:rPr>
        <w:t xml:space="preserve"> </w:t>
      </w:r>
      <w:r>
        <w:rPr>
          <w:color w:val="333333"/>
        </w:rPr>
        <w:t xml:space="preserve">供满足一致性和可用性的服务，除非整个网络  </w:t>
      </w:r>
      <w:r>
        <w:rPr>
          <w:color w:val="333333"/>
          <w:spacing w:val="21"/>
        </w:rPr>
        <w:t xml:space="preserve"> </w:t>
      </w:r>
      <w:r>
        <w:rPr>
          <w:color w:val="333333"/>
        </w:rPr>
        <w:t>环境都发生了故障</w:t>
      </w:r>
    </w:p>
    <w:p>
      <w:pPr>
        <w:pStyle w:val="4"/>
        <w:spacing w:before="143" w:line="223" w:lineRule="auto"/>
        <w:ind w:right="104" w:firstLine="50"/>
        <w:jc w:val="left"/>
      </w:pPr>
      <w:r>
        <w:rPr>
          <w:rFonts w:hint="default" w:ascii="Noto Sans" w:hAnsi="Noto Sans" w:eastAsia="Noto Sans" w:cs="Noto Sans"/>
          <w:color w:val="333333"/>
        </w:rPr>
        <w:t xml:space="preserve">Spring Cloud </w:t>
      </w:r>
      <w:r>
        <w:rPr>
          <w:color w:val="333333"/>
        </w:rPr>
        <w:t xml:space="preserve">在 </w:t>
      </w:r>
      <w:r>
        <w:rPr>
          <w:rFonts w:hint="default" w:ascii="Noto Sans" w:hAnsi="Noto Sans" w:eastAsia="Noto Sans" w:cs="Noto Sans"/>
          <w:color w:val="333333"/>
        </w:rPr>
        <w:t xml:space="preserve">CAP </w:t>
      </w:r>
      <w:r>
        <w:rPr>
          <w:color w:val="333333"/>
        </w:rPr>
        <w:t xml:space="preserve">法则上主要满足的是 </w:t>
      </w:r>
      <w:r>
        <w:rPr>
          <w:rFonts w:hint="default" w:ascii="Noto Sans" w:hAnsi="Noto Sans" w:eastAsia="Noto Sans" w:cs="Noto Sans"/>
          <w:color w:val="333333"/>
        </w:rPr>
        <w:t xml:space="preserve">A </w:t>
      </w:r>
      <w:r>
        <w:rPr>
          <w:color w:val="333333"/>
        </w:rPr>
        <w:t xml:space="preserve">和 </w:t>
      </w:r>
      <w:r>
        <w:rPr>
          <w:rFonts w:hint="default" w:ascii="Noto Sans" w:hAnsi="Noto Sans" w:eastAsia="Noto Sans" w:cs="Noto Sans"/>
          <w:color w:val="333333"/>
        </w:rPr>
        <w:t xml:space="preserve">P </w:t>
      </w:r>
      <w:r>
        <w:rPr>
          <w:color w:val="333333"/>
        </w:rPr>
        <w:t>法则，</w:t>
      </w:r>
      <w:r>
        <w:rPr>
          <w:rFonts w:hint="default" w:ascii="Noto Sans" w:hAnsi="Noto Sans" w:eastAsia="Noto Sans" w:cs="Noto Sans"/>
          <w:color w:val="333333"/>
        </w:rPr>
        <w:t xml:space="preserve">Dubbo </w:t>
      </w:r>
      <w:r>
        <w:rPr>
          <w:color w:val="333333"/>
        </w:rPr>
        <w:t xml:space="preserve">和 </w:t>
      </w:r>
      <w:r>
        <w:rPr>
          <w:rFonts w:hint="default" w:ascii="Noto Sans" w:hAnsi="Noto Sans" w:eastAsia="Noto Sans" w:cs="Noto Sans"/>
          <w:color w:val="333333"/>
        </w:rPr>
        <w:t xml:space="preserve">Zookeeper </w:t>
      </w:r>
      <w:r>
        <w:rPr>
          <w:color w:val="333333"/>
        </w:rPr>
        <w:t xml:space="preserve">在 </w:t>
      </w:r>
      <w:r>
        <w:rPr>
          <w:rFonts w:hint="default" w:ascii="Noto Sans" w:hAnsi="Noto Sans" w:eastAsia="Noto Sans" w:cs="Noto Sans"/>
          <w:color w:val="333333"/>
        </w:rPr>
        <w:t xml:space="preserve">CAP </w:t>
      </w:r>
      <w:r>
        <w:rPr>
          <w:rFonts w:hint="default" w:ascii="Noto Sans" w:hAnsi="Noto Sans" w:eastAsia="Noto Sans" w:cs="Noto Sans"/>
          <w:color w:val="333333"/>
          <w:spacing w:val="38"/>
        </w:rPr>
        <w:t xml:space="preserve"> </w:t>
      </w:r>
      <w:r>
        <w:rPr>
          <w:color w:val="333333"/>
        </w:rPr>
        <w:t>法则主要满足的</w:t>
      </w:r>
      <w:r>
        <w:rPr>
          <w:color w:val="333333"/>
          <w:w w:val="102"/>
        </w:rPr>
        <w:t xml:space="preserve"> </w:t>
      </w:r>
      <w:r>
        <w:rPr>
          <w:color w:val="333333"/>
        </w:rPr>
        <w:t>是</w:t>
      </w:r>
      <w:r>
        <w:rPr>
          <w:color w:val="333333"/>
          <w:spacing w:val="17"/>
        </w:rPr>
        <w:t xml:space="preserve"> </w:t>
      </w:r>
      <w:r>
        <w:rPr>
          <w:rFonts w:hint="default" w:ascii="Noto Sans" w:hAnsi="Noto Sans" w:eastAsia="Noto Sans" w:cs="Noto Sans"/>
          <w:color w:val="333333"/>
        </w:rPr>
        <w:t>C</w:t>
      </w:r>
      <w:r>
        <w:rPr>
          <w:rFonts w:hint="default" w:ascii="Noto Sans" w:hAnsi="Noto Sans" w:eastAsia="Noto Sans" w:cs="Noto Sans"/>
          <w:color w:val="333333"/>
          <w:spacing w:val="24"/>
        </w:rPr>
        <w:t xml:space="preserve"> </w:t>
      </w:r>
      <w:r>
        <w:rPr>
          <w:color w:val="333333"/>
        </w:rPr>
        <w:t>和</w:t>
      </w:r>
      <w:r>
        <w:rPr>
          <w:color w:val="333333"/>
          <w:spacing w:val="17"/>
        </w:rPr>
        <w:t xml:space="preserve"> </w:t>
      </w:r>
      <w:r>
        <w:rPr>
          <w:rFonts w:hint="default" w:ascii="Noto Sans" w:hAnsi="Noto Sans" w:eastAsia="Noto Sans" w:cs="Noto Sans"/>
          <w:color w:val="333333"/>
        </w:rPr>
        <w:t>P</w:t>
      </w:r>
      <w:r>
        <w:rPr>
          <w:rFonts w:hint="default" w:ascii="Noto Sans" w:hAnsi="Noto Sans" w:eastAsia="Noto Sans" w:cs="Noto Sans"/>
          <w:color w:val="333333"/>
          <w:spacing w:val="24"/>
        </w:rPr>
        <w:t xml:space="preserve"> </w:t>
      </w:r>
      <w:r>
        <w:rPr>
          <w:color w:val="333333"/>
        </w:rPr>
        <w:t>法则。</w:t>
      </w:r>
      <w:r>
        <w:rPr>
          <w:color w:val="333333"/>
          <w:spacing w:val="17"/>
        </w:rPr>
        <w:t xml:space="preserve"> </w:t>
      </w:r>
      <w:r>
        <w:rPr>
          <w:rFonts w:hint="default" w:ascii="Noto Sans" w:hAnsi="Noto Sans" w:eastAsia="Noto Sans" w:cs="Noto Sans"/>
          <w:color w:val="333333"/>
        </w:rPr>
        <w:t>CAP</w:t>
      </w:r>
      <w:r>
        <w:rPr>
          <w:rFonts w:hint="default" w:ascii="Noto Sans" w:hAnsi="Noto Sans" w:eastAsia="Noto Sans" w:cs="Noto Sans"/>
          <w:color w:val="333333"/>
          <w:spacing w:val="24"/>
        </w:rPr>
        <w:t xml:space="preserve"> </w:t>
      </w:r>
      <w:r>
        <w:rPr>
          <w:color w:val="333333"/>
        </w:rPr>
        <w:t>仅适用于原子读写的</w:t>
      </w:r>
      <w:r>
        <w:rPr>
          <w:color w:val="333333"/>
          <w:spacing w:val="17"/>
        </w:rPr>
        <w:t xml:space="preserve"> </w:t>
      </w:r>
      <w:r>
        <w:rPr>
          <w:rFonts w:hint="default" w:ascii="Noto Sans" w:hAnsi="Noto Sans" w:eastAsia="Noto Sans" w:cs="Noto Sans"/>
          <w:color w:val="333333"/>
        </w:rPr>
        <w:t>NOSQL</w:t>
      </w:r>
      <w:r>
        <w:rPr>
          <w:rFonts w:hint="default" w:ascii="Noto Sans" w:hAnsi="Noto Sans" w:eastAsia="Noto Sans" w:cs="Noto Sans"/>
          <w:color w:val="333333"/>
          <w:spacing w:val="24"/>
        </w:rPr>
        <w:t xml:space="preserve"> </w:t>
      </w:r>
      <w:r>
        <w:rPr>
          <w:color w:val="333333"/>
        </w:rPr>
        <w:t>场景中，并不适合数据库系统。现在的分布式</w:t>
      </w:r>
      <w:r>
        <w:rPr>
          <w:color w:val="333333"/>
          <w:spacing w:val="17"/>
        </w:rPr>
        <w:t xml:space="preserve"> </w:t>
      </w:r>
      <w:r>
        <w:rPr>
          <w:color w:val="333333"/>
        </w:rPr>
        <w:t>系统具</w:t>
      </w:r>
      <w:r>
        <w:rPr>
          <w:color w:val="333333"/>
          <w:spacing w:val="-54"/>
        </w:rPr>
        <w:t xml:space="preserve"> </w:t>
      </w:r>
      <w:r>
        <w:rPr>
          <w:color w:val="333333"/>
        </w:rPr>
        <w:t xml:space="preserve">有更多特性比如扩展性、可用性等等，在进行系统设计和开发时，我们 不应该仅仅局限在 </w:t>
      </w:r>
      <w:r>
        <w:rPr>
          <w:rFonts w:hint="default" w:ascii="Noto Sans" w:hAnsi="Noto Sans" w:eastAsia="Noto Sans" w:cs="Noto Sans"/>
          <w:color w:val="333333"/>
        </w:rPr>
        <w:t xml:space="preserve">CAP </w:t>
      </w:r>
      <w:r>
        <w:rPr>
          <w:color w:val="333333"/>
        </w:rPr>
        <w:t>问题上。</w:t>
      </w:r>
      <w:r>
        <w:rPr>
          <w:color w:val="333333"/>
          <w:spacing w:val="-7"/>
        </w:rPr>
        <w:t xml:space="preserve"> </w:t>
      </w:r>
      <w:r>
        <w:rPr>
          <w:color w:val="333333"/>
        </w:rPr>
        <w:t>现实生活中，大部分人解释这一定律时，常常简单的表述为：</w:t>
      </w:r>
      <w:r>
        <w:rPr>
          <w:rFonts w:hint="default" w:ascii="Noto Sans" w:hAnsi="Noto Sans" w:eastAsia="Noto Sans" w:cs="Noto Sans"/>
          <w:color w:val="333333"/>
        </w:rPr>
        <w:t>“</w:t>
      </w:r>
      <w:r>
        <w:rPr>
          <w:color w:val="333333"/>
        </w:rPr>
        <w:t>一致性、可用 性、分区容忍性三者你只能</w:t>
      </w:r>
      <w:r>
        <w:rPr>
          <w:color w:val="333333"/>
          <w:spacing w:val="23"/>
        </w:rPr>
        <w:t xml:space="preserve"> </w:t>
      </w:r>
      <w:r>
        <w:rPr>
          <w:color w:val="333333"/>
        </w:rPr>
        <w:t>同时达到其中两个，不可能同时达到</w:t>
      </w:r>
      <w:r>
        <w:rPr>
          <w:rFonts w:hint="default" w:ascii="Noto Sans" w:hAnsi="Noto Sans" w:eastAsia="Noto Sans" w:cs="Noto Sans"/>
          <w:color w:val="333333"/>
        </w:rPr>
        <w:t>”</w:t>
      </w:r>
      <w:r>
        <w:rPr>
          <w:color w:val="333333"/>
        </w:rPr>
        <w:t xml:space="preserve">。实际上这  是一个非常具有误导性质的说法，而且在  </w:t>
      </w:r>
      <w:r>
        <w:rPr>
          <w:rFonts w:hint="default" w:ascii="Noto Sans" w:hAnsi="Noto Sans" w:eastAsia="Noto Sans" w:cs="Noto Sans"/>
          <w:color w:val="333333"/>
        </w:rPr>
        <w:t xml:space="preserve">CAP  </w:t>
      </w:r>
      <w:r>
        <w:rPr>
          <w:color w:val="333333"/>
        </w:rPr>
        <w:t>理论诞</w:t>
      </w:r>
      <w:r>
        <w:rPr>
          <w:color w:val="333333"/>
          <w:spacing w:val="-39"/>
        </w:rPr>
        <w:t xml:space="preserve"> </w:t>
      </w:r>
      <w:r>
        <w:rPr>
          <w:color w:val="333333"/>
        </w:rPr>
        <w:t xml:space="preserve">生 </w:t>
      </w:r>
      <w:r>
        <w:rPr>
          <w:rFonts w:hint="default" w:ascii="Noto Sans" w:hAnsi="Noto Sans" w:eastAsia="Noto Sans" w:cs="Noto Sans"/>
          <w:color w:val="333333"/>
        </w:rPr>
        <w:t xml:space="preserve">12 </w:t>
      </w:r>
      <w:r>
        <w:rPr>
          <w:color w:val="333333"/>
        </w:rPr>
        <w:t>年之后，</w:t>
      </w:r>
      <w:r>
        <w:rPr>
          <w:rFonts w:hint="default" w:ascii="Noto Sans" w:hAnsi="Noto Sans" w:eastAsia="Noto Sans" w:cs="Noto Sans"/>
          <w:color w:val="333333"/>
        </w:rPr>
        <w:t xml:space="preserve">CAP </w:t>
      </w:r>
      <w:r>
        <w:rPr>
          <w:color w:val="333333"/>
        </w:rPr>
        <w:t xml:space="preserve">之父也 在 </w:t>
      </w:r>
      <w:r>
        <w:rPr>
          <w:rFonts w:hint="default" w:ascii="Noto Sans" w:hAnsi="Noto Sans" w:eastAsia="Noto Sans" w:cs="Noto Sans"/>
          <w:color w:val="333333"/>
        </w:rPr>
        <w:t xml:space="preserve">2012 </w:t>
      </w:r>
      <w:r>
        <w:rPr>
          <w:color w:val="333333"/>
        </w:rPr>
        <w:t>年重写了之前的论文。 当发生网络分区的时候，如果我们要继续服</w:t>
      </w:r>
      <w:r>
        <w:rPr>
          <w:color w:val="333333"/>
          <w:spacing w:val="13"/>
        </w:rPr>
        <w:t xml:space="preserve"> </w:t>
      </w:r>
      <w:r>
        <w:rPr>
          <w:color w:val="333333"/>
        </w:rPr>
        <w:t>务，那么强一致性和可用性只能</w:t>
      </w:r>
      <w:r>
        <w:rPr>
          <w:color w:val="333333"/>
          <w:spacing w:val="11"/>
        </w:rPr>
        <w:t xml:space="preserve"> </w:t>
      </w:r>
      <w:r>
        <w:rPr>
          <w:rFonts w:hint="default" w:ascii="Noto Sans" w:hAnsi="Noto Sans" w:eastAsia="Noto Sans" w:cs="Noto Sans"/>
          <w:color w:val="333333"/>
        </w:rPr>
        <w:t>2</w:t>
      </w:r>
      <w:r>
        <w:rPr>
          <w:rFonts w:hint="default" w:ascii="Noto Sans" w:hAnsi="Noto Sans" w:eastAsia="Noto Sans" w:cs="Noto Sans"/>
          <w:color w:val="333333"/>
          <w:spacing w:val="18"/>
        </w:rPr>
        <w:t xml:space="preserve"> </w:t>
      </w:r>
      <w:r>
        <w:rPr>
          <w:color w:val="333333"/>
        </w:rPr>
        <w:t>选</w:t>
      </w:r>
      <w:r>
        <w:rPr>
          <w:color w:val="333333"/>
          <w:spacing w:val="11"/>
        </w:rPr>
        <w:t xml:space="preserve"> </w:t>
      </w:r>
      <w:r>
        <w:rPr>
          <w:rFonts w:hint="default" w:ascii="Noto Sans" w:hAnsi="Noto Sans" w:eastAsia="Noto Sans" w:cs="Noto Sans"/>
          <w:color w:val="333333"/>
        </w:rPr>
        <w:t>1</w:t>
      </w:r>
      <w:r>
        <w:rPr>
          <w:color w:val="333333"/>
        </w:rPr>
        <w:t>。也就是说当网络分区之后</w:t>
      </w:r>
      <w:r>
        <w:rPr>
          <w:color w:val="333333"/>
          <w:spacing w:val="11"/>
        </w:rPr>
        <w:t xml:space="preserve"> </w:t>
      </w:r>
      <w:r>
        <w:rPr>
          <w:rFonts w:hint="default" w:ascii="Noto Sans" w:hAnsi="Noto Sans" w:eastAsia="Noto Sans" w:cs="Noto Sans"/>
          <w:color w:val="333333"/>
        </w:rPr>
        <w:t>P</w:t>
      </w:r>
      <w:r>
        <w:rPr>
          <w:rFonts w:hint="default" w:ascii="Noto Sans" w:hAnsi="Noto Sans" w:eastAsia="Noto Sans" w:cs="Noto Sans"/>
          <w:color w:val="333333"/>
          <w:spacing w:val="18"/>
        </w:rPr>
        <w:t xml:space="preserve"> </w:t>
      </w:r>
      <w:r>
        <w:rPr>
          <w:color w:val="333333"/>
        </w:rPr>
        <w:t>是前提，决定了</w:t>
      </w:r>
      <w:r>
        <w:rPr>
          <w:color w:val="333333"/>
          <w:spacing w:val="11"/>
        </w:rPr>
        <w:t xml:space="preserve"> </w:t>
      </w:r>
      <w:r>
        <w:rPr>
          <w:rFonts w:hint="default" w:ascii="Noto Sans" w:hAnsi="Noto Sans" w:eastAsia="Noto Sans" w:cs="Noto Sans"/>
          <w:color w:val="333333"/>
        </w:rPr>
        <w:t>P</w:t>
      </w:r>
      <w:r>
        <w:rPr>
          <w:rFonts w:hint="default" w:ascii="Noto Sans" w:hAnsi="Noto Sans" w:eastAsia="Noto Sans" w:cs="Noto Sans"/>
          <w:color w:val="333333"/>
          <w:spacing w:val="18"/>
        </w:rPr>
        <w:t xml:space="preserve"> </w:t>
      </w:r>
      <w:r>
        <w:rPr>
          <w:color w:val="333333"/>
        </w:rPr>
        <w:t>之后才有</w:t>
      </w:r>
      <w:r>
        <w:rPr>
          <w:color w:val="333333"/>
          <w:spacing w:val="11"/>
        </w:rPr>
        <w:t xml:space="preserve"> </w:t>
      </w:r>
      <w:r>
        <w:rPr>
          <w:rFonts w:hint="default" w:ascii="Noto Sans" w:hAnsi="Noto Sans" w:eastAsia="Noto Sans" w:cs="Noto Sans"/>
          <w:color w:val="333333"/>
        </w:rPr>
        <w:t>C</w:t>
      </w:r>
      <w:r>
        <w:rPr>
          <w:rFonts w:hint="default" w:ascii="Noto Sans" w:hAnsi="Noto Sans" w:eastAsia="Noto Sans" w:cs="Noto Sans"/>
          <w:color w:val="333333"/>
          <w:spacing w:val="18"/>
        </w:rPr>
        <w:t xml:space="preserve"> </w:t>
      </w:r>
      <w:r>
        <w:rPr>
          <w:color w:val="333333"/>
        </w:rPr>
        <w:t>和</w:t>
      </w:r>
      <w:r>
        <w:rPr>
          <w:color w:val="333333"/>
          <w:spacing w:val="11"/>
        </w:rPr>
        <w:t xml:space="preserve"> </w:t>
      </w:r>
      <w:r>
        <w:rPr>
          <w:rFonts w:hint="default" w:ascii="Noto Sans" w:hAnsi="Noto Sans" w:eastAsia="Noto Sans" w:cs="Noto Sans"/>
          <w:color w:val="333333"/>
        </w:rPr>
        <w:t>A</w:t>
      </w:r>
      <w:r>
        <w:rPr>
          <w:rFonts w:hint="default" w:ascii="Noto Sans" w:hAnsi="Noto Sans" w:eastAsia="Noto Sans" w:cs="Noto Sans"/>
          <w:color w:val="333333"/>
          <w:spacing w:val="-6"/>
        </w:rPr>
        <w:t xml:space="preserve"> </w:t>
      </w:r>
      <w:r>
        <w:rPr>
          <w:color w:val="333333"/>
        </w:rPr>
        <w:t>的选择。  也就是说分区容错性（</w:t>
      </w:r>
      <w:r>
        <w:rPr>
          <w:rFonts w:hint="default" w:ascii="Noto Sans" w:hAnsi="Noto Sans" w:eastAsia="Noto Sans" w:cs="Noto Sans"/>
          <w:color w:val="333333"/>
        </w:rPr>
        <w:t xml:space="preserve">Partition </w:t>
      </w:r>
      <w:r>
        <w:rPr>
          <w:rFonts w:hint="default" w:ascii="Noto Sans" w:hAnsi="Noto Sans" w:eastAsia="Noto Sans" w:cs="Noto Sans"/>
          <w:color w:val="333333"/>
          <w:spacing w:val="40"/>
        </w:rPr>
        <w:t xml:space="preserve"> </w:t>
      </w:r>
      <w:r>
        <w:rPr>
          <w:rFonts w:hint="default" w:ascii="Noto Sans" w:hAnsi="Noto Sans" w:eastAsia="Noto Sans" w:cs="Noto Sans"/>
          <w:color w:val="333333"/>
        </w:rPr>
        <w:t>tolerance</w:t>
      </w:r>
      <w:r>
        <w:rPr>
          <w:color w:val="333333"/>
        </w:rPr>
        <w:t>）我们是必须要实现的。</w:t>
      </w:r>
    </w:p>
    <w:p>
      <w:pPr>
        <w:pStyle w:val="3"/>
        <w:tabs>
          <w:tab w:val="left" w:pos="9049"/>
        </w:tabs>
        <w:spacing w:before="65" w:line="240" w:lineRule="auto"/>
        <w:ind w:right="217"/>
        <w:jc w:val="left"/>
        <w:rPr>
          <w:b w:val="0"/>
          <w:bCs w:val="0"/>
        </w:rPr>
      </w:pPr>
      <w:bookmarkStart w:id="350" w:name="请讲一下你对 BASE 理论的理解  "/>
      <w:bookmarkEnd w:id="350"/>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 xml:space="preserve">请讲一下你对 </w:t>
      </w:r>
      <w:r>
        <w:rPr>
          <w:rFonts w:hint="default" w:ascii="Arial Black" w:hAnsi="Arial Black" w:eastAsia="Arial Black" w:cs="Arial Black"/>
          <w:b/>
          <w:bCs/>
          <w:color w:val="333333"/>
          <w:w w:val="95"/>
          <w:u w:val="single" w:color="EDEDED"/>
        </w:rPr>
        <w:t>BASE</w:t>
      </w:r>
      <w:r>
        <w:rPr>
          <w:rFonts w:hint="default" w:ascii="Arial Black" w:hAnsi="Arial Black" w:eastAsia="Arial Black" w:cs="Arial Black"/>
          <w:b/>
          <w:bCs/>
          <w:color w:val="333333"/>
          <w:spacing w:val="48"/>
          <w:w w:val="95"/>
          <w:u w:val="single" w:color="EDEDED"/>
        </w:rPr>
        <w:t xml:space="preserve"> </w:t>
      </w:r>
      <w:r>
        <w:rPr>
          <w:color w:val="333333"/>
          <w:w w:val="95"/>
          <w:u w:val="single" w:color="EDEDED"/>
        </w:rPr>
        <w:t>理论的理解</w:t>
      </w:r>
      <w:r>
        <w:rPr>
          <w:color w:val="333333"/>
          <w:u w:val="single" w:color="EDEDED"/>
        </w:rPr>
        <w:tab/>
      </w:r>
    </w:p>
    <w:p>
      <w:pPr>
        <w:pStyle w:val="4"/>
        <w:spacing w:before="161" w:line="223" w:lineRule="auto"/>
        <w:ind w:right="204" w:firstLine="50"/>
        <w:jc w:val="left"/>
      </w:pPr>
      <w:r>
        <w:rPr>
          <w:rFonts w:hint="default" w:ascii="Noto Sans" w:hAnsi="Noto Sans" w:eastAsia="Noto Sans" w:cs="Noto Sans"/>
          <w:color w:val="333333"/>
          <w:w w:val="105"/>
        </w:rPr>
        <w:t>BASE</w:t>
      </w:r>
      <w:r>
        <w:rPr>
          <w:rFonts w:hint="default" w:ascii="Noto Sans" w:hAnsi="Noto Sans" w:eastAsia="Noto Sans" w:cs="Noto Sans"/>
          <w:color w:val="333333"/>
          <w:spacing w:val="-19"/>
          <w:w w:val="105"/>
        </w:rPr>
        <w:t xml:space="preserve"> </w:t>
      </w:r>
      <w:r>
        <w:rPr>
          <w:color w:val="333333"/>
          <w:w w:val="105"/>
        </w:rPr>
        <w:t>理论由</w:t>
      </w:r>
      <w:r>
        <w:rPr>
          <w:color w:val="333333"/>
          <w:spacing w:val="-26"/>
          <w:w w:val="105"/>
        </w:rPr>
        <w:t xml:space="preserve"> </w:t>
      </w:r>
      <w:r>
        <w:rPr>
          <w:rFonts w:hint="default" w:ascii="Noto Sans" w:hAnsi="Noto Sans" w:eastAsia="Noto Sans" w:cs="Noto Sans"/>
          <w:color w:val="333333"/>
          <w:w w:val="105"/>
        </w:rPr>
        <w:t>eBay</w:t>
      </w:r>
      <w:r>
        <w:rPr>
          <w:rFonts w:hint="default" w:ascii="Noto Sans" w:hAnsi="Noto Sans" w:eastAsia="Noto Sans" w:cs="Noto Sans"/>
          <w:color w:val="333333"/>
          <w:spacing w:val="-19"/>
          <w:w w:val="105"/>
        </w:rPr>
        <w:t xml:space="preserve"> </w:t>
      </w:r>
      <w:r>
        <w:rPr>
          <w:color w:val="333333"/>
          <w:w w:val="105"/>
        </w:rPr>
        <w:t>架构师</w:t>
      </w:r>
      <w:r>
        <w:rPr>
          <w:color w:val="333333"/>
          <w:spacing w:val="-26"/>
          <w:w w:val="105"/>
        </w:rPr>
        <w:t xml:space="preserve"> </w:t>
      </w:r>
      <w:r>
        <w:rPr>
          <w:rFonts w:hint="default" w:ascii="Noto Sans" w:hAnsi="Noto Sans" w:eastAsia="Noto Sans" w:cs="Noto Sans"/>
          <w:color w:val="333333"/>
          <w:w w:val="105"/>
        </w:rPr>
        <w:t>Dan</w:t>
      </w:r>
      <w:r>
        <w:rPr>
          <w:rFonts w:hint="default" w:ascii="Noto Sans" w:hAnsi="Noto Sans" w:eastAsia="Noto Sans" w:cs="Noto Sans"/>
          <w:color w:val="333333"/>
          <w:spacing w:val="-19"/>
          <w:w w:val="105"/>
        </w:rPr>
        <w:t xml:space="preserve"> </w:t>
      </w:r>
      <w:r>
        <w:rPr>
          <w:rFonts w:hint="default" w:ascii="Noto Sans" w:hAnsi="Noto Sans" w:eastAsia="Noto Sans" w:cs="Noto Sans"/>
          <w:color w:val="333333"/>
          <w:w w:val="105"/>
        </w:rPr>
        <w:t>Pritchett</w:t>
      </w:r>
      <w:r>
        <w:rPr>
          <w:rFonts w:hint="default" w:ascii="Noto Sans" w:hAnsi="Noto Sans" w:eastAsia="Noto Sans" w:cs="Noto Sans"/>
          <w:color w:val="333333"/>
          <w:spacing w:val="-19"/>
          <w:w w:val="105"/>
        </w:rPr>
        <w:t xml:space="preserve"> </w:t>
      </w:r>
      <w:r>
        <w:rPr>
          <w:color w:val="333333"/>
          <w:w w:val="105"/>
        </w:rPr>
        <w:t>提出，在</w:t>
      </w:r>
      <w:r>
        <w:rPr>
          <w:color w:val="333333"/>
          <w:spacing w:val="-26"/>
          <w:w w:val="105"/>
        </w:rPr>
        <w:t xml:space="preserve"> </w:t>
      </w:r>
      <w:r>
        <w:rPr>
          <w:rFonts w:hint="default" w:ascii="Noto Sans" w:hAnsi="Noto Sans" w:eastAsia="Noto Sans" w:cs="Noto Sans"/>
          <w:color w:val="333333"/>
          <w:w w:val="105"/>
        </w:rPr>
        <w:t>2008</w:t>
      </w:r>
      <w:r>
        <w:rPr>
          <w:rFonts w:hint="default" w:ascii="Noto Sans" w:hAnsi="Noto Sans" w:eastAsia="Noto Sans" w:cs="Noto Sans"/>
          <w:color w:val="333333"/>
          <w:spacing w:val="-19"/>
          <w:w w:val="105"/>
        </w:rPr>
        <w:t xml:space="preserve"> </w:t>
      </w:r>
      <w:r>
        <w:rPr>
          <w:color w:val="333333"/>
          <w:w w:val="105"/>
        </w:rPr>
        <w:t>年上被分表为论文，并</w:t>
      </w:r>
      <w:r>
        <w:rPr>
          <w:color w:val="333333"/>
          <w:spacing w:val="-26"/>
          <w:w w:val="105"/>
        </w:rPr>
        <w:t xml:space="preserve"> </w:t>
      </w:r>
      <w:r>
        <w:rPr>
          <w:color w:val="333333"/>
          <w:w w:val="105"/>
        </w:rPr>
        <w:t>且</w:t>
      </w:r>
      <w:r>
        <w:rPr>
          <w:color w:val="333333"/>
          <w:spacing w:val="-26"/>
          <w:w w:val="105"/>
        </w:rPr>
        <w:t xml:space="preserve"> </w:t>
      </w:r>
      <w:r>
        <w:rPr>
          <w:rFonts w:hint="default" w:ascii="Noto Sans" w:hAnsi="Noto Sans" w:eastAsia="Noto Sans" w:cs="Noto Sans"/>
          <w:color w:val="333333"/>
          <w:w w:val="105"/>
        </w:rPr>
        <w:t>eBay</w:t>
      </w:r>
      <w:r>
        <w:rPr>
          <w:rFonts w:hint="default" w:ascii="Noto Sans" w:hAnsi="Noto Sans" w:eastAsia="Noto Sans" w:cs="Noto Sans"/>
          <w:color w:val="333333"/>
          <w:spacing w:val="-19"/>
          <w:w w:val="105"/>
        </w:rPr>
        <w:t xml:space="preserve"> </w:t>
      </w:r>
      <w:r>
        <w:rPr>
          <w:color w:val="333333"/>
          <w:w w:val="105"/>
        </w:rPr>
        <w:t>给出了他们在</w:t>
      </w:r>
      <w:r>
        <w:rPr>
          <w:color w:val="333333"/>
          <w:w w:val="102"/>
        </w:rPr>
        <w:t xml:space="preserve"> </w:t>
      </w:r>
      <w:r>
        <w:rPr>
          <w:color w:val="333333"/>
          <w:w w:val="105"/>
        </w:rPr>
        <w:t>实践中总结的基于</w:t>
      </w:r>
      <w:r>
        <w:rPr>
          <w:color w:val="333333"/>
          <w:spacing w:val="-33"/>
          <w:w w:val="105"/>
        </w:rPr>
        <w:t xml:space="preserve"> </w:t>
      </w:r>
      <w:r>
        <w:rPr>
          <w:rFonts w:hint="default" w:ascii="Noto Sans" w:hAnsi="Noto Sans" w:eastAsia="Noto Sans" w:cs="Noto Sans"/>
          <w:color w:val="333333"/>
          <w:w w:val="105"/>
        </w:rPr>
        <w:t>BASE</w:t>
      </w:r>
      <w:r>
        <w:rPr>
          <w:rFonts w:hint="default" w:ascii="Noto Sans" w:hAnsi="Noto Sans" w:eastAsia="Noto Sans" w:cs="Noto Sans"/>
          <w:color w:val="333333"/>
          <w:spacing w:val="-25"/>
          <w:w w:val="105"/>
        </w:rPr>
        <w:t xml:space="preserve"> </w:t>
      </w:r>
      <w:r>
        <w:rPr>
          <w:color w:val="333333"/>
          <w:w w:val="105"/>
        </w:rPr>
        <w:t>理论的一套新的分布式事务解决</w:t>
      </w:r>
      <w:r>
        <w:rPr>
          <w:color w:val="333333"/>
          <w:spacing w:val="-33"/>
          <w:w w:val="105"/>
        </w:rPr>
        <w:t xml:space="preserve"> </w:t>
      </w:r>
      <w:r>
        <w:rPr>
          <w:color w:val="333333"/>
          <w:w w:val="105"/>
        </w:rPr>
        <w:t>方案。</w:t>
      </w:r>
      <w:r>
        <w:rPr>
          <w:color w:val="333333"/>
          <w:spacing w:val="-33"/>
          <w:w w:val="105"/>
        </w:rPr>
        <w:t xml:space="preserve"> </w:t>
      </w:r>
      <w:r>
        <w:rPr>
          <w:rFonts w:hint="default" w:ascii="Noto Sans" w:hAnsi="Noto Sans" w:eastAsia="Noto Sans" w:cs="Noto Sans"/>
          <w:color w:val="333333"/>
          <w:w w:val="105"/>
        </w:rPr>
        <w:t>BASE</w:t>
      </w:r>
      <w:r>
        <w:rPr>
          <w:rFonts w:hint="default" w:ascii="Noto Sans" w:hAnsi="Noto Sans" w:eastAsia="Noto Sans" w:cs="Noto Sans"/>
          <w:color w:val="333333"/>
          <w:spacing w:val="-25"/>
          <w:w w:val="105"/>
        </w:rPr>
        <w:t xml:space="preserve"> </w:t>
      </w:r>
      <w:r>
        <w:rPr>
          <w:color w:val="333333"/>
          <w:w w:val="105"/>
        </w:rPr>
        <w:t>是</w:t>
      </w:r>
      <w:r>
        <w:rPr>
          <w:color w:val="333333"/>
          <w:spacing w:val="-33"/>
          <w:w w:val="105"/>
        </w:rPr>
        <w:t xml:space="preserve"> </w:t>
      </w:r>
      <w:r>
        <w:rPr>
          <w:rFonts w:hint="default" w:ascii="Noto Sans" w:hAnsi="Noto Sans" w:eastAsia="Noto Sans" w:cs="Noto Sans"/>
          <w:color w:val="333333"/>
          <w:w w:val="105"/>
        </w:rPr>
        <w:t>Basically</w:t>
      </w:r>
      <w:r>
        <w:rPr>
          <w:rFonts w:hint="default" w:ascii="Noto Sans" w:hAnsi="Noto Sans" w:eastAsia="Noto Sans" w:cs="Noto Sans"/>
          <w:color w:val="333333"/>
          <w:spacing w:val="-25"/>
          <w:w w:val="105"/>
        </w:rPr>
        <w:t xml:space="preserve"> </w:t>
      </w:r>
      <w:r>
        <w:rPr>
          <w:rFonts w:hint="default" w:ascii="Noto Sans" w:hAnsi="Noto Sans" w:eastAsia="Noto Sans" w:cs="Noto Sans"/>
          <w:color w:val="333333"/>
          <w:w w:val="105"/>
        </w:rPr>
        <w:t>Available</w:t>
      </w:r>
      <w:r>
        <w:rPr>
          <w:color w:val="333333"/>
          <w:w w:val="105"/>
        </w:rPr>
        <w:t>（基本可</w:t>
      </w:r>
      <w:r>
        <w:rPr>
          <w:color w:val="333333"/>
          <w:w w:val="102"/>
        </w:rPr>
        <w:t xml:space="preserve"> </w:t>
      </w:r>
      <w:r>
        <w:rPr>
          <w:color w:val="333333"/>
        </w:rPr>
        <w:t>用）</w:t>
      </w:r>
      <w:r>
        <w:rPr>
          <w:color w:val="333333"/>
          <w:spacing w:val="22"/>
        </w:rPr>
        <w:t xml:space="preserve"> </w:t>
      </w:r>
      <w:r>
        <w:rPr>
          <w:color w:val="333333"/>
        </w:rPr>
        <w:t>、</w:t>
      </w:r>
      <w:r>
        <w:rPr>
          <w:rFonts w:hint="default" w:ascii="Noto Sans" w:hAnsi="Noto Sans" w:eastAsia="Noto Sans" w:cs="Noto Sans"/>
          <w:color w:val="333333"/>
        </w:rPr>
        <w:t>Soft-state</w:t>
      </w:r>
      <w:r>
        <w:rPr>
          <w:color w:val="333333"/>
        </w:rPr>
        <w:t>（软状态）</w:t>
      </w:r>
      <w:r>
        <w:rPr>
          <w:color w:val="333333"/>
          <w:spacing w:val="22"/>
        </w:rPr>
        <w:t xml:space="preserve"> </w:t>
      </w:r>
      <w:r>
        <w:rPr>
          <w:color w:val="333333"/>
        </w:rPr>
        <w:t>和</w:t>
      </w:r>
      <w:r>
        <w:rPr>
          <w:color w:val="333333"/>
          <w:spacing w:val="22"/>
        </w:rPr>
        <w:t xml:space="preserve"> </w:t>
      </w:r>
      <w:r>
        <w:rPr>
          <w:rFonts w:hint="default" w:ascii="Noto Sans" w:hAnsi="Noto Sans" w:eastAsia="Noto Sans" w:cs="Noto Sans"/>
          <w:color w:val="333333"/>
        </w:rPr>
        <w:t>Eventually</w:t>
      </w:r>
      <w:r>
        <w:rPr>
          <w:rFonts w:hint="default" w:ascii="Noto Sans" w:hAnsi="Noto Sans" w:eastAsia="Noto Sans" w:cs="Noto Sans"/>
          <w:color w:val="333333"/>
          <w:spacing w:val="29"/>
        </w:rPr>
        <w:t xml:space="preserve"> </w:t>
      </w:r>
      <w:r>
        <w:rPr>
          <w:rFonts w:hint="default" w:ascii="Noto Sans" w:hAnsi="Noto Sans" w:eastAsia="Noto Sans" w:cs="Noto Sans"/>
          <w:color w:val="333333"/>
        </w:rPr>
        <w:t>Consistent</w:t>
      </w:r>
      <w:r>
        <w:rPr>
          <w:color w:val="333333"/>
        </w:rPr>
        <w:t>（最终一致性）</w:t>
      </w:r>
      <w:r>
        <w:rPr>
          <w:color w:val="333333"/>
          <w:spacing w:val="22"/>
        </w:rPr>
        <w:t xml:space="preserve"> </w:t>
      </w:r>
      <w:r>
        <w:rPr>
          <w:color w:val="333333"/>
        </w:rPr>
        <w:t>三个短语的缩写。</w:t>
      </w:r>
      <w:r>
        <w:rPr>
          <w:rFonts w:hint="default" w:ascii="Noto Sans" w:hAnsi="Noto Sans" w:eastAsia="Noto Sans" w:cs="Noto Sans"/>
          <w:color w:val="333333"/>
        </w:rPr>
        <w:t>BASE</w:t>
      </w:r>
      <w:r>
        <w:rPr>
          <w:rFonts w:hint="default" w:ascii="Noto Sans" w:hAnsi="Noto Sans" w:eastAsia="Noto Sans" w:cs="Noto Sans"/>
          <w:color w:val="333333"/>
          <w:spacing w:val="29"/>
        </w:rPr>
        <w:t xml:space="preserve"> </w:t>
      </w:r>
      <w:r>
        <w:rPr>
          <w:color w:val="333333"/>
        </w:rPr>
        <w:t>理论是</w:t>
      </w:r>
      <w:r>
        <w:rPr>
          <w:color w:val="333333"/>
          <w:spacing w:val="-37"/>
        </w:rPr>
        <w:t xml:space="preserve"> </w:t>
      </w:r>
      <w:r>
        <w:rPr>
          <w:color w:val="333333"/>
          <w:w w:val="105"/>
        </w:rPr>
        <w:t>对</w:t>
      </w:r>
      <w:r>
        <w:rPr>
          <w:color w:val="333333"/>
          <w:spacing w:val="-43"/>
          <w:w w:val="105"/>
        </w:rPr>
        <w:t xml:space="preserve"> </w:t>
      </w:r>
      <w:r>
        <w:rPr>
          <w:rFonts w:hint="default" w:ascii="Noto Sans" w:hAnsi="Noto Sans" w:eastAsia="Noto Sans" w:cs="Noto Sans"/>
          <w:color w:val="333333"/>
          <w:w w:val="105"/>
        </w:rPr>
        <w:t>CAP</w:t>
      </w:r>
      <w:r>
        <w:rPr>
          <w:rFonts w:hint="default" w:ascii="Noto Sans" w:hAnsi="Noto Sans" w:eastAsia="Noto Sans" w:cs="Noto Sans"/>
          <w:color w:val="333333"/>
          <w:spacing w:val="-36"/>
          <w:w w:val="105"/>
        </w:rPr>
        <w:t xml:space="preserve"> </w:t>
      </w:r>
      <w:r>
        <w:rPr>
          <w:color w:val="333333"/>
          <w:w w:val="105"/>
        </w:rPr>
        <w:t>中一致性和可用性权衡的结果，其来源于对大规模互联网系统分布式实践的总</w:t>
      </w:r>
      <w:r>
        <w:rPr>
          <w:color w:val="333333"/>
          <w:spacing w:val="-43"/>
          <w:w w:val="105"/>
        </w:rPr>
        <w:t xml:space="preserve"> </w:t>
      </w:r>
      <w:r>
        <w:rPr>
          <w:color w:val="333333"/>
          <w:w w:val="105"/>
        </w:rPr>
        <w:t>结，是基于</w:t>
      </w:r>
      <w:r>
        <w:rPr>
          <w:color w:val="333333"/>
          <w:spacing w:val="-43"/>
          <w:w w:val="105"/>
        </w:rPr>
        <w:t xml:space="preserve"> </w:t>
      </w:r>
      <w:r>
        <w:rPr>
          <w:rFonts w:hint="default" w:ascii="Noto Sans" w:hAnsi="Noto Sans" w:eastAsia="Noto Sans" w:cs="Noto Sans"/>
          <w:color w:val="333333"/>
          <w:w w:val="105"/>
        </w:rPr>
        <w:t>CAP</w:t>
      </w:r>
      <w:r>
        <w:rPr>
          <w:rFonts w:hint="default" w:ascii="Noto Sans" w:hAnsi="Noto Sans" w:eastAsia="Noto Sans" w:cs="Noto Sans"/>
          <w:color w:val="333333"/>
          <w:w w:val="102"/>
        </w:rPr>
        <w:t xml:space="preserve"> </w:t>
      </w:r>
      <w:r>
        <w:rPr>
          <w:color w:val="333333"/>
        </w:rPr>
        <w:t xml:space="preserve">定理逐步演化而来的，它大大降低了我们对系统的要求。 </w:t>
      </w:r>
      <w:r>
        <w:rPr>
          <w:rFonts w:hint="default" w:ascii="Noto Sans" w:hAnsi="Noto Sans" w:eastAsia="Noto Sans" w:cs="Noto Sans"/>
          <w:color w:val="333333"/>
        </w:rPr>
        <w:t xml:space="preserve">BASE </w:t>
      </w:r>
      <w:r>
        <w:rPr>
          <w:color w:val="333333"/>
        </w:rPr>
        <w:t>理论的核心思想是即使无法做到强一致</w:t>
      </w:r>
      <w:r>
        <w:rPr>
          <w:color w:val="333333"/>
          <w:spacing w:val="53"/>
        </w:rPr>
        <w:t xml:space="preserve"> </w:t>
      </w:r>
      <w:r>
        <w:rPr>
          <w:color w:val="333333"/>
        </w:rPr>
        <w:t xml:space="preserve">性，但每个应用都可以根据自身业   </w:t>
      </w:r>
      <w:r>
        <w:rPr>
          <w:color w:val="333333"/>
          <w:spacing w:val="50"/>
        </w:rPr>
        <w:t xml:space="preserve"> </w:t>
      </w:r>
      <w:r>
        <w:rPr>
          <w:color w:val="333333"/>
        </w:rPr>
        <w:t>务特点，采用适当的方式来使系统达到最终一致性。也就是牺牲数据</w:t>
      </w:r>
    </w:p>
    <w:p>
      <w:pPr>
        <w:spacing w:after="0" w:line="223" w:lineRule="auto"/>
        <w:jc w:val="left"/>
        <w:sectPr>
          <w:pgSz w:w="11900" w:h="16840"/>
          <w:pgMar w:top="540" w:right="1360" w:bottom="280" w:left="1380" w:header="720" w:footer="720" w:gutter="0"/>
          <w:cols w:space="720" w:num="1"/>
        </w:sectPr>
      </w:pPr>
    </w:p>
    <w:p>
      <w:pPr>
        <w:pStyle w:val="4"/>
        <w:spacing w:line="273" w:lineRule="exact"/>
        <w:ind w:right="0"/>
        <w:jc w:val="both"/>
      </w:pPr>
      <w:r>
        <w:rPr>
          <w:color w:val="333333"/>
        </w:rPr>
        <w:t xml:space="preserve">的一致性   来满足系统的高可用性，系统中一部分数据不可用或者不一致时，仍需要保持 </w:t>
      </w:r>
      <w:r>
        <w:rPr>
          <w:color w:val="333333"/>
          <w:spacing w:val="12"/>
        </w:rPr>
        <w:t xml:space="preserve"> </w:t>
      </w:r>
      <w:r>
        <w:rPr>
          <w:color w:val="333333"/>
        </w:rPr>
        <w:t>系统整体</w:t>
      </w:r>
      <w:r>
        <w:rPr>
          <w:rFonts w:hint="default" w:ascii="Noto Sans" w:hAnsi="Noto Sans" w:eastAsia="Noto Sans" w:cs="Noto Sans"/>
          <w:color w:val="333333"/>
        </w:rPr>
        <w:t>“</w:t>
      </w:r>
      <w:r>
        <w:rPr>
          <w:color w:val="333333"/>
        </w:rPr>
        <w:t>主要</w:t>
      </w:r>
    </w:p>
    <w:p>
      <w:pPr>
        <w:pStyle w:val="4"/>
        <w:spacing w:before="16" w:line="316" w:lineRule="exact"/>
        <w:ind w:right="171"/>
        <w:jc w:val="both"/>
      </w:pPr>
      <w:r>
        <w:rPr>
          <w:color w:val="333333"/>
        </w:rPr>
        <w:t>可用</w:t>
      </w:r>
      <w:r>
        <w:rPr>
          <w:rFonts w:hint="default" w:ascii="Noto Sans" w:hAnsi="Noto Sans" w:eastAsia="Noto Sans" w:cs="Noto Sans"/>
          <w:color w:val="333333"/>
        </w:rPr>
        <w:t>”</w:t>
      </w:r>
      <w:r>
        <w:rPr>
          <w:color w:val="333333"/>
        </w:rPr>
        <w:t>。 针对数据库领域，</w:t>
      </w:r>
      <w:r>
        <w:rPr>
          <w:rFonts w:hint="default" w:ascii="Noto Sans" w:hAnsi="Noto Sans" w:eastAsia="Noto Sans" w:cs="Noto Sans"/>
          <w:color w:val="333333"/>
        </w:rPr>
        <w:t>BASE</w:t>
      </w:r>
      <w:r>
        <w:rPr>
          <w:rFonts w:hint="default" w:ascii="Noto Sans" w:hAnsi="Noto Sans" w:eastAsia="Noto Sans" w:cs="Noto Sans"/>
          <w:color w:val="333333"/>
          <w:spacing w:val="14"/>
        </w:rPr>
        <w:t xml:space="preserve"> </w:t>
      </w:r>
      <w:r>
        <w:rPr>
          <w:color w:val="333333"/>
        </w:rPr>
        <w:t>思想的主要实现是对业务数据进行拆分，让不同的数据 分布在不同的机</w:t>
      </w:r>
      <w:r>
        <w:rPr>
          <w:color w:val="333333"/>
          <w:spacing w:val="-51"/>
        </w:rPr>
        <w:t xml:space="preserve"> </w:t>
      </w:r>
      <w:r>
        <w:rPr>
          <w:color w:val="333333"/>
        </w:rPr>
        <w:t>器上，以提升系统的可用性，当前主要有以下两种做法：</w:t>
      </w:r>
    </w:p>
    <w:p>
      <w:pPr>
        <w:pStyle w:val="4"/>
        <w:spacing w:before="123" w:line="240" w:lineRule="auto"/>
        <w:ind w:left="345" w:right="217"/>
        <w:jc w:val="left"/>
      </w:pPr>
      <w:r>
        <w:rPr>
          <w:rFonts w:hint="default" w:ascii="Noto Sans" w:hAnsi="Noto Sans" w:eastAsia="Noto Sans" w:cs="Noto Sans"/>
          <w:color w:val="333333"/>
        </w:rPr>
        <w:t>1.</w:t>
      </w:r>
      <w:r>
        <w:rPr>
          <w:rFonts w:hint="default" w:ascii="Noto Sans" w:hAnsi="Noto Sans" w:eastAsia="Noto Sans" w:cs="Noto Sans"/>
          <w:color w:val="333333"/>
          <w:spacing w:val="48"/>
        </w:rPr>
        <w:t xml:space="preserve"> </w:t>
      </w:r>
      <w:r>
        <w:rPr>
          <w:color w:val="333333"/>
        </w:rPr>
        <w:t>按功能划分数据库</w:t>
      </w:r>
    </w:p>
    <w:p>
      <w:pPr>
        <w:pStyle w:val="8"/>
        <w:numPr>
          <w:ilvl w:val="0"/>
          <w:numId w:val="18"/>
        </w:numPr>
        <w:tabs>
          <w:tab w:val="left" w:pos="560"/>
        </w:tabs>
        <w:spacing w:before="71" w:after="0" w:line="240" w:lineRule="auto"/>
        <w:ind w:left="560" w:right="217" w:hanging="215"/>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 xml:space="preserve">分片（如开源的  </w:t>
      </w:r>
      <w:r>
        <w:rPr>
          <w:rFonts w:hint="default" w:ascii="Noto Sans" w:hAnsi="Noto Sans" w:eastAsia="Noto Sans" w:cs="Noto Sans"/>
          <w:color w:val="333333"/>
          <w:sz w:val="19"/>
          <w:szCs w:val="19"/>
        </w:rPr>
        <w:t>MyCat</w:t>
      </w:r>
      <w:r>
        <w:rPr>
          <w:rFonts w:hint="default" w:ascii="微软雅黑" w:hAnsi="微软雅黑" w:eastAsia="微软雅黑" w:cs="微软雅黑"/>
          <w:color w:val="333333"/>
          <w:sz w:val="19"/>
          <w:szCs w:val="19"/>
        </w:rPr>
        <w:t>、</w:t>
      </w:r>
      <w:r>
        <w:rPr>
          <w:rFonts w:hint="default" w:ascii="Noto Sans" w:hAnsi="Noto Sans" w:eastAsia="Noto Sans" w:cs="Noto Sans"/>
          <w:color w:val="333333"/>
          <w:sz w:val="19"/>
          <w:szCs w:val="19"/>
        </w:rPr>
        <w:t>Amoeba</w:t>
      </w:r>
      <w:r>
        <w:rPr>
          <w:rFonts w:hint="default" w:ascii="Noto Sans" w:hAnsi="Noto Sans" w:eastAsia="Noto Sans" w:cs="Noto Sans"/>
          <w:color w:val="333333"/>
          <w:spacing w:val="14"/>
          <w:sz w:val="19"/>
          <w:szCs w:val="19"/>
        </w:rPr>
        <w:t xml:space="preserve"> </w:t>
      </w:r>
      <w:r>
        <w:rPr>
          <w:rFonts w:hint="default" w:ascii="微软雅黑" w:hAnsi="微软雅黑" w:eastAsia="微软雅黑" w:cs="微软雅黑"/>
          <w:color w:val="333333"/>
          <w:sz w:val="19"/>
          <w:szCs w:val="19"/>
        </w:rPr>
        <w:t>等）</w:t>
      </w:r>
    </w:p>
    <w:p>
      <w:pPr>
        <w:pStyle w:val="3"/>
        <w:tabs>
          <w:tab w:val="left" w:pos="9049"/>
        </w:tabs>
        <w:spacing w:before="61" w:line="240" w:lineRule="auto"/>
        <w:ind w:right="0"/>
        <w:jc w:val="both"/>
        <w:rPr>
          <w:b w:val="0"/>
          <w:bCs w:val="0"/>
        </w:rPr>
      </w:pPr>
      <w:bookmarkStart w:id="351" w:name="请讲一下 BASE 理论的三要素  "/>
      <w:bookmarkEnd w:id="351"/>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 xml:space="preserve">请讲一下 </w:t>
      </w:r>
      <w:r>
        <w:rPr>
          <w:rFonts w:hint="default" w:ascii="Arial Black" w:hAnsi="Arial Black" w:eastAsia="Arial Black" w:cs="Arial Black"/>
          <w:b/>
          <w:bCs/>
          <w:color w:val="333333"/>
          <w:w w:val="95"/>
          <w:u w:val="single" w:color="EDEDED"/>
        </w:rPr>
        <w:t>BASE</w:t>
      </w:r>
      <w:r>
        <w:rPr>
          <w:rFonts w:hint="default" w:ascii="Arial Black" w:hAnsi="Arial Black" w:eastAsia="Arial Black" w:cs="Arial Black"/>
          <w:b/>
          <w:bCs/>
          <w:color w:val="333333"/>
          <w:spacing w:val="30"/>
          <w:w w:val="95"/>
          <w:u w:val="single" w:color="EDEDED"/>
        </w:rPr>
        <w:t xml:space="preserve"> </w:t>
      </w:r>
      <w:r>
        <w:rPr>
          <w:color w:val="333333"/>
          <w:w w:val="95"/>
          <w:u w:val="single" w:color="EDEDED"/>
        </w:rPr>
        <w:t>理论的三要素</w:t>
      </w:r>
      <w:r>
        <w:rPr>
          <w:color w:val="333333"/>
          <w:u w:val="single" w:color="EDEDED"/>
        </w:rPr>
        <w:tab/>
      </w:r>
    </w:p>
    <w:p>
      <w:pPr>
        <w:pStyle w:val="4"/>
        <w:spacing w:before="141" w:line="322" w:lineRule="exact"/>
        <w:ind w:right="0"/>
        <w:jc w:val="both"/>
      </w:pPr>
      <w:r>
        <w:rPr>
          <w:color w:val="333333"/>
          <w:w w:val="105"/>
        </w:rPr>
        <w:t>基本可用</w:t>
      </w:r>
    </w:p>
    <w:p>
      <w:pPr>
        <w:pStyle w:val="4"/>
        <w:spacing w:before="32" w:line="300" w:lineRule="exact"/>
        <w:ind w:right="217"/>
        <w:jc w:val="left"/>
      </w:pPr>
      <w:r>
        <w:rPr>
          <w:color w:val="333333"/>
        </w:rPr>
        <w:t>基本可用是指分布式系统在出现不可预知故障的时候，允许损失部分可用性。 但是，这绝不等价于系统</w:t>
      </w:r>
      <w:r>
        <w:rPr>
          <w:color w:val="333333"/>
          <w:spacing w:val="-6"/>
        </w:rPr>
        <w:t xml:space="preserve"> </w:t>
      </w:r>
      <w:r>
        <w:rPr>
          <w:color w:val="333333"/>
          <w:w w:val="105"/>
        </w:rPr>
        <w:t>不可用。</w:t>
      </w:r>
      <w:r>
        <w:rPr>
          <w:color w:val="333333"/>
          <w:spacing w:val="-41"/>
          <w:w w:val="105"/>
        </w:rPr>
        <w:t xml:space="preserve"> </w:t>
      </w:r>
      <w:r>
        <w:rPr>
          <w:color w:val="333333"/>
          <w:w w:val="105"/>
        </w:rPr>
        <w:t>比如：</w:t>
      </w:r>
    </w:p>
    <w:p>
      <w:pPr>
        <w:pStyle w:val="4"/>
        <w:spacing w:before="180" w:line="300" w:lineRule="exact"/>
        <w:ind w:left="560" w:right="217"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5"/>
        </w:rPr>
        <w:t xml:space="preserve"> </w:t>
      </w:r>
      <w:r>
        <w:rPr>
          <w:color w:val="333333"/>
        </w:rPr>
        <w:t>响应时间上的损失：正常情况下，一个在线搜索引擎需要在</w:t>
      </w:r>
      <w:r>
        <w:rPr>
          <w:color w:val="333333"/>
          <w:spacing w:val="48"/>
        </w:rPr>
        <w:t xml:space="preserve"> </w:t>
      </w:r>
      <w:r>
        <w:rPr>
          <w:rFonts w:hint="default" w:ascii="Noto Sans" w:hAnsi="Noto Sans" w:eastAsia="Noto Sans" w:cs="Noto Sans"/>
          <w:color w:val="333333"/>
        </w:rPr>
        <w:t>0.5</w:t>
      </w:r>
      <w:r>
        <w:rPr>
          <w:rFonts w:hint="default" w:ascii="Noto Sans" w:hAnsi="Noto Sans" w:eastAsia="Noto Sans" w:cs="Noto Sans"/>
          <w:color w:val="333333"/>
          <w:spacing w:val="5"/>
        </w:rPr>
        <w:t xml:space="preserve"> </w:t>
      </w:r>
      <w:r>
        <w:rPr>
          <w:color w:val="333333"/>
        </w:rPr>
        <w:t>秒之内返</w:t>
      </w:r>
      <w:r>
        <w:rPr>
          <w:color w:val="333333"/>
          <w:spacing w:val="48"/>
        </w:rPr>
        <w:t xml:space="preserve"> </w:t>
      </w:r>
      <w:r>
        <w:rPr>
          <w:color w:val="333333"/>
        </w:rPr>
        <w:t>回给用户相应的查询结</w:t>
      </w:r>
      <w:r>
        <w:rPr>
          <w:color w:val="333333"/>
          <w:spacing w:val="-51"/>
        </w:rPr>
        <w:t xml:space="preserve"> </w:t>
      </w:r>
      <w:r>
        <w:rPr>
          <w:color w:val="333333"/>
        </w:rPr>
        <w:t xml:space="preserve">果，但由于出现故障，查询结果的响应时间增加了  </w:t>
      </w:r>
      <w:r>
        <w:rPr>
          <w:rFonts w:hint="default" w:ascii="Noto Sans" w:hAnsi="Noto Sans" w:eastAsia="Noto Sans" w:cs="Noto Sans"/>
          <w:color w:val="333333"/>
        </w:rPr>
        <w:t xml:space="preserve">1~2 </w:t>
      </w:r>
      <w:r>
        <w:rPr>
          <w:rFonts w:hint="default" w:ascii="Noto Sans" w:hAnsi="Noto Sans" w:eastAsia="Noto Sans" w:cs="Noto Sans"/>
          <w:color w:val="333333"/>
          <w:spacing w:val="24"/>
        </w:rPr>
        <w:t xml:space="preserve"> </w:t>
      </w:r>
      <w:r>
        <w:rPr>
          <w:color w:val="333333"/>
        </w:rPr>
        <w:t>秒</w:t>
      </w:r>
    </w:p>
    <w:p>
      <w:pPr>
        <w:pStyle w:val="4"/>
        <w:spacing w:before="101" w:line="223" w:lineRule="auto"/>
        <w:ind w:left="560" w:right="161" w:hanging="215"/>
        <w:jc w:val="both"/>
      </w:pPr>
      <w:r>
        <w:rPr>
          <w:rFonts w:hint="default" w:ascii="Noto Sans" w:hAnsi="Noto Sans" w:eastAsia="Noto Sans" w:cs="Noto Sans"/>
          <w:color w:val="333333"/>
        </w:rPr>
        <w:t xml:space="preserve">2. </w:t>
      </w:r>
      <w:r>
        <w:rPr>
          <w:color w:val="333333"/>
        </w:rPr>
        <w:t>系统功能上的损失：正常情况下，在一个电子商务网站上进行购物的时 候，消费者几乎能够顺利完</w:t>
      </w:r>
      <w:r>
        <w:rPr>
          <w:color w:val="333333"/>
          <w:spacing w:val="-50"/>
        </w:rPr>
        <w:t xml:space="preserve"> </w:t>
      </w:r>
      <w:r>
        <w:rPr>
          <w:color w:val="333333"/>
        </w:rPr>
        <w:t>成每一笔订单，但是在一些节日大促购物高峰</w:t>
      </w:r>
      <w:r>
        <w:rPr>
          <w:color w:val="333333"/>
          <w:spacing w:val="25"/>
        </w:rPr>
        <w:t xml:space="preserve"> </w:t>
      </w:r>
      <w:r>
        <w:rPr>
          <w:color w:val="333333"/>
        </w:rPr>
        <w:t>的时候，由于消费者的购物行为激增，为了保护购物</w:t>
      </w:r>
      <w:r>
        <w:rPr>
          <w:color w:val="333333"/>
          <w:w w:val="102"/>
        </w:rPr>
        <w:t xml:space="preserve"> </w:t>
      </w:r>
      <w:r>
        <w:rPr>
          <w:color w:val="333333"/>
        </w:rPr>
        <w:t xml:space="preserve">系统的稳定性，部分  </w:t>
      </w:r>
      <w:r>
        <w:rPr>
          <w:color w:val="333333"/>
          <w:spacing w:val="6"/>
        </w:rPr>
        <w:t xml:space="preserve"> </w:t>
      </w:r>
      <w:r>
        <w:rPr>
          <w:color w:val="333333"/>
        </w:rPr>
        <w:t>消费者可能会被引导到一个降级页面</w:t>
      </w:r>
    </w:p>
    <w:p>
      <w:pPr>
        <w:pStyle w:val="4"/>
        <w:spacing w:before="140" w:line="322" w:lineRule="exact"/>
        <w:ind w:right="0"/>
        <w:jc w:val="both"/>
      </w:pPr>
      <w:r>
        <w:rPr>
          <w:color w:val="333333"/>
          <w:w w:val="105"/>
        </w:rPr>
        <w:t>软状态</w:t>
      </w:r>
    </w:p>
    <w:p>
      <w:pPr>
        <w:pStyle w:val="4"/>
        <w:spacing w:before="19" w:line="316" w:lineRule="exact"/>
        <w:ind w:right="217"/>
        <w:jc w:val="left"/>
      </w:pPr>
      <w:r>
        <w:rPr>
          <w:color w:val="333333"/>
        </w:rPr>
        <w:t>软状态指允许系统中的数据存在中间状态，并认为该中间状态的存在不会影响 系统的整体可用性，即允</w:t>
      </w:r>
      <w:r>
        <w:rPr>
          <w:color w:val="333333"/>
          <w:spacing w:val="-6"/>
        </w:rPr>
        <w:t xml:space="preserve"> </w:t>
      </w:r>
      <w:r>
        <w:rPr>
          <w:color w:val="333333"/>
        </w:rPr>
        <w:t xml:space="preserve">许系统在不同节点的数据副本之间进行数据同步的过  </w:t>
      </w:r>
      <w:r>
        <w:rPr>
          <w:color w:val="333333"/>
          <w:spacing w:val="21"/>
        </w:rPr>
        <w:t xml:space="preserve"> </w:t>
      </w:r>
      <w:r>
        <w:rPr>
          <w:color w:val="333333"/>
        </w:rPr>
        <w:t>程存在延时</w:t>
      </w:r>
    </w:p>
    <w:p>
      <w:pPr>
        <w:pStyle w:val="4"/>
        <w:spacing w:line="295" w:lineRule="exact"/>
        <w:ind w:right="0"/>
        <w:jc w:val="both"/>
      </w:pPr>
      <w:r>
        <w:rPr>
          <w:color w:val="333333"/>
          <w:w w:val="105"/>
        </w:rPr>
        <w:t>最终一致性</w:t>
      </w:r>
    </w:p>
    <w:p>
      <w:pPr>
        <w:pStyle w:val="4"/>
        <w:spacing w:before="32" w:line="300" w:lineRule="exact"/>
        <w:ind w:right="217"/>
        <w:jc w:val="left"/>
      </w:pPr>
      <w:r>
        <w:rPr>
          <w:color w:val="333333"/>
        </w:rPr>
        <w:t>强调的是系统中所有的数据副本，在经过一段时间的同步后，最终能够达到一 个一致的状态。因此，最</w:t>
      </w:r>
      <w:r>
        <w:rPr>
          <w:color w:val="333333"/>
          <w:spacing w:val="-6"/>
        </w:rPr>
        <w:t xml:space="preserve"> </w:t>
      </w:r>
      <w:r>
        <w:rPr>
          <w:color w:val="333333"/>
        </w:rPr>
        <w:t xml:space="preserve">终一致性的本质是需要系统保证最终数据能够达到一   </w:t>
      </w:r>
      <w:r>
        <w:rPr>
          <w:color w:val="333333"/>
          <w:spacing w:val="35"/>
        </w:rPr>
        <w:t xml:space="preserve"> </w:t>
      </w:r>
      <w:r>
        <w:rPr>
          <w:color w:val="333333"/>
        </w:rPr>
        <w:t>致，而不需要实时保证系统数据的强一致性</w:t>
      </w:r>
    </w:p>
    <w:p>
      <w:pPr>
        <w:pStyle w:val="3"/>
        <w:tabs>
          <w:tab w:val="left" w:pos="9049"/>
        </w:tabs>
        <w:spacing w:before="56" w:line="240" w:lineRule="auto"/>
        <w:ind w:right="0"/>
        <w:jc w:val="both"/>
        <w:rPr>
          <w:b w:val="0"/>
          <w:bCs w:val="0"/>
        </w:rPr>
      </w:pPr>
      <w:bookmarkStart w:id="352" w:name="分布式与集群的区别是什么  "/>
      <w:bookmarkEnd w:id="35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分布式与集群的区别是什么</w:t>
      </w:r>
      <w:r>
        <w:rPr>
          <w:color w:val="333333"/>
          <w:u w:val="single" w:color="EDEDED"/>
        </w:rPr>
        <w:tab/>
      </w:r>
    </w:p>
    <w:p>
      <w:pPr>
        <w:pStyle w:val="4"/>
        <w:spacing w:before="183" w:line="316" w:lineRule="exact"/>
        <w:ind w:right="144" w:firstLine="50"/>
        <w:jc w:val="both"/>
      </w:pPr>
      <w:r>
        <w:rPr>
          <w:color w:val="333333"/>
        </w:rPr>
        <w:t>分布式：一个业务分拆多个子业务，部署在不同的服务器上 集群：同一个业务，部署在多个服务器上。 比如之前做电商网站搭的</w:t>
      </w:r>
      <w:r>
        <w:rPr>
          <w:color w:val="333333"/>
          <w:spacing w:val="16"/>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23"/>
        </w:rPr>
        <w:t xml:space="preserve"> </w:t>
      </w:r>
      <w:r>
        <w:rPr>
          <w:color w:val="333333"/>
        </w:rPr>
        <w:t>集</w:t>
      </w:r>
      <w:r>
        <w:rPr>
          <w:color w:val="333333"/>
          <w:spacing w:val="16"/>
        </w:rPr>
        <w:t xml:space="preserve"> </w:t>
      </w:r>
      <w:r>
        <w:rPr>
          <w:color w:val="333333"/>
        </w:rPr>
        <w:t>群以及</w:t>
      </w:r>
      <w:r>
        <w:rPr>
          <w:color w:val="333333"/>
          <w:spacing w:val="16"/>
        </w:rPr>
        <w:t xml:space="preserve"> </w:t>
      </w:r>
      <w:r>
        <w:rPr>
          <w:rFonts w:hint="default" w:ascii="Noto Sans" w:hAnsi="Noto Sans" w:eastAsia="Noto Sans" w:cs="Noto Sans"/>
          <w:color w:val="333333"/>
        </w:rPr>
        <w:t>solr</w:t>
      </w:r>
      <w:r>
        <w:rPr>
          <w:rFonts w:hint="default" w:ascii="Noto Sans" w:hAnsi="Noto Sans" w:eastAsia="Noto Sans" w:cs="Noto Sans"/>
          <w:color w:val="333333"/>
          <w:spacing w:val="23"/>
        </w:rPr>
        <w:t xml:space="preserve"> </w:t>
      </w:r>
      <w:r>
        <w:rPr>
          <w:color w:val="333333"/>
        </w:rPr>
        <w:t>集群都是属于将</w:t>
      </w:r>
      <w:r>
        <w:rPr>
          <w:color w:val="333333"/>
          <w:spacing w:val="16"/>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23"/>
        </w:rPr>
        <w:t xml:space="preserve"> </w:t>
      </w:r>
      <w:r>
        <w:rPr>
          <w:color w:val="333333"/>
        </w:rPr>
        <w:t>服务器提供的缓存服务以及</w:t>
      </w:r>
      <w:r>
        <w:rPr>
          <w:color w:val="333333"/>
          <w:spacing w:val="16"/>
        </w:rPr>
        <w:t xml:space="preserve"> </w:t>
      </w:r>
      <w:r>
        <w:rPr>
          <w:rFonts w:hint="default" w:ascii="Noto Sans" w:hAnsi="Noto Sans" w:eastAsia="Noto Sans" w:cs="Noto Sans"/>
          <w:color w:val="333333"/>
        </w:rPr>
        <w:t>solr</w:t>
      </w:r>
      <w:r>
        <w:rPr>
          <w:rFonts w:hint="default" w:ascii="Noto Sans" w:hAnsi="Noto Sans" w:eastAsia="Noto Sans" w:cs="Noto Sans"/>
          <w:color w:val="333333"/>
          <w:spacing w:val="23"/>
        </w:rPr>
        <w:t xml:space="preserve"> </w:t>
      </w:r>
      <w:r>
        <w:rPr>
          <w:color w:val="333333"/>
        </w:rPr>
        <w:t>服</w:t>
      </w:r>
      <w:r>
        <w:rPr>
          <w:color w:val="333333"/>
          <w:spacing w:val="-54"/>
        </w:rPr>
        <w:t xml:space="preserve"> </w:t>
      </w:r>
      <w:r>
        <w:rPr>
          <w:color w:val="333333"/>
        </w:rPr>
        <w:t xml:space="preserve">务器提   供的搜索服务部署在多个服务器上以提高系统性能、并发量解决海量存储问 </w:t>
      </w:r>
      <w:r>
        <w:rPr>
          <w:color w:val="333333"/>
          <w:spacing w:val="9"/>
        </w:rPr>
        <w:t xml:space="preserve"> </w:t>
      </w:r>
      <w:r>
        <w:rPr>
          <w:color w:val="333333"/>
        </w:rPr>
        <w:t>题。</w:t>
      </w:r>
    </w:p>
    <w:p>
      <w:pPr>
        <w:pStyle w:val="3"/>
        <w:tabs>
          <w:tab w:val="left" w:pos="9049"/>
        </w:tabs>
        <w:spacing w:before="38" w:line="240" w:lineRule="auto"/>
        <w:ind w:right="0"/>
        <w:jc w:val="both"/>
        <w:rPr>
          <w:b w:val="0"/>
          <w:bCs w:val="0"/>
        </w:rPr>
      </w:pPr>
      <w:bookmarkStart w:id="353" w:name="请说一下对两阶段提交协议的理解  "/>
      <w:bookmarkEnd w:id="353"/>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请说一下对两阶段提交协议的理解</w:t>
      </w:r>
      <w:r>
        <w:rPr>
          <w:color w:val="333333"/>
          <w:u w:val="single" w:color="EDEDED"/>
        </w:rPr>
        <w:tab/>
      </w:r>
    </w:p>
    <w:p>
      <w:pPr>
        <w:pStyle w:val="4"/>
        <w:spacing w:before="183" w:line="316" w:lineRule="exact"/>
        <w:ind w:right="170" w:firstLine="50"/>
        <w:jc w:val="both"/>
      </w:pPr>
      <w:r>
        <w:rPr>
          <w:color w:val="333333"/>
        </w:rPr>
        <w:t>分布式系统的一个难点是如何保证架构下多个节点在进行事务性操作的时候保</w:t>
      </w:r>
      <w:r>
        <w:rPr>
          <w:color w:val="333333"/>
          <w:spacing w:val="30"/>
        </w:rPr>
        <w:t xml:space="preserve"> </w:t>
      </w:r>
      <w:r>
        <w:rPr>
          <w:color w:val="333333"/>
        </w:rPr>
        <w:t>持一致性。为实现这个目</w:t>
      </w:r>
      <w:r>
        <w:rPr>
          <w:color w:val="333333"/>
          <w:w w:val="102"/>
        </w:rPr>
        <w:t xml:space="preserve"> </w:t>
      </w:r>
      <w:r>
        <w:rPr>
          <w:color w:val="333333"/>
          <w:w w:val="105"/>
        </w:rPr>
        <w:t>的，二阶段提交算法的成立基于以下假设：</w:t>
      </w:r>
    </w:p>
    <w:p>
      <w:pPr>
        <w:pStyle w:val="4"/>
        <w:spacing w:before="149" w:line="316" w:lineRule="exact"/>
        <w:ind w:left="560" w:right="217" w:hanging="215"/>
        <w:jc w:val="left"/>
      </w:pPr>
      <w:r>
        <w:rPr>
          <w:rFonts w:hint="default" w:ascii="Noto Sans" w:hAnsi="Noto Sans" w:eastAsia="Noto Sans" w:cs="Noto Sans"/>
          <w:color w:val="333333"/>
        </w:rPr>
        <w:t xml:space="preserve">1. </w:t>
      </w:r>
      <w:r>
        <w:rPr>
          <w:color w:val="333333"/>
        </w:rPr>
        <w:t>该分布式系统中，存在一个节点作为协调者</w:t>
      </w:r>
      <w:r>
        <w:rPr>
          <w:rFonts w:hint="default" w:ascii="Noto Sans" w:hAnsi="Noto Sans" w:eastAsia="Noto Sans" w:cs="Noto Sans"/>
          <w:color w:val="333333"/>
        </w:rPr>
        <w:t>(Coordinator)</w:t>
      </w:r>
      <w:r>
        <w:rPr>
          <w:color w:val="333333"/>
        </w:rPr>
        <w:t>，其他节点作为 参与者</w:t>
      </w:r>
      <w:r>
        <w:rPr>
          <w:rFonts w:hint="default" w:ascii="Noto Sans" w:hAnsi="Noto Sans" w:eastAsia="Noto Sans" w:cs="Noto Sans"/>
          <w:color w:val="333333"/>
        </w:rPr>
        <w:t>(Cohorts)</w:t>
      </w:r>
      <w:r>
        <w:rPr>
          <w:color w:val="333333"/>
        </w:rPr>
        <w:t>。且节</w:t>
      </w:r>
      <w:r>
        <w:rPr>
          <w:color w:val="333333"/>
          <w:spacing w:val="-51"/>
        </w:rPr>
        <w:t xml:space="preserve"> </w:t>
      </w:r>
      <w:r>
        <w:rPr>
          <w:color w:val="333333"/>
          <w:w w:val="105"/>
        </w:rPr>
        <w:t>点之间可以进行网络通信。</w:t>
      </w:r>
    </w:p>
    <w:p>
      <w:pPr>
        <w:pStyle w:val="4"/>
        <w:spacing w:before="89" w:line="316" w:lineRule="exact"/>
        <w:ind w:left="560" w:right="217" w:hanging="215"/>
        <w:jc w:val="left"/>
      </w:pPr>
      <w:r>
        <w:rPr>
          <w:rFonts w:hint="default" w:ascii="Noto Sans" w:hAnsi="Noto Sans" w:eastAsia="Noto Sans" w:cs="Noto Sans"/>
          <w:color w:val="333333"/>
        </w:rPr>
        <w:t xml:space="preserve">2. </w:t>
      </w:r>
      <w:r>
        <w:rPr>
          <w:color w:val="333333"/>
        </w:rPr>
        <w:t>所有节点都采用预写式日志，且日志被写入后即被保持在可靠的存储设备 上，即使节点损坏不会导</w:t>
      </w:r>
      <w:r>
        <w:rPr>
          <w:color w:val="333333"/>
          <w:spacing w:val="-50"/>
        </w:rPr>
        <w:t xml:space="preserve"> </w:t>
      </w:r>
      <w:r>
        <w:rPr>
          <w:color w:val="333333"/>
          <w:w w:val="105"/>
        </w:rPr>
        <w:t>致日志数据的消失。</w:t>
      </w:r>
    </w:p>
    <w:p>
      <w:pPr>
        <w:pStyle w:val="4"/>
        <w:spacing w:before="63" w:line="345" w:lineRule="auto"/>
        <w:ind w:left="160" w:right="3549" w:firstLine="184"/>
        <w:jc w:val="left"/>
      </w:pPr>
      <w:r>
        <w:rPr>
          <w:rFonts w:hint="default" w:ascii="Noto Sans" w:hAnsi="Noto Sans" w:eastAsia="Noto Sans" w:cs="Noto Sans"/>
          <w:color w:val="333333"/>
        </w:rPr>
        <w:t>3.</w:t>
      </w:r>
      <w:r>
        <w:rPr>
          <w:rFonts w:hint="default" w:ascii="Noto Sans" w:hAnsi="Noto Sans" w:eastAsia="Noto Sans" w:cs="Noto Sans"/>
          <w:color w:val="333333"/>
          <w:spacing w:val="13"/>
        </w:rPr>
        <w:t xml:space="preserve"> </w:t>
      </w:r>
      <w:r>
        <w:rPr>
          <w:color w:val="333333"/>
        </w:rPr>
        <w:t>所有节点不会永久性损坏，即使损坏后仍然可以恢复</w:t>
      </w:r>
      <w:r>
        <w:rPr>
          <w:color w:val="333333"/>
          <w:w w:val="102"/>
        </w:rPr>
        <w:t xml:space="preserve"> </w:t>
      </w:r>
      <w:r>
        <w:rPr>
          <w:color w:val="333333"/>
          <w:w w:val="105"/>
        </w:rPr>
        <w:t>第一阶段（投票阶段）</w:t>
      </w:r>
    </w:p>
    <w:p>
      <w:pPr>
        <w:pStyle w:val="4"/>
        <w:spacing w:before="52" w:line="316" w:lineRule="exact"/>
        <w:ind w:left="560" w:right="217"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42"/>
        </w:rPr>
        <w:t xml:space="preserve"> </w:t>
      </w:r>
      <w:r>
        <w:rPr>
          <w:color w:val="333333"/>
        </w:rPr>
        <w:t>协调者节点向所有参与者节点询问是否可以执行提交操作</w:t>
      </w:r>
      <w:r>
        <w:rPr>
          <w:rFonts w:hint="default" w:ascii="Noto Sans" w:hAnsi="Noto Sans" w:eastAsia="Noto Sans" w:cs="Noto Sans"/>
          <w:color w:val="333333"/>
        </w:rPr>
        <w:t>(vote)</w:t>
      </w:r>
      <w:r>
        <w:rPr>
          <w:color w:val="333333"/>
        </w:rPr>
        <w:t>，并开始</w:t>
      </w:r>
      <w:r>
        <w:rPr>
          <w:color w:val="333333"/>
          <w:spacing w:val="28"/>
        </w:rPr>
        <w:t xml:space="preserve"> </w:t>
      </w:r>
      <w:r>
        <w:rPr>
          <w:color w:val="333333"/>
        </w:rPr>
        <w:t>等待各参与者节点的响</w:t>
      </w:r>
      <w:r>
        <w:rPr>
          <w:color w:val="333333"/>
          <w:spacing w:val="-48"/>
        </w:rPr>
        <w:t xml:space="preserve"> </w:t>
      </w:r>
      <w:r>
        <w:rPr>
          <w:color w:val="333333"/>
          <w:w w:val="105"/>
        </w:rPr>
        <w:t>应。</w:t>
      </w:r>
    </w:p>
    <w:p>
      <w:pPr>
        <w:pStyle w:val="4"/>
        <w:spacing w:before="89" w:line="316" w:lineRule="exact"/>
        <w:ind w:left="560" w:right="146" w:hanging="215"/>
        <w:jc w:val="left"/>
      </w:pPr>
      <w:r>
        <w:rPr>
          <w:rFonts w:hint="default" w:ascii="Noto Sans" w:hAnsi="Noto Sans" w:eastAsia="Noto Sans" w:cs="Noto Sans"/>
          <w:color w:val="333333"/>
          <w:w w:val="105"/>
        </w:rPr>
        <w:t>2.</w:t>
      </w:r>
      <w:r>
        <w:rPr>
          <w:rFonts w:hint="default" w:ascii="Noto Sans" w:hAnsi="Noto Sans" w:eastAsia="Noto Sans" w:cs="Noto Sans"/>
          <w:color w:val="333333"/>
          <w:spacing w:val="-33"/>
          <w:w w:val="105"/>
        </w:rPr>
        <w:t xml:space="preserve"> </w:t>
      </w:r>
      <w:r>
        <w:rPr>
          <w:color w:val="333333"/>
          <w:w w:val="105"/>
        </w:rPr>
        <w:t>参与者节点执行询问发起为止的所有事务操作，并将</w:t>
      </w:r>
      <w:r>
        <w:rPr>
          <w:color w:val="333333"/>
          <w:spacing w:val="-41"/>
          <w:w w:val="105"/>
        </w:rPr>
        <w:t xml:space="preserve"> </w:t>
      </w:r>
      <w:r>
        <w:rPr>
          <w:rFonts w:hint="default" w:ascii="Noto Sans" w:hAnsi="Noto Sans" w:eastAsia="Noto Sans" w:cs="Noto Sans"/>
          <w:color w:val="333333"/>
          <w:w w:val="105"/>
        </w:rPr>
        <w:t>Undo</w:t>
      </w:r>
      <w:r>
        <w:rPr>
          <w:rFonts w:hint="default" w:ascii="Noto Sans" w:hAnsi="Noto Sans" w:eastAsia="Noto Sans" w:cs="Noto Sans"/>
          <w:color w:val="333333"/>
          <w:spacing w:val="-33"/>
          <w:w w:val="105"/>
        </w:rPr>
        <w:t xml:space="preserve"> </w:t>
      </w:r>
      <w:r>
        <w:rPr>
          <w:color w:val="333333"/>
          <w:w w:val="105"/>
        </w:rPr>
        <w:t>信息和</w:t>
      </w:r>
      <w:r>
        <w:rPr>
          <w:color w:val="333333"/>
          <w:spacing w:val="-41"/>
          <w:w w:val="105"/>
        </w:rPr>
        <w:t xml:space="preserve"> </w:t>
      </w:r>
      <w:r>
        <w:rPr>
          <w:rFonts w:hint="default" w:ascii="Noto Sans" w:hAnsi="Noto Sans" w:eastAsia="Noto Sans" w:cs="Noto Sans"/>
          <w:color w:val="333333"/>
          <w:w w:val="105"/>
        </w:rPr>
        <w:t>Redo</w:t>
      </w:r>
      <w:r>
        <w:rPr>
          <w:rFonts w:hint="default" w:ascii="Noto Sans" w:hAnsi="Noto Sans" w:eastAsia="Noto Sans" w:cs="Noto Sans"/>
          <w:color w:val="333333"/>
          <w:spacing w:val="-33"/>
          <w:w w:val="105"/>
        </w:rPr>
        <w:t xml:space="preserve"> </w:t>
      </w:r>
      <w:r>
        <w:rPr>
          <w:color w:val="333333"/>
          <w:w w:val="105"/>
        </w:rPr>
        <w:t>信</w:t>
      </w:r>
      <w:r>
        <w:rPr>
          <w:color w:val="333333"/>
          <w:spacing w:val="-41"/>
          <w:w w:val="105"/>
        </w:rPr>
        <w:t xml:space="preserve"> </w:t>
      </w:r>
      <w:r>
        <w:rPr>
          <w:color w:val="333333"/>
          <w:w w:val="105"/>
        </w:rPr>
        <w:t>息写入日志。（注意：</w:t>
      </w:r>
      <w:r>
        <w:rPr>
          <w:color w:val="333333"/>
          <w:w w:val="102"/>
        </w:rPr>
        <w:t xml:space="preserve"> </w:t>
      </w:r>
      <w:r>
        <w:rPr>
          <w:color w:val="333333"/>
          <w:w w:val="105"/>
        </w:rPr>
        <w:t>若成功这里其实每个参与者已经执行了事务操作）</w:t>
      </w:r>
    </w:p>
    <w:p>
      <w:pPr>
        <w:pStyle w:val="4"/>
        <w:spacing w:before="89" w:line="316" w:lineRule="exact"/>
        <w:ind w:left="560" w:right="217" w:hanging="215"/>
        <w:jc w:val="left"/>
      </w:pPr>
      <w:r>
        <w:rPr>
          <w:rFonts w:hint="default" w:ascii="Noto Sans" w:hAnsi="Noto Sans" w:eastAsia="Noto Sans" w:cs="Noto Sans"/>
          <w:color w:val="333333"/>
        </w:rPr>
        <w:t xml:space="preserve">3. </w:t>
      </w:r>
      <w:r>
        <w:rPr>
          <w:color w:val="333333"/>
        </w:rPr>
        <w:t>各参与者节点响应协调者节点发起的询问。如果参与者节点的事务操作实 际执行成功，则它返回一</w:t>
      </w:r>
      <w:r>
        <w:rPr>
          <w:color w:val="333333"/>
          <w:spacing w:val="-50"/>
        </w:rPr>
        <w:t xml:space="preserve"> </w:t>
      </w:r>
      <w:r>
        <w:rPr>
          <w:color w:val="333333"/>
        </w:rPr>
        <w:t>个</w:t>
      </w:r>
      <w:r>
        <w:rPr>
          <w:rFonts w:hint="default" w:ascii="Noto Sans" w:hAnsi="Noto Sans" w:eastAsia="Noto Sans" w:cs="Noto Sans"/>
          <w:color w:val="333333"/>
        </w:rPr>
        <w:t>”</w:t>
      </w:r>
      <w:r>
        <w:rPr>
          <w:color w:val="333333"/>
        </w:rPr>
        <w:t>同意</w:t>
      </w:r>
      <w:r>
        <w:rPr>
          <w:rFonts w:hint="default" w:ascii="Noto Sans" w:hAnsi="Noto Sans" w:eastAsia="Noto Sans" w:cs="Noto Sans"/>
          <w:color w:val="333333"/>
        </w:rPr>
        <w:t>”</w:t>
      </w:r>
      <w:r>
        <w:rPr>
          <w:color w:val="333333"/>
        </w:rPr>
        <w:t xml:space="preserve">消息；如果参与者节点的事务操作实 </w:t>
      </w:r>
      <w:r>
        <w:rPr>
          <w:color w:val="333333"/>
          <w:spacing w:val="6"/>
        </w:rPr>
        <w:t xml:space="preserve"> </w:t>
      </w:r>
      <w:r>
        <w:rPr>
          <w:color w:val="333333"/>
        </w:rPr>
        <w:t>际执行失败，则它返回一个</w:t>
      </w:r>
      <w:r>
        <w:rPr>
          <w:rFonts w:hint="default" w:ascii="Noto Sans" w:hAnsi="Noto Sans" w:eastAsia="Noto Sans" w:cs="Noto Sans"/>
          <w:color w:val="333333"/>
        </w:rPr>
        <w:t>”</w:t>
      </w:r>
      <w:r>
        <w:rPr>
          <w:color w:val="333333"/>
        </w:rPr>
        <w:t>中止</w:t>
      </w:r>
      <w:r>
        <w:rPr>
          <w:rFonts w:hint="default" w:ascii="Noto Sans" w:hAnsi="Noto Sans" w:eastAsia="Noto Sans" w:cs="Noto Sans"/>
          <w:color w:val="333333"/>
        </w:rPr>
        <w:t>”</w:t>
      </w:r>
      <w:r>
        <w:rPr>
          <w:color w:val="333333"/>
        </w:rPr>
        <w:t>消息</w:t>
      </w:r>
    </w:p>
    <w:p>
      <w:pPr>
        <w:spacing w:after="0" w:line="316" w:lineRule="exact"/>
        <w:jc w:val="left"/>
        <w:sectPr>
          <w:pgSz w:w="11900" w:h="16840"/>
          <w:pgMar w:top="540" w:right="1360" w:bottom="280" w:left="1380" w:header="720" w:footer="720" w:gutter="0"/>
          <w:cols w:space="720" w:num="1"/>
        </w:sectPr>
      </w:pPr>
    </w:p>
    <w:p>
      <w:pPr>
        <w:pStyle w:val="4"/>
        <w:spacing w:line="270" w:lineRule="exact"/>
        <w:ind w:left="160" w:right="217"/>
        <w:jc w:val="left"/>
      </w:pPr>
      <w:r>
        <w:rPr>
          <w:color w:val="333333"/>
          <w:w w:val="105"/>
        </w:rPr>
        <w:t>第二阶段（提交执行阶段）</w:t>
      </w:r>
    </w:p>
    <w:p>
      <w:pPr>
        <w:pStyle w:val="4"/>
        <w:spacing w:line="328" w:lineRule="exact"/>
        <w:ind w:left="160" w:right="217"/>
        <w:jc w:val="left"/>
      </w:pPr>
      <w:r>
        <w:rPr>
          <w:color w:val="333333"/>
        </w:rPr>
        <w:t>当协调者节点从所有参与者节点获得的相应消息都为</w:t>
      </w:r>
      <w:r>
        <w:rPr>
          <w:rFonts w:hint="default" w:ascii="Noto Sans" w:hAnsi="Noto Sans" w:eastAsia="Noto Sans" w:cs="Noto Sans"/>
          <w:color w:val="333333"/>
        </w:rPr>
        <w:t>”</w:t>
      </w:r>
      <w:r>
        <w:rPr>
          <w:color w:val="333333"/>
        </w:rPr>
        <w:t>同意</w:t>
      </w:r>
      <w:r>
        <w:rPr>
          <w:rFonts w:hint="default" w:ascii="Noto Sans" w:hAnsi="Noto Sans" w:eastAsia="Noto Sans" w:cs="Noto Sans"/>
          <w:color w:val="333333"/>
        </w:rPr>
        <w:t>”</w:t>
      </w:r>
      <w:r>
        <w:rPr>
          <w:color w:val="333333"/>
        </w:rPr>
        <w:t>：</w:t>
      </w:r>
    </w:p>
    <w:p>
      <w:pPr>
        <w:pStyle w:val="4"/>
        <w:spacing w:before="131"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14"/>
        </w:rPr>
        <w:t xml:space="preserve"> </w:t>
      </w:r>
      <w:r>
        <w:rPr>
          <w:color w:val="333333"/>
        </w:rPr>
        <w:t>协调者节点向所有参与者节点发出</w:t>
      </w:r>
      <w:r>
        <w:rPr>
          <w:rFonts w:hint="default" w:ascii="Noto Sans" w:hAnsi="Noto Sans" w:eastAsia="Noto Sans" w:cs="Noto Sans"/>
          <w:color w:val="333333"/>
        </w:rPr>
        <w:t>”</w:t>
      </w:r>
      <w:r>
        <w:rPr>
          <w:color w:val="333333"/>
        </w:rPr>
        <w:t>正式提交</w:t>
      </w:r>
      <w:r>
        <w:rPr>
          <w:rFonts w:hint="default" w:ascii="Noto Sans" w:hAnsi="Noto Sans" w:eastAsia="Noto Sans" w:cs="Noto Sans"/>
          <w:color w:val="333333"/>
        </w:rPr>
        <w:t>(commit)”</w:t>
      </w:r>
      <w:r>
        <w:rPr>
          <w:color w:val="333333"/>
        </w:rPr>
        <w:t>的请求。</w:t>
      </w:r>
    </w:p>
    <w:p>
      <w:pPr>
        <w:pStyle w:val="4"/>
        <w:spacing w:before="71" w:line="240" w:lineRule="auto"/>
        <w:ind w:left="345" w:right="217"/>
        <w:jc w:val="left"/>
      </w:pPr>
      <w:r>
        <w:rPr>
          <w:rFonts w:hint="default" w:ascii="Noto Sans" w:hAnsi="Noto Sans" w:eastAsia="Noto Sans" w:cs="Noto Sans"/>
          <w:color w:val="333333"/>
        </w:rPr>
        <w:t xml:space="preserve">2.   </w:t>
      </w:r>
      <w:r>
        <w:rPr>
          <w:rFonts w:hint="default" w:ascii="Noto Sans" w:hAnsi="Noto Sans" w:eastAsia="Noto Sans" w:cs="Noto Sans"/>
          <w:color w:val="333333"/>
          <w:spacing w:val="5"/>
        </w:rPr>
        <w:t xml:space="preserve"> </w:t>
      </w:r>
      <w:r>
        <w:rPr>
          <w:color w:val="333333"/>
        </w:rPr>
        <w:t>参与者节点正式完成操作，并释放在整个事务期间内占用的资源。</w:t>
      </w:r>
    </w:p>
    <w:p>
      <w:pPr>
        <w:pStyle w:val="4"/>
        <w:spacing w:before="86" w:line="240" w:lineRule="auto"/>
        <w:ind w:left="345" w:right="217"/>
        <w:jc w:val="left"/>
      </w:pPr>
      <w:r>
        <w:rPr>
          <w:rFonts w:hint="default" w:ascii="Noto Sans" w:hAnsi="Noto Sans" w:eastAsia="Noto Sans" w:cs="Noto Sans"/>
          <w:color w:val="333333"/>
        </w:rPr>
        <w:t>3.</w:t>
      </w:r>
      <w:r>
        <w:rPr>
          <w:rFonts w:hint="default" w:ascii="Noto Sans" w:hAnsi="Noto Sans" w:eastAsia="Noto Sans" w:cs="Noto Sans"/>
          <w:color w:val="333333"/>
          <w:spacing w:val="45"/>
        </w:rPr>
        <w:t xml:space="preserve"> </w:t>
      </w:r>
      <w:r>
        <w:rPr>
          <w:color w:val="333333"/>
        </w:rPr>
        <w:t>参与者节点向协调者节点发送</w:t>
      </w:r>
      <w:r>
        <w:rPr>
          <w:rFonts w:hint="default" w:ascii="Noto Sans" w:hAnsi="Noto Sans" w:eastAsia="Noto Sans" w:cs="Noto Sans"/>
          <w:color w:val="333333"/>
        </w:rPr>
        <w:t>”</w:t>
      </w:r>
      <w:r>
        <w:rPr>
          <w:color w:val="333333"/>
        </w:rPr>
        <w:t>完成</w:t>
      </w:r>
      <w:r>
        <w:rPr>
          <w:rFonts w:hint="default" w:ascii="Noto Sans" w:hAnsi="Noto Sans" w:eastAsia="Noto Sans" w:cs="Noto Sans"/>
          <w:color w:val="333333"/>
        </w:rPr>
        <w:t>”</w:t>
      </w:r>
      <w:r>
        <w:rPr>
          <w:color w:val="333333"/>
        </w:rPr>
        <w:t>消息。</w:t>
      </w:r>
    </w:p>
    <w:p>
      <w:pPr>
        <w:pStyle w:val="4"/>
        <w:spacing w:before="71" w:line="333" w:lineRule="auto"/>
        <w:ind w:left="160" w:right="217" w:firstLine="184"/>
        <w:jc w:val="left"/>
      </w:pPr>
      <w:r>
        <w:rPr>
          <w:rFonts w:hint="default" w:ascii="Noto Sans" w:hAnsi="Noto Sans" w:eastAsia="Noto Sans" w:cs="Noto Sans"/>
          <w:color w:val="333333"/>
        </w:rPr>
        <w:t>4.</w:t>
      </w:r>
      <w:r>
        <w:rPr>
          <w:rFonts w:hint="default" w:ascii="Noto Sans" w:hAnsi="Noto Sans" w:eastAsia="Noto Sans" w:cs="Noto Sans"/>
          <w:color w:val="333333"/>
          <w:spacing w:val="31"/>
        </w:rPr>
        <w:t xml:space="preserve"> </w:t>
      </w:r>
      <w:r>
        <w:rPr>
          <w:color w:val="333333"/>
        </w:rPr>
        <w:t>协调者节点受到所有参与者节点反馈的</w:t>
      </w:r>
      <w:r>
        <w:rPr>
          <w:rFonts w:hint="default" w:ascii="Noto Sans" w:hAnsi="Noto Sans" w:eastAsia="Noto Sans" w:cs="Noto Sans"/>
          <w:color w:val="333333"/>
        </w:rPr>
        <w:t>”</w:t>
      </w:r>
      <w:r>
        <w:rPr>
          <w:color w:val="333333"/>
        </w:rPr>
        <w:t>完成</w:t>
      </w:r>
      <w:r>
        <w:rPr>
          <w:rFonts w:hint="default" w:ascii="Noto Sans" w:hAnsi="Noto Sans" w:eastAsia="Noto Sans" w:cs="Noto Sans"/>
          <w:color w:val="333333"/>
        </w:rPr>
        <w:t>”</w:t>
      </w:r>
      <w:r>
        <w:rPr>
          <w:color w:val="333333"/>
        </w:rPr>
        <w:t>消息后，完成事务</w:t>
      </w:r>
      <w:r>
        <w:rPr>
          <w:color w:val="333333"/>
          <w:w w:val="102"/>
        </w:rPr>
        <w:t xml:space="preserve"> </w:t>
      </w:r>
      <w:r>
        <w:rPr>
          <w:color w:val="333333"/>
        </w:rPr>
        <w:t>如果任一参与者节点在第一阶段返回的响应消息为</w:t>
      </w:r>
      <w:r>
        <w:rPr>
          <w:rFonts w:hint="default" w:ascii="Noto Sans" w:hAnsi="Noto Sans" w:eastAsia="Noto Sans" w:cs="Noto Sans"/>
          <w:color w:val="333333"/>
        </w:rPr>
        <w:t>”</w:t>
      </w:r>
      <w:r>
        <w:rPr>
          <w:color w:val="333333"/>
        </w:rPr>
        <w:t>中止</w:t>
      </w:r>
      <w:r>
        <w:rPr>
          <w:rFonts w:hint="default" w:ascii="Noto Sans" w:hAnsi="Noto Sans" w:eastAsia="Noto Sans" w:cs="Noto Sans"/>
          <w:color w:val="333333"/>
        </w:rPr>
        <w:t>”</w:t>
      </w:r>
      <w:r>
        <w:rPr>
          <w:color w:val="333333"/>
        </w:rPr>
        <w:t>：</w:t>
      </w:r>
    </w:p>
    <w:p>
      <w:pPr>
        <w:pStyle w:val="4"/>
        <w:spacing w:before="30" w:line="240" w:lineRule="auto"/>
        <w:ind w:left="345" w:right="217"/>
        <w:jc w:val="left"/>
      </w:pPr>
      <w:r>
        <w:rPr>
          <w:rFonts w:hint="default" w:ascii="Noto Sans" w:hAnsi="Noto Sans" w:eastAsia="Noto Sans" w:cs="Noto Sans"/>
          <w:color w:val="333333"/>
        </w:rPr>
        <w:t xml:space="preserve">1. </w:t>
      </w:r>
      <w:r>
        <w:rPr>
          <w:rFonts w:hint="default" w:ascii="Noto Sans" w:hAnsi="Noto Sans" w:eastAsia="Noto Sans" w:cs="Noto Sans"/>
          <w:color w:val="333333"/>
          <w:spacing w:val="13"/>
        </w:rPr>
        <w:t xml:space="preserve"> </w:t>
      </w:r>
      <w:r>
        <w:rPr>
          <w:color w:val="333333"/>
        </w:rPr>
        <w:t>协调者节点向所有参与者节点发出</w:t>
      </w:r>
      <w:r>
        <w:rPr>
          <w:rFonts w:hint="default" w:ascii="Noto Sans" w:hAnsi="Noto Sans" w:eastAsia="Noto Sans" w:cs="Noto Sans"/>
          <w:color w:val="333333"/>
        </w:rPr>
        <w:t>”</w:t>
      </w:r>
      <w:r>
        <w:rPr>
          <w:color w:val="333333"/>
        </w:rPr>
        <w:t>回滚操作</w:t>
      </w:r>
      <w:r>
        <w:rPr>
          <w:rFonts w:hint="default" w:ascii="Noto Sans" w:hAnsi="Noto Sans" w:eastAsia="Noto Sans" w:cs="Noto Sans"/>
          <w:color w:val="333333"/>
        </w:rPr>
        <w:t>(rollback)”</w:t>
      </w:r>
      <w:r>
        <w:rPr>
          <w:color w:val="333333"/>
        </w:rPr>
        <w:t>的请求。</w:t>
      </w:r>
    </w:p>
    <w:p>
      <w:pPr>
        <w:pStyle w:val="4"/>
        <w:spacing w:before="86" w:line="240" w:lineRule="auto"/>
        <w:ind w:left="345" w:right="217"/>
        <w:jc w:val="left"/>
      </w:pPr>
      <w:r>
        <w:rPr>
          <w:rFonts w:hint="default" w:ascii="Noto Sans" w:hAnsi="Noto Sans" w:eastAsia="Noto Sans" w:cs="Noto Sans"/>
          <w:color w:val="333333"/>
        </w:rPr>
        <w:t xml:space="preserve">2.  </w:t>
      </w:r>
      <w:r>
        <w:rPr>
          <w:color w:val="333333"/>
        </w:rPr>
        <w:t xml:space="preserve">参与者节点利用之前写入的  </w:t>
      </w:r>
      <w:r>
        <w:rPr>
          <w:rFonts w:hint="default" w:ascii="Noto Sans" w:hAnsi="Noto Sans" w:eastAsia="Noto Sans" w:cs="Noto Sans"/>
          <w:color w:val="333333"/>
        </w:rPr>
        <w:t xml:space="preserve">Undo  </w:t>
      </w:r>
      <w:r>
        <w:rPr>
          <w:color w:val="333333"/>
        </w:rPr>
        <w:t>信息执行回滚，并释放在整个事务期间内</w:t>
      </w:r>
      <w:r>
        <w:rPr>
          <w:color w:val="333333"/>
          <w:spacing w:val="33"/>
        </w:rPr>
        <w:t xml:space="preserve"> </w:t>
      </w:r>
      <w:r>
        <w:rPr>
          <w:color w:val="333333"/>
        </w:rPr>
        <w:t>占用的资源。</w:t>
      </w:r>
    </w:p>
    <w:p>
      <w:pPr>
        <w:pStyle w:val="4"/>
        <w:spacing w:before="71" w:line="240" w:lineRule="auto"/>
        <w:ind w:left="345" w:right="217"/>
        <w:jc w:val="left"/>
      </w:pPr>
      <w:r>
        <w:rPr>
          <w:rFonts w:hint="default" w:ascii="Noto Sans" w:hAnsi="Noto Sans" w:eastAsia="Noto Sans" w:cs="Noto Sans"/>
          <w:color w:val="333333"/>
        </w:rPr>
        <w:t xml:space="preserve">3. </w:t>
      </w:r>
      <w:r>
        <w:rPr>
          <w:rFonts w:hint="default" w:ascii="Noto Sans" w:hAnsi="Noto Sans" w:eastAsia="Noto Sans" w:cs="Noto Sans"/>
          <w:color w:val="333333"/>
          <w:spacing w:val="6"/>
        </w:rPr>
        <w:t xml:space="preserve"> </w:t>
      </w:r>
      <w:r>
        <w:rPr>
          <w:color w:val="333333"/>
        </w:rPr>
        <w:t>参与者节点向协调者节点发送</w:t>
      </w:r>
      <w:r>
        <w:rPr>
          <w:rFonts w:hint="default" w:ascii="Noto Sans" w:hAnsi="Noto Sans" w:eastAsia="Noto Sans" w:cs="Noto Sans"/>
          <w:color w:val="333333"/>
        </w:rPr>
        <w:t>”</w:t>
      </w:r>
      <w:r>
        <w:rPr>
          <w:color w:val="333333"/>
        </w:rPr>
        <w:t>回滚完成</w:t>
      </w:r>
      <w:r>
        <w:rPr>
          <w:rFonts w:hint="default" w:ascii="Noto Sans" w:hAnsi="Noto Sans" w:eastAsia="Noto Sans" w:cs="Noto Sans"/>
          <w:color w:val="333333"/>
        </w:rPr>
        <w:t>”</w:t>
      </w:r>
      <w:r>
        <w:rPr>
          <w:color w:val="333333"/>
        </w:rPr>
        <w:t>消息。</w:t>
      </w:r>
    </w:p>
    <w:p>
      <w:pPr>
        <w:pStyle w:val="4"/>
        <w:spacing w:before="71" w:line="240" w:lineRule="auto"/>
        <w:ind w:left="345" w:right="217"/>
        <w:jc w:val="left"/>
      </w:pPr>
      <w:r>
        <w:rPr>
          <w:rFonts w:hint="default" w:ascii="Noto Sans" w:hAnsi="Noto Sans" w:eastAsia="Noto Sans" w:cs="Noto Sans"/>
          <w:color w:val="333333"/>
        </w:rPr>
        <w:t xml:space="preserve">4.  </w:t>
      </w:r>
      <w:r>
        <w:rPr>
          <w:rFonts w:hint="default" w:ascii="Noto Sans" w:hAnsi="Noto Sans" w:eastAsia="Noto Sans" w:cs="Noto Sans"/>
          <w:color w:val="333333"/>
          <w:spacing w:val="1"/>
        </w:rPr>
        <w:t xml:space="preserve"> </w:t>
      </w:r>
      <w:r>
        <w:rPr>
          <w:color w:val="333333"/>
        </w:rPr>
        <w:t>协调者节点受到所有参与者节点反馈的</w:t>
      </w:r>
      <w:r>
        <w:rPr>
          <w:rFonts w:hint="default" w:ascii="Noto Sans" w:hAnsi="Noto Sans" w:eastAsia="Noto Sans" w:cs="Noto Sans"/>
          <w:color w:val="333333"/>
        </w:rPr>
        <w:t>”</w:t>
      </w:r>
      <w:r>
        <w:rPr>
          <w:color w:val="333333"/>
        </w:rPr>
        <w:t>回滚完成</w:t>
      </w:r>
      <w:r>
        <w:rPr>
          <w:rFonts w:hint="default" w:ascii="Noto Sans" w:hAnsi="Noto Sans" w:eastAsia="Noto Sans" w:cs="Noto Sans"/>
          <w:color w:val="333333"/>
        </w:rPr>
        <w:t>”</w:t>
      </w:r>
      <w:r>
        <w:rPr>
          <w:color w:val="333333"/>
        </w:rPr>
        <w:t>消息后，取消事务</w:t>
      </w:r>
    </w:p>
    <w:p>
      <w:pPr>
        <w:pStyle w:val="3"/>
        <w:tabs>
          <w:tab w:val="left" w:pos="9049"/>
        </w:tabs>
        <w:spacing w:before="61" w:line="240" w:lineRule="auto"/>
        <w:ind w:right="217"/>
        <w:jc w:val="left"/>
        <w:rPr>
          <w:b w:val="0"/>
          <w:bCs w:val="0"/>
        </w:rPr>
      </w:pPr>
      <w:bookmarkStart w:id="354" w:name="请讲一下对 TCC 协议的理解  "/>
      <w:bookmarkEnd w:id="354"/>
      <w:r>
        <w:rPr>
          <w:rFonts w:hint="default" w:ascii="Times New Roman" w:hAnsi="Times New Roman" w:eastAsia="Times New Roman" w:cs="Times New Roman"/>
          <w:b w:val="0"/>
          <w:bCs w:val="0"/>
          <w:color w:val="333333"/>
          <w:spacing w:val="-86"/>
          <w:w w:val="100"/>
          <w:u w:val="single" w:color="EDEDED"/>
        </w:rPr>
        <w:t xml:space="preserve"> </w:t>
      </w:r>
      <w:r>
        <w:rPr>
          <w:color w:val="333333"/>
          <w:w w:val="95"/>
          <w:u w:val="single" w:color="EDEDED"/>
        </w:rPr>
        <w:t xml:space="preserve">请讲一下对 </w:t>
      </w:r>
      <w:r>
        <w:rPr>
          <w:rFonts w:hint="default" w:ascii="Arial Black" w:hAnsi="Arial Black" w:eastAsia="Arial Black" w:cs="Arial Black"/>
          <w:b/>
          <w:bCs/>
          <w:color w:val="333333"/>
          <w:w w:val="95"/>
          <w:u w:val="single" w:color="EDEDED"/>
        </w:rPr>
        <w:t>TCC</w:t>
      </w:r>
      <w:r>
        <w:rPr>
          <w:rFonts w:hint="default" w:ascii="Arial Black" w:hAnsi="Arial Black" w:eastAsia="Arial Black" w:cs="Arial Black"/>
          <w:b/>
          <w:bCs/>
          <w:color w:val="333333"/>
          <w:spacing w:val="52"/>
          <w:w w:val="95"/>
          <w:u w:val="single" w:color="EDEDED"/>
        </w:rPr>
        <w:t xml:space="preserve"> </w:t>
      </w:r>
      <w:r>
        <w:rPr>
          <w:color w:val="333333"/>
          <w:w w:val="95"/>
          <w:u w:val="single" w:color="EDEDED"/>
        </w:rPr>
        <w:t>协议的理解</w:t>
      </w:r>
      <w:r>
        <w:rPr>
          <w:color w:val="333333"/>
          <w:u w:val="single" w:color="EDEDED"/>
        </w:rPr>
        <w:tab/>
      </w:r>
    </w:p>
    <w:p>
      <w:pPr>
        <w:pStyle w:val="4"/>
        <w:spacing w:before="216" w:line="249" w:lineRule="exact"/>
        <w:ind w:left="160" w:right="217"/>
        <w:jc w:val="left"/>
        <w:rPr>
          <w:rFonts w:hint="default" w:ascii="Noto Sans" w:hAnsi="Noto Sans" w:eastAsia="Noto Sans" w:cs="Noto Sans"/>
        </w:rPr>
      </w:pPr>
      <w:r>
        <w:rPr>
          <w:rFonts w:ascii="Noto Sans"/>
          <w:color w:val="333333"/>
        </w:rPr>
        <w:t>Try Confirm</w:t>
      </w:r>
      <w:r>
        <w:rPr>
          <w:rFonts w:ascii="Noto Sans"/>
          <w:color w:val="333333"/>
          <w:spacing w:val="31"/>
        </w:rPr>
        <w:t xml:space="preserve"> </w:t>
      </w:r>
      <w:r>
        <w:rPr>
          <w:rFonts w:ascii="Noto Sans"/>
          <w:color w:val="333333"/>
        </w:rPr>
        <w:t>Cancel</w:t>
      </w:r>
    </w:p>
    <w:p>
      <w:pPr>
        <w:pStyle w:val="4"/>
        <w:spacing w:before="29" w:line="300" w:lineRule="exact"/>
        <w:ind w:right="217"/>
        <w:jc w:val="left"/>
      </w:pPr>
      <w:r>
        <w:rPr>
          <w:rFonts w:hint="default" w:ascii="Noto Sans" w:hAnsi="Noto Sans" w:eastAsia="Noto Sans" w:cs="Noto Sans"/>
          <w:color w:val="333333"/>
        </w:rPr>
        <w:t>Try</w:t>
      </w:r>
      <w:r>
        <w:rPr>
          <w:color w:val="333333"/>
        </w:rPr>
        <w:t>：尝试待执行的业务</w:t>
      </w:r>
      <w:r>
        <w:rPr>
          <w:color w:val="333333"/>
          <w:spacing w:val="43"/>
        </w:rPr>
        <w:t xml:space="preserve"> </w:t>
      </w:r>
      <w:r>
        <w:rPr>
          <w:color w:val="333333"/>
        </w:rPr>
        <w:t>，这个过程并未执行业务，只是完成所有业务的</w:t>
      </w:r>
      <w:r>
        <w:rPr>
          <w:color w:val="333333"/>
          <w:spacing w:val="43"/>
        </w:rPr>
        <w:t xml:space="preserve"> </w:t>
      </w:r>
      <w:r>
        <w:rPr>
          <w:color w:val="333333"/>
        </w:rPr>
        <w:t>一致性检查，并预留好执行所</w:t>
      </w:r>
      <w:r>
        <w:rPr>
          <w:color w:val="333333"/>
          <w:spacing w:val="-49"/>
        </w:rPr>
        <w:t xml:space="preserve"> </w:t>
      </w:r>
      <w:r>
        <w:rPr>
          <w:color w:val="333333"/>
          <w:w w:val="105"/>
        </w:rPr>
        <w:t>需的全部资源。</w:t>
      </w:r>
    </w:p>
    <w:p>
      <w:pPr>
        <w:pStyle w:val="4"/>
        <w:spacing w:before="180" w:line="300" w:lineRule="exact"/>
        <w:ind w:left="560" w:right="217"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3"/>
        </w:rPr>
        <w:t xml:space="preserve"> </w:t>
      </w:r>
      <w:r>
        <w:rPr>
          <w:rFonts w:hint="default" w:ascii="Noto Sans" w:hAnsi="Noto Sans" w:eastAsia="Noto Sans" w:cs="Noto Sans"/>
          <w:color w:val="333333"/>
        </w:rPr>
        <w:t>Confirm</w:t>
      </w:r>
      <w:r>
        <w:rPr>
          <w:color w:val="333333"/>
        </w:rPr>
        <w:t>：执行业务，这个过程真正开始执行业务，由于</w:t>
      </w:r>
      <w:r>
        <w:rPr>
          <w:color w:val="333333"/>
          <w:spacing w:val="45"/>
        </w:rPr>
        <w:t xml:space="preserve"> </w:t>
      </w:r>
      <w:r>
        <w:rPr>
          <w:rFonts w:hint="default" w:ascii="Noto Sans" w:hAnsi="Noto Sans" w:eastAsia="Noto Sans" w:cs="Noto Sans"/>
          <w:color w:val="333333"/>
        </w:rPr>
        <w:t>Try</w:t>
      </w:r>
      <w:r>
        <w:rPr>
          <w:rFonts w:hint="default" w:ascii="Noto Sans" w:hAnsi="Noto Sans" w:eastAsia="Noto Sans" w:cs="Noto Sans"/>
          <w:color w:val="333333"/>
          <w:spacing w:val="3"/>
        </w:rPr>
        <w:t xml:space="preserve"> </w:t>
      </w:r>
      <w:r>
        <w:rPr>
          <w:color w:val="333333"/>
        </w:rPr>
        <w:t>阶段已经完成</w:t>
      </w:r>
      <w:r>
        <w:rPr>
          <w:color w:val="333333"/>
          <w:spacing w:val="45"/>
        </w:rPr>
        <w:t xml:space="preserve"> </w:t>
      </w:r>
      <w:r>
        <w:rPr>
          <w:color w:val="333333"/>
        </w:rPr>
        <w:t>了一致性检查，因此本</w:t>
      </w:r>
      <w:r>
        <w:rPr>
          <w:color w:val="333333"/>
          <w:spacing w:val="-51"/>
        </w:rPr>
        <w:t xml:space="preserve"> </w:t>
      </w:r>
      <w:r>
        <w:rPr>
          <w:color w:val="333333"/>
        </w:rPr>
        <w:t xml:space="preserve">过程直接执行，而不做任何检查。并且在执行的过  程中，会使用到  </w:t>
      </w:r>
      <w:r>
        <w:rPr>
          <w:rFonts w:hint="default" w:ascii="Noto Sans" w:hAnsi="Noto Sans" w:eastAsia="Noto Sans" w:cs="Noto Sans"/>
          <w:color w:val="333333"/>
        </w:rPr>
        <w:t xml:space="preserve">Try </w:t>
      </w:r>
      <w:r>
        <w:rPr>
          <w:rFonts w:hint="default" w:ascii="Noto Sans" w:hAnsi="Noto Sans" w:eastAsia="Noto Sans" w:cs="Noto Sans"/>
          <w:color w:val="333333"/>
          <w:spacing w:val="26"/>
        </w:rPr>
        <w:t xml:space="preserve"> </w:t>
      </w:r>
      <w:r>
        <w:rPr>
          <w:color w:val="333333"/>
        </w:rPr>
        <w:t>阶段预留的业务资源。</w:t>
      </w:r>
    </w:p>
    <w:p>
      <w:pPr>
        <w:pStyle w:val="4"/>
        <w:spacing w:before="120" w:line="300" w:lineRule="exact"/>
        <w:ind w:left="560" w:right="217" w:hanging="215"/>
        <w:jc w:val="left"/>
      </w:pPr>
      <w:r>
        <w:rPr>
          <w:rFonts w:hint="default" w:ascii="Noto Sans" w:hAnsi="Noto Sans" w:eastAsia="Noto Sans" w:cs="Noto Sans"/>
          <w:color w:val="333333"/>
        </w:rPr>
        <w:t>2.</w:t>
      </w:r>
      <w:r>
        <w:rPr>
          <w:rFonts w:hint="default" w:ascii="Noto Sans" w:hAnsi="Noto Sans" w:eastAsia="Noto Sans" w:cs="Noto Sans"/>
          <w:color w:val="333333"/>
          <w:spacing w:val="1"/>
        </w:rPr>
        <w:t xml:space="preserve"> </w:t>
      </w:r>
      <w:r>
        <w:rPr>
          <w:rFonts w:hint="default" w:ascii="Noto Sans" w:hAnsi="Noto Sans" w:eastAsia="Noto Sans" w:cs="Noto Sans"/>
          <w:color w:val="333333"/>
        </w:rPr>
        <w:t>Cancel</w:t>
      </w:r>
      <w:r>
        <w:rPr>
          <w:color w:val="333333"/>
        </w:rPr>
        <w:t>：取消执行的业务，若业务执行失败，则进入</w:t>
      </w:r>
      <w:r>
        <w:rPr>
          <w:color w:val="333333"/>
          <w:spacing w:val="43"/>
        </w:rPr>
        <w:t xml:space="preserve"> </w:t>
      </w:r>
      <w:r>
        <w:rPr>
          <w:rFonts w:hint="default" w:ascii="Noto Sans" w:hAnsi="Noto Sans" w:eastAsia="Noto Sans" w:cs="Noto Sans"/>
          <w:color w:val="333333"/>
        </w:rPr>
        <w:t>Cancel</w:t>
      </w:r>
      <w:r>
        <w:rPr>
          <w:rFonts w:hint="default" w:ascii="Noto Sans" w:hAnsi="Noto Sans" w:eastAsia="Noto Sans" w:cs="Noto Sans"/>
          <w:color w:val="333333"/>
          <w:spacing w:val="1"/>
        </w:rPr>
        <w:t xml:space="preserve"> </w:t>
      </w:r>
      <w:r>
        <w:rPr>
          <w:color w:val="333333"/>
        </w:rPr>
        <w:t>阶段，它会释</w:t>
      </w:r>
      <w:r>
        <w:rPr>
          <w:color w:val="333333"/>
          <w:spacing w:val="43"/>
        </w:rPr>
        <w:t xml:space="preserve"> </w:t>
      </w:r>
      <w:r>
        <w:rPr>
          <w:color w:val="333333"/>
        </w:rPr>
        <w:t>放所有占用的业务资</w:t>
      </w:r>
      <w:r>
        <w:rPr>
          <w:color w:val="333333"/>
          <w:spacing w:val="-51"/>
        </w:rPr>
        <w:t xml:space="preserve"> </w:t>
      </w:r>
      <w:r>
        <w:rPr>
          <w:color w:val="333333"/>
        </w:rPr>
        <w:t xml:space="preserve">源，并回滚  </w:t>
      </w:r>
      <w:r>
        <w:rPr>
          <w:rFonts w:hint="default" w:ascii="Noto Sans" w:hAnsi="Noto Sans" w:eastAsia="Noto Sans" w:cs="Noto Sans"/>
          <w:color w:val="333333"/>
        </w:rPr>
        <w:t>Confirm</w:t>
      </w:r>
      <w:r>
        <w:rPr>
          <w:rFonts w:hint="default" w:ascii="Noto Sans" w:hAnsi="Noto Sans" w:eastAsia="Noto Sans" w:cs="Noto Sans"/>
          <w:color w:val="333333"/>
          <w:spacing w:val="17"/>
        </w:rPr>
        <w:t xml:space="preserve"> </w:t>
      </w:r>
      <w:r>
        <w:rPr>
          <w:color w:val="333333"/>
        </w:rPr>
        <w:t>阶段执行的操作。</w:t>
      </w:r>
    </w:p>
    <w:p>
      <w:pPr>
        <w:pStyle w:val="2"/>
        <w:tabs>
          <w:tab w:val="left" w:pos="9049"/>
        </w:tabs>
        <w:spacing w:before="160" w:line="240" w:lineRule="auto"/>
        <w:ind w:right="217"/>
        <w:jc w:val="left"/>
        <w:rPr>
          <w:b w:val="0"/>
          <w:bCs w:val="0"/>
        </w:rPr>
      </w:pPr>
      <w:bookmarkStart w:id="355" w:name="Memcached  "/>
      <w:bookmarkEnd w:id="355"/>
      <w:r>
        <w:rPr>
          <w:rFonts w:ascii="Times New Roman"/>
          <w:b w:val="0"/>
          <w:color w:val="333333"/>
          <w:spacing w:val="-110"/>
          <w:w w:val="99"/>
          <w:u w:val="single" w:color="EDEDED"/>
        </w:rPr>
        <w:t xml:space="preserve"> </w:t>
      </w:r>
      <w:r>
        <w:rPr>
          <w:b/>
          <w:color w:val="333333"/>
          <w:u w:val="single" w:color="EDEDED"/>
        </w:rPr>
        <w:t>Memcached</w:t>
      </w:r>
      <w:r>
        <w:rPr>
          <w:b/>
          <w:color w:val="333333"/>
          <w:u w:val="single" w:color="EDEDED"/>
        </w:rPr>
        <w:tab/>
      </w:r>
    </w:p>
    <w:p>
      <w:pPr>
        <w:pStyle w:val="3"/>
        <w:tabs>
          <w:tab w:val="left" w:pos="9049"/>
        </w:tabs>
        <w:spacing w:before="10" w:line="240" w:lineRule="auto"/>
        <w:ind w:right="217"/>
        <w:jc w:val="left"/>
        <w:rPr>
          <w:b w:val="0"/>
          <w:bCs w:val="0"/>
        </w:rPr>
      </w:pPr>
      <w:bookmarkStart w:id="356" w:name="Memcached 的多线程是什么？如何使⽤它们？  "/>
      <w:bookmarkEnd w:id="35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 xml:space="preserve">Memcached </w:t>
      </w:r>
      <w:r>
        <w:rPr>
          <w:rFonts w:hint="default" w:ascii="Arial Black" w:hAnsi="Arial Black" w:eastAsia="Arial Black" w:cs="Arial Black"/>
          <w:b/>
          <w:bCs/>
          <w:color w:val="333333"/>
          <w:spacing w:val="68"/>
          <w:w w:val="95"/>
          <w:u w:val="single" w:color="EDEDED"/>
        </w:rPr>
        <w:t xml:space="preserve"> </w:t>
      </w:r>
      <w:r>
        <w:rPr>
          <w:color w:val="333333"/>
          <w:w w:val="95"/>
          <w:u w:val="single" w:color="EDEDED"/>
        </w:rPr>
        <w:t>的多线程是什么？如何使⽤它们？</w:t>
      </w:r>
      <w:r>
        <w:rPr>
          <w:color w:val="333333"/>
          <w:u w:val="single" w:color="EDEDED"/>
        </w:rPr>
        <w:tab/>
      </w:r>
    </w:p>
    <w:p>
      <w:pPr>
        <w:pStyle w:val="4"/>
        <w:spacing w:before="158" w:line="225" w:lineRule="auto"/>
        <w:ind w:right="148" w:firstLine="50"/>
        <w:jc w:val="left"/>
      </w:pPr>
      <w:r>
        <w:rPr>
          <w:color w:val="333333"/>
        </w:rPr>
        <w:t>线程就是定律（</w:t>
      </w:r>
      <w:r>
        <w:rPr>
          <w:rFonts w:hint="default" w:ascii="Noto Sans" w:hAnsi="Noto Sans" w:eastAsia="Noto Sans" w:cs="Noto Sans"/>
          <w:color w:val="333333"/>
        </w:rPr>
        <w:t>threads rule</w:t>
      </w:r>
      <w:r>
        <w:rPr>
          <w:color w:val="333333"/>
        </w:rPr>
        <w:t xml:space="preserve">）！在 </w:t>
      </w:r>
      <w:r>
        <w:rPr>
          <w:rFonts w:hint="default" w:ascii="Noto Sans" w:hAnsi="Noto Sans" w:eastAsia="Noto Sans" w:cs="Noto Sans"/>
          <w:color w:val="333333"/>
        </w:rPr>
        <w:t xml:space="preserve">Steven Grimm </w:t>
      </w:r>
      <w:r>
        <w:rPr>
          <w:color w:val="333333"/>
        </w:rPr>
        <w:t xml:space="preserve">和 </w:t>
      </w:r>
      <w:r>
        <w:rPr>
          <w:rFonts w:hint="default" w:ascii="Noto Sans" w:hAnsi="Noto Sans" w:eastAsia="Noto Sans" w:cs="Noto Sans"/>
          <w:color w:val="333333"/>
        </w:rPr>
        <w:t xml:space="preserve">Facebook </w:t>
      </w:r>
      <w:r>
        <w:rPr>
          <w:color w:val="333333"/>
        </w:rPr>
        <w:t xml:space="preserve">的努⼒下， </w:t>
      </w:r>
      <w:r>
        <w:rPr>
          <w:rFonts w:hint="default" w:ascii="Noto Sans" w:hAnsi="Noto Sans" w:eastAsia="Noto Sans" w:cs="Noto Sans"/>
          <w:color w:val="333333"/>
        </w:rPr>
        <w:t>Memcached 1.2</w:t>
      </w:r>
      <w:r>
        <w:rPr>
          <w:rFonts w:hint="default" w:ascii="Noto Sans" w:hAnsi="Noto Sans" w:eastAsia="Noto Sans" w:cs="Noto Sans"/>
          <w:color w:val="333333"/>
          <w:spacing w:val="30"/>
        </w:rPr>
        <w:t xml:space="preserve"> </w:t>
      </w:r>
      <w:r>
        <w:rPr>
          <w:color w:val="333333"/>
        </w:rPr>
        <w:t>及更⾼</w:t>
      </w:r>
      <w:r>
        <w:rPr>
          <w:color w:val="333333"/>
          <w:w w:val="102"/>
        </w:rPr>
        <w:t xml:space="preserve"> </w:t>
      </w:r>
      <w:r>
        <w:rPr>
          <w:color w:val="333333"/>
        </w:rPr>
        <w:t xml:space="preserve">版本拥有了 多线程模式。多线程模式允许 </w:t>
      </w:r>
      <w:r>
        <w:rPr>
          <w:rFonts w:hint="default" w:ascii="Noto Sans" w:hAnsi="Noto Sans" w:eastAsia="Noto Sans" w:cs="Noto Sans"/>
          <w:color w:val="333333"/>
        </w:rPr>
        <w:t xml:space="preserve">Memcached </w:t>
      </w:r>
      <w:r>
        <w:rPr>
          <w:color w:val="333333"/>
        </w:rPr>
        <w:t xml:space="preserve">能够充分利⽤多个 </w:t>
      </w:r>
      <w:r>
        <w:rPr>
          <w:rFonts w:hint="default" w:ascii="Noto Sans" w:hAnsi="Noto Sans" w:eastAsia="Noto Sans" w:cs="Noto Sans"/>
          <w:color w:val="333333"/>
        </w:rPr>
        <w:t>CPU</w:t>
      </w:r>
      <w:r>
        <w:rPr>
          <w:color w:val="333333"/>
        </w:rPr>
        <w:t xml:space="preserve">，并在 </w:t>
      </w:r>
      <w:r>
        <w:rPr>
          <w:rFonts w:hint="default" w:ascii="Noto Sans" w:hAnsi="Noto Sans" w:eastAsia="Noto Sans" w:cs="Noto Sans"/>
          <w:color w:val="333333"/>
        </w:rPr>
        <w:t xml:space="preserve">CPU </w:t>
      </w:r>
      <w:r>
        <w:rPr>
          <w:color w:val="333333"/>
        </w:rPr>
        <w:t>之间共享所</w:t>
      </w:r>
      <w:r>
        <w:rPr>
          <w:color w:val="333333"/>
          <w:spacing w:val="31"/>
        </w:rPr>
        <w:t xml:space="preserve"> </w:t>
      </w:r>
      <w:r>
        <w:rPr>
          <w:color w:val="333333"/>
        </w:rPr>
        <w:t xml:space="preserve">有的缓存数据。 </w:t>
      </w:r>
      <w:r>
        <w:rPr>
          <w:rFonts w:hint="default" w:ascii="Noto Sans" w:hAnsi="Noto Sans" w:eastAsia="Noto Sans" w:cs="Noto Sans"/>
          <w:color w:val="333333"/>
        </w:rPr>
        <w:t xml:space="preserve">Memcached </w:t>
      </w:r>
      <w:r>
        <w:rPr>
          <w:color w:val="333333"/>
        </w:rPr>
        <w:t>使⽤⼀种简单的锁机制来保证数据更新操作的互斥。相⽐在同⼀ 个物理机</w:t>
      </w:r>
      <w:r>
        <w:rPr>
          <w:color w:val="333333"/>
          <w:spacing w:val="-13"/>
        </w:rPr>
        <w:t xml:space="preserve"> </w:t>
      </w:r>
      <w:r>
        <w:rPr>
          <w:color w:val="333333"/>
        </w:rPr>
        <w:t xml:space="preserve">器上运⾏多个 </w:t>
      </w:r>
      <w:r>
        <w:rPr>
          <w:rFonts w:hint="default" w:ascii="Noto Sans" w:hAnsi="Noto Sans" w:eastAsia="Noto Sans" w:cs="Noto Sans"/>
          <w:color w:val="333333"/>
        </w:rPr>
        <w:t xml:space="preserve">Memcached </w:t>
      </w:r>
      <w:r>
        <w:rPr>
          <w:color w:val="333333"/>
        </w:rPr>
        <w:t xml:space="preserve">实例，这种⽅式能够更有效地处理 </w:t>
      </w:r>
      <w:r>
        <w:rPr>
          <w:rFonts w:hint="default" w:ascii="Noto Sans" w:hAnsi="Noto Sans" w:eastAsia="Noto Sans" w:cs="Noto Sans"/>
          <w:color w:val="333333"/>
        </w:rPr>
        <w:t>multi gets</w:t>
      </w:r>
      <w:r>
        <w:rPr>
          <w:color w:val="333333"/>
        </w:rPr>
        <w:t>。 如果你的系统负载并不重，</w:t>
      </w:r>
      <w:r>
        <w:rPr>
          <w:color w:val="333333"/>
          <w:spacing w:val="22"/>
        </w:rPr>
        <w:t xml:space="preserve"> </w:t>
      </w:r>
      <w:r>
        <w:rPr>
          <w:color w:val="333333"/>
        </w:rPr>
        <w:t>也许你不需要启⽤多线程⼯作模式。如果你在运⾏ ⼀个拥有⼤规模硬件的、庞⼤的⽹ 站，你将会看到多</w:t>
      </w:r>
      <w:r>
        <w:rPr>
          <w:color w:val="333333"/>
          <w:spacing w:val="44"/>
        </w:rPr>
        <w:t xml:space="preserve"> </w:t>
      </w:r>
      <w:r>
        <w:rPr>
          <w:color w:val="333333"/>
        </w:rPr>
        <w:t>线程的好处。</w:t>
      </w:r>
      <w:r>
        <w:rPr>
          <w:color w:val="333333"/>
          <w:spacing w:val="47"/>
        </w:rPr>
        <w:t xml:space="preserve"> </w:t>
      </w:r>
      <w:r>
        <w:rPr>
          <w:color w:val="333333"/>
        </w:rPr>
        <w:t>简单地总结⼀下：命令解析（</w:t>
      </w:r>
      <w:r>
        <w:rPr>
          <w:rFonts w:hint="default" w:ascii="Noto Sans" w:hAnsi="Noto Sans" w:eastAsia="Noto Sans" w:cs="Noto Sans"/>
          <w:color w:val="333333"/>
        </w:rPr>
        <w:t>Memcached</w:t>
      </w:r>
      <w:r>
        <w:rPr>
          <w:rFonts w:hint="default" w:ascii="Noto Sans" w:hAnsi="Noto Sans" w:eastAsia="Noto Sans" w:cs="Noto Sans"/>
          <w:color w:val="333333"/>
          <w:spacing w:val="4"/>
        </w:rPr>
        <w:t xml:space="preserve"> </w:t>
      </w:r>
      <w:r>
        <w:rPr>
          <w:color w:val="333333"/>
        </w:rPr>
        <w:t>在这⾥花了⼤部分时间）可以运⾏</w:t>
      </w:r>
      <w:r>
        <w:rPr>
          <w:color w:val="333333"/>
          <w:spacing w:val="47"/>
        </w:rPr>
        <w:t xml:space="preserve"> </w:t>
      </w:r>
      <w:r>
        <w:rPr>
          <w:color w:val="333333"/>
        </w:rPr>
        <w:t>在</w:t>
      </w:r>
      <w:r>
        <w:rPr>
          <w:color w:val="333333"/>
          <w:spacing w:val="47"/>
        </w:rPr>
        <w:t xml:space="preserve"> </w:t>
      </w:r>
      <w:r>
        <w:rPr>
          <w:color w:val="333333"/>
        </w:rPr>
        <w:t>多线程模</w:t>
      </w:r>
      <w:r>
        <w:rPr>
          <w:color w:val="333333"/>
          <w:spacing w:val="-52"/>
        </w:rPr>
        <w:t xml:space="preserve"> </w:t>
      </w:r>
      <w:r>
        <w:rPr>
          <w:color w:val="333333"/>
        </w:rPr>
        <w:t>式下。</w:t>
      </w:r>
      <w:r>
        <w:rPr>
          <w:rFonts w:hint="default" w:ascii="Noto Sans" w:hAnsi="Noto Sans" w:eastAsia="Noto Sans" w:cs="Noto Sans"/>
          <w:color w:val="333333"/>
        </w:rPr>
        <w:t xml:space="preserve">Memcached  </w:t>
      </w:r>
      <w:r>
        <w:rPr>
          <w:color w:val="333333"/>
        </w:rPr>
        <w:t>内部对数据的操作是基于很多全局锁的（因此  这部分⼯作不是多线程的）。未来对</w:t>
      </w:r>
      <w:r>
        <w:rPr>
          <w:color w:val="333333"/>
          <w:spacing w:val="50"/>
        </w:rPr>
        <w:t xml:space="preserve"> </w:t>
      </w:r>
      <w:r>
        <w:rPr>
          <w:color w:val="333333"/>
        </w:rPr>
        <w:t xml:space="preserve">多  线程模式的改进，将移除⼤量的全局锁，  提⾼  </w:t>
      </w:r>
      <w:r>
        <w:rPr>
          <w:rFonts w:hint="default" w:ascii="Noto Sans" w:hAnsi="Noto Sans" w:eastAsia="Noto Sans" w:cs="Noto Sans"/>
          <w:color w:val="333333"/>
        </w:rPr>
        <w:t>Memcached</w:t>
      </w:r>
      <w:r>
        <w:rPr>
          <w:rFonts w:hint="default" w:ascii="Noto Sans" w:hAnsi="Noto Sans" w:eastAsia="Noto Sans" w:cs="Noto Sans"/>
          <w:color w:val="333333"/>
          <w:spacing w:val="6"/>
        </w:rPr>
        <w:t xml:space="preserve"> </w:t>
      </w:r>
      <w:r>
        <w:rPr>
          <w:color w:val="333333"/>
        </w:rPr>
        <w:t>在负载极⾼的场景下的性能。</w:t>
      </w:r>
    </w:p>
    <w:p>
      <w:pPr>
        <w:pStyle w:val="3"/>
        <w:tabs>
          <w:tab w:val="left" w:pos="9049"/>
        </w:tabs>
        <w:spacing w:before="64" w:line="240" w:lineRule="auto"/>
        <w:ind w:right="217"/>
        <w:jc w:val="left"/>
        <w:rPr>
          <w:b w:val="0"/>
          <w:bCs w:val="0"/>
        </w:rPr>
      </w:pPr>
      <w:bookmarkStart w:id="357" w:name="Memcached 是什么，有什么作⽤  "/>
      <w:bookmarkEnd w:id="357"/>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Memcached</w:t>
      </w:r>
      <w:r>
        <w:rPr>
          <w:rFonts w:hint="default" w:ascii="Arial Black" w:hAnsi="Arial Black" w:eastAsia="Arial Black" w:cs="Arial Black"/>
          <w:b/>
          <w:bCs/>
          <w:color w:val="333333"/>
          <w:spacing w:val="66"/>
          <w:w w:val="95"/>
          <w:u w:val="single" w:color="EDEDED"/>
        </w:rPr>
        <w:t xml:space="preserve"> </w:t>
      </w:r>
      <w:r>
        <w:rPr>
          <w:color w:val="333333"/>
          <w:w w:val="95"/>
          <w:u w:val="single" w:color="EDEDED"/>
        </w:rPr>
        <w:t>是什么，有什么作⽤</w:t>
      </w:r>
      <w:r>
        <w:rPr>
          <w:color w:val="333333"/>
          <w:u w:val="single" w:color="EDEDED"/>
        </w:rPr>
        <w:tab/>
      </w:r>
    </w:p>
    <w:p>
      <w:pPr>
        <w:pStyle w:val="4"/>
        <w:spacing w:before="152" w:line="316" w:lineRule="exact"/>
        <w:ind w:right="127" w:firstLine="50"/>
        <w:jc w:val="both"/>
      </w:pPr>
      <w:r>
        <w:rPr>
          <w:rFonts w:hint="default" w:ascii="Noto Sans" w:hAnsi="Noto Sans" w:eastAsia="Noto Sans" w:cs="Noto Sans"/>
          <w:color w:val="333333"/>
        </w:rPr>
        <w:t xml:space="preserve">Memcached </w:t>
      </w:r>
      <w:r>
        <w:rPr>
          <w:color w:val="333333"/>
        </w:rPr>
        <w:t xml:space="preserve">是⼀个开源的，⾼性能的内存绶存软件，从名称上看 </w:t>
      </w:r>
      <w:r>
        <w:rPr>
          <w:rFonts w:hint="default" w:ascii="Noto Sans" w:hAnsi="Noto Sans" w:eastAsia="Noto Sans" w:cs="Noto Sans"/>
          <w:color w:val="333333"/>
        </w:rPr>
        <w:t xml:space="preserve">Mem </w:t>
      </w:r>
      <w:r>
        <w:rPr>
          <w:color w:val="333333"/>
        </w:rPr>
        <w:t xml:space="preserve">就是 内存的意思，⽽ </w:t>
      </w:r>
      <w:r>
        <w:rPr>
          <w:rFonts w:hint="default" w:ascii="Noto Sans" w:hAnsi="Noto Sans" w:eastAsia="Noto Sans" w:cs="Noto Sans"/>
          <w:color w:val="333333"/>
        </w:rPr>
        <w:t>Cache</w:t>
      </w:r>
      <w:r>
        <w:rPr>
          <w:rFonts w:hint="default" w:ascii="Noto Sans" w:hAnsi="Noto Sans" w:eastAsia="Noto Sans" w:cs="Noto Sans"/>
          <w:color w:val="333333"/>
          <w:spacing w:val="39"/>
        </w:rPr>
        <w:t xml:space="preserve"> </w:t>
      </w:r>
      <w:r>
        <w:rPr>
          <w:color w:val="333333"/>
        </w:rPr>
        <w:t>就</w:t>
      </w:r>
      <w:r>
        <w:rPr>
          <w:color w:val="333333"/>
          <w:w w:val="102"/>
        </w:rPr>
        <w:t xml:space="preserve"> </w:t>
      </w:r>
      <w:r>
        <w:rPr>
          <w:color w:val="333333"/>
        </w:rPr>
        <w:t>是缓存的 意思。</w:t>
      </w:r>
      <w:r>
        <w:rPr>
          <w:rFonts w:hint="default" w:ascii="Noto Sans" w:hAnsi="Noto Sans" w:eastAsia="Noto Sans" w:cs="Noto Sans"/>
          <w:color w:val="333333"/>
        </w:rPr>
        <w:t xml:space="preserve">Memcached </w:t>
      </w:r>
      <w:r>
        <w:rPr>
          <w:color w:val="333333"/>
        </w:rPr>
        <w:t>的作⽤：通过在事先规 划好的内存空间中临时绶存数据库中的各类数据，</w:t>
      </w:r>
      <w:r>
        <w:rPr>
          <w:color w:val="333333"/>
          <w:spacing w:val="-13"/>
        </w:rPr>
        <w:t xml:space="preserve"> </w:t>
      </w:r>
      <w:r>
        <w:rPr>
          <w:color w:val="333333"/>
        </w:rPr>
        <w:t>以达到减少业务对数 据库的  直接⾼并发访问，从⽽达到提升数据库的访问性能，加速⽹站集群动态应⽤</w:t>
      </w:r>
      <w:r>
        <w:rPr>
          <w:color w:val="333333"/>
          <w:spacing w:val="44"/>
        </w:rPr>
        <w:t xml:space="preserve"> </w:t>
      </w:r>
      <w:r>
        <w:rPr>
          <w:color w:val="333333"/>
        </w:rPr>
        <w:t>服</w:t>
      </w:r>
      <w:r>
        <w:rPr>
          <w:color w:val="333333"/>
          <w:spacing w:val="19"/>
        </w:rPr>
        <w:t xml:space="preserve"> </w:t>
      </w:r>
      <w:r>
        <w:rPr>
          <w:color w:val="333333"/>
        </w:rPr>
        <w:t>务的能⼒</w:t>
      </w:r>
    </w:p>
    <w:p>
      <w:pPr>
        <w:pStyle w:val="3"/>
        <w:tabs>
          <w:tab w:val="left" w:pos="9049"/>
        </w:tabs>
        <w:spacing w:before="53" w:line="240" w:lineRule="auto"/>
        <w:ind w:right="217"/>
        <w:jc w:val="left"/>
        <w:rPr>
          <w:b w:val="0"/>
          <w:bCs w:val="0"/>
        </w:rPr>
      </w:pPr>
      <w:bookmarkStart w:id="358" w:name="Memcached 与 Redis 的区别？  "/>
      <w:bookmarkEnd w:id="358"/>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Memcached</w:t>
      </w:r>
      <w:r>
        <w:rPr>
          <w:rFonts w:hint="default" w:ascii="Arial Black" w:hAnsi="Arial Black" w:eastAsia="Arial Black" w:cs="Arial Black"/>
          <w:b/>
          <w:bCs/>
          <w:color w:val="333333"/>
          <w:spacing w:val="-39"/>
          <w:w w:val="95"/>
          <w:u w:val="single" w:color="EDEDED"/>
        </w:rPr>
        <w:t xml:space="preserve"> </w:t>
      </w:r>
      <w:r>
        <w:rPr>
          <w:color w:val="333333"/>
          <w:w w:val="95"/>
          <w:u w:val="single" w:color="EDEDED"/>
        </w:rPr>
        <w:t>与</w:t>
      </w:r>
      <w:r>
        <w:rPr>
          <w:color w:val="333333"/>
          <w:spacing w:val="-28"/>
          <w:w w:val="95"/>
          <w:u w:val="single" w:color="EDEDED"/>
        </w:rPr>
        <w:t xml:space="preserve"> </w:t>
      </w:r>
      <w:r>
        <w:rPr>
          <w:rFonts w:hint="default" w:ascii="Arial Black" w:hAnsi="Arial Black" w:eastAsia="Arial Black" w:cs="Arial Black"/>
          <w:b/>
          <w:bCs/>
          <w:color w:val="333333"/>
          <w:w w:val="95"/>
          <w:u w:val="single" w:color="EDEDED"/>
        </w:rPr>
        <w:t>Redis</w:t>
      </w:r>
      <w:r>
        <w:rPr>
          <w:rFonts w:hint="default" w:ascii="Arial Black" w:hAnsi="Arial Black" w:eastAsia="Arial Black" w:cs="Arial Black"/>
          <w:b/>
          <w:bCs/>
          <w:color w:val="333333"/>
          <w:spacing w:val="-39"/>
          <w:w w:val="95"/>
          <w:u w:val="single" w:color="EDEDED"/>
        </w:rPr>
        <w:t xml:space="preserve"> </w:t>
      </w:r>
      <w:r>
        <w:rPr>
          <w:color w:val="333333"/>
          <w:w w:val="95"/>
          <w:u w:val="single" w:color="EDEDED"/>
        </w:rPr>
        <w:t>的区别？</w:t>
      </w:r>
      <w:r>
        <w:rPr>
          <w:color w:val="333333"/>
          <w:u w:val="single" w:color="EDEDED"/>
        </w:rPr>
        <w:tab/>
      </w:r>
    </w:p>
    <w:p>
      <w:pPr>
        <w:pStyle w:val="4"/>
        <w:spacing w:before="141" w:line="317" w:lineRule="exact"/>
        <w:ind w:left="345" w:right="15"/>
        <w:jc w:val="left"/>
      </w:pPr>
      <w:r>
        <w:rPr>
          <w:rFonts w:hint="default" w:ascii="Noto Sans" w:hAnsi="Noto Sans" w:eastAsia="Noto Sans" w:cs="Noto Sans"/>
          <w:color w:val="333333"/>
        </w:rPr>
        <w:t xml:space="preserve">1.  Redis  </w:t>
      </w:r>
      <w:r>
        <w:rPr>
          <w:color w:val="333333"/>
        </w:rPr>
        <w:t xml:space="preserve">不仅仅⽀持简单的 </w:t>
      </w:r>
      <w:r>
        <w:rPr>
          <w:rFonts w:hint="default" w:ascii="Noto Sans" w:hAnsi="Noto Sans" w:eastAsia="Noto Sans" w:cs="Noto Sans"/>
          <w:color w:val="333333"/>
        </w:rPr>
        <w:t>K/V</w:t>
      </w:r>
      <w:r>
        <w:rPr>
          <w:color w:val="333333"/>
        </w:rPr>
        <w:t xml:space="preserve">类型的数据，同时还提供 </w:t>
      </w:r>
      <w:r>
        <w:rPr>
          <w:rFonts w:hint="default" w:ascii="Noto Sans" w:hAnsi="Noto Sans" w:eastAsia="Noto Sans" w:cs="Noto Sans"/>
          <w:color w:val="333333"/>
        </w:rPr>
        <w:t>list</w:t>
      </w:r>
      <w:r>
        <w:rPr>
          <w:color w:val="333333"/>
        </w:rPr>
        <w:t>，</w:t>
      </w:r>
      <w:r>
        <w:rPr>
          <w:rFonts w:hint="default" w:ascii="Noto Sans" w:hAnsi="Noto Sans" w:eastAsia="Noto Sans" w:cs="Noto Sans"/>
          <w:color w:val="333333"/>
        </w:rPr>
        <w:t>set</w:t>
      </w:r>
      <w:r>
        <w:rPr>
          <w:color w:val="333333"/>
        </w:rPr>
        <w:t>，</w:t>
      </w:r>
      <w:r>
        <w:rPr>
          <w:rFonts w:hint="default" w:ascii="Noto Sans" w:hAnsi="Noto Sans" w:eastAsia="Noto Sans" w:cs="Noto Sans"/>
          <w:color w:val="333333"/>
        </w:rPr>
        <w:t>zset</w:t>
      </w:r>
      <w:r>
        <w:rPr>
          <w:color w:val="333333"/>
        </w:rPr>
        <w:t xml:space="preserve">， </w:t>
      </w:r>
      <w:r>
        <w:rPr>
          <w:rFonts w:hint="default" w:ascii="Noto Sans" w:hAnsi="Noto Sans" w:eastAsia="Noto Sans" w:cs="Noto Sans"/>
          <w:color w:val="333333"/>
        </w:rPr>
        <w:t xml:space="preserve">hash </w:t>
      </w:r>
      <w:r>
        <w:rPr>
          <w:rFonts w:hint="default" w:ascii="Noto Sans" w:hAnsi="Noto Sans" w:eastAsia="Noto Sans" w:cs="Noto Sans"/>
          <w:color w:val="333333"/>
          <w:spacing w:val="25"/>
        </w:rPr>
        <w:t xml:space="preserve"> </w:t>
      </w:r>
      <w:r>
        <w:rPr>
          <w:color w:val="333333"/>
        </w:rPr>
        <w:t>等数据结构的存储。</w:t>
      </w:r>
    </w:p>
    <w:p>
      <w:pPr>
        <w:pStyle w:val="4"/>
        <w:spacing w:line="317" w:lineRule="exact"/>
        <w:ind w:left="560" w:right="217"/>
        <w:jc w:val="left"/>
      </w:pPr>
      <w:r>
        <w:rPr>
          <w:color w:val="333333"/>
        </w:rPr>
        <w:t xml:space="preserve">⽽  </w:t>
      </w:r>
      <w:r>
        <w:rPr>
          <w:rFonts w:hint="default" w:ascii="Noto Sans" w:hAnsi="Noto Sans" w:eastAsia="Noto Sans" w:cs="Noto Sans"/>
          <w:color w:val="333333"/>
        </w:rPr>
        <w:t xml:space="preserve">memcache  </w:t>
      </w:r>
      <w:r>
        <w:rPr>
          <w:color w:val="333333"/>
        </w:rPr>
        <w:t>只⽀持简单数据类型，需要客户</w:t>
      </w:r>
      <w:r>
        <w:rPr>
          <w:color w:val="333333"/>
          <w:spacing w:val="27"/>
        </w:rPr>
        <w:t xml:space="preserve"> </w:t>
      </w:r>
      <w:r>
        <w:rPr>
          <w:color w:val="333333"/>
        </w:rPr>
        <w:t>端⾃⼰处理复杂对象。</w:t>
      </w:r>
    </w:p>
    <w:p>
      <w:pPr>
        <w:spacing w:after="0" w:line="317" w:lineRule="exact"/>
        <w:jc w:val="left"/>
        <w:sectPr>
          <w:pgSz w:w="11900" w:h="16840"/>
          <w:pgMar w:top="540" w:right="1360" w:bottom="280" w:left="1380" w:header="720" w:footer="720" w:gutter="0"/>
          <w:cols w:space="720" w:num="1"/>
        </w:sectPr>
      </w:pPr>
    </w:p>
    <w:p>
      <w:pPr>
        <w:pStyle w:val="4"/>
        <w:spacing w:line="273" w:lineRule="exact"/>
        <w:ind w:left="345" w:right="15"/>
        <w:jc w:val="left"/>
      </w:pPr>
      <w:r>
        <w:rPr>
          <w:rFonts w:hint="default" w:ascii="Noto Sans" w:hAnsi="Noto Sans" w:eastAsia="Noto Sans" w:cs="Noto Sans"/>
          <w:color w:val="333333"/>
        </w:rPr>
        <w:t xml:space="preserve">2.  Redis  </w:t>
      </w:r>
      <w:r>
        <w:rPr>
          <w:color w:val="333333"/>
        </w:rPr>
        <w:t xml:space="preserve">⽀持数据的持久化，可以将内存中的数据保持在磁盘中，重启的时候  </w:t>
      </w:r>
      <w:r>
        <w:rPr>
          <w:color w:val="333333"/>
          <w:spacing w:val="2"/>
        </w:rPr>
        <w:t xml:space="preserve"> </w:t>
      </w:r>
      <w:r>
        <w:rPr>
          <w:color w:val="333333"/>
        </w:rPr>
        <w:t>可以再次加载进⾏使⽤</w:t>
      </w:r>
    </w:p>
    <w:p>
      <w:pPr>
        <w:pStyle w:val="4"/>
        <w:spacing w:line="325" w:lineRule="exact"/>
        <w:ind w:left="560" w:right="217"/>
        <w:jc w:val="left"/>
      </w:pPr>
      <w:r>
        <w:rPr>
          <w:color w:val="333333"/>
        </w:rPr>
        <w:t>（</w:t>
      </w:r>
      <w:r>
        <w:rPr>
          <w:rFonts w:hint="default" w:ascii="Noto Sans" w:hAnsi="Noto Sans" w:eastAsia="Noto Sans" w:cs="Noto Sans"/>
          <w:color w:val="333333"/>
        </w:rPr>
        <w:t>PS</w:t>
      </w:r>
      <w:r>
        <w:rPr>
          <w:color w:val="333333"/>
        </w:rPr>
        <w:t>：持久化在</w:t>
      </w:r>
      <w:r>
        <w:rPr>
          <w:color w:val="333333"/>
          <w:spacing w:val="55"/>
        </w:rPr>
        <w:t xml:space="preserve"> </w:t>
      </w:r>
      <w:r>
        <w:rPr>
          <w:rFonts w:hint="default" w:ascii="Noto Sans" w:hAnsi="Noto Sans" w:eastAsia="Noto Sans" w:cs="Noto Sans"/>
          <w:color w:val="333333"/>
        </w:rPr>
        <w:t>rdb</w:t>
      </w:r>
      <w:r>
        <w:rPr>
          <w:color w:val="333333"/>
        </w:rPr>
        <w:t>、</w:t>
      </w:r>
      <w:r>
        <w:rPr>
          <w:rFonts w:hint="default" w:ascii="Noto Sans" w:hAnsi="Noto Sans" w:eastAsia="Noto Sans" w:cs="Noto Sans"/>
          <w:color w:val="333333"/>
        </w:rPr>
        <w:t>aof</w:t>
      </w:r>
      <w:r>
        <w:rPr>
          <w:color w:val="333333"/>
        </w:rPr>
        <w:t>）。</w:t>
      </w:r>
    </w:p>
    <w:p>
      <w:pPr>
        <w:pStyle w:val="4"/>
        <w:spacing w:before="96" w:line="316" w:lineRule="exact"/>
        <w:ind w:left="560" w:right="274" w:hanging="215"/>
        <w:jc w:val="left"/>
      </w:pPr>
      <w:r>
        <w:rPr>
          <w:rFonts w:hint="default" w:ascii="Noto Sans" w:hAnsi="Noto Sans" w:eastAsia="Noto Sans" w:cs="Noto Sans"/>
          <w:color w:val="333333"/>
        </w:rPr>
        <w:t>3.</w:t>
      </w:r>
      <w:r>
        <w:rPr>
          <w:rFonts w:hint="default" w:ascii="Noto Sans" w:hAnsi="Noto Sans" w:eastAsia="Noto Sans" w:cs="Noto Sans"/>
          <w:color w:val="333333"/>
          <w:spacing w:val="41"/>
        </w:rPr>
        <w:t xml:space="preserve"> </w:t>
      </w:r>
      <w:r>
        <w:rPr>
          <w:color w:val="333333"/>
        </w:rPr>
        <w:t>由于</w:t>
      </w:r>
      <w:r>
        <w:rPr>
          <w:color w:val="333333"/>
          <w:spacing w:val="34"/>
        </w:rPr>
        <w:t xml:space="preserve"> </w:t>
      </w:r>
      <w:r>
        <w:rPr>
          <w:rFonts w:hint="default" w:ascii="Noto Sans" w:hAnsi="Noto Sans" w:eastAsia="Noto Sans" w:cs="Noto Sans"/>
          <w:color w:val="333333"/>
        </w:rPr>
        <w:t>Memcache</w:t>
      </w:r>
      <w:r>
        <w:rPr>
          <w:rFonts w:hint="default" w:ascii="Noto Sans" w:hAnsi="Noto Sans" w:eastAsia="Noto Sans" w:cs="Noto Sans"/>
          <w:color w:val="333333"/>
          <w:spacing w:val="41"/>
        </w:rPr>
        <w:t xml:space="preserve"> </w:t>
      </w:r>
      <w:r>
        <w:rPr>
          <w:color w:val="333333"/>
        </w:rPr>
        <w:t>没有持久化机制，因此宕机所有缓存数据失效。</w:t>
      </w:r>
      <w:r>
        <w:rPr>
          <w:rFonts w:hint="default" w:ascii="Noto Sans" w:hAnsi="Noto Sans" w:eastAsia="Noto Sans" w:cs="Noto Sans"/>
          <w:color w:val="333333"/>
        </w:rPr>
        <w:t>Redis</w:t>
      </w:r>
      <w:r>
        <w:rPr>
          <w:rFonts w:hint="default" w:ascii="Noto Sans" w:hAnsi="Noto Sans" w:eastAsia="Noto Sans" w:cs="Noto Sans"/>
          <w:color w:val="333333"/>
          <w:spacing w:val="41"/>
        </w:rPr>
        <w:t xml:space="preserve"> </w:t>
      </w:r>
      <w:r>
        <w:rPr>
          <w:color w:val="333333"/>
        </w:rPr>
        <w:t>配</w:t>
      </w:r>
      <w:r>
        <w:rPr>
          <w:color w:val="333333"/>
          <w:spacing w:val="34"/>
        </w:rPr>
        <w:t xml:space="preserve"> </w:t>
      </w:r>
      <w:r>
        <w:rPr>
          <w:color w:val="333333"/>
        </w:rPr>
        <w:t>置为持久化，宕机重启</w:t>
      </w:r>
      <w:r>
        <w:rPr>
          <w:color w:val="333333"/>
          <w:spacing w:val="-52"/>
        </w:rPr>
        <w:t xml:space="preserve"> </w:t>
      </w:r>
      <w:r>
        <w:rPr>
          <w:color w:val="333333"/>
        </w:rPr>
        <w:t xml:space="preserve">后，将⾃动加载宕机时刻的数据到缓存系统中。具  </w:t>
      </w:r>
      <w:r>
        <w:rPr>
          <w:color w:val="333333"/>
          <w:spacing w:val="36"/>
        </w:rPr>
        <w:t xml:space="preserve"> </w:t>
      </w:r>
      <w:r>
        <w:rPr>
          <w:color w:val="333333"/>
        </w:rPr>
        <w:t>有更好的灾备机制。</w:t>
      </w:r>
    </w:p>
    <w:p>
      <w:pPr>
        <w:pStyle w:val="4"/>
        <w:spacing w:before="89" w:line="316" w:lineRule="exact"/>
        <w:ind w:left="560" w:right="170" w:hanging="215"/>
        <w:jc w:val="left"/>
      </w:pPr>
      <w:r>
        <w:rPr>
          <w:rFonts w:hint="default" w:ascii="Noto Sans" w:hAnsi="Noto Sans" w:eastAsia="Noto Sans" w:cs="Noto Sans"/>
          <w:color w:val="333333"/>
        </w:rPr>
        <w:t>4.</w:t>
      </w:r>
      <w:r>
        <w:rPr>
          <w:rFonts w:hint="default" w:ascii="Noto Sans" w:hAnsi="Noto Sans" w:eastAsia="Noto Sans" w:cs="Noto Sans"/>
          <w:color w:val="333333"/>
          <w:spacing w:val="23"/>
        </w:rPr>
        <w:t xml:space="preserve"> </w:t>
      </w:r>
      <w:r>
        <w:rPr>
          <w:rFonts w:hint="default" w:ascii="Noto Sans" w:hAnsi="Noto Sans" w:eastAsia="Noto Sans" w:cs="Noto Sans"/>
          <w:color w:val="333333"/>
        </w:rPr>
        <w:t>Memcache</w:t>
      </w:r>
      <w:r>
        <w:rPr>
          <w:rFonts w:hint="default" w:ascii="Noto Sans" w:hAnsi="Noto Sans" w:eastAsia="Noto Sans" w:cs="Noto Sans"/>
          <w:color w:val="333333"/>
          <w:spacing w:val="23"/>
        </w:rPr>
        <w:t xml:space="preserve"> </w:t>
      </w:r>
      <w:r>
        <w:rPr>
          <w:color w:val="333333"/>
        </w:rPr>
        <w:t>可以使⽤</w:t>
      </w:r>
      <w:r>
        <w:rPr>
          <w:color w:val="333333"/>
          <w:spacing w:val="16"/>
        </w:rPr>
        <w:t xml:space="preserve"> </w:t>
      </w:r>
      <w:r>
        <w:rPr>
          <w:rFonts w:hint="default" w:ascii="Noto Sans" w:hAnsi="Noto Sans" w:eastAsia="Noto Sans" w:cs="Noto Sans"/>
          <w:color w:val="333333"/>
        </w:rPr>
        <w:t>Magent</w:t>
      </w:r>
      <w:r>
        <w:rPr>
          <w:rFonts w:hint="default" w:ascii="Noto Sans" w:hAnsi="Noto Sans" w:eastAsia="Noto Sans" w:cs="Noto Sans"/>
          <w:color w:val="333333"/>
          <w:spacing w:val="23"/>
        </w:rPr>
        <w:t xml:space="preserve"> </w:t>
      </w:r>
      <w:r>
        <w:rPr>
          <w:color w:val="333333"/>
        </w:rPr>
        <w:t>在客户端进⾏⼀致性</w:t>
      </w:r>
      <w:r>
        <w:rPr>
          <w:color w:val="333333"/>
          <w:spacing w:val="16"/>
        </w:rPr>
        <w:t xml:space="preserve"> </w:t>
      </w:r>
      <w:r>
        <w:rPr>
          <w:rFonts w:hint="default" w:ascii="Noto Sans" w:hAnsi="Noto Sans" w:eastAsia="Noto Sans" w:cs="Noto Sans"/>
          <w:color w:val="333333"/>
        </w:rPr>
        <w:t>hash</w:t>
      </w:r>
      <w:r>
        <w:rPr>
          <w:rFonts w:hint="default" w:ascii="Noto Sans" w:hAnsi="Noto Sans" w:eastAsia="Noto Sans" w:cs="Noto Sans"/>
          <w:color w:val="333333"/>
          <w:spacing w:val="23"/>
        </w:rPr>
        <w:t xml:space="preserve"> </w:t>
      </w:r>
      <w:r>
        <w:rPr>
          <w:color w:val="333333"/>
        </w:rPr>
        <w:t>做分布式。</w:t>
      </w:r>
      <w:r>
        <w:rPr>
          <w:color w:val="333333"/>
          <w:spacing w:val="16"/>
        </w:rPr>
        <w:t xml:space="preserve"> </w:t>
      </w:r>
      <w:r>
        <w:rPr>
          <w:rFonts w:hint="default" w:ascii="Noto Sans" w:hAnsi="Noto Sans" w:eastAsia="Noto Sans" w:cs="Noto Sans"/>
          <w:color w:val="333333"/>
        </w:rPr>
        <w:t>Redis</w:t>
      </w:r>
      <w:r>
        <w:rPr>
          <w:rFonts w:hint="default" w:ascii="Noto Sans" w:hAnsi="Noto Sans" w:eastAsia="Noto Sans" w:cs="Noto Sans"/>
          <w:color w:val="333333"/>
          <w:spacing w:val="23"/>
        </w:rPr>
        <w:t xml:space="preserve"> </w:t>
      </w:r>
      <w:r>
        <w:rPr>
          <w:color w:val="333333"/>
        </w:rPr>
        <w:t>⽀持在服务器端做分布</w:t>
      </w:r>
      <w:r>
        <w:rPr>
          <w:color w:val="333333"/>
          <w:spacing w:val="-53"/>
        </w:rPr>
        <w:t xml:space="preserve"> </w:t>
      </w:r>
      <w:r>
        <w:rPr>
          <w:color w:val="333333"/>
        </w:rPr>
        <w:t>式（</w:t>
      </w:r>
      <w:r>
        <w:rPr>
          <w:rFonts w:hint="default" w:ascii="Noto Sans" w:hAnsi="Noto Sans" w:eastAsia="Noto Sans" w:cs="Noto Sans"/>
          <w:color w:val="333333"/>
        </w:rPr>
        <w:t xml:space="preserve">PS:Twemproxy/Codis/Redis-cluster  </w:t>
      </w:r>
      <w:r>
        <w:rPr>
          <w:color w:val="333333"/>
        </w:rPr>
        <w:t>多</w:t>
      </w:r>
      <w:r>
        <w:rPr>
          <w:color w:val="333333"/>
          <w:spacing w:val="40"/>
        </w:rPr>
        <w:t xml:space="preserve"> </w:t>
      </w:r>
      <w:r>
        <w:rPr>
          <w:color w:val="333333"/>
        </w:rPr>
        <w:t>种分布式实现⽅式）。</w:t>
      </w:r>
    </w:p>
    <w:p>
      <w:pPr>
        <w:pStyle w:val="4"/>
        <w:spacing w:before="89" w:line="316" w:lineRule="exact"/>
        <w:ind w:left="560" w:right="221" w:hanging="215"/>
        <w:jc w:val="left"/>
      </w:pPr>
      <w:r>
        <w:rPr>
          <w:rFonts w:hint="default" w:ascii="Noto Sans" w:hAnsi="Noto Sans" w:eastAsia="Noto Sans" w:cs="Noto Sans"/>
          <w:color w:val="333333"/>
          <w:w w:val="105"/>
        </w:rPr>
        <w:t>5.</w:t>
      </w:r>
      <w:r>
        <w:rPr>
          <w:rFonts w:hint="default" w:ascii="Noto Sans" w:hAnsi="Noto Sans" w:eastAsia="Noto Sans" w:cs="Noto Sans"/>
          <w:color w:val="333333"/>
          <w:spacing w:val="-33"/>
          <w:w w:val="105"/>
        </w:rPr>
        <w:t xml:space="preserve"> </w:t>
      </w:r>
      <w:r>
        <w:rPr>
          <w:rFonts w:hint="default" w:ascii="Noto Sans" w:hAnsi="Noto Sans" w:eastAsia="Noto Sans" w:cs="Noto Sans"/>
          <w:color w:val="333333"/>
          <w:w w:val="105"/>
        </w:rPr>
        <w:t>Memcached</w:t>
      </w:r>
      <w:r>
        <w:rPr>
          <w:rFonts w:hint="default" w:ascii="Noto Sans" w:hAnsi="Noto Sans" w:eastAsia="Noto Sans" w:cs="Noto Sans"/>
          <w:color w:val="333333"/>
          <w:spacing w:val="-33"/>
          <w:w w:val="105"/>
        </w:rPr>
        <w:t xml:space="preserve"> </w:t>
      </w:r>
      <w:r>
        <w:rPr>
          <w:color w:val="333333"/>
          <w:w w:val="105"/>
        </w:rPr>
        <w:t>的简单限制就是键（</w:t>
      </w:r>
      <w:r>
        <w:rPr>
          <w:rFonts w:hint="default" w:ascii="Noto Sans" w:hAnsi="Noto Sans" w:eastAsia="Noto Sans" w:cs="Noto Sans"/>
          <w:color w:val="333333"/>
          <w:w w:val="105"/>
        </w:rPr>
        <w:t>key</w:t>
      </w:r>
      <w:r>
        <w:rPr>
          <w:color w:val="333333"/>
          <w:w w:val="105"/>
        </w:rPr>
        <w:t>）和</w:t>
      </w:r>
      <w:r>
        <w:rPr>
          <w:color w:val="333333"/>
          <w:spacing w:val="-40"/>
          <w:w w:val="105"/>
        </w:rPr>
        <w:t xml:space="preserve"> </w:t>
      </w:r>
      <w:r>
        <w:rPr>
          <w:rFonts w:hint="default" w:ascii="Noto Sans" w:hAnsi="Noto Sans" w:eastAsia="Noto Sans" w:cs="Noto Sans"/>
          <w:color w:val="333333"/>
          <w:w w:val="105"/>
        </w:rPr>
        <w:t>Value</w:t>
      </w:r>
      <w:r>
        <w:rPr>
          <w:rFonts w:hint="default" w:ascii="Noto Sans" w:hAnsi="Noto Sans" w:eastAsia="Noto Sans" w:cs="Noto Sans"/>
          <w:color w:val="333333"/>
          <w:spacing w:val="-33"/>
          <w:w w:val="105"/>
        </w:rPr>
        <w:t xml:space="preserve"> </w:t>
      </w:r>
      <w:r>
        <w:rPr>
          <w:color w:val="333333"/>
          <w:w w:val="105"/>
        </w:rPr>
        <w:t>的限制。最⼤键⻓为</w:t>
      </w:r>
      <w:r>
        <w:rPr>
          <w:color w:val="333333"/>
          <w:spacing w:val="-40"/>
          <w:w w:val="105"/>
        </w:rPr>
        <w:t xml:space="preserve"> </w:t>
      </w:r>
      <w:r>
        <w:rPr>
          <w:rFonts w:hint="default" w:ascii="Noto Sans" w:hAnsi="Noto Sans" w:eastAsia="Noto Sans" w:cs="Noto Sans"/>
          <w:color w:val="333333"/>
          <w:w w:val="105"/>
        </w:rPr>
        <w:t>250</w:t>
      </w:r>
      <w:r>
        <w:rPr>
          <w:rFonts w:hint="default" w:ascii="Noto Sans" w:hAnsi="Noto Sans" w:eastAsia="Noto Sans" w:cs="Noto Sans"/>
          <w:color w:val="333333"/>
          <w:spacing w:val="-33"/>
          <w:w w:val="105"/>
        </w:rPr>
        <w:t xml:space="preserve"> </w:t>
      </w:r>
      <w:r>
        <w:rPr>
          <w:color w:val="333333"/>
          <w:w w:val="105"/>
        </w:rPr>
        <w:t>个字符。可以接受的储</w:t>
      </w:r>
      <w:r>
        <w:rPr>
          <w:color w:val="333333"/>
          <w:w w:val="102"/>
        </w:rPr>
        <w:t xml:space="preserve"> </w:t>
      </w:r>
      <w:r>
        <w:rPr>
          <w:color w:val="333333"/>
        </w:rPr>
        <w:t xml:space="preserve">存数据不能超过 </w:t>
      </w:r>
      <w:r>
        <w:rPr>
          <w:rFonts w:hint="default" w:ascii="Noto Sans" w:hAnsi="Noto Sans" w:eastAsia="Noto Sans" w:cs="Noto Sans"/>
          <w:color w:val="333333"/>
        </w:rPr>
        <w:t>1MB</w:t>
      </w:r>
      <w:r>
        <w:rPr>
          <w:color w:val="333333"/>
        </w:rPr>
        <w:t xml:space="preserve">（可修改配置⽂件变⼤），因 为这是典型 </w:t>
      </w:r>
      <w:r>
        <w:rPr>
          <w:rFonts w:hint="default" w:ascii="Noto Sans" w:hAnsi="Noto Sans" w:eastAsia="Noto Sans" w:cs="Noto Sans"/>
          <w:color w:val="333333"/>
        </w:rPr>
        <w:t xml:space="preserve">slab  </w:t>
      </w:r>
      <w:r>
        <w:rPr>
          <w:color w:val="333333"/>
        </w:rPr>
        <w:t xml:space="preserve">的最⼤值，不适合虚  </w:t>
      </w:r>
      <w:r>
        <w:rPr>
          <w:color w:val="333333"/>
          <w:spacing w:val="20"/>
        </w:rPr>
        <w:t xml:space="preserve"> </w:t>
      </w:r>
      <w:r>
        <w:rPr>
          <w:color w:val="333333"/>
        </w:rPr>
        <w:t>拟机使</w:t>
      </w:r>
    </w:p>
    <w:p>
      <w:pPr>
        <w:pStyle w:val="4"/>
        <w:spacing w:line="307" w:lineRule="exact"/>
        <w:ind w:left="560" w:right="217"/>
        <w:jc w:val="left"/>
      </w:pPr>
      <w:r>
        <w:rPr>
          <w:color w:val="333333"/>
          <w:w w:val="105"/>
        </w:rPr>
        <w:t>⽤。⽽</w:t>
      </w:r>
      <w:r>
        <w:rPr>
          <w:color w:val="333333"/>
          <w:spacing w:val="-21"/>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spacing w:val="-13"/>
          <w:w w:val="105"/>
        </w:rPr>
        <w:t xml:space="preserve"> </w:t>
      </w:r>
      <w:r>
        <w:rPr>
          <w:color w:val="333333"/>
          <w:w w:val="105"/>
        </w:rPr>
        <w:t>的</w:t>
      </w:r>
      <w:r>
        <w:rPr>
          <w:color w:val="333333"/>
          <w:spacing w:val="-21"/>
          <w:w w:val="105"/>
        </w:rPr>
        <w:t xml:space="preserve"> </w:t>
      </w:r>
      <w:r>
        <w:rPr>
          <w:rFonts w:hint="default" w:ascii="Noto Sans" w:hAnsi="Noto Sans" w:eastAsia="Noto Sans" w:cs="Noto Sans"/>
          <w:color w:val="333333"/>
          <w:w w:val="105"/>
        </w:rPr>
        <w:t>Key</w:t>
      </w:r>
      <w:r>
        <w:rPr>
          <w:rFonts w:hint="default" w:ascii="Noto Sans" w:hAnsi="Noto Sans" w:eastAsia="Noto Sans" w:cs="Noto Sans"/>
          <w:color w:val="333333"/>
          <w:spacing w:val="-13"/>
          <w:w w:val="105"/>
        </w:rPr>
        <w:t xml:space="preserve"> </w:t>
      </w:r>
      <w:r>
        <w:rPr>
          <w:color w:val="333333"/>
          <w:w w:val="105"/>
        </w:rPr>
        <w:t>⻓度⽀</w:t>
      </w:r>
      <w:r>
        <w:rPr>
          <w:color w:val="333333"/>
          <w:spacing w:val="-21"/>
          <w:w w:val="105"/>
        </w:rPr>
        <w:t xml:space="preserve"> </w:t>
      </w:r>
      <w:r>
        <w:rPr>
          <w:color w:val="333333"/>
          <w:w w:val="105"/>
        </w:rPr>
        <w:t>持到</w:t>
      </w:r>
      <w:r>
        <w:rPr>
          <w:color w:val="333333"/>
          <w:spacing w:val="-21"/>
          <w:w w:val="105"/>
        </w:rPr>
        <w:t xml:space="preserve"> </w:t>
      </w:r>
      <w:r>
        <w:rPr>
          <w:rFonts w:hint="default" w:ascii="Noto Sans" w:hAnsi="Noto Sans" w:eastAsia="Noto Sans" w:cs="Noto Sans"/>
          <w:color w:val="333333"/>
          <w:w w:val="105"/>
        </w:rPr>
        <w:t>512K</w:t>
      </w:r>
      <w:r>
        <w:rPr>
          <w:color w:val="333333"/>
          <w:w w:val="105"/>
        </w:rPr>
        <w:t>。</w:t>
      </w:r>
    </w:p>
    <w:p>
      <w:pPr>
        <w:pStyle w:val="4"/>
        <w:spacing w:before="96" w:line="316" w:lineRule="exact"/>
        <w:ind w:left="560" w:right="217" w:hanging="215"/>
        <w:jc w:val="left"/>
      </w:pPr>
      <w:r>
        <w:rPr>
          <w:rFonts w:hint="default" w:ascii="Noto Sans" w:hAnsi="Noto Sans" w:eastAsia="Noto Sans" w:cs="Noto Sans"/>
          <w:color w:val="333333"/>
        </w:rPr>
        <w:t xml:space="preserve">6. Redis </w:t>
      </w:r>
      <w:r>
        <w:rPr>
          <w:color w:val="333333"/>
        </w:rPr>
        <w:t>使⽤的是单线程模型，保证了数据按顺序提交。</w:t>
      </w:r>
      <w:r>
        <w:rPr>
          <w:rFonts w:hint="default" w:ascii="Noto Sans" w:hAnsi="Noto Sans" w:eastAsia="Noto Sans" w:cs="Noto Sans"/>
          <w:color w:val="333333"/>
        </w:rPr>
        <w:t xml:space="preserve">Memcache </w:t>
      </w:r>
      <w:r>
        <w:rPr>
          <w:color w:val="333333"/>
        </w:rPr>
        <w:t xml:space="preserve">需要使 ⽤ </w:t>
      </w:r>
      <w:r>
        <w:rPr>
          <w:rFonts w:hint="default" w:ascii="Noto Sans" w:hAnsi="Noto Sans" w:eastAsia="Noto Sans" w:cs="Noto Sans"/>
          <w:color w:val="333333"/>
        </w:rPr>
        <w:t xml:space="preserve">cas </w:t>
      </w:r>
      <w:r>
        <w:rPr>
          <w:color w:val="333333"/>
        </w:rPr>
        <w:t>保证数据⼀致性。</w:t>
      </w:r>
      <w:r>
        <w:rPr>
          <w:color w:val="333333"/>
          <w:spacing w:val="-55"/>
        </w:rPr>
        <w:t xml:space="preserve"> </w:t>
      </w:r>
      <w:r>
        <w:rPr>
          <w:rFonts w:hint="default" w:ascii="Noto Sans" w:hAnsi="Noto Sans" w:eastAsia="Noto Sans" w:cs="Noto Sans"/>
          <w:color w:val="333333"/>
        </w:rPr>
        <w:t>CAS</w:t>
      </w:r>
      <w:r>
        <w:rPr>
          <w:color w:val="333333"/>
        </w:rPr>
        <w:t>（</w:t>
      </w:r>
      <w:r>
        <w:rPr>
          <w:rFonts w:hint="default" w:ascii="Noto Sans" w:hAnsi="Noto Sans" w:eastAsia="Noto Sans" w:cs="Noto Sans"/>
          <w:color w:val="333333"/>
        </w:rPr>
        <w:t>Check and Set</w:t>
      </w:r>
      <w:r>
        <w:rPr>
          <w:color w:val="333333"/>
        </w:rPr>
        <w:t>）是⼀个确保并发⼀致性的 机制，属于</w:t>
      </w:r>
      <w:r>
        <w:rPr>
          <w:rFonts w:hint="default" w:ascii="Noto Sans" w:hAnsi="Noto Sans" w:eastAsia="Noto Sans" w:cs="Noto Sans"/>
          <w:color w:val="333333"/>
        </w:rPr>
        <w:t>“</w:t>
      </w:r>
      <w:r>
        <w:rPr>
          <w:color w:val="333333"/>
        </w:rPr>
        <w:t>乐观锁</w:t>
      </w:r>
      <w:r>
        <w:rPr>
          <w:rFonts w:hint="default" w:ascii="Noto Sans" w:hAnsi="Noto Sans" w:eastAsia="Noto Sans" w:cs="Noto Sans"/>
          <w:color w:val="333333"/>
        </w:rPr>
        <w:t>”</w:t>
      </w:r>
      <w:r>
        <w:rPr>
          <w:color w:val="333333"/>
        </w:rPr>
        <w:t>范畴；原理很简</w:t>
      </w:r>
      <w:r>
        <w:rPr>
          <w:color w:val="333333"/>
          <w:spacing w:val="12"/>
        </w:rPr>
        <w:t xml:space="preserve"> </w:t>
      </w:r>
      <w:r>
        <w:rPr>
          <w:color w:val="333333"/>
        </w:rPr>
        <w:t>单：拿版本</w:t>
      </w:r>
      <w:r>
        <w:rPr>
          <w:color w:val="333333"/>
          <w:w w:val="102"/>
        </w:rPr>
        <w:t xml:space="preserve"> </w:t>
      </w:r>
      <w:r>
        <w:rPr>
          <w:color w:val="333333"/>
        </w:rPr>
        <w:t xml:space="preserve">号，操作，对⽐版本  </w:t>
      </w:r>
      <w:r>
        <w:rPr>
          <w:color w:val="333333"/>
          <w:spacing w:val="31"/>
        </w:rPr>
        <w:t xml:space="preserve"> </w:t>
      </w:r>
      <w:r>
        <w:rPr>
          <w:color w:val="333333"/>
        </w:rPr>
        <w:t>号，如果⼀致就操作，不⼀致就放弃任何操作。</w:t>
      </w:r>
    </w:p>
    <w:p>
      <w:pPr>
        <w:pStyle w:val="4"/>
        <w:spacing w:before="89" w:line="316" w:lineRule="exact"/>
        <w:ind w:left="560" w:right="307" w:hanging="215"/>
        <w:jc w:val="both"/>
      </w:pPr>
      <w:r>
        <w:rPr>
          <w:rFonts w:hint="default" w:ascii="Noto Sans" w:hAnsi="Noto Sans" w:eastAsia="Noto Sans" w:cs="Noto Sans"/>
          <w:color w:val="333333"/>
          <w:w w:val="105"/>
        </w:rPr>
        <w:t>7.</w:t>
      </w:r>
      <w:r>
        <w:rPr>
          <w:rFonts w:hint="default" w:ascii="Noto Sans" w:hAnsi="Noto Sans" w:eastAsia="Noto Sans" w:cs="Noto Sans"/>
          <w:color w:val="333333"/>
          <w:spacing w:val="-26"/>
          <w:w w:val="105"/>
        </w:rPr>
        <w:t xml:space="preserve"> </w:t>
      </w:r>
      <w:r>
        <w:rPr>
          <w:rFonts w:hint="default" w:ascii="Noto Sans" w:hAnsi="Noto Sans" w:eastAsia="Noto Sans" w:cs="Noto Sans"/>
          <w:color w:val="333333"/>
          <w:w w:val="105"/>
        </w:rPr>
        <w:t>CPU</w:t>
      </w:r>
      <w:r>
        <w:rPr>
          <w:rFonts w:hint="default" w:ascii="Noto Sans" w:hAnsi="Noto Sans" w:eastAsia="Noto Sans" w:cs="Noto Sans"/>
          <w:color w:val="333333"/>
          <w:spacing w:val="-26"/>
          <w:w w:val="105"/>
        </w:rPr>
        <w:t xml:space="preserve"> </w:t>
      </w:r>
      <w:r>
        <w:rPr>
          <w:color w:val="333333"/>
          <w:w w:val="105"/>
        </w:rPr>
        <w:t>利⽤：由于</w:t>
      </w:r>
      <w:r>
        <w:rPr>
          <w:color w:val="333333"/>
          <w:spacing w:val="-34"/>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spacing w:val="-26"/>
          <w:w w:val="105"/>
        </w:rPr>
        <w:t xml:space="preserve"> </w:t>
      </w:r>
      <w:r>
        <w:rPr>
          <w:color w:val="333333"/>
          <w:w w:val="105"/>
        </w:rPr>
        <w:t>只使⽤单核，⽽</w:t>
      </w:r>
      <w:r>
        <w:rPr>
          <w:color w:val="333333"/>
          <w:spacing w:val="-34"/>
          <w:w w:val="105"/>
        </w:rPr>
        <w:t xml:space="preserve"> </w:t>
      </w:r>
      <w:r>
        <w:rPr>
          <w:rFonts w:hint="default" w:ascii="Noto Sans" w:hAnsi="Noto Sans" w:eastAsia="Noto Sans" w:cs="Noto Sans"/>
          <w:color w:val="333333"/>
          <w:w w:val="105"/>
        </w:rPr>
        <w:t>Memcached</w:t>
      </w:r>
      <w:r>
        <w:rPr>
          <w:rFonts w:hint="default" w:ascii="Noto Sans" w:hAnsi="Noto Sans" w:eastAsia="Noto Sans" w:cs="Noto Sans"/>
          <w:color w:val="333333"/>
          <w:spacing w:val="-26"/>
          <w:w w:val="105"/>
        </w:rPr>
        <w:t xml:space="preserve"> </w:t>
      </w:r>
      <w:r>
        <w:rPr>
          <w:color w:val="333333"/>
          <w:w w:val="105"/>
        </w:rPr>
        <w:t>可以使⽤多核，所以</w:t>
      </w:r>
      <w:r>
        <w:rPr>
          <w:color w:val="333333"/>
          <w:spacing w:val="-34"/>
          <w:w w:val="105"/>
        </w:rPr>
        <w:t xml:space="preserve"> </w:t>
      </w:r>
      <w:r>
        <w:rPr>
          <w:color w:val="333333"/>
          <w:w w:val="105"/>
        </w:rPr>
        <w:t>平均每⼀个核上</w:t>
      </w:r>
      <w:r>
        <w:rPr>
          <w:color w:val="333333"/>
          <w:spacing w:val="-34"/>
          <w:w w:val="105"/>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w w:val="101"/>
        </w:rPr>
        <w:t xml:space="preserve"> </w:t>
      </w:r>
      <w:r>
        <w:rPr>
          <w:color w:val="333333"/>
          <w:w w:val="105"/>
        </w:rPr>
        <w:t>在存储⼩数据时⽐</w:t>
      </w:r>
      <w:r>
        <w:rPr>
          <w:color w:val="333333"/>
          <w:spacing w:val="-34"/>
          <w:w w:val="105"/>
        </w:rPr>
        <w:t xml:space="preserve"> </w:t>
      </w:r>
      <w:r>
        <w:rPr>
          <w:rFonts w:hint="default" w:ascii="Noto Sans" w:hAnsi="Noto Sans" w:eastAsia="Noto Sans" w:cs="Noto Sans"/>
          <w:color w:val="333333"/>
          <w:w w:val="105"/>
        </w:rPr>
        <w:t>Memcached</w:t>
      </w:r>
      <w:r>
        <w:rPr>
          <w:rFonts w:hint="default" w:ascii="Noto Sans" w:hAnsi="Noto Sans" w:eastAsia="Noto Sans" w:cs="Noto Sans"/>
          <w:color w:val="333333"/>
          <w:spacing w:val="-27"/>
          <w:w w:val="105"/>
        </w:rPr>
        <w:t xml:space="preserve"> </w:t>
      </w:r>
      <w:r>
        <w:rPr>
          <w:color w:val="333333"/>
          <w:w w:val="105"/>
        </w:rPr>
        <w:t>性能更⾼。⽽在</w:t>
      </w:r>
      <w:r>
        <w:rPr>
          <w:color w:val="333333"/>
          <w:spacing w:val="-34"/>
          <w:w w:val="105"/>
        </w:rPr>
        <w:t xml:space="preserve"> </w:t>
      </w:r>
      <w:r>
        <w:rPr>
          <w:rFonts w:hint="default" w:ascii="Noto Sans" w:hAnsi="Noto Sans" w:eastAsia="Noto Sans" w:cs="Noto Sans"/>
          <w:color w:val="333333"/>
          <w:w w:val="105"/>
        </w:rPr>
        <w:t>100k</w:t>
      </w:r>
      <w:r>
        <w:rPr>
          <w:rFonts w:hint="default" w:ascii="Noto Sans" w:hAnsi="Noto Sans" w:eastAsia="Noto Sans" w:cs="Noto Sans"/>
          <w:color w:val="333333"/>
          <w:spacing w:val="-27"/>
          <w:w w:val="105"/>
        </w:rPr>
        <w:t xml:space="preserve"> </w:t>
      </w:r>
      <w:r>
        <w:rPr>
          <w:color w:val="333333"/>
          <w:w w:val="105"/>
        </w:rPr>
        <w:t>以上的数据中，</w:t>
      </w:r>
      <w:r>
        <w:rPr>
          <w:rFonts w:hint="default" w:ascii="Noto Sans" w:hAnsi="Noto Sans" w:eastAsia="Noto Sans" w:cs="Noto Sans"/>
          <w:color w:val="333333"/>
          <w:w w:val="105"/>
        </w:rPr>
        <w:t>Memcached</w:t>
      </w:r>
      <w:r>
        <w:rPr>
          <w:rFonts w:hint="default" w:ascii="Noto Sans" w:hAnsi="Noto Sans" w:eastAsia="Noto Sans" w:cs="Noto Sans"/>
          <w:color w:val="333333"/>
          <w:spacing w:val="-27"/>
          <w:w w:val="105"/>
        </w:rPr>
        <w:t xml:space="preserve"> </w:t>
      </w:r>
      <w:r>
        <w:rPr>
          <w:color w:val="333333"/>
          <w:w w:val="105"/>
        </w:rPr>
        <w:t>性能要</w:t>
      </w:r>
      <w:r>
        <w:rPr>
          <w:color w:val="333333"/>
          <w:spacing w:val="-34"/>
          <w:w w:val="105"/>
        </w:rPr>
        <w:t xml:space="preserve"> </w:t>
      </w:r>
      <w:r>
        <w:rPr>
          <w:color w:val="333333"/>
          <w:w w:val="105"/>
        </w:rPr>
        <w:t>⾼于</w:t>
      </w:r>
      <w:r>
        <w:rPr>
          <w:color w:val="333333"/>
          <w:w w:val="102"/>
        </w:rPr>
        <w:t xml:space="preserve"> </w:t>
      </w:r>
      <w:r>
        <w:rPr>
          <w:rFonts w:hint="default" w:ascii="Noto Sans" w:hAnsi="Noto Sans" w:eastAsia="Noto Sans" w:cs="Noto Sans"/>
          <w:color w:val="333333"/>
          <w:w w:val="105"/>
        </w:rPr>
        <w:t>Redis</w:t>
      </w:r>
      <w:r>
        <w:rPr>
          <w:rFonts w:hint="default" w:ascii="Noto Sans" w:hAnsi="Noto Sans" w:eastAsia="Noto Sans" w:cs="Noto Sans"/>
          <w:color w:val="333333"/>
          <w:spacing w:val="-21"/>
          <w:w w:val="105"/>
        </w:rPr>
        <w:t xml:space="preserve"> </w:t>
      </w:r>
      <w:r>
        <w:rPr>
          <w:color w:val="333333"/>
          <w:w w:val="105"/>
        </w:rPr>
        <w:t>。</w:t>
      </w:r>
    </w:p>
    <w:p>
      <w:pPr>
        <w:pStyle w:val="4"/>
        <w:spacing w:before="90" w:line="314" w:lineRule="exact"/>
        <w:ind w:left="560" w:right="145" w:hanging="215"/>
        <w:jc w:val="left"/>
      </w:pPr>
      <w:r>
        <w:rPr>
          <w:rFonts w:hint="default" w:ascii="Noto Sans" w:hAnsi="Noto Sans" w:eastAsia="Noto Sans" w:cs="Noto Sans"/>
          <w:color w:val="333333"/>
        </w:rPr>
        <w:t>8.</w:t>
      </w:r>
      <w:r>
        <w:rPr>
          <w:rFonts w:hint="default" w:ascii="Noto Sans" w:hAnsi="Noto Sans" w:eastAsia="Noto Sans" w:cs="Noto Sans"/>
          <w:color w:val="333333"/>
          <w:spacing w:val="40"/>
        </w:rPr>
        <w:t xml:space="preserve"> </w:t>
      </w:r>
      <w:r>
        <w:rPr>
          <w:rFonts w:hint="default" w:ascii="Noto Sans" w:hAnsi="Noto Sans" w:eastAsia="Noto Sans" w:cs="Noto Sans"/>
          <w:color w:val="333333"/>
        </w:rPr>
        <w:t>Memcached</w:t>
      </w:r>
      <w:r>
        <w:rPr>
          <w:rFonts w:hint="default" w:ascii="Noto Sans" w:hAnsi="Noto Sans" w:eastAsia="Noto Sans" w:cs="Noto Sans"/>
          <w:color w:val="333333"/>
          <w:spacing w:val="40"/>
        </w:rPr>
        <w:t xml:space="preserve"> </w:t>
      </w:r>
      <w:r>
        <w:rPr>
          <w:color w:val="333333"/>
        </w:rPr>
        <w:t>内存管理：使⽤</w:t>
      </w:r>
      <w:r>
        <w:rPr>
          <w:color w:val="333333"/>
          <w:spacing w:val="33"/>
        </w:rPr>
        <w:t xml:space="preserve"> </w:t>
      </w:r>
      <w:r>
        <w:rPr>
          <w:rFonts w:hint="default" w:ascii="Noto Sans" w:hAnsi="Noto Sans" w:eastAsia="Noto Sans" w:cs="Noto Sans"/>
          <w:color w:val="333333"/>
        </w:rPr>
        <w:t>Slab</w:t>
      </w:r>
      <w:r>
        <w:rPr>
          <w:rFonts w:hint="default" w:ascii="Noto Sans" w:hAnsi="Noto Sans" w:eastAsia="Noto Sans" w:cs="Noto Sans"/>
          <w:color w:val="333333"/>
          <w:spacing w:val="40"/>
        </w:rPr>
        <w:t xml:space="preserve"> </w:t>
      </w:r>
      <w:r>
        <w:rPr>
          <w:rFonts w:hint="default" w:ascii="Noto Sans" w:hAnsi="Noto Sans" w:eastAsia="Noto Sans" w:cs="Noto Sans"/>
          <w:color w:val="333333"/>
        </w:rPr>
        <w:t>Allocation</w:t>
      </w:r>
      <w:r>
        <w:rPr>
          <w:color w:val="333333"/>
        </w:rPr>
        <w:t>。原理相当简单，预先分配</w:t>
      </w:r>
      <w:r>
        <w:rPr>
          <w:color w:val="333333"/>
          <w:spacing w:val="33"/>
        </w:rPr>
        <w:t xml:space="preserve"> </w:t>
      </w:r>
      <w:r>
        <w:rPr>
          <w:color w:val="333333"/>
        </w:rPr>
        <w:t>⼀系列⼤⼩固定的组，然</w:t>
      </w:r>
      <w:r>
        <w:rPr>
          <w:color w:val="333333"/>
          <w:spacing w:val="-52"/>
        </w:rPr>
        <w:t xml:space="preserve"> </w:t>
      </w:r>
      <w:r>
        <w:rPr>
          <w:color w:val="333333"/>
        </w:rPr>
        <w:t>后根据数据⼤⼩选择最合适的块存储。避免了内 存碎⽚。（缺点：不能变⻓，浪费了⼀定</w:t>
      </w:r>
      <w:r>
        <w:rPr>
          <w:color w:val="333333"/>
          <w:spacing w:val="14"/>
        </w:rPr>
        <w:t xml:space="preserve"> </w:t>
      </w:r>
      <w:r>
        <w:rPr>
          <w:color w:val="333333"/>
        </w:rPr>
        <w:t>空间）</w:t>
      </w:r>
      <w:r>
        <w:rPr>
          <w:color w:val="333333"/>
          <w:w w:val="102"/>
        </w:rPr>
        <w:t xml:space="preserve"> </w:t>
      </w:r>
      <w:r>
        <w:rPr>
          <w:rFonts w:hint="default" w:ascii="Noto Sans" w:hAnsi="Noto Sans" w:eastAsia="Noto Sans" w:cs="Noto Sans"/>
          <w:color w:val="333333"/>
          <w:w w:val="105"/>
        </w:rPr>
        <w:t>Memcached</w:t>
      </w:r>
      <w:r>
        <w:rPr>
          <w:rFonts w:hint="default" w:ascii="Noto Sans" w:hAnsi="Noto Sans" w:eastAsia="Noto Sans" w:cs="Noto Sans"/>
          <w:color w:val="333333"/>
          <w:spacing w:val="-23"/>
          <w:w w:val="105"/>
        </w:rPr>
        <w:t xml:space="preserve"> </w:t>
      </w:r>
      <w:r>
        <w:rPr>
          <w:color w:val="333333"/>
          <w:w w:val="105"/>
        </w:rPr>
        <w:t>默认情况下下</w:t>
      </w:r>
      <w:r>
        <w:rPr>
          <w:color w:val="333333"/>
          <w:spacing w:val="-30"/>
          <w:w w:val="105"/>
        </w:rPr>
        <w:t xml:space="preserve"> </w:t>
      </w:r>
      <w:r>
        <w:rPr>
          <w:color w:val="333333"/>
          <w:w w:val="105"/>
        </w:rPr>
        <w:t>⼀个</w:t>
      </w:r>
      <w:r>
        <w:rPr>
          <w:color w:val="333333"/>
          <w:spacing w:val="-30"/>
          <w:w w:val="105"/>
        </w:rPr>
        <w:t xml:space="preserve"> </w:t>
      </w:r>
      <w:r>
        <w:rPr>
          <w:rFonts w:hint="default" w:ascii="Noto Sans" w:hAnsi="Noto Sans" w:eastAsia="Noto Sans" w:cs="Noto Sans"/>
          <w:color w:val="333333"/>
          <w:w w:val="105"/>
        </w:rPr>
        <w:t>slab</w:t>
      </w:r>
      <w:r>
        <w:rPr>
          <w:rFonts w:hint="default" w:ascii="Noto Sans" w:hAnsi="Noto Sans" w:eastAsia="Noto Sans" w:cs="Noto Sans"/>
          <w:color w:val="333333"/>
          <w:spacing w:val="-23"/>
          <w:w w:val="105"/>
        </w:rPr>
        <w:t xml:space="preserve"> </w:t>
      </w:r>
      <w:r>
        <w:rPr>
          <w:color w:val="333333"/>
          <w:w w:val="105"/>
        </w:rPr>
        <w:t>的最⼤值为前⼀个的</w:t>
      </w:r>
      <w:r>
        <w:rPr>
          <w:color w:val="333333"/>
          <w:spacing w:val="-30"/>
          <w:w w:val="105"/>
        </w:rPr>
        <w:t xml:space="preserve"> </w:t>
      </w:r>
      <w:r>
        <w:rPr>
          <w:rFonts w:hint="default" w:ascii="Noto Sans" w:hAnsi="Noto Sans" w:eastAsia="Noto Sans" w:cs="Noto Sans"/>
          <w:color w:val="333333"/>
          <w:w w:val="105"/>
        </w:rPr>
        <w:t>1.25</w:t>
      </w:r>
      <w:r>
        <w:rPr>
          <w:rFonts w:hint="default" w:ascii="Noto Sans" w:hAnsi="Noto Sans" w:eastAsia="Noto Sans" w:cs="Noto Sans"/>
          <w:color w:val="333333"/>
          <w:spacing w:val="-23"/>
          <w:w w:val="105"/>
        </w:rPr>
        <w:t xml:space="preserve"> </w:t>
      </w:r>
      <w:r>
        <w:rPr>
          <w:color w:val="333333"/>
          <w:w w:val="105"/>
        </w:rPr>
        <w:t>倍。</w:t>
      </w:r>
    </w:p>
    <w:p>
      <w:pPr>
        <w:pStyle w:val="4"/>
        <w:spacing w:before="86" w:line="220" w:lineRule="auto"/>
        <w:ind w:left="560" w:right="217" w:hanging="215"/>
        <w:jc w:val="left"/>
      </w:pPr>
      <w:r>
        <w:rPr>
          <w:rFonts w:hint="default" w:ascii="Noto Sans" w:hAnsi="Noto Sans" w:eastAsia="Noto Sans" w:cs="Noto Sans"/>
          <w:color w:val="333333"/>
        </w:rPr>
        <w:t xml:space="preserve">9. Redis </w:t>
      </w:r>
      <w:r>
        <w:rPr>
          <w:color w:val="333333"/>
        </w:rPr>
        <w:t xml:space="preserve">内存管理： </w:t>
      </w:r>
      <w:r>
        <w:rPr>
          <w:rFonts w:hint="default" w:ascii="Noto Sans" w:hAnsi="Noto Sans" w:eastAsia="Noto Sans" w:cs="Noto Sans"/>
          <w:color w:val="333333"/>
        </w:rPr>
        <w:t xml:space="preserve">Redis </w:t>
      </w:r>
      <w:r>
        <w:rPr>
          <w:color w:val="333333"/>
        </w:rPr>
        <w:t xml:space="preserve">通过定义⼀个数组来记录所有的内存分配情况， </w:t>
      </w:r>
      <w:r>
        <w:rPr>
          <w:rFonts w:hint="default" w:ascii="Noto Sans" w:hAnsi="Noto Sans" w:eastAsia="Noto Sans" w:cs="Noto Sans"/>
          <w:color w:val="333333"/>
        </w:rPr>
        <w:t xml:space="preserve">Redis </w:t>
      </w:r>
      <w:r>
        <w:rPr>
          <w:color w:val="333333"/>
        </w:rPr>
        <w:t>采⽤的是包装的</w:t>
      </w:r>
      <w:r>
        <w:rPr>
          <w:color w:val="333333"/>
          <w:spacing w:val="24"/>
        </w:rPr>
        <w:t xml:space="preserve"> </w:t>
      </w:r>
      <w:r>
        <w:rPr>
          <w:rFonts w:hint="default" w:ascii="Noto Sans" w:hAnsi="Noto Sans" w:eastAsia="Noto Sans" w:cs="Noto Sans"/>
          <w:color w:val="333333"/>
        </w:rPr>
        <w:t>malloc/free</w:t>
      </w:r>
      <w:r>
        <w:rPr>
          <w:color w:val="333333"/>
        </w:rPr>
        <w:t xml:space="preserve">，相较于 </w:t>
      </w:r>
      <w:r>
        <w:rPr>
          <w:rFonts w:hint="default" w:ascii="Noto Sans" w:hAnsi="Noto Sans" w:eastAsia="Noto Sans" w:cs="Noto Sans"/>
          <w:color w:val="333333"/>
        </w:rPr>
        <w:t xml:space="preserve">Memcached </w:t>
      </w:r>
      <w:r>
        <w:rPr>
          <w:color w:val="333333"/>
        </w:rPr>
        <w:t xml:space="preserve">的内存 管理⽅ 法来说，要简单很多。由于 </w:t>
      </w:r>
      <w:r>
        <w:rPr>
          <w:rFonts w:hint="default" w:ascii="Noto Sans" w:hAnsi="Noto Sans" w:eastAsia="Noto Sans" w:cs="Noto Sans"/>
          <w:color w:val="333333"/>
        </w:rPr>
        <w:t xml:space="preserve">malloc </w:t>
      </w:r>
      <w:r>
        <w:rPr>
          <w:color w:val="333333"/>
        </w:rPr>
        <w:t>⾸先</w:t>
      </w:r>
      <w:r>
        <w:rPr>
          <w:color w:val="333333"/>
          <w:spacing w:val="44"/>
        </w:rPr>
        <w:t xml:space="preserve"> </w:t>
      </w:r>
      <w:r>
        <w:rPr>
          <w:color w:val="333333"/>
        </w:rPr>
        <w:t>以链表</w:t>
      </w:r>
      <w:r>
        <w:rPr>
          <w:color w:val="333333"/>
          <w:w w:val="102"/>
        </w:rPr>
        <w:t xml:space="preserve"> </w:t>
      </w:r>
      <w:r>
        <w:rPr>
          <w:color w:val="333333"/>
        </w:rPr>
        <w:t xml:space="preserve">的⽅式搜索已管理的内存  </w:t>
      </w:r>
      <w:r>
        <w:rPr>
          <w:color w:val="333333"/>
          <w:spacing w:val="31"/>
        </w:rPr>
        <w:t xml:space="preserve"> </w:t>
      </w:r>
      <w:r>
        <w:rPr>
          <w:color w:val="333333"/>
        </w:rPr>
        <w:t>中可⽤的空间分配，导致内存碎⽚⽐较多。</w:t>
      </w:r>
    </w:p>
    <w:p>
      <w:pPr>
        <w:pStyle w:val="3"/>
        <w:spacing w:before="71" w:line="504" w:lineRule="exact"/>
        <w:ind w:left="64" w:right="128"/>
        <w:jc w:val="center"/>
        <w:rPr>
          <w:b w:val="0"/>
          <w:bCs w:val="0"/>
        </w:rPr>
      </w:pPr>
      <w:bookmarkStart w:id="359" w:name="如果缓存数据在导出导⼊之间过期了，你⼜怎么处理这些数据呢  "/>
      <w:bookmarkEnd w:id="359"/>
      <w:r>
        <w:rPr>
          <w:color w:val="333333"/>
        </w:rPr>
        <w:t>如果缓存数据在导出导⼊之间过期了，你⼜怎么处理这些数</w:t>
      </w:r>
    </w:p>
    <w:p>
      <w:pPr>
        <w:tabs>
          <w:tab w:val="left" w:pos="8940"/>
        </w:tabs>
        <w:spacing w:before="0" w:line="504" w:lineRule="exact"/>
        <w:ind w:left="0" w:right="0" w:firstLine="0"/>
        <w:jc w:val="center"/>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据呢</w:t>
      </w:r>
      <w:r>
        <w:rPr>
          <w:rFonts w:hint="default" w:ascii="微软雅黑" w:hAnsi="微软雅黑" w:eastAsia="微软雅黑" w:cs="微软雅黑"/>
          <w:b/>
          <w:bCs/>
          <w:color w:val="333333"/>
          <w:sz w:val="34"/>
          <w:szCs w:val="34"/>
          <w:u w:val="single" w:color="EDEDED"/>
        </w:rPr>
        <w:tab/>
      </w:r>
    </w:p>
    <w:p>
      <w:pPr>
        <w:spacing w:before="16" w:line="240" w:lineRule="auto"/>
        <w:rPr>
          <w:rFonts w:hint="default" w:ascii="微软雅黑" w:hAnsi="微软雅黑" w:eastAsia="微软雅黑" w:cs="微软雅黑"/>
          <w:b/>
          <w:bCs/>
          <w:sz w:val="13"/>
          <w:szCs w:val="13"/>
        </w:rPr>
      </w:pPr>
    </w:p>
    <w:p>
      <w:pPr>
        <w:spacing w:line="1920" w:lineRule="exact"/>
        <w:ind w:left="110" w:right="0" w:firstLine="0"/>
        <w:rPr>
          <w:rFonts w:hint="default" w:ascii="微软雅黑" w:hAnsi="微软雅黑" w:eastAsia="微软雅黑" w:cs="微软雅黑"/>
          <w:sz w:val="20"/>
          <w:szCs w:val="20"/>
        </w:rPr>
      </w:pPr>
      <w:r>
        <w:rPr>
          <w:rFonts w:hint="default" w:ascii="微软雅黑" w:hAnsi="微软雅黑" w:eastAsia="微软雅黑" w:cs="微软雅黑"/>
          <w:position w:val="-37"/>
          <w:sz w:val="20"/>
          <w:szCs w:val="20"/>
        </w:rPr>
        <w:pict>
          <v:group id="_x0000_s1551" o:spid="_x0000_s1551" o:spt="203" style="height:96pt;width:447pt;" coordsize="8940,1920">
            <o:lock v:ext="edit"/>
            <v:group id="_x0000_s1552" o:spid="_x0000_s1552" o:spt="203" style="position:absolute;left:8;top:8;height:1905;width:8925;" coordorigin="8,8" coordsize="8925,1905">
              <o:lock v:ext="edit"/>
              <v:shape id="_x0000_s1553" o:spid="_x0000_s1553" style="position:absolute;left:8;top:8;height:1905;width:8925;" filled="f" stroked="t" coordorigin="8,8" coordsize="8925,1905" path="m8,1875l8,45,8,40,8,35,10,30,12,26,15,22,18,18,22,15,26,12,31,10,35,8,40,8,45,8,8895,8,8900,8,8905,8,8909,10,8914,12,8918,15,8922,18,8925,22,8928,26,8930,30,8932,35,8932,40,8933,45,8933,1875,8895,1913,45,1913,8,1880,8,1875xe">
                <v:path arrowok="t"/>
                <v:fill on="f" focussize="0,0"/>
                <v:stroke color="#E7E9EC"/>
                <v:imagedata o:title=""/>
                <o:lock v:ext="edit"/>
              </v:shape>
              <v:shape id="_x0000_s1554" o:spid="_x0000_s1554" o:spt="202" type="#_x0000_t202" style="position:absolute;left:75;top:135;height:1680;width:8790;" fillcolor="#F7F7F7" filled="t" stroked="f" coordsize="21600,21600">
                <v:path/>
                <v:fill on="t" focussize="0,0"/>
                <v:stroke on="f" joinstyle="miter"/>
                <v:imagedata o:title=""/>
                <o:lock v:ext="edit"/>
                <v:textbox inset="0mm,0mm,0mm,0mm">
                  <w:txbxContent>
                    <w:p>
                      <w:pPr>
                        <w:spacing w:before="0" w:line="220" w:lineRule="exact"/>
                        <w:ind w:left="120" w:right="0" w:firstLine="0"/>
                        <w:jc w:val="both"/>
                        <w:rPr>
                          <w:rFonts w:hint="default" w:ascii="新宋体" w:hAnsi="新宋体" w:eastAsia="新宋体" w:cs="新宋体"/>
                          <w:sz w:val="17"/>
                          <w:szCs w:val="17"/>
                        </w:rPr>
                      </w:pPr>
                      <w:r>
                        <w:rPr>
                          <w:rFonts w:hint="default" w:ascii="新宋体" w:hAnsi="新宋体" w:eastAsia="新宋体" w:cs="新宋体"/>
                          <w:color w:val="333333"/>
                          <w:sz w:val="17"/>
                          <w:szCs w:val="17"/>
                        </w:rPr>
                        <w:t>因此，批量导出导</w:t>
                      </w:r>
                      <w:r>
                        <w:rPr>
                          <w:rFonts w:hint="default" w:ascii="微软雅黑" w:hAnsi="微软雅黑" w:eastAsia="微软雅黑" w:cs="微软雅黑"/>
                          <w:color w:val="333333"/>
                          <w:sz w:val="17"/>
                          <w:szCs w:val="17"/>
                        </w:rPr>
                        <w:t>⼊</w:t>
                      </w:r>
                      <w:r>
                        <w:rPr>
                          <w:rFonts w:hint="default" w:ascii="新宋体" w:hAnsi="新宋体" w:eastAsia="新宋体" w:cs="新宋体"/>
                          <w:color w:val="333333"/>
                          <w:sz w:val="17"/>
                          <w:szCs w:val="17"/>
                        </w:rPr>
                        <w:t>数据并不像你想象中的那么有</w:t>
                      </w:r>
                      <w:r>
                        <w:rPr>
                          <w:rFonts w:hint="default" w:ascii="微软雅黑" w:hAnsi="微软雅黑" w:eastAsia="微软雅黑" w:cs="微软雅黑"/>
                          <w:color w:val="333333"/>
                          <w:sz w:val="17"/>
                          <w:szCs w:val="17"/>
                        </w:rPr>
                        <w:t>⽤</w:t>
                      </w:r>
                      <w:r>
                        <w:rPr>
                          <w:rFonts w:hint="default" w:ascii="新宋体" w:hAnsi="新宋体" w:eastAsia="新宋体" w:cs="新宋体"/>
                          <w:color w:val="333333"/>
                          <w:sz w:val="17"/>
                          <w:szCs w:val="17"/>
                        </w:rPr>
                        <w:t>。不过在</w:t>
                      </w:r>
                      <w:r>
                        <w:rPr>
                          <w:rFonts w:hint="default" w:ascii="微软雅黑" w:hAnsi="微软雅黑" w:eastAsia="微软雅黑" w:cs="微软雅黑"/>
                          <w:color w:val="333333"/>
                          <w:sz w:val="17"/>
                          <w:szCs w:val="17"/>
                        </w:rPr>
                        <w:t>⼀</w:t>
                      </w:r>
                      <w:r>
                        <w:rPr>
                          <w:rFonts w:hint="default" w:ascii="新宋体" w:hAnsi="新宋体" w:eastAsia="新宋体" w:cs="新宋体"/>
                          <w:color w:val="333333"/>
                          <w:sz w:val="17"/>
                          <w:szCs w:val="17"/>
                        </w:rPr>
                        <w:t xml:space="preserve">个场景倒是很   </w:t>
                      </w:r>
                      <w:r>
                        <w:rPr>
                          <w:rFonts w:hint="default" w:ascii="新宋体" w:hAnsi="新宋体" w:eastAsia="新宋体" w:cs="新宋体"/>
                          <w:color w:val="333333"/>
                          <w:spacing w:val="28"/>
                          <w:sz w:val="17"/>
                          <w:szCs w:val="17"/>
                        </w:rPr>
                        <w:t xml:space="preserve"> </w:t>
                      </w:r>
                      <w:r>
                        <w:rPr>
                          <w:rFonts w:hint="default" w:ascii="新宋体" w:hAnsi="新宋体" w:eastAsia="新宋体" w:cs="新宋体"/>
                          <w:color w:val="333333"/>
                          <w:sz w:val="17"/>
                          <w:szCs w:val="17"/>
                        </w:rPr>
                        <w:t>有</w:t>
                      </w:r>
                      <w:r>
                        <w:rPr>
                          <w:rFonts w:hint="default" w:ascii="微软雅黑" w:hAnsi="微软雅黑" w:eastAsia="微软雅黑" w:cs="微软雅黑"/>
                          <w:color w:val="333333"/>
                          <w:sz w:val="17"/>
                          <w:szCs w:val="17"/>
                        </w:rPr>
                        <w:t>⽤</w:t>
                      </w:r>
                      <w:r>
                        <w:rPr>
                          <w:rFonts w:hint="default" w:ascii="新宋体" w:hAnsi="新宋体" w:eastAsia="新宋体" w:cs="新宋体"/>
                          <w:color w:val="333333"/>
                          <w:sz w:val="17"/>
                          <w:szCs w:val="17"/>
                        </w:rPr>
                        <w:t>。如果你有</w:t>
                      </w:r>
                      <w:r>
                        <w:rPr>
                          <w:rFonts w:hint="default" w:ascii="微软雅黑" w:hAnsi="微软雅黑" w:eastAsia="微软雅黑" w:cs="微软雅黑"/>
                          <w:color w:val="333333"/>
                          <w:sz w:val="17"/>
                          <w:szCs w:val="17"/>
                        </w:rPr>
                        <w:t>⼤</w:t>
                      </w:r>
                      <w:r>
                        <w:rPr>
                          <w:rFonts w:hint="default" w:ascii="新宋体" w:hAnsi="新宋体" w:eastAsia="新宋体" w:cs="新宋体"/>
                          <w:color w:val="333333"/>
                          <w:sz w:val="17"/>
                          <w:szCs w:val="17"/>
                        </w:rPr>
                        <w:t>量的从不变化</w:t>
                      </w:r>
                    </w:p>
                    <w:p>
                      <w:pPr>
                        <w:spacing w:before="8" w:line="228" w:lineRule="auto"/>
                        <w:ind w:left="120" w:right="136" w:firstLine="0"/>
                        <w:jc w:val="both"/>
                        <w:rPr>
                          <w:rFonts w:hint="default" w:ascii="新宋体" w:hAnsi="新宋体" w:eastAsia="新宋体" w:cs="新宋体"/>
                          <w:sz w:val="17"/>
                          <w:szCs w:val="17"/>
                        </w:rPr>
                      </w:pPr>
                      <w:r>
                        <w:rPr>
                          <w:rFonts w:hint="default" w:ascii="新宋体" w:hAnsi="新宋体" w:eastAsia="新宋体" w:cs="新宋体"/>
                          <w:color w:val="333333"/>
                          <w:w w:val="105"/>
                          <w:sz w:val="17"/>
                          <w:szCs w:val="17"/>
                        </w:rPr>
                        <w:t>的数</w:t>
                      </w:r>
                      <w:r>
                        <w:rPr>
                          <w:rFonts w:hint="default" w:ascii="新宋体" w:hAnsi="新宋体" w:eastAsia="新宋体" w:cs="新宋体"/>
                          <w:color w:val="333333"/>
                          <w:spacing w:val="-55"/>
                          <w:w w:val="105"/>
                          <w:sz w:val="17"/>
                          <w:szCs w:val="17"/>
                        </w:rPr>
                        <w:t xml:space="preserve"> </w:t>
                      </w:r>
                      <w:r>
                        <w:rPr>
                          <w:rFonts w:hint="default" w:ascii="新宋体" w:hAnsi="新宋体" w:eastAsia="新宋体" w:cs="新宋体"/>
                          <w:color w:val="333333"/>
                          <w:w w:val="105"/>
                          <w:sz w:val="17"/>
                          <w:szCs w:val="17"/>
                        </w:rPr>
                        <w:t>据，并且希望缓存很快热（</w:t>
                      </w:r>
                      <w:r>
                        <w:rPr>
                          <w:rFonts w:hint="default" w:ascii="Lucida Console" w:hAnsi="Lucida Console" w:eastAsia="Lucida Console" w:cs="Lucida Console"/>
                          <w:color w:val="333333"/>
                          <w:w w:val="105"/>
                          <w:sz w:val="17"/>
                          <w:szCs w:val="17"/>
                        </w:rPr>
                        <w:t>warm</w:t>
                      </w:r>
                      <w:r>
                        <w:rPr>
                          <w:rFonts w:hint="default" w:ascii="新宋体" w:hAnsi="新宋体" w:eastAsia="新宋体" w:cs="新宋体"/>
                          <w:color w:val="333333"/>
                          <w:w w:val="105"/>
                          <w:sz w:val="17"/>
                          <w:szCs w:val="17"/>
                        </w:rPr>
                        <w:t>）起</w:t>
                      </w:r>
                      <w:r>
                        <w:rPr>
                          <w:rFonts w:hint="default" w:ascii="新宋体" w:hAnsi="新宋体" w:eastAsia="新宋体" w:cs="新宋体"/>
                          <w:color w:val="333333"/>
                          <w:spacing w:val="-55"/>
                          <w:w w:val="105"/>
                          <w:sz w:val="17"/>
                          <w:szCs w:val="17"/>
                        </w:rPr>
                        <w:t xml:space="preserve"> </w:t>
                      </w:r>
                      <w:r>
                        <w:rPr>
                          <w:rFonts w:hint="default" w:ascii="新宋体" w:hAnsi="新宋体" w:eastAsia="新宋体" w:cs="新宋体"/>
                          <w:color w:val="333333"/>
                          <w:w w:val="105"/>
                          <w:sz w:val="17"/>
                          <w:szCs w:val="17"/>
                        </w:rPr>
                        <w:t>来，批量导</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缓存数据是很有帮助的。虽然这个场景并不典型，但</w:t>
                      </w:r>
                      <w:r>
                        <w:rPr>
                          <w:rFonts w:hint="default" w:ascii="新宋体" w:hAnsi="新宋体" w:eastAsia="新宋体" w:cs="新宋体"/>
                          <w:color w:val="333333"/>
                          <w:w w:val="103"/>
                          <w:sz w:val="17"/>
                          <w:szCs w:val="17"/>
                        </w:rPr>
                        <w:t xml:space="preserve"> </w:t>
                      </w:r>
                      <w:r>
                        <w:rPr>
                          <w:rFonts w:hint="default" w:ascii="新宋体" w:hAnsi="新宋体" w:eastAsia="新宋体" w:cs="新宋体"/>
                          <w:color w:val="333333"/>
                          <w:w w:val="105"/>
                          <w:sz w:val="17"/>
                          <w:szCs w:val="17"/>
                        </w:rPr>
                        <w:t xml:space="preserve">却经常发 </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，因此我们会考虑在将来实现批量导出导</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的功能。 如果</w:t>
                      </w:r>
                      <w:r>
                        <w:rPr>
                          <w:rFonts w:hint="default" w:ascii="微软雅黑" w:hAnsi="微软雅黑" w:eastAsia="微软雅黑" w:cs="微软雅黑"/>
                          <w:color w:val="333333"/>
                          <w:w w:val="105"/>
                          <w:sz w:val="17"/>
                          <w:szCs w:val="17"/>
                        </w:rPr>
                        <w:t>⼀</w:t>
                      </w:r>
                      <w:r>
                        <w:rPr>
                          <w:rFonts w:hint="default" w:ascii="新宋体" w:hAnsi="新宋体" w:eastAsia="新宋体" w:cs="新宋体"/>
                          <w:color w:val="333333"/>
                          <w:w w:val="105"/>
                          <w:sz w:val="17"/>
                          <w:szCs w:val="17"/>
                        </w:rPr>
                        <w:t xml:space="preserve">个 </w:t>
                      </w:r>
                      <w:r>
                        <w:rPr>
                          <w:rFonts w:hint="default" w:ascii="Lucida Console" w:hAnsi="Lucida Console" w:eastAsia="Lucida Console" w:cs="Lucida Console"/>
                          <w:color w:val="333333"/>
                          <w:w w:val="105"/>
                          <w:sz w:val="17"/>
                          <w:szCs w:val="17"/>
                        </w:rPr>
                        <w:t xml:space="preserve">Memcached </w:t>
                      </w:r>
                      <w:r>
                        <w:rPr>
                          <w:rFonts w:hint="default" w:ascii="新宋体" w:hAnsi="新宋体" w:eastAsia="新宋体" w:cs="新宋体"/>
                          <w:color w:val="333333"/>
                          <w:w w:val="105"/>
                          <w:sz w:val="17"/>
                          <w:szCs w:val="17"/>
                        </w:rPr>
                        <w:t xml:space="preserve">节点 </w:t>
                      </w:r>
                      <w:r>
                        <w:rPr>
                          <w:rFonts w:hint="default" w:ascii="Lucida Console" w:hAnsi="Lucida Console" w:eastAsia="Lucida Console" w:cs="Lucida Console"/>
                          <w:color w:val="333333"/>
                          <w:w w:val="105"/>
                          <w:sz w:val="17"/>
                          <w:szCs w:val="17"/>
                        </w:rPr>
                        <w:t>down</w:t>
                      </w:r>
                      <w:r>
                        <w:rPr>
                          <w:rFonts w:hint="default" w:ascii="Lucida Console" w:hAnsi="Lucida Console" w:eastAsia="Lucida Console" w:cs="Lucida Console"/>
                          <w:color w:val="333333"/>
                          <w:spacing w:val="-69"/>
                          <w:w w:val="105"/>
                          <w:sz w:val="17"/>
                          <w:szCs w:val="17"/>
                        </w:rPr>
                        <w:t xml:space="preserve"> </w:t>
                      </w:r>
                      <w:r>
                        <w:rPr>
                          <w:rFonts w:hint="default" w:ascii="新宋体" w:hAnsi="新宋体" w:eastAsia="新宋体" w:cs="新宋体"/>
                          <w:color w:val="333333"/>
                          <w:w w:val="105"/>
                          <w:sz w:val="17"/>
                          <w:szCs w:val="17"/>
                        </w:rPr>
                        <w:t>了让你</w:t>
                      </w:r>
                      <w:r>
                        <w:rPr>
                          <w:rFonts w:hint="default" w:ascii="新宋体" w:hAnsi="新宋体" w:eastAsia="新宋体" w:cs="新宋体"/>
                          <w:color w:val="333333"/>
                          <w:w w:val="103"/>
                          <w:sz w:val="17"/>
                          <w:szCs w:val="17"/>
                        </w:rPr>
                        <w:t xml:space="preserve"> </w:t>
                      </w:r>
                      <w:r>
                        <w:rPr>
                          <w:rFonts w:hint="default" w:ascii="新宋体" w:hAnsi="新宋体" w:eastAsia="新宋体" w:cs="新宋体"/>
                          <w:color w:val="333333"/>
                          <w:sz w:val="17"/>
                          <w:szCs w:val="17"/>
                        </w:rPr>
                        <w:t>很痛苦，那么你还会陷</w:t>
                      </w:r>
                      <w:r>
                        <w:rPr>
                          <w:rFonts w:hint="default" w:ascii="微软雅黑" w:hAnsi="微软雅黑" w:eastAsia="微软雅黑" w:cs="微软雅黑"/>
                          <w:color w:val="333333"/>
                          <w:sz w:val="17"/>
                          <w:szCs w:val="17"/>
                        </w:rPr>
                        <w:t>⼊</w:t>
                      </w:r>
                      <w:r>
                        <w:rPr>
                          <w:rFonts w:hint="default" w:ascii="新宋体" w:hAnsi="新宋体" w:eastAsia="新宋体" w:cs="新宋体"/>
                          <w:color w:val="333333"/>
                          <w:sz w:val="17"/>
                          <w:szCs w:val="17"/>
                        </w:rPr>
                        <w:t xml:space="preserve">其他很多麻   烦。你的系统太脆弱了。你需要做 </w:t>
                      </w:r>
                      <w:r>
                        <w:rPr>
                          <w:rFonts w:hint="default" w:ascii="新宋体" w:hAnsi="新宋体" w:eastAsia="新宋体" w:cs="新宋体"/>
                          <w:color w:val="333333"/>
                          <w:spacing w:val="44"/>
                          <w:sz w:val="17"/>
                          <w:szCs w:val="17"/>
                        </w:rPr>
                        <w:t xml:space="preserve"> </w:t>
                      </w:r>
                      <w:r>
                        <w:rPr>
                          <w:rFonts w:hint="default" w:ascii="微软雅黑" w:hAnsi="微软雅黑" w:eastAsia="微软雅黑" w:cs="微软雅黑"/>
                          <w:color w:val="333333"/>
                          <w:sz w:val="17"/>
                          <w:szCs w:val="17"/>
                        </w:rPr>
                        <w:t>⼀</w:t>
                      </w:r>
                      <w:r>
                        <w:rPr>
                          <w:rFonts w:hint="default" w:ascii="新宋体" w:hAnsi="新宋体" w:eastAsia="新宋体" w:cs="新宋体"/>
                          <w:color w:val="333333"/>
                          <w:sz w:val="17"/>
                          <w:szCs w:val="17"/>
                        </w:rPr>
                        <w:t>些优化</w:t>
                      </w:r>
                      <w:r>
                        <w:rPr>
                          <w:rFonts w:hint="default" w:ascii="微软雅黑" w:hAnsi="微软雅黑" w:eastAsia="微软雅黑" w:cs="微软雅黑"/>
                          <w:color w:val="333333"/>
                          <w:sz w:val="17"/>
                          <w:szCs w:val="17"/>
                        </w:rPr>
                        <w:t>⼯</w:t>
                      </w:r>
                      <w:r>
                        <w:rPr>
                          <w:rFonts w:hint="default" w:ascii="新宋体" w:hAnsi="新宋体" w:eastAsia="新宋体" w:cs="新宋体"/>
                          <w:color w:val="333333"/>
                          <w:sz w:val="17"/>
                          <w:szCs w:val="17"/>
                        </w:rPr>
                        <w:t>作。</w:t>
                      </w:r>
                      <w:r>
                        <w:rPr>
                          <w:rFonts w:hint="default" w:ascii="微软雅黑" w:hAnsi="微软雅黑" w:eastAsia="微软雅黑" w:cs="微软雅黑"/>
                          <w:color w:val="333333"/>
                          <w:sz w:val="17"/>
                          <w:szCs w:val="17"/>
                        </w:rPr>
                        <w:t>⽐</w:t>
                      </w:r>
                      <w:r>
                        <w:rPr>
                          <w:rFonts w:hint="default" w:ascii="新宋体" w:hAnsi="新宋体" w:eastAsia="新宋体" w:cs="新宋体"/>
                          <w:color w:val="333333"/>
                          <w:sz w:val="17"/>
                          <w:szCs w:val="17"/>
                        </w:rPr>
                        <w:t>如处理</w:t>
                      </w:r>
                      <w:r>
                        <w:rPr>
                          <w:rFonts w:hint="default" w:ascii="Lucida Console" w:hAnsi="Lucida Console" w:eastAsia="Lucida Console" w:cs="Lucida Console"/>
                          <w:color w:val="333333"/>
                          <w:sz w:val="17"/>
                          <w:szCs w:val="17"/>
                        </w:rPr>
                        <w:t>”</w:t>
                      </w:r>
                      <w:r>
                        <w:rPr>
                          <w:rFonts w:hint="default" w:ascii="新宋体" w:hAnsi="新宋体" w:eastAsia="新宋体" w:cs="新宋体"/>
                          <w:color w:val="333333"/>
                          <w:sz w:val="17"/>
                          <w:szCs w:val="17"/>
                        </w:rPr>
                        <w:t>惊群</w:t>
                      </w:r>
                      <w:r>
                        <w:rPr>
                          <w:rFonts w:hint="default" w:ascii="Lucida Console" w:hAnsi="Lucida Console" w:eastAsia="Lucida Console" w:cs="Lucida Console"/>
                          <w:color w:val="333333"/>
                          <w:sz w:val="17"/>
                          <w:szCs w:val="17"/>
                        </w:rPr>
                        <w:t>”</w:t>
                      </w:r>
                      <w:r>
                        <w:rPr>
                          <w:rFonts w:hint="default" w:ascii="新宋体" w:hAnsi="新宋体" w:eastAsia="新宋体" w:cs="新宋体"/>
                          <w:color w:val="333333"/>
                          <w:sz w:val="17"/>
                          <w:szCs w:val="17"/>
                        </w:rPr>
                        <w:t>问题</w:t>
                      </w:r>
                    </w:p>
                    <w:p>
                      <w:pPr>
                        <w:spacing w:before="14" w:line="286" w:lineRule="exact"/>
                        <w:ind w:left="120" w:right="410" w:firstLine="0"/>
                        <w:jc w:val="left"/>
                        <w:rPr>
                          <w:rFonts w:hint="default" w:ascii="微软雅黑" w:hAnsi="微软雅黑" w:eastAsia="微软雅黑" w:cs="微软雅黑"/>
                          <w:sz w:val="17"/>
                          <w:szCs w:val="17"/>
                        </w:rPr>
                      </w:pPr>
                      <w:r>
                        <w:rPr>
                          <w:rFonts w:hint="default" w:ascii="新宋体" w:hAnsi="新宋体" w:eastAsia="新宋体" w:cs="新宋体"/>
                          <w:color w:val="333333"/>
                          <w:w w:val="105"/>
                          <w:sz w:val="17"/>
                          <w:szCs w:val="17"/>
                        </w:rPr>
                        <w:t>（</w:t>
                      </w:r>
                      <w:r>
                        <w:rPr>
                          <w:rFonts w:hint="default" w:ascii="微软雅黑" w:hAnsi="微软雅黑" w:eastAsia="微软雅黑" w:cs="微软雅黑"/>
                          <w:color w:val="333333"/>
                          <w:w w:val="105"/>
                          <w:sz w:val="17"/>
                          <w:szCs w:val="17"/>
                        </w:rPr>
                        <w:t xml:space="preserve">⽐ </w:t>
                      </w:r>
                      <w:r>
                        <w:rPr>
                          <w:rFonts w:hint="default" w:ascii="新宋体" w:hAnsi="新宋体" w:eastAsia="新宋体" w:cs="新宋体"/>
                          <w:color w:val="333333"/>
                          <w:w w:val="105"/>
                          <w:sz w:val="17"/>
                          <w:szCs w:val="17"/>
                        </w:rPr>
                        <w:t xml:space="preserve">如 </w:t>
                      </w:r>
                      <w:r>
                        <w:rPr>
                          <w:rFonts w:hint="default" w:ascii="Lucida Console" w:hAnsi="Lucida Console" w:eastAsia="Lucida Console" w:cs="Lucida Console"/>
                          <w:color w:val="333333"/>
                          <w:w w:val="105"/>
                          <w:sz w:val="17"/>
                          <w:szCs w:val="17"/>
                        </w:rPr>
                        <w:t xml:space="preserve">Memcached </w:t>
                      </w:r>
                      <w:r>
                        <w:rPr>
                          <w:rFonts w:hint="default" w:ascii="新宋体" w:hAnsi="新宋体" w:eastAsia="新宋体" w:cs="新宋体"/>
                          <w:color w:val="333333"/>
                          <w:w w:val="105"/>
                          <w:sz w:val="17"/>
                          <w:szCs w:val="17"/>
                        </w:rPr>
                        <w:t>节点都失效了，反复的查询让你的数据库不堪重负</w:t>
                      </w:r>
                      <w:r>
                        <w:rPr>
                          <w:rFonts w:hint="default" w:ascii="Lucida Console" w:hAnsi="Lucida Console" w:eastAsia="Lucida Console" w:cs="Lucida Console"/>
                          <w:color w:val="333333"/>
                          <w:w w:val="105"/>
                          <w:sz w:val="17"/>
                          <w:szCs w:val="17"/>
                        </w:rPr>
                        <w:t>…</w:t>
                      </w:r>
                      <w:r>
                        <w:rPr>
                          <w:rFonts w:hint="default" w:ascii="新宋体" w:hAnsi="新宋体" w:eastAsia="新宋体" w:cs="新宋体"/>
                          <w:color w:val="333333"/>
                          <w:w w:val="105"/>
                          <w:sz w:val="17"/>
                          <w:szCs w:val="17"/>
                        </w:rPr>
                        <w:t xml:space="preserve">这个 问题 在 </w:t>
                      </w:r>
                      <w:r>
                        <w:rPr>
                          <w:rFonts w:hint="default" w:ascii="Lucida Console" w:hAnsi="Lucida Console" w:eastAsia="Lucida Console" w:cs="Lucida Console"/>
                          <w:color w:val="333333"/>
                          <w:w w:val="105"/>
                          <w:sz w:val="17"/>
                          <w:szCs w:val="17"/>
                        </w:rPr>
                        <w:t>FAQ</w:t>
                      </w:r>
                      <w:r>
                        <w:rPr>
                          <w:rFonts w:hint="default" w:ascii="Lucida Console" w:hAnsi="Lucida Console" w:eastAsia="Lucida Console" w:cs="Lucida Console"/>
                          <w:color w:val="333333"/>
                          <w:spacing w:val="-69"/>
                          <w:w w:val="105"/>
                          <w:sz w:val="17"/>
                          <w:szCs w:val="17"/>
                        </w:rPr>
                        <w:t xml:space="preserve"> </w:t>
                      </w:r>
                      <w:r>
                        <w:rPr>
                          <w:rFonts w:hint="default" w:ascii="新宋体" w:hAnsi="新宋体" w:eastAsia="新宋体" w:cs="新宋体"/>
                          <w:color w:val="333333"/>
                          <w:w w:val="105"/>
                          <w:sz w:val="17"/>
                          <w:szCs w:val="17"/>
                        </w:rPr>
                        <w:t>的其他提到</w:t>
                      </w:r>
                      <w:r>
                        <w:rPr>
                          <w:rFonts w:hint="default" w:ascii="新宋体" w:hAnsi="新宋体" w:eastAsia="新宋体" w:cs="新宋体"/>
                          <w:color w:val="333333"/>
                          <w:w w:val="103"/>
                          <w:sz w:val="17"/>
                          <w:szCs w:val="17"/>
                        </w:rPr>
                        <w:t xml:space="preserve"> </w:t>
                      </w:r>
                      <w:r>
                        <w:rPr>
                          <w:rFonts w:hint="default" w:ascii="新宋体" w:hAnsi="新宋体" w:eastAsia="新宋体" w:cs="新宋体"/>
                          <w:color w:val="333333"/>
                          <w:w w:val="105"/>
                          <w:sz w:val="17"/>
                          <w:szCs w:val="17"/>
                        </w:rPr>
                        <w:t>过），或者优化不好的查询。记住，</w:t>
                      </w:r>
                      <w:r>
                        <w:rPr>
                          <w:rFonts w:hint="default" w:ascii="Lucida Console" w:hAnsi="Lucida Console" w:eastAsia="Lucida Console" w:cs="Lucida Console"/>
                          <w:color w:val="333333"/>
                          <w:w w:val="105"/>
                          <w:sz w:val="17"/>
                          <w:szCs w:val="17"/>
                        </w:rPr>
                        <w:t>Memcached</w:t>
                      </w:r>
                      <w:r>
                        <w:rPr>
                          <w:rFonts w:hint="default" w:ascii="Lucida Console" w:hAnsi="Lucida Console" w:eastAsia="Lucida Console" w:cs="Lucida Console"/>
                          <w:color w:val="333333"/>
                          <w:spacing w:val="-54"/>
                          <w:w w:val="105"/>
                          <w:sz w:val="17"/>
                          <w:szCs w:val="17"/>
                        </w:rPr>
                        <w:t xml:space="preserve"> </w:t>
                      </w:r>
                      <w:r>
                        <w:rPr>
                          <w:rFonts w:hint="default" w:ascii="新宋体" w:hAnsi="新宋体" w:eastAsia="新宋体" w:cs="新宋体"/>
                          <w:color w:val="333333"/>
                          <w:w w:val="105"/>
                          <w:sz w:val="17"/>
                          <w:szCs w:val="17"/>
                        </w:rPr>
                        <w:t>并不是你</w:t>
                      </w:r>
                      <w:r>
                        <w:rPr>
                          <w:rFonts w:hint="default" w:ascii="新宋体" w:hAnsi="新宋体" w:eastAsia="新宋体" w:cs="新宋体"/>
                          <w:color w:val="333333"/>
                          <w:spacing w:val="-36"/>
                          <w:w w:val="105"/>
                          <w:sz w:val="17"/>
                          <w:szCs w:val="17"/>
                        </w:rPr>
                        <w:t xml:space="preserve"> </w:t>
                      </w:r>
                      <w:r>
                        <w:rPr>
                          <w:rFonts w:hint="default" w:ascii="新宋体" w:hAnsi="新宋体" w:eastAsia="新宋体" w:cs="新宋体"/>
                          <w:color w:val="333333"/>
                          <w:w w:val="105"/>
                          <w:sz w:val="17"/>
                          <w:szCs w:val="17"/>
                        </w:rPr>
                        <w:t>逃避优化查询的借</w:t>
                      </w:r>
                      <w:r>
                        <w:rPr>
                          <w:rFonts w:hint="default" w:ascii="微软雅黑" w:hAnsi="微软雅黑" w:eastAsia="微软雅黑" w:cs="微软雅黑"/>
                          <w:color w:val="333333"/>
                          <w:w w:val="105"/>
                          <w:sz w:val="17"/>
                          <w:szCs w:val="17"/>
                        </w:rPr>
                        <w:t>⼝</w:t>
                      </w:r>
                    </w:p>
                  </w:txbxContent>
                </v:textbox>
              </v:shape>
            </v:group>
            <w10:wrap type="none"/>
            <w10:anchorlock/>
          </v:group>
        </w:pict>
      </w:r>
    </w:p>
    <w:p>
      <w:pPr>
        <w:spacing w:before="9" w:line="240" w:lineRule="auto"/>
        <w:rPr>
          <w:rFonts w:hint="default" w:ascii="微软雅黑" w:hAnsi="微软雅黑" w:eastAsia="微软雅黑" w:cs="微软雅黑"/>
          <w:b/>
          <w:bCs/>
          <w:sz w:val="10"/>
          <w:szCs w:val="10"/>
        </w:rPr>
      </w:pPr>
    </w:p>
    <w:p>
      <w:pPr>
        <w:pStyle w:val="3"/>
        <w:spacing w:line="479" w:lineRule="exact"/>
        <w:ind w:right="217"/>
        <w:jc w:val="left"/>
        <w:rPr>
          <w:b w:val="0"/>
          <w:bCs w:val="0"/>
        </w:rPr>
      </w:pPr>
      <w:bookmarkStart w:id="360" w:name="如何实现集群中的 session 共享存储  "/>
      <w:bookmarkEnd w:id="360"/>
      <w:r>
        <w:rPr>
          <w:color w:val="333333"/>
          <w:w w:val="95"/>
        </w:rPr>
        <w:t xml:space="preserve">如何实现集群中的  </w:t>
      </w:r>
      <w:r>
        <w:rPr>
          <w:rFonts w:hint="default" w:ascii="Arial Black" w:hAnsi="Arial Black" w:eastAsia="Arial Black" w:cs="Arial Black"/>
          <w:b/>
          <w:bCs/>
          <w:color w:val="333333"/>
          <w:w w:val="95"/>
        </w:rPr>
        <w:t>session</w:t>
      </w:r>
      <w:r>
        <w:rPr>
          <w:rFonts w:hint="default" w:ascii="Arial Black" w:hAnsi="Arial Black" w:eastAsia="Arial Black" w:cs="Arial Black"/>
          <w:b/>
          <w:bCs/>
          <w:color w:val="333333"/>
          <w:spacing w:val="-1"/>
          <w:w w:val="95"/>
        </w:rPr>
        <w:t xml:space="preserve"> </w:t>
      </w:r>
      <w:r>
        <w:rPr>
          <w:color w:val="333333"/>
          <w:w w:val="95"/>
        </w:rPr>
        <w:t>共享存储</w:t>
      </w:r>
    </w:p>
    <w:p>
      <w:pPr>
        <w:spacing w:line="20" w:lineRule="exact"/>
        <w:ind w:left="102" w:right="0" w:firstLine="0"/>
        <w:rPr>
          <w:rFonts w:hint="default" w:ascii="微软雅黑" w:hAnsi="微软雅黑" w:eastAsia="微软雅黑" w:cs="微软雅黑"/>
          <w:sz w:val="2"/>
          <w:szCs w:val="2"/>
        </w:rPr>
      </w:pPr>
      <w:r>
        <w:rPr>
          <w:rFonts w:hint="default" w:ascii="微软雅黑" w:hAnsi="微软雅黑" w:eastAsia="微软雅黑" w:cs="微软雅黑"/>
          <w:sz w:val="2"/>
          <w:szCs w:val="2"/>
        </w:rPr>
        <w:pict>
          <v:group id="_x0000_s1555" o:spid="_x0000_s1555" o:spt="203" style="height:0.75pt;width:447.75pt;" coordsize="8955,15">
            <o:lock v:ext="edit"/>
            <v:group id="_x0000_s1556" o:spid="_x0000_s1556" o:spt="203" style="position:absolute;left:8;top:8;height:2;width:8940;" coordorigin="8,8" coordsize="8940,2">
              <o:lock v:ext="edit"/>
              <v:shape id="_x0000_s1557" o:spid="_x0000_s1557" style="position:absolute;left:8;top:8;height:2;width:8940;" filled="f" stroked="t" coordorigin="8,8" coordsize="8940,0" path="m8,8l8948,8e">
                <v:path arrowok="t"/>
                <v:fill on="f" focussize="0,0"/>
                <v:stroke color="#EDEDED"/>
                <v:imagedata o:title=""/>
                <o:lock v:ext="edit"/>
              </v:shape>
            </v:group>
            <w10:wrap type="none"/>
            <w10:anchorlock/>
          </v:group>
        </w:pict>
      </w:r>
    </w:p>
    <w:p>
      <w:pPr>
        <w:pStyle w:val="4"/>
        <w:spacing w:before="153" w:line="225" w:lineRule="auto"/>
        <w:ind w:right="103" w:firstLine="50"/>
        <w:jc w:val="left"/>
      </w:pPr>
      <w:r>
        <w:rPr>
          <w:rFonts w:hint="default" w:ascii="Noto Sans" w:hAnsi="Noto Sans" w:eastAsia="Noto Sans" w:cs="Noto Sans"/>
          <w:color w:val="333333"/>
        </w:rPr>
        <w:t xml:space="preserve">Session </w:t>
      </w:r>
      <w:r>
        <w:rPr>
          <w:color w:val="333333"/>
        </w:rPr>
        <w:t>是运⾏在⼀台服务器上的，所有的访问都会到达我们的唯⼀服务器 上，这样我们可以根据客户</w:t>
      </w:r>
      <w:r>
        <w:rPr>
          <w:color w:val="333333"/>
          <w:spacing w:val="2"/>
        </w:rPr>
        <w:t xml:space="preserve"> </w:t>
      </w:r>
      <w:r>
        <w:rPr>
          <w:color w:val="333333"/>
        </w:rPr>
        <w:t xml:space="preserve">端传来的 </w:t>
      </w:r>
      <w:r>
        <w:rPr>
          <w:rFonts w:hint="default" w:ascii="Noto Sans" w:hAnsi="Noto Sans" w:eastAsia="Noto Sans" w:cs="Noto Sans"/>
          <w:color w:val="333333"/>
        </w:rPr>
        <w:t>sessionID</w:t>
      </w:r>
      <w:r>
        <w:rPr>
          <w:color w:val="333333"/>
        </w:rPr>
        <w:t xml:space="preserve">，来获取 </w:t>
      </w:r>
      <w:r>
        <w:rPr>
          <w:rFonts w:hint="default" w:ascii="Noto Sans" w:hAnsi="Noto Sans" w:eastAsia="Noto Sans" w:cs="Noto Sans"/>
          <w:color w:val="333333"/>
        </w:rPr>
        <w:t>session</w:t>
      </w:r>
      <w:r>
        <w:rPr>
          <w:color w:val="333333"/>
        </w:rPr>
        <w:t xml:space="preserve">，或在对应 </w:t>
      </w:r>
      <w:r>
        <w:rPr>
          <w:rFonts w:hint="default" w:ascii="Noto Sans" w:hAnsi="Noto Sans" w:eastAsia="Noto Sans" w:cs="Noto Sans"/>
          <w:color w:val="333333"/>
        </w:rPr>
        <w:t xml:space="preserve">Session </w:t>
      </w:r>
      <w:r>
        <w:rPr>
          <w:color w:val="333333"/>
        </w:rPr>
        <w:t>不存在的情况下（</w:t>
      </w:r>
      <w:r>
        <w:rPr>
          <w:rFonts w:hint="default" w:ascii="Noto Sans" w:hAnsi="Noto Sans" w:eastAsia="Noto Sans" w:cs="Noto Sans"/>
          <w:color w:val="333333"/>
        </w:rPr>
        <w:t xml:space="preserve">session </w:t>
      </w:r>
      <w:r>
        <w:rPr>
          <w:color w:val="333333"/>
        </w:rPr>
        <w:t>⽣命周期到了</w:t>
      </w:r>
      <w:r>
        <w:rPr>
          <w:rFonts w:hint="default" w:ascii="Noto Sans" w:hAnsi="Noto Sans" w:eastAsia="Noto Sans" w:cs="Noto Sans"/>
          <w:color w:val="333333"/>
        </w:rPr>
        <w:t>/</w:t>
      </w:r>
      <w:r>
        <w:rPr>
          <w:color w:val="333333"/>
        </w:rPr>
        <w:t>⽤户</w:t>
      </w:r>
      <w:r>
        <w:rPr>
          <w:color w:val="333333"/>
          <w:spacing w:val="13"/>
        </w:rPr>
        <w:t xml:space="preserve"> </w:t>
      </w:r>
      <w:r>
        <w:rPr>
          <w:color w:val="333333"/>
        </w:rPr>
        <w:t xml:space="preserve">第⼀次登录），创 建⼀ 个新的 </w:t>
      </w:r>
      <w:r>
        <w:rPr>
          <w:rFonts w:hint="default" w:ascii="Noto Sans" w:hAnsi="Noto Sans" w:eastAsia="Noto Sans" w:cs="Noto Sans"/>
          <w:color w:val="333333"/>
        </w:rPr>
        <w:t>Session</w:t>
      </w:r>
      <w:r>
        <w:rPr>
          <w:color w:val="333333"/>
        </w:rPr>
        <w:t xml:space="preserve">；但是，如果我们在集群环境下，假设我们有两台服务器 </w:t>
      </w:r>
      <w:r>
        <w:rPr>
          <w:rFonts w:hint="default" w:ascii="Noto Sans" w:hAnsi="Noto Sans" w:eastAsia="Noto Sans" w:cs="Noto Sans"/>
          <w:color w:val="333333"/>
        </w:rPr>
        <w:t>A</w:t>
      </w:r>
      <w:r>
        <w:rPr>
          <w:color w:val="333333"/>
        </w:rPr>
        <w:t>，</w:t>
      </w:r>
      <w:r>
        <w:rPr>
          <w:color w:val="333333"/>
          <w:spacing w:val="18"/>
        </w:rPr>
        <w:t xml:space="preserve"> </w:t>
      </w:r>
      <w:r>
        <w:rPr>
          <w:rFonts w:hint="default" w:ascii="Noto Sans" w:hAnsi="Noto Sans" w:eastAsia="Noto Sans" w:cs="Noto Sans"/>
          <w:color w:val="333333"/>
        </w:rPr>
        <w:t>B</w:t>
      </w:r>
      <w:r>
        <w:rPr>
          <w:color w:val="333333"/>
        </w:rPr>
        <w:t xml:space="preserve">，⽤户的请求会由 </w:t>
      </w:r>
      <w:r>
        <w:rPr>
          <w:rFonts w:hint="default" w:ascii="Noto Sans" w:hAnsi="Noto Sans" w:eastAsia="Noto Sans" w:cs="Noto Sans"/>
          <w:color w:val="333333"/>
        </w:rPr>
        <w:t xml:space="preserve">Nginx </w:t>
      </w:r>
      <w:r>
        <w:rPr>
          <w:color w:val="333333"/>
        </w:rPr>
        <w:t>服务器进 ⾏转发（别的⽅案也是同理），⽤户登录 时，</w:t>
      </w:r>
      <w:r>
        <w:rPr>
          <w:rFonts w:hint="default" w:ascii="Noto Sans" w:hAnsi="Noto Sans" w:eastAsia="Noto Sans" w:cs="Noto Sans"/>
          <w:color w:val="333333"/>
        </w:rPr>
        <w:t xml:space="preserve">Nginx </w:t>
      </w:r>
      <w:r>
        <w:rPr>
          <w:color w:val="333333"/>
        </w:rPr>
        <w:t>将请求转发⾄</w:t>
      </w:r>
      <w:r>
        <w:rPr>
          <w:color w:val="333333"/>
          <w:spacing w:val="15"/>
        </w:rPr>
        <w:t xml:space="preserve"> </w:t>
      </w:r>
      <w:r>
        <w:rPr>
          <w:color w:val="333333"/>
        </w:rPr>
        <w:t>服务器</w:t>
      </w:r>
      <w:r>
        <w:rPr>
          <w:color w:val="333333"/>
          <w:spacing w:val="26"/>
        </w:rPr>
        <w:t xml:space="preserve"> </w:t>
      </w:r>
      <w:r>
        <w:rPr>
          <w:rFonts w:hint="default" w:ascii="Noto Sans" w:hAnsi="Noto Sans" w:eastAsia="Noto Sans" w:cs="Noto Sans"/>
          <w:color w:val="333333"/>
        </w:rPr>
        <w:t>A</w:t>
      </w:r>
      <w:r>
        <w:rPr>
          <w:rFonts w:hint="default" w:ascii="Noto Sans" w:hAnsi="Noto Sans" w:eastAsia="Noto Sans" w:cs="Noto Sans"/>
          <w:color w:val="333333"/>
          <w:spacing w:val="33"/>
        </w:rPr>
        <w:t xml:space="preserve"> </w:t>
      </w:r>
      <w:r>
        <w:rPr>
          <w:color w:val="333333"/>
        </w:rPr>
        <w:t>上，</w:t>
      </w:r>
      <w:r>
        <w:rPr>
          <w:rFonts w:hint="default" w:ascii="Noto Sans" w:hAnsi="Noto Sans" w:eastAsia="Noto Sans" w:cs="Noto Sans"/>
          <w:color w:val="333333"/>
        </w:rPr>
        <w:t>A</w:t>
      </w:r>
      <w:r>
        <w:rPr>
          <w:rFonts w:hint="default" w:ascii="Noto Sans" w:hAnsi="Noto Sans" w:eastAsia="Noto Sans" w:cs="Noto Sans"/>
          <w:color w:val="333333"/>
          <w:spacing w:val="33"/>
        </w:rPr>
        <w:t xml:space="preserve"> </w:t>
      </w:r>
      <w:r>
        <w:rPr>
          <w:color w:val="333333"/>
        </w:rPr>
        <w:t>创建了新的</w:t>
      </w:r>
      <w:r>
        <w:rPr>
          <w:color w:val="333333"/>
          <w:spacing w:val="26"/>
        </w:rPr>
        <w:t xml:space="preserve"> </w:t>
      </w:r>
      <w:r>
        <w:rPr>
          <w:rFonts w:hint="default" w:ascii="Noto Sans" w:hAnsi="Noto Sans" w:eastAsia="Noto Sans" w:cs="Noto Sans"/>
          <w:color w:val="333333"/>
        </w:rPr>
        <w:t>session</w:t>
      </w:r>
      <w:r>
        <w:rPr>
          <w:color w:val="333333"/>
        </w:rPr>
        <w:t>，并将</w:t>
      </w:r>
      <w:r>
        <w:rPr>
          <w:color w:val="333333"/>
          <w:spacing w:val="26"/>
        </w:rPr>
        <w:t xml:space="preserve"> </w:t>
      </w:r>
      <w:r>
        <w:rPr>
          <w:rFonts w:hint="default" w:ascii="Noto Sans" w:hAnsi="Noto Sans" w:eastAsia="Noto Sans" w:cs="Noto Sans"/>
          <w:color w:val="333333"/>
        </w:rPr>
        <w:t>SessionID</w:t>
      </w:r>
      <w:r>
        <w:rPr>
          <w:rFonts w:hint="default" w:ascii="Noto Sans" w:hAnsi="Noto Sans" w:eastAsia="Noto Sans" w:cs="Noto Sans"/>
          <w:color w:val="333333"/>
          <w:spacing w:val="33"/>
        </w:rPr>
        <w:t xml:space="preserve"> </w:t>
      </w:r>
      <w:r>
        <w:rPr>
          <w:color w:val="333333"/>
        </w:rPr>
        <w:t>返回给客户端，⽤户在浏览其他⻚⾯时，客户端验</w:t>
      </w:r>
      <w:r>
        <w:rPr>
          <w:color w:val="333333"/>
          <w:spacing w:val="-53"/>
        </w:rPr>
        <w:t xml:space="preserve"> </w:t>
      </w:r>
      <w:r>
        <w:rPr>
          <w:color w:val="333333"/>
        </w:rPr>
        <w:t xml:space="preserve">证登录状态， </w:t>
      </w:r>
      <w:r>
        <w:rPr>
          <w:rFonts w:hint="default" w:ascii="Noto Sans" w:hAnsi="Noto Sans" w:eastAsia="Noto Sans" w:cs="Noto Sans"/>
          <w:color w:val="333333"/>
        </w:rPr>
        <w:t xml:space="preserve">Nginx </w:t>
      </w:r>
      <w:r>
        <w:rPr>
          <w:color w:val="333333"/>
        </w:rPr>
        <w:t xml:space="preserve">将请求转发⾄服务器 </w:t>
      </w:r>
      <w:r>
        <w:rPr>
          <w:rFonts w:hint="default" w:ascii="Noto Sans" w:hAnsi="Noto Sans" w:eastAsia="Noto Sans" w:cs="Noto Sans"/>
          <w:color w:val="333333"/>
        </w:rPr>
        <w:t>B</w:t>
      </w:r>
      <w:r>
        <w:rPr>
          <w:color w:val="333333"/>
        </w:rPr>
        <w:t xml:space="preserve">，由于 </w:t>
      </w:r>
      <w:r>
        <w:rPr>
          <w:rFonts w:hint="default" w:ascii="Noto Sans" w:hAnsi="Noto Sans" w:eastAsia="Noto Sans" w:cs="Noto Sans"/>
          <w:color w:val="333333"/>
        </w:rPr>
        <w:t xml:space="preserve">B </w:t>
      </w:r>
      <w:r>
        <w:rPr>
          <w:color w:val="333333"/>
        </w:rPr>
        <w:t xml:space="preserve">上并没有对应客户端发来 </w:t>
      </w:r>
      <w:r>
        <w:rPr>
          <w:rFonts w:hint="default" w:ascii="Noto Sans" w:hAnsi="Noto Sans" w:eastAsia="Noto Sans" w:cs="Noto Sans"/>
          <w:color w:val="333333"/>
        </w:rPr>
        <w:t xml:space="preserve">sessionId </w:t>
      </w:r>
      <w:r>
        <w:rPr>
          <w:color w:val="333333"/>
        </w:rPr>
        <w:t xml:space="preserve">的 </w:t>
      </w:r>
      <w:r>
        <w:rPr>
          <w:rFonts w:hint="default" w:ascii="Noto Sans" w:hAnsi="Noto Sans" w:eastAsia="Noto Sans" w:cs="Noto Sans"/>
          <w:color w:val="333333"/>
        </w:rPr>
        <w:t>session</w:t>
      </w:r>
      <w:r>
        <w:rPr>
          <w:color w:val="333333"/>
        </w:rPr>
        <w:t>，</w:t>
      </w:r>
      <w:r>
        <w:rPr>
          <w:color w:val="333333"/>
          <w:spacing w:val="38"/>
        </w:rPr>
        <w:t xml:space="preserve"> </w:t>
      </w:r>
      <w:r>
        <w:rPr>
          <w:color w:val="333333"/>
        </w:rPr>
        <w:t xml:space="preserve">所以会重新创建⼀个新的  </w:t>
      </w:r>
      <w:r>
        <w:rPr>
          <w:rFonts w:hint="default" w:ascii="Noto Sans" w:hAnsi="Noto Sans" w:eastAsia="Noto Sans" w:cs="Noto Sans"/>
          <w:color w:val="333333"/>
        </w:rPr>
        <w:t>session</w:t>
      </w:r>
      <w:r>
        <w:rPr>
          <w:color w:val="333333"/>
        </w:rPr>
        <w:t xml:space="preserve">，并且再将这个新的  </w:t>
      </w:r>
      <w:r>
        <w:rPr>
          <w:rFonts w:hint="default" w:ascii="Noto Sans" w:hAnsi="Noto Sans" w:eastAsia="Noto Sans" w:cs="Noto Sans"/>
          <w:color w:val="333333"/>
        </w:rPr>
        <w:t xml:space="preserve">sessionID  </w:t>
      </w:r>
      <w:r>
        <w:rPr>
          <w:color w:val="333333"/>
        </w:rPr>
        <w:t>返</w:t>
      </w:r>
      <w:r>
        <w:rPr>
          <w:color w:val="333333"/>
          <w:spacing w:val="22"/>
        </w:rPr>
        <w:t xml:space="preserve"> </w:t>
      </w:r>
      <w:r>
        <w:rPr>
          <w:color w:val="333333"/>
        </w:rPr>
        <w:t>回给客户端，这样，我们可以想象</w:t>
      </w:r>
    </w:p>
    <w:p>
      <w:pPr>
        <w:pStyle w:val="4"/>
        <w:spacing w:before="6" w:line="220" w:lineRule="auto"/>
        <w:ind w:right="143"/>
        <w:jc w:val="both"/>
      </w:pPr>
      <w:r>
        <w:rPr>
          <w:color w:val="333333"/>
        </w:rPr>
        <w:t>⼀下，⽤户每⼀次操作都有</w:t>
      </w:r>
      <w:r>
        <w:rPr>
          <w:color w:val="333333"/>
          <w:spacing w:val="42"/>
        </w:rPr>
        <w:t xml:space="preserve"> </w:t>
      </w:r>
      <w:r>
        <w:rPr>
          <w:rFonts w:hint="default" w:ascii="Noto Sans" w:hAnsi="Noto Sans" w:eastAsia="Noto Sans" w:cs="Noto Sans"/>
          <w:color w:val="333333"/>
        </w:rPr>
        <w:t xml:space="preserve">1/2 </w:t>
      </w:r>
      <w:r>
        <w:rPr>
          <w:color w:val="333333"/>
        </w:rPr>
        <w:t>的概</w:t>
      </w:r>
      <w:r>
        <w:rPr>
          <w:color w:val="333333"/>
          <w:spacing w:val="42"/>
        </w:rPr>
        <w:t xml:space="preserve"> </w:t>
      </w:r>
      <w:r>
        <w:rPr>
          <w:color w:val="333333"/>
        </w:rPr>
        <w:t>率进⾏</w:t>
      </w:r>
      <w:r>
        <w:rPr>
          <w:color w:val="333333"/>
          <w:spacing w:val="42"/>
        </w:rPr>
        <w:t xml:space="preserve"> </w:t>
      </w:r>
      <w:r>
        <w:rPr>
          <w:color w:val="333333"/>
        </w:rPr>
        <w:t>再次的登录，这样不仅对⽤户体验特别差，还会让服务器上</w:t>
      </w:r>
      <w:r>
        <w:rPr>
          <w:color w:val="333333"/>
          <w:spacing w:val="-31"/>
        </w:rPr>
        <w:t xml:space="preserve"> </w:t>
      </w:r>
      <w:r>
        <w:rPr>
          <w:color w:val="333333"/>
          <w:w w:val="105"/>
        </w:rPr>
        <w:t>的</w:t>
      </w:r>
      <w:r>
        <w:rPr>
          <w:color w:val="333333"/>
          <w:spacing w:val="-34"/>
          <w:w w:val="105"/>
        </w:rPr>
        <w:t xml:space="preserve"> </w:t>
      </w:r>
      <w:r>
        <w:rPr>
          <w:rFonts w:hint="default" w:ascii="Noto Sans" w:hAnsi="Noto Sans" w:eastAsia="Noto Sans" w:cs="Noto Sans"/>
          <w:color w:val="333333"/>
          <w:w w:val="105"/>
        </w:rPr>
        <w:t>session</w:t>
      </w:r>
      <w:r>
        <w:rPr>
          <w:rFonts w:hint="default" w:ascii="Noto Sans" w:hAnsi="Noto Sans" w:eastAsia="Noto Sans" w:cs="Noto Sans"/>
          <w:color w:val="333333"/>
          <w:spacing w:val="-27"/>
          <w:w w:val="105"/>
        </w:rPr>
        <w:t xml:space="preserve"> </w:t>
      </w:r>
      <w:r>
        <w:rPr>
          <w:color w:val="333333"/>
          <w:w w:val="105"/>
        </w:rPr>
        <w:t>激增，</w:t>
      </w:r>
      <w:r>
        <w:rPr>
          <w:color w:val="333333"/>
          <w:spacing w:val="-34"/>
          <w:w w:val="105"/>
        </w:rPr>
        <w:t xml:space="preserve"> </w:t>
      </w:r>
      <w:r>
        <w:rPr>
          <w:color w:val="333333"/>
          <w:w w:val="105"/>
        </w:rPr>
        <w:t>加⼤服务器的运⾏压⼒。</w:t>
      </w:r>
      <w:r>
        <w:rPr>
          <w:color w:val="333333"/>
          <w:spacing w:val="-34"/>
          <w:w w:val="105"/>
        </w:rPr>
        <w:t xml:space="preserve"> </w:t>
      </w:r>
      <w:r>
        <w:rPr>
          <w:color w:val="333333"/>
          <w:w w:val="105"/>
        </w:rPr>
        <w:t>为了解决集群环境下的</w:t>
      </w:r>
      <w:r>
        <w:rPr>
          <w:color w:val="333333"/>
          <w:spacing w:val="-34"/>
          <w:w w:val="105"/>
        </w:rPr>
        <w:t xml:space="preserve"> </w:t>
      </w:r>
      <w:r>
        <w:rPr>
          <w:rFonts w:hint="default" w:ascii="Noto Sans" w:hAnsi="Noto Sans" w:eastAsia="Noto Sans" w:cs="Noto Sans"/>
          <w:color w:val="333333"/>
          <w:w w:val="105"/>
        </w:rPr>
        <w:t>seesion</w:t>
      </w:r>
      <w:r>
        <w:rPr>
          <w:rFonts w:hint="default" w:ascii="Noto Sans" w:hAnsi="Noto Sans" w:eastAsia="Noto Sans" w:cs="Noto Sans"/>
          <w:color w:val="333333"/>
          <w:spacing w:val="-27"/>
          <w:w w:val="105"/>
        </w:rPr>
        <w:t xml:space="preserve"> </w:t>
      </w:r>
      <w:r>
        <w:rPr>
          <w:color w:val="333333"/>
          <w:w w:val="105"/>
        </w:rPr>
        <w:t>共享问题，共有</w:t>
      </w:r>
      <w:r>
        <w:rPr>
          <w:color w:val="333333"/>
          <w:spacing w:val="-34"/>
          <w:w w:val="105"/>
        </w:rPr>
        <w:t xml:space="preserve"> </w:t>
      </w:r>
      <w:r>
        <w:rPr>
          <w:rFonts w:hint="default" w:ascii="Noto Sans" w:hAnsi="Noto Sans" w:eastAsia="Noto Sans" w:cs="Noto Sans"/>
          <w:color w:val="333333"/>
          <w:w w:val="105"/>
        </w:rPr>
        <w:t>4</w:t>
      </w:r>
      <w:r>
        <w:rPr>
          <w:rFonts w:hint="default" w:ascii="Noto Sans" w:hAnsi="Noto Sans" w:eastAsia="Noto Sans" w:cs="Noto Sans"/>
          <w:color w:val="333333"/>
          <w:spacing w:val="-27"/>
          <w:w w:val="105"/>
        </w:rPr>
        <w:t xml:space="preserve"> </w:t>
      </w:r>
      <w:r>
        <w:rPr>
          <w:color w:val="333333"/>
          <w:w w:val="105"/>
        </w:rPr>
        <w:t>种解决⽅</w:t>
      </w:r>
      <w:r>
        <w:rPr>
          <w:color w:val="333333"/>
          <w:w w:val="102"/>
        </w:rPr>
        <w:t xml:space="preserve"> </w:t>
      </w:r>
      <w:r>
        <w:rPr>
          <w:color w:val="333333"/>
          <w:w w:val="105"/>
        </w:rPr>
        <w:t>案：</w:t>
      </w:r>
    </w:p>
    <w:p>
      <w:pPr>
        <w:pStyle w:val="4"/>
        <w:spacing w:before="166" w:line="316" w:lineRule="exact"/>
        <w:ind w:left="560" w:right="217" w:hanging="215"/>
        <w:jc w:val="left"/>
      </w:pPr>
      <w:r>
        <w:rPr>
          <w:rFonts w:hint="default" w:ascii="Noto Sans" w:hAnsi="Noto Sans" w:eastAsia="Noto Sans" w:cs="Noto Sans"/>
          <w:color w:val="333333"/>
        </w:rPr>
        <w:t>1.</w:t>
      </w:r>
      <w:r>
        <w:rPr>
          <w:rFonts w:hint="default" w:ascii="Noto Sans" w:hAnsi="Noto Sans" w:eastAsia="Noto Sans" w:cs="Noto Sans"/>
          <w:color w:val="333333"/>
          <w:spacing w:val="19"/>
        </w:rPr>
        <w:t xml:space="preserve"> </w:t>
      </w:r>
      <w:r>
        <w:rPr>
          <w:color w:val="333333"/>
        </w:rPr>
        <w:t>粘性</w:t>
      </w:r>
      <w:r>
        <w:rPr>
          <w:color w:val="333333"/>
          <w:spacing w:val="12"/>
        </w:rPr>
        <w:t xml:space="preserve"> </w:t>
      </w:r>
      <w:r>
        <w:rPr>
          <w:rFonts w:hint="default" w:ascii="Noto Sans" w:hAnsi="Noto Sans" w:eastAsia="Noto Sans" w:cs="Noto Sans"/>
          <w:color w:val="333333"/>
        </w:rPr>
        <w:t>session</w:t>
      </w:r>
      <w:r>
        <w:rPr>
          <w:rFonts w:hint="default" w:ascii="Noto Sans" w:hAnsi="Noto Sans" w:eastAsia="Noto Sans" w:cs="Noto Sans"/>
          <w:color w:val="333333"/>
          <w:spacing w:val="8"/>
        </w:rPr>
        <w:t xml:space="preserve"> </w:t>
      </w:r>
      <w:r>
        <w:rPr>
          <w:color w:val="333333"/>
        </w:rPr>
        <w:t>粘性</w:t>
      </w:r>
      <w:r>
        <w:rPr>
          <w:color w:val="333333"/>
          <w:spacing w:val="12"/>
        </w:rPr>
        <w:t xml:space="preserve"> </w:t>
      </w:r>
      <w:r>
        <w:rPr>
          <w:rFonts w:hint="default" w:ascii="Noto Sans" w:hAnsi="Noto Sans" w:eastAsia="Noto Sans" w:cs="Noto Sans"/>
          <w:color w:val="333333"/>
        </w:rPr>
        <w:t>session</w:t>
      </w:r>
      <w:r>
        <w:rPr>
          <w:rFonts w:hint="default" w:ascii="Noto Sans" w:hAnsi="Noto Sans" w:eastAsia="Noto Sans" w:cs="Noto Sans"/>
          <w:color w:val="333333"/>
          <w:spacing w:val="19"/>
        </w:rPr>
        <w:t xml:space="preserve"> </w:t>
      </w:r>
      <w:r>
        <w:rPr>
          <w:color w:val="333333"/>
        </w:rPr>
        <w:t>是指</w:t>
      </w:r>
      <w:r>
        <w:rPr>
          <w:color w:val="333333"/>
          <w:spacing w:val="12"/>
        </w:rPr>
        <w:t xml:space="preserve"> </w:t>
      </w:r>
      <w:r>
        <w:rPr>
          <w:rFonts w:hint="default" w:ascii="Noto Sans" w:hAnsi="Noto Sans" w:eastAsia="Noto Sans" w:cs="Noto Sans"/>
          <w:color w:val="333333"/>
        </w:rPr>
        <w:t>Ngnix</w:t>
      </w:r>
      <w:r>
        <w:rPr>
          <w:rFonts w:hint="default" w:ascii="Noto Sans" w:hAnsi="Noto Sans" w:eastAsia="Noto Sans" w:cs="Noto Sans"/>
          <w:color w:val="333333"/>
          <w:spacing w:val="19"/>
        </w:rPr>
        <w:t xml:space="preserve"> </w:t>
      </w:r>
      <w:r>
        <w:rPr>
          <w:color w:val="333333"/>
        </w:rPr>
        <w:t>每次都将同⼀⽤户的所有请求转发⾄同⼀台服务器</w:t>
      </w:r>
      <w:r>
        <w:rPr>
          <w:color w:val="333333"/>
          <w:spacing w:val="12"/>
        </w:rPr>
        <w:t xml:space="preserve"> </w:t>
      </w:r>
      <w:r>
        <w:rPr>
          <w:color w:val="333333"/>
        </w:rPr>
        <w:t>上，即</w:t>
      </w:r>
      <w:r>
        <w:rPr>
          <w:color w:val="333333"/>
          <w:spacing w:val="-54"/>
        </w:rPr>
        <w:t xml:space="preserve"> </w:t>
      </w:r>
      <w:r>
        <w:rPr>
          <w:color w:val="333333"/>
        </w:rPr>
        <w:t>将⽤户与服务器绑定</w:t>
      </w:r>
    </w:p>
    <w:p>
      <w:pPr>
        <w:spacing w:after="0" w:line="316" w:lineRule="exact"/>
        <w:jc w:val="left"/>
        <w:sectPr>
          <w:pgSz w:w="11900" w:h="16840"/>
          <w:pgMar w:top="540" w:right="1360" w:bottom="280" w:left="1380" w:header="720" w:footer="720" w:gutter="0"/>
          <w:cols w:space="720" w:num="1"/>
        </w:sectPr>
      </w:pPr>
    </w:p>
    <w:p>
      <w:pPr>
        <w:pStyle w:val="4"/>
        <w:spacing w:line="273" w:lineRule="exact"/>
        <w:ind w:left="345" w:right="15"/>
        <w:jc w:val="left"/>
      </w:pPr>
      <w:r>
        <w:rPr>
          <w:rFonts w:hint="default" w:ascii="Noto Sans" w:hAnsi="Noto Sans" w:eastAsia="Noto Sans" w:cs="Noto Sans"/>
          <w:color w:val="333333"/>
          <w:w w:val="105"/>
        </w:rPr>
        <w:t>2.</w:t>
      </w:r>
      <w:r>
        <w:rPr>
          <w:rFonts w:hint="default" w:ascii="Noto Sans" w:hAnsi="Noto Sans" w:eastAsia="Noto Sans" w:cs="Noto Sans"/>
          <w:color w:val="333333"/>
          <w:spacing w:val="-35"/>
          <w:w w:val="105"/>
        </w:rPr>
        <w:t xml:space="preserve"> </w:t>
      </w:r>
      <w:r>
        <w:rPr>
          <w:color w:val="333333"/>
          <w:w w:val="105"/>
        </w:rPr>
        <w:t>服务器</w:t>
      </w:r>
      <w:r>
        <w:rPr>
          <w:color w:val="333333"/>
          <w:spacing w:val="-42"/>
          <w:w w:val="105"/>
        </w:rPr>
        <w:t xml:space="preserve"> </w:t>
      </w:r>
      <w:r>
        <w:rPr>
          <w:rFonts w:hint="default" w:ascii="Noto Sans" w:hAnsi="Noto Sans" w:eastAsia="Noto Sans" w:cs="Noto Sans"/>
          <w:color w:val="333333"/>
          <w:w w:val="105"/>
        </w:rPr>
        <w:t>session</w:t>
      </w:r>
      <w:r>
        <w:rPr>
          <w:rFonts w:hint="default" w:ascii="Noto Sans" w:hAnsi="Noto Sans" w:eastAsia="Noto Sans" w:cs="Noto Sans"/>
          <w:color w:val="333333"/>
          <w:spacing w:val="-35"/>
          <w:w w:val="105"/>
        </w:rPr>
        <w:t xml:space="preserve"> </w:t>
      </w:r>
      <w:r>
        <w:rPr>
          <w:color w:val="333333"/>
          <w:w w:val="105"/>
        </w:rPr>
        <w:t>复制</w:t>
      </w:r>
      <w:r>
        <w:rPr>
          <w:color w:val="333333"/>
          <w:spacing w:val="-42"/>
          <w:w w:val="105"/>
        </w:rPr>
        <w:t xml:space="preserve"> </w:t>
      </w:r>
      <w:r>
        <w:rPr>
          <w:color w:val="333333"/>
          <w:w w:val="105"/>
        </w:rPr>
        <w:t>即每次</w:t>
      </w:r>
      <w:r>
        <w:rPr>
          <w:color w:val="333333"/>
          <w:spacing w:val="-42"/>
          <w:w w:val="105"/>
        </w:rPr>
        <w:t xml:space="preserve"> </w:t>
      </w:r>
      <w:r>
        <w:rPr>
          <w:rFonts w:hint="default" w:ascii="Noto Sans" w:hAnsi="Noto Sans" w:eastAsia="Noto Sans" w:cs="Noto Sans"/>
          <w:color w:val="333333"/>
          <w:w w:val="105"/>
        </w:rPr>
        <w:t>session</w:t>
      </w:r>
      <w:r>
        <w:rPr>
          <w:rFonts w:hint="default" w:ascii="Noto Sans" w:hAnsi="Noto Sans" w:eastAsia="Noto Sans" w:cs="Noto Sans"/>
          <w:color w:val="333333"/>
          <w:spacing w:val="-35"/>
          <w:w w:val="105"/>
        </w:rPr>
        <w:t xml:space="preserve"> </w:t>
      </w:r>
      <w:r>
        <w:rPr>
          <w:color w:val="333333"/>
          <w:w w:val="105"/>
        </w:rPr>
        <w:t>发⽣变化时，创建或者修改，就⼴播给所有集群中的服务器，</w:t>
      </w:r>
    </w:p>
    <w:p>
      <w:pPr>
        <w:pStyle w:val="4"/>
        <w:spacing w:line="325" w:lineRule="exact"/>
        <w:ind w:left="560" w:right="217"/>
        <w:jc w:val="left"/>
      </w:pPr>
      <w:r>
        <w:rPr>
          <w:color w:val="333333"/>
        </w:rPr>
        <w:t xml:space="preserve">使所有的服务器上的  </w:t>
      </w:r>
      <w:r>
        <w:rPr>
          <w:rFonts w:hint="default" w:ascii="Noto Sans" w:hAnsi="Noto Sans" w:eastAsia="Noto Sans" w:cs="Noto Sans"/>
          <w:color w:val="333333"/>
        </w:rPr>
        <w:t>session</w:t>
      </w:r>
      <w:r>
        <w:rPr>
          <w:rFonts w:hint="default" w:ascii="Noto Sans" w:hAnsi="Noto Sans" w:eastAsia="Noto Sans" w:cs="Noto Sans"/>
          <w:color w:val="333333"/>
          <w:spacing w:val="12"/>
        </w:rPr>
        <w:t xml:space="preserve"> </w:t>
      </w:r>
      <w:r>
        <w:rPr>
          <w:color w:val="333333"/>
        </w:rPr>
        <w:t>相同。</w:t>
      </w:r>
    </w:p>
    <w:p>
      <w:pPr>
        <w:pStyle w:val="8"/>
        <w:numPr>
          <w:ilvl w:val="0"/>
          <w:numId w:val="18"/>
        </w:numPr>
        <w:tabs>
          <w:tab w:val="left" w:pos="560"/>
        </w:tabs>
        <w:spacing w:before="71" w:after="0" w:line="240" w:lineRule="auto"/>
        <w:ind w:left="560" w:right="217" w:hanging="215"/>
        <w:jc w:val="left"/>
        <w:rPr>
          <w:rFonts w:hint="default" w:ascii="微软雅黑" w:hAnsi="微软雅黑" w:eastAsia="微软雅黑" w:cs="微软雅黑"/>
          <w:sz w:val="19"/>
          <w:szCs w:val="19"/>
        </w:rPr>
      </w:pPr>
      <w:r>
        <w:rPr>
          <w:rFonts w:hint="default" w:ascii="Noto Sans" w:hAnsi="Noto Sans" w:eastAsia="Noto Sans" w:cs="Noto Sans"/>
          <w:color w:val="333333"/>
          <w:sz w:val="19"/>
          <w:szCs w:val="19"/>
        </w:rPr>
        <w:t xml:space="preserve">session </w:t>
      </w:r>
      <w:r>
        <w:rPr>
          <w:rFonts w:hint="default" w:ascii="微软雅黑" w:hAnsi="微软雅黑" w:eastAsia="微软雅黑" w:cs="微软雅黑"/>
          <w:color w:val="333333"/>
          <w:sz w:val="19"/>
          <w:szCs w:val="19"/>
        </w:rPr>
        <w:t xml:space="preserve">共享 缓存 </w:t>
      </w:r>
      <w:r>
        <w:rPr>
          <w:rFonts w:hint="default" w:ascii="Noto Sans" w:hAnsi="Noto Sans" w:eastAsia="Noto Sans" w:cs="Noto Sans"/>
          <w:color w:val="333333"/>
          <w:sz w:val="19"/>
          <w:szCs w:val="19"/>
        </w:rPr>
        <w:t>session</w:t>
      </w:r>
      <w:r>
        <w:rPr>
          <w:rFonts w:hint="default" w:ascii="微软雅黑" w:hAnsi="微软雅黑" w:eastAsia="微软雅黑" w:cs="微软雅黑"/>
          <w:color w:val="333333"/>
          <w:sz w:val="19"/>
          <w:szCs w:val="19"/>
        </w:rPr>
        <w:t xml:space="preserve">，使⽤ </w:t>
      </w:r>
      <w:r>
        <w:rPr>
          <w:rFonts w:hint="default" w:ascii="Noto Sans" w:hAnsi="Noto Sans" w:eastAsia="Noto Sans" w:cs="Noto Sans"/>
          <w:color w:val="333333"/>
          <w:sz w:val="19"/>
          <w:szCs w:val="19"/>
        </w:rPr>
        <w:t>Redis</w:t>
      </w:r>
      <w:r>
        <w:rPr>
          <w:rFonts w:hint="default" w:ascii="微软雅黑" w:hAnsi="微软雅黑" w:eastAsia="微软雅黑" w:cs="微软雅黑"/>
          <w:color w:val="333333"/>
          <w:sz w:val="19"/>
          <w:szCs w:val="19"/>
        </w:rPr>
        <w:t xml:space="preserve">， </w:t>
      </w:r>
      <w:r>
        <w:rPr>
          <w:rFonts w:hint="default" w:ascii="微软雅黑" w:hAnsi="微软雅黑" w:eastAsia="微软雅黑" w:cs="微软雅黑"/>
          <w:color w:val="333333"/>
          <w:spacing w:val="24"/>
          <w:sz w:val="19"/>
          <w:szCs w:val="19"/>
        </w:rPr>
        <w:t xml:space="preserve"> </w:t>
      </w:r>
      <w:r>
        <w:rPr>
          <w:rFonts w:hint="default" w:ascii="Noto Sans" w:hAnsi="Noto Sans" w:eastAsia="Noto Sans" w:cs="Noto Sans"/>
          <w:color w:val="333333"/>
          <w:sz w:val="19"/>
          <w:szCs w:val="19"/>
        </w:rPr>
        <w:t>Memcached</w:t>
      </w:r>
      <w:r>
        <w:rPr>
          <w:rFonts w:hint="default" w:ascii="微软雅黑" w:hAnsi="微软雅黑" w:eastAsia="微软雅黑" w:cs="微软雅黑"/>
          <w:color w:val="333333"/>
          <w:sz w:val="19"/>
          <w:szCs w:val="19"/>
        </w:rPr>
        <w:t>。</w:t>
      </w:r>
    </w:p>
    <w:p>
      <w:pPr>
        <w:pStyle w:val="4"/>
        <w:spacing w:before="71" w:line="240" w:lineRule="auto"/>
        <w:ind w:left="345" w:right="217"/>
        <w:jc w:val="left"/>
      </w:pPr>
      <w:r>
        <w:rPr>
          <w:rFonts w:hint="default" w:ascii="Noto Sans" w:hAnsi="Noto Sans" w:eastAsia="Noto Sans" w:cs="Noto Sans"/>
          <w:color w:val="333333"/>
          <w:w w:val="105"/>
        </w:rPr>
        <w:t>4.</w:t>
      </w:r>
      <w:r>
        <w:rPr>
          <w:rFonts w:hint="default" w:ascii="Noto Sans" w:hAnsi="Noto Sans" w:eastAsia="Noto Sans" w:cs="Noto Sans"/>
          <w:color w:val="333333"/>
          <w:spacing w:val="-28"/>
          <w:w w:val="105"/>
        </w:rPr>
        <w:t xml:space="preserve"> </w:t>
      </w:r>
      <w:r>
        <w:rPr>
          <w:rFonts w:hint="default" w:ascii="Noto Sans" w:hAnsi="Noto Sans" w:eastAsia="Noto Sans" w:cs="Noto Sans"/>
          <w:color w:val="333333"/>
          <w:w w:val="105"/>
        </w:rPr>
        <w:t>session</w:t>
      </w:r>
      <w:r>
        <w:rPr>
          <w:rFonts w:hint="default" w:ascii="Noto Sans" w:hAnsi="Noto Sans" w:eastAsia="Noto Sans" w:cs="Noto Sans"/>
          <w:color w:val="333333"/>
          <w:spacing w:val="-28"/>
          <w:w w:val="105"/>
        </w:rPr>
        <w:t xml:space="preserve"> </w:t>
      </w:r>
      <w:r>
        <w:rPr>
          <w:color w:val="333333"/>
          <w:w w:val="105"/>
        </w:rPr>
        <w:t>持久化</w:t>
      </w:r>
      <w:r>
        <w:rPr>
          <w:color w:val="333333"/>
          <w:spacing w:val="-35"/>
          <w:w w:val="105"/>
        </w:rPr>
        <w:t xml:space="preserve"> </w:t>
      </w:r>
      <w:r>
        <w:rPr>
          <w:color w:val="333333"/>
          <w:w w:val="105"/>
        </w:rPr>
        <w:t>将</w:t>
      </w:r>
      <w:r>
        <w:rPr>
          <w:color w:val="333333"/>
          <w:spacing w:val="-35"/>
          <w:w w:val="105"/>
        </w:rPr>
        <w:t xml:space="preserve"> </w:t>
      </w:r>
      <w:r>
        <w:rPr>
          <w:rFonts w:hint="default" w:ascii="Noto Sans" w:hAnsi="Noto Sans" w:eastAsia="Noto Sans" w:cs="Noto Sans"/>
          <w:color w:val="333333"/>
          <w:w w:val="105"/>
        </w:rPr>
        <w:t>session</w:t>
      </w:r>
      <w:r>
        <w:rPr>
          <w:rFonts w:hint="default" w:ascii="Noto Sans" w:hAnsi="Noto Sans" w:eastAsia="Noto Sans" w:cs="Noto Sans"/>
          <w:color w:val="333333"/>
          <w:spacing w:val="-28"/>
          <w:w w:val="105"/>
        </w:rPr>
        <w:t xml:space="preserve"> </w:t>
      </w:r>
      <w:r>
        <w:rPr>
          <w:color w:val="333333"/>
          <w:w w:val="105"/>
        </w:rPr>
        <w:t>存储⾄数据库中，像操作数据⼀样才做</w:t>
      </w:r>
      <w:r>
        <w:rPr>
          <w:color w:val="333333"/>
          <w:spacing w:val="-35"/>
          <w:w w:val="105"/>
        </w:rPr>
        <w:t xml:space="preserve"> </w:t>
      </w:r>
      <w:r>
        <w:rPr>
          <w:rFonts w:hint="default" w:ascii="Noto Sans" w:hAnsi="Noto Sans" w:eastAsia="Noto Sans" w:cs="Noto Sans"/>
          <w:color w:val="333333"/>
          <w:w w:val="105"/>
        </w:rPr>
        <w:t>session</w:t>
      </w:r>
      <w:r>
        <w:rPr>
          <w:color w:val="333333"/>
          <w:w w:val="105"/>
        </w:rPr>
        <w:t>。</w:t>
      </w:r>
    </w:p>
    <w:p>
      <w:pPr>
        <w:pStyle w:val="3"/>
        <w:spacing w:before="61" w:line="512" w:lineRule="exact"/>
        <w:ind w:right="15"/>
        <w:jc w:val="left"/>
        <w:rPr>
          <w:b w:val="0"/>
          <w:bCs w:val="0"/>
        </w:rPr>
      </w:pPr>
      <w:bookmarkStart w:id="361" w:name="Memcached 和 MySQL 的 query cache 相⽐，有什么优缺"/>
      <w:bookmarkEnd w:id="361"/>
      <w:r>
        <w:rPr>
          <w:rFonts w:hint="default" w:ascii="Arial Black" w:hAnsi="Arial Black" w:eastAsia="Arial Black" w:cs="Arial Black"/>
          <w:b/>
          <w:bCs/>
          <w:color w:val="333333"/>
          <w:w w:val="95"/>
        </w:rPr>
        <w:t>Memcached</w:t>
      </w:r>
      <w:r>
        <w:rPr>
          <w:rFonts w:hint="default" w:ascii="Arial Black" w:hAnsi="Arial Black" w:eastAsia="Arial Black" w:cs="Arial Black"/>
          <w:b/>
          <w:bCs/>
          <w:color w:val="333333"/>
          <w:spacing w:val="-29"/>
          <w:w w:val="95"/>
        </w:rPr>
        <w:t xml:space="preserve"> </w:t>
      </w:r>
      <w:r>
        <w:rPr>
          <w:color w:val="333333"/>
          <w:w w:val="95"/>
        </w:rPr>
        <w:t>和</w:t>
      </w:r>
      <w:r>
        <w:rPr>
          <w:color w:val="333333"/>
          <w:spacing w:val="-18"/>
          <w:w w:val="95"/>
        </w:rPr>
        <w:t xml:space="preserve"> </w:t>
      </w:r>
      <w:r>
        <w:rPr>
          <w:rFonts w:hint="default" w:ascii="Arial Black" w:hAnsi="Arial Black" w:eastAsia="Arial Black" w:cs="Arial Black"/>
          <w:b/>
          <w:bCs/>
          <w:color w:val="333333"/>
          <w:w w:val="95"/>
        </w:rPr>
        <w:t>MySQL</w:t>
      </w:r>
      <w:r>
        <w:rPr>
          <w:rFonts w:hint="default" w:ascii="Arial Black" w:hAnsi="Arial Black" w:eastAsia="Arial Black" w:cs="Arial Black"/>
          <w:b/>
          <w:bCs/>
          <w:color w:val="333333"/>
          <w:spacing w:val="-29"/>
          <w:w w:val="95"/>
        </w:rPr>
        <w:t xml:space="preserve"> </w:t>
      </w:r>
      <w:r>
        <w:rPr>
          <w:color w:val="333333"/>
          <w:w w:val="95"/>
        </w:rPr>
        <w:t>的</w:t>
      </w:r>
      <w:r>
        <w:rPr>
          <w:color w:val="333333"/>
          <w:spacing w:val="-18"/>
          <w:w w:val="95"/>
        </w:rPr>
        <w:t xml:space="preserve"> </w:t>
      </w:r>
      <w:r>
        <w:rPr>
          <w:rFonts w:hint="default" w:ascii="Arial Black" w:hAnsi="Arial Black" w:eastAsia="Arial Black" w:cs="Arial Black"/>
          <w:b/>
          <w:bCs/>
          <w:color w:val="333333"/>
          <w:w w:val="95"/>
        </w:rPr>
        <w:t>query</w:t>
      </w:r>
      <w:r>
        <w:rPr>
          <w:rFonts w:hint="default" w:ascii="Arial Black" w:hAnsi="Arial Black" w:eastAsia="Arial Black" w:cs="Arial Black"/>
          <w:b/>
          <w:bCs/>
          <w:color w:val="333333"/>
          <w:spacing w:val="-29"/>
          <w:w w:val="95"/>
        </w:rPr>
        <w:t xml:space="preserve"> </w:t>
      </w:r>
      <w:r>
        <w:rPr>
          <w:rFonts w:hint="default" w:ascii="Arial Black" w:hAnsi="Arial Black" w:eastAsia="Arial Black" w:cs="Arial Black"/>
          <w:b/>
          <w:bCs/>
          <w:color w:val="333333"/>
          <w:w w:val="95"/>
        </w:rPr>
        <w:t>cache</w:t>
      </w:r>
      <w:r>
        <w:rPr>
          <w:rFonts w:hint="default" w:ascii="Arial Black" w:hAnsi="Arial Black" w:eastAsia="Arial Black" w:cs="Arial Black"/>
          <w:b/>
          <w:bCs/>
          <w:color w:val="333333"/>
          <w:spacing w:val="-29"/>
          <w:w w:val="95"/>
        </w:rPr>
        <w:t xml:space="preserve"> </w:t>
      </w:r>
      <w:r>
        <w:rPr>
          <w:color w:val="333333"/>
          <w:w w:val="95"/>
        </w:rPr>
        <w:t>相⽐，有什么优</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缺点</w:t>
      </w:r>
      <w:r>
        <w:rPr>
          <w:rFonts w:hint="default" w:ascii="微软雅黑" w:hAnsi="微软雅黑" w:eastAsia="微软雅黑" w:cs="微软雅黑"/>
          <w:b/>
          <w:bCs/>
          <w:color w:val="333333"/>
          <w:sz w:val="34"/>
          <w:szCs w:val="34"/>
          <w:u w:val="single" w:color="EDEDED"/>
        </w:rPr>
        <w:tab/>
      </w:r>
    </w:p>
    <w:p>
      <w:pPr>
        <w:pStyle w:val="4"/>
        <w:spacing w:before="183" w:line="316" w:lineRule="exact"/>
        <w:ind w:right="243" w:firstLine="50"/>
        <w:jc w:val="both"/>
      </w:pPr>
      <w:r>
        <w:rPr>
          <w:color w:val="333333"/>
        </w:rPr>
        <w:t xml:space="preserve">把 </w:t>
      </w:r>
      <w:r>
        <w:rPr>
          <w:rFonts w:hint="default" w:ascii="Noto Sans" w:hAnsi="Noto Sans" w:eastAsia="Noto Sans" w:cs="Noto Sans"/>
          <w:color w:val="333333"/>
        </w:rPr>
        <w:t xml:space="preserve">Memcached </w:t>
      </w:r>
      <w:r>
        <w:rPr>
          <w:color w:val="333333"/>
        </w:rPr>
        <w:t>引⼊应⽤中，还是需要不少⼯作量的。</w:t>
      </w:r>
      <w:r>
        <w:rPr>
          <w:rFonts w:hint="default" w:ascii="Noto Sans" w:hAnsi="Noto Sans" w:eastAsia="Noto Sans" w:cs="Noto Sans"/>
          <w:color w:val="333333"/>
        </w:rPr>
        <w:t xml:space="preserve">MySQL </w:t>
      </w:r>
      <w:r>
        <w:rPr>
          <w:color w:val="333333"/>
        </w:rPr>
        <w:t xml:space="preserve">有个使⽤⽅便 的 </w:t>
      </w:r>
      <w:r>
        <w:rPr>
          <w:rFonts w:hint="default" w:ascii="Noto Sans" w:hAnsi="Noto Sans" w:eastAsia="Noto Sans" w:cs="Noto Sans"/>
          <w:color w:val="333333"/>
        </w:rPr>
        <w:t>query</w:t>
      </w:r>
      <w:r>
        <w:rPr>
          <w:rFonts w:hint="default" w:ascii="Noto Sans" w:hAnsi="Noto Sans" w:eastAsia="Noto Sans" w:cs="Noto Sans"/>
          <w:color w:val="333333"/>
          <w:spacing w:val="31"/>
        </w:rPr>
        <w:t xml:space="preserve"> </w:t>
      </w:r>
      <w:r>
        <w:rPr>
          <w:rFonts w:hint="default" w:ascii="Noto Sans" w:hAnsi="Noto Sans" w:eastAsia="Noto Sans" w:cs="Noto Sans"/>
          <w:color w:val="333333"/>
        </w:rPr>
        <w:t>cache</w:t>
      </w:r>
      <w:r>
        <w:rPr>
          <w:color w:val="333333"/>
        </w:rPr>
        <w:t>，可以⾃</w:t>
      </w:r>
      <w:r>
        <w:rPr>
          <w:color w:val="333333"/>
          <w:w w:val="102"/>
        </w:rPr>
        <w:t xml:space="preserve"> </w:t>
      </w:r>
      <w:r>
        <w:rPr>
          <w:color w:val="333333"/>
        </w:rPr>
        <w:t xml:space="preserve">动地缓存 </w:t>
      </w:r>
      <w:r>
        <w:rPr>
          <w:rFonts w:hint="default" w:ascii="Noto Sans" w:hAnsi="Noto Sans" w:eastAsia="Noto Sans" w:cs="Noto Sans"/>
          <w:color w:val="333333"/>
        </w:rPr>
        <w:t xml:space="preserve">SQL </w:t>
      </w:r>
      <w:r>
        <w:rPr>
          <w:color w:val="333333"/>
        </w:rPr>
        <w:t xml:space="preserve">查询的结果，被缓存的 </w:t>
      </w:r>
      <w:r>
        <w:rPr>
          <w:rFonts w:hint="default" w:ascii="Noto Sans" w:hAnsi="Noto Sans" w:eastAsia="Noto Sans" w:cs="Noto Sans"/>
          <w:color w:val="333333"/>
        </w:rPr>
        <w:t xml:space="preserve">SQL </w:t>
      </w:r>
      <w:r>
        <w:rPr>
          <w:color w:val="333333"/>
        </w:rPr>
        <w:t>查询可以 被反复地快速执⾏。</w:t>
      </w:r>
      <w:r>
        <w:rPr>
          <w:rFonts w:hint="default" w:ascii="Noto Sans" w:hAnsi="Noto Sans" w:eastAsia="Noto Sans" w:cs="Noto Sans"/>
          <w:color w:val="333333"/>
        </w:rPr>
        <w:t xml:space="preserve">Memcached </w:t>
      </w:r>
      <w:r>
        <w:rPr>
          <w:color w:val="333333"/>
        </w:rPr>
        <w:t>与之相⽐，怎么</w:t>
      </w:r>
      <w:r>
        <w:rPr>
          <w:color w:val="333333"/>
          <w:spacing w:val="-12"/>
        </w:rPr>
        <w:t xml:space="preserve"> </w:t>
      </w:r>
      <w:r>
        <w:rPr>
          <w:color w:val="333333"/>
        </w:rPr>
        <w:t>样呢？</w:t>
      </w:r>
      <w:r>
        <w:rPr>
          <w:rFonts w:hint="default" w:ascii="Noto Sans" w:hAnsi="Noto Sans" w:eastAsia="Noto Sans" w:cs="Noto Sans"/>
          <w:color w:val="333333"/>
        </w:rPr>
        <w:t xml:space="preserve">MySQL </w:t>
      </w:r>
      <w:r>
        <w:rPr>
          <w:color w:val="333333"/>
        </w:rPr>
        <w:t xml:space="preserve">的 </w:t>
      </w:r>
      <w:r>
        <w:rPr>
          <w:rFonts w:hint="default" w:ascii="Noto Sans" w:hAnsi="Noto Sans" w:eastAsia="Noto Sans" w:cs="Noto Sans"/>
          <w:color w:val="333333"/>
        </w:rPr>
        <w:t xml:space="preserve">query cache </w:t>
      </w:r>
      <w:r>
        <w:rPr>
          <w:color w:val="333333"/>
        </w:rPr>
        <w:t xml:space="preserve">是集中式的，连接到该 </w:t>
      </w:r>
      <w:r>
        <w:rPr>
          <w:rFonts w:hint="default" w:ascii="Noto Sans" w:hAnsi="Noto Sans" w:eastAsia="Noto Sans" w:cs="Noto Sans"/>
          <w:color w:val="333333"/>
        </w:rPr>
        <w:t xml:space="preserve">query cache </w:t>
      </w:r>
      <w:r>
        <w:rPr>
          <w:color w:val="333333"/>
        </w:rPr>
        <w:t xml:space="preserve">的 </w:t>
      </w:r>
      <w:r>
        <w:rPr>
          <w:rFonts w:hint="default" w:ascii="Noto Sans" w:hAnsi="Noto Sans" w:eastAsia="Noto Sans" w:cs="Noto Sans"/>
          <w:color w:val="333333"/>
        </w:rPr>
        <w:t xml:space="preserve">MySQL   </w:t>
      </w:r>
      <w:r>
        <w:rPr>
          <w:rFonts w:hint="default" w:ascii="Noto Sans" w:hAnsi="Noto Sans" w:eastAsia="Noto Sans" w:cs="Noto Sans"/>
          <w:color w:val="333333"/>
          <w:spacing w:val="14"/>
        </w:rPr>
        <w:t xml:space="preserve"> </w:t>
      </w:r>
      <w:r>
        <w:rPr>
          <w:color w:val="333333"/>
        </w:rPr>
        <w:t>服务器都会受益</w:t>
      </w:r>
    </w:p>
    <w:p>
      <w:pPr>
        <w:pStyle w:val="8"/>
        <w:numPr>
          <w:ilvl w:val="0"/>
          <w:numId w:val="19"/>
        </w:numPr>
        <w:tabs>
          <w:tab w:val="left" w:pos="560"/>
        </w:tabs>
        <w:spacing w:before="162" w:after="0" w:line="300" w:lineRule="exact"/>
        <w:ind w:left="560" w:right="200" w:hanging="215"/>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当你修改表时，</w:t>
      </w:r>
      <w:r>
        <w:rPr>
          <w:rFonts w:hint="default" w:ascii="Noto Sans" w:hAnsi="Noto Sans" w:eastAsia="Noto Sans" w:cs="Noto Sans"/>
          <w:color w:val="333333"/>
          <w:sz w:val="19"/>
          <w:szCs w:val="19"/>
        </w:rPr>
        <w:t>MySQL</w:t>
      </w:r>
      <w:r>
        <w:rPr>
          <w:rFonts w:hint="default" w:ascii="Noto Sans" w:hAnsi="Noto Sans" w:eastAsia="Noto Sans" w:cs="Noto Sans"/>
          <w:color w:val="333333"/>
          <w:spacing w:val="20"/>
          <w:sz w:val="19"/>
          <w:szCs w:val="19"/>
        </w:rPr>
        <w:t xml:space="preserve"> </w:t>
      </w:r>
      <w:r>
        <w:rPr>
          <w:rFonts w:hint="default" w:ascii="微软雅黑" w:hAnsi="微软雅黑" w:eastAsia="微软雅黑" w:cs="微软雅黑"/>
          <w:color w:val="333333"/>
          <w:sz w:val="19"/>
          <w:szCs w:val="19"/>
        </w:rPr>
        <w:t>的</w:t>
      </w:r>
      <w:r>
        <w:rPr>
          <w:rFonts w:hint="default" w:ascii="微软雅黑" w:hAnsi="微软雅黑" w:eastAsia="微软雅黑" w:cs="微软雅黑"/>
          <w:color w:val="333333"/>
          <w:spacing w:val="13"/>
          <w:sz w:val="19"/>
          <w:szCs w:val="19"/>
        </w:rPr>
        <w:t xml:space="preserve"> </w:t>
      </w:r>
      <w:r>
        <w:rPr>
          <w:rFonts w:hint="default" w:ascii="Noto Sans" w:hAnsi="Noto Sans" w:eastAsia="Noto Sans" w:cs="Noto Sans"/>
          <w:color w:val="333333"/>
          <w:sz w:val="19"/>
          <w:szCs w:val="19"/>
        </w:rPr>
        <w:t>query</w:t>
      </w:r>
      <w:r>
        <w:rPr>
          <w:rFonts w:hint="default" w:ascii="Noto Sans" w:hAnsi="Noto Sans" w:eastAsia="Noto Sans" w:cs="Noto Sans"/>
          <w:color w:val="333333"/>
          <w:spacing w:val="20"/>
          <w:sz w:val="19"/>
          <w:szCs w:val="19"/>
        </w:rPr>
        <w:t xml:space="preserve"> </w:t>
      </w:r>
      <w:r>
        <w:rPr>
          <w:rFonts w:hint="default" w:ascii="Noto Sans" w:hAnsi="Noto Sans" w:eastAsia="Noto Sans" w:cs="Noto Sans"/>
          <w:color w:val="333333"/>
          <w:sz w:val="19"/>
          <w:szCs w:val="19"/>
        </w:rPr>
        <w:t>cache</w:t>
      </w:r>
      <w:r>
        <w:rPr>
          <w:rFonts w:hint="default" w:ascii="Noto Sans" w:hAnsi="Noto Sans" w:eastAsia="Noto Sans" w:cs="Noto Sans"/>
          <w:color w:val="333333"/>
          <w:spacing w:val="20"/>
          <w:sz w:val="19"/>
          <w:szCs w:val="19"/>
        </w:rPr>
        <w:t xml:space="preserve"> </w:t>
      </w:r>
      <w:r>
        <w:rPr>
          <w:rFonts w:hint="default" w:ascii="微软雅黑" w:hAnsi="微软雅黑" w:eastAsia="微软雅黑" w:cs="微软雅黑"/>
          <w:color w:val="333333"/>
          <w:sz w:val="19"/>
          <w:szCs w:val="19"/>
        </w:rPr>
        <w:t>会⽴刻被刷新（</w:t>
      </w:r>
      <w:r>
        <w:rPr>
          <w:rFonts w:hint="default" w:ascii="Noto Sans" w:hAnsi="Noto Sans" w:eastAsia="Noto Sans" w:cs="Noto Sans"/>
          <w:color w:val="333333"/>
          <w:sz w:val="19"/>
          <w:szCs w:val="19"/>
        </w:rPr>
        <w:t>flush</w:t>
      </w:r>
      <w:r>
        <w:rPr>
          <w:rFonts w:hint="default" w:ascii="微软雅黑" w:hAnsi="微软雅黑" w:eastAsia="微软雅黑" w:cs="微软雅黑"/>
          <w:color w:val="333333"/>
          <w:sz w:val="19"/>
          <w:szCs w:val="19"/>
        </w:rPr>
        <w:t>）。存储⼀</w:t>
      </w:r>
      <w:r>
        <w:rPr>
          <w:rFonts w:hint="default" w:ascii="微软雅黑" w:hAnsi="微软雅黑" w:eastAsia="微软雅黑" w:cs="微软雅黑"/>
          <w:color w:val="333333"/>
          <w:spacing w:val="26"/>
          <w:sz w:val="19"/>
          <w:szCs w:val="19"/>
        </w:rPr>
        <w:t xml:space="preserve"> </w:t>
      </w:r>
      <w:r>
        <w:rPr>
          <w:rFonts w:hint="default" w:ascii="微软雅黑" w:hAnsi="微软雅黑" w:eastAsia="微软雅黑" w:cs="微软雅黑"/>
          <w:color w:val="333333"/>
          <w:sz w:val="19"/>
          <w:szCs w:val="19"/>
        </w:rPr>
        <w:t>个</w:t>
      </w:r>
      <w:r>
        <w:rPr>
          <w:rFonts w:hint="default" w:ascii="微软雅黑" w:hAnsi="微软雅黑" w:eastAsia="微软雅黑" w:cs="微软雅黑"/>
          <w:color w:val="333333"/>
          <w:spacing w:val="13"/>
          <w:sz w:val="19"/>
          <w:szCs w:val="19"/>
        </w:rPr>
        <w:t xml:space="preserve"> </w:t>
      </w:r>
      <w:r>
        <w:rPr>
          <w:rFonts w:hint="default" w:ascii="Noto Sans" w:hAnsi="Noto Sans" w:eastAsia="Noto Sans" w:cs="Noto Sans"/>
          <w:color w:val="333333"/>
          <w:sz w:val="19"/>
          <w:szCs w:val="19"/>
        </w:rPr>
        <w:t>Memcached</w:t>
      </w:r>
      <w:r>
        <w:rPr>
          <w:rFonts w:hint="default" w:ascii="Noto Sans" w:hAnsi="Noto Sans" w:eastAsia="Noto Sans" w:cs="Noto Sans"/>
          <w:color w:val="333333"/>
          <w:spacing w:val="20"/>
          <w:sz w:val="19"/>
          <w:szCs w:val="19"/>
        </w:rPr>
        <w:t xml:space="preserve"> </w:t>
      </w:r>
      <w:r>
        <w:rPr>
          <w:rFonts w:hint="default" w:ascii="Noto Sans" w:hAnsi="Noto Sans" w:eastAsia="Noto Sans" w:cs="Noto Sans"/>
          <w:color w:val="333333"/>
          <w:sz w:val="19"/>
          <w:szCs w:val="19"/>
        </w:rPr>
        <w:t>item</w:t>
      </w:r>
      <w:r>
        <w:rPr>
          <w:rFonts w:hint="default" w:ascii="Noto Sans" w:hAnsi="Noto Sans" w:eastAsia="Noto Sans" w:cs="Noto Sans"/>
          <w:color w:val="333333"/>
          <w:spacing w:val="20"/>
          <w:sz w:val="19"/>
          <w:szCs w:val="19"/>
        </w:rPr>
        <w:t xml:space="preserve"> </w:t>
      </w:r>
      <w:r>
        <w:rPr>
          <w:rFonts w:hint="default" w:ascii="微软雅黑" w:hAnsi="微软雅黑" w:eastAsia="微软雅黑" w:cs="微软雅黑"/>
          <w:color w:val="333333"/>
          <w:sz w:val="19"/>
          <w:szCs w:val="19"/>
        </w:rPr>
        <w:t>只</w:t>
      </w:r>
      <w:r>
        <w:rPr>
          <w:rFonts w:hint="default" w:ascii="微软雅黑" w:hAnsi="微软雅黑" w:eastAsia="微软雅黑" w:cs="微软雅黑"/>
          <w:color w:val="333333"/>
          <w:spacing w:val="-54"/>
          <w:sz w:val="19"/>
          <w:szCs w:val="19"/>
        </w:rPr>
        <w:t xml:space="preserve"> </w:t>
      </w:r>
      <w:r>
        <w:rPr>
          <w:rFonts w:hint="default" w:ascii="微软雅黑" w:hAnsi="微软雅黑" w:eastAsia="微软雅黑" w:cs="微软雅黑"/>
          <w:color w:val="333333"/>
          <w:sz w:val="19"/>
          <w:szCs w:val="19"/>
        </w:rPr>
        <w:t>需要很少的时间，但是当写操作很频繁时，</w:t>
      </w:r>
      <w:r>
        <w:rPr>
          <w:rFonts w:hint="default" w:ascii="Noto Sans" w:hAnsi="Noto Sans" w:eastAsia="Noto Sans" w:cs="Noto Sans"/>
          <w:color w:val="333333"/>
          <w:sz w:val="19"/>
          <w:szCs w:val="19"/>
        </w:rPr>
        <w:t xml:space="preserve">MySQL  </w:t>
      </w:r>
      <w:r>
        <w:rPr>
          <w:rFonts w:hint="default" w:ascii="微软雅黑" w:hAnsi="微软雅黑" w:eastAsia="微软雅黑" w:cs="微软雅黑"/>
          <w:color w:val="333333"/>
          <w:sz w:val="19"/>
          <w:szCs w:val="19"/>
        </w:rPr>
        <w:t xml:space="preserve">的  </w:t>
      </w:r>
      <w:r>
        <w:rPr>
          <w:rFonts w:hint="default" w:ascii="Noto Sans" w:hAnsi="Noto Sans" w:eastAsia="Noto Sans" w:cs="Noto Sans"/>
          <w:color w:val="333333"/>
          <w:sz w:val="19"/>
          <w:szCs w:val="19"/>
        </w:rPr>
        <w:t xml:space="preserve">query  cache  </w:t>
      </w:r>
      <w:r>
        <w:rPr>
          <w:rFonts w:hint="default" w:ascii="微软雅黑" w:hAnsi="微软雅黑" w:eastAsia="微软雅黑" w:cs="微软雅黑"/>
          <w:color w:val="333333"/>
          <w:sz w:val="19"/>
          <w:szCs w:val="19"/>
        </w:rPr>
        <w:t>会经常让所有缓存数据</w:t>
      </w:r>
      <w:r>
        <w:rPr>
          <w:rFonts w:hint="default" w:ascii="微软雅黑" w:hAnsi="微软雅黑" w:eastAsia="微软雅黑" w:cs="微软雅黑"/>
          <w:color w:val="333333"/>
          <w:spacing w:val="-17"/>
          <w:sz w:val="19"/>
          <w:szCs w:val="19"/>
        </w:rPr>
        <w:t xml:space="preserve"> </w:t>
      </w:r>
      <w:r>
        <w:rPr>
          <w:rFonts w:hint="default" w:ascii="微软雅黑" w:hAnsi="微软雅黑" w:eastAsia="微软雅黑" w:cs="微软雅黑"/>
          <w:color w:val="333333"/>
          <w:sz w:val="19"/>
          <w:szCs w:val="19"/>
        </w:rPr>
        <w:t>都失效</w:t>
      </w:r>
    </w:p>
    <w:p>
      <w:pPr>
        <w:pStyle w:val="8"/>
        <w:numPr>
          <w:ilvl w:val="0"/>
          <w:numId w:val="19"/>
        </w:numPr>
        <w:tabs>
          <w:tab w:val="left" w:pos="560"/>
        </w:tabs>
        <w:spacing w:before="81" w:after="0" w:line="325" w:lineRule="exact"/>
        <w:ind w:left="560" w:right="15" w:hanging="215"/>
        <w:jc w:val="left"/>
        <w:rPr>
          <w:rFonts w:hint="default" w:ascii="微软雅黑" w:hAnsi="微软雅黑" w:eastAsia="微软雅黑" w:cs="微软雅黑"/>
          <w:sz w:val="19"/>
          <w:szCs w:val="19"/>
        </w:rPr>
      </w:pPr>
      <w:r>
        <w:rPr>
          <w:rFonts w:hint="default" w:ascii="微软雅黑" w:hAnsi="微软雅黑" w:eastAsia="微软雅黑" w:cs="微软雅黑"/>
          <w:color w:val="333333"/>
          <w:sz w:val="19"/>
          <w:szCs w:val="19"/>
        </w:rPr>
        <w:t xml:space="preserve">在多核 </w:t>
      </w:r>
      <w:r>
        <w:rPr>
          <w:rFonts w:hint="default" w:ascii="Noto Sans" w:hAnsi="Noto Sans" w:eastAsia="Noto Sans" w:cs="Noto Sans"/>
          <w:color w:val="333333"/>
          <w:sz w:val="19"/>
          <w:szCs w:val="19"/>
        </w:rPr>
        <w:t xml:space="preserve">CPU </w:t>
      </w:r>
      <w:r>
        <w:rPr>
          <w:rFonts w:hint="default" w:ascii="微软雅黑" w:hAnsi="微软雅黑" w:eastAsia="微软雅黑" w:cs="微软雅黑"/>
          <w:color w:val="333333"/>
          <w:sz w:val="19"/>
          <w:szCs w:val="19"/>
        </w:rPr>
        <w:t>上，</w:t>
      </w:r>
      <w:r>
        <w:rPr>
          <w:rFonts w:hint="default" w:ascii="Noto Sans" w:hAnsi="Noto Sans" w:eastAsia="Noto Sans" w:cs="Noto Sans"/>
          <w:color w:val="333333"/>
          <w:sz w:val="19"/>
          <w:szCs w:val="19"/>
        </w:rPr>
        <w:t xml:space="preserve">MySQL </w:t>
      </w:r>
      <w:r>
        <w:rPr>
          <w:rFonts w:hint="default" w:ascii="微软雅黑" w:hAnsi="微软雅黑" w:eastAsia="微软雅黑" w:cs="微软雅黑"/>
          <w:color w:val="333333"/>
          <w:sz w:val="19"/>
          <w:szCs w:val="19"/>
        </w:rPr>
        <w:t xml:space="preserve">的 </w:t>
      </w:r>
      <w:r>
        <w:rPr>
          <w:rFonts w:hint="default" w:ascii="Noto Sans" w:hAnsi="Noto Sans" w:eastAsia="Noto Sans" w:cs="Noto Sans"/>
          <w:color w:val="333333"/>
          <w:sz w:val="19"/>
          <w:szCs w:val="19"/>
        </w:rPr>
        <w:t xml:space="preserve">query cache </w:t>
      </w:r>
      <w:r>
        <w:rPr>
          <w:rFonts w:hint="default" w:ascii="微软雅黑" w:hAnsi="微软雅黑" w:eastAsia="微软雅黑" w:cs="微软雅黑"/>
          <w:color w:val="333333"/>
          <w:sz w:val="19"/>
          <w:szCs w:val="19"/>
        </w:rPr>
        <w:t>会遇到扩展问题（</w:t>
      </w:r>
      <w:r>
        <w:rPr>
          <w:rFonts w:hint="default" w:ascii="Noto Sans" w:hAnsi="Noto Sans" w:eastAsia="Noto Sans" w:cs="Noto Sans"/>
          <w:color w:val="333333"/>
          <w:sz w:val="19"/>
          <w:szCs w:val="19"/>
        </w:rPr>
        <w:t>scalability issues</w:t>
      </w:r>
      <w:r>
        <w:rPr>
          <w:rFonts w:hint="default" w:ascii="微软雅黑" w:hAnsi="微软雅黑" w:eastAsia="微软雅黑" w:cs="微软雅黑"/>
          <w:color w:val="333333"/>
          <w:sz w:val="19"/>
          <w:szCs w:val="19"/>
        </w:rPr>
        <w:t xml:space="preserve">）。在多核 </w:t>
      </w:r>
      <w:r>
        <w:rPr>
          <w:rFonts w:hint="default" w:ascii="Noto Sans" w:hAnsi="Noto Sans" w:eastAsia="Noto Sans" w:cs="Noto Sans"/>
          <w:color w:val="333333"/>
          <w:sz w:val="19"/>
          <w:szCs w:val="19"/>
        </w:rPr>
        <w:t xml:space="preserve">CPU   </w:t>
      </w:r>
      <w:r>
        <w:rPr>
          <w:rFonts w:hint="default" w:ascii="Noto Sans" w:hAnsi="Noto Sans" w:eastAsia="Noto Sans" w:cs="Noto Sans"/>
          <w:color w:val="333333"/>
          <w:spacing w:val="17"/>
          <w:sz w:val="19"/>
          <w:szCs w:val="19"/>
        </w:rPr>
        <w:t xml:space="preserve"> </w:t>
      </w:r>
      <w:r>
        <w:rPr>
          <w:rFonts w:hint="default" w:ascii="微软雅黑" w:hAnsi="微软雅黑" w:eastAsia="微软雅黑" w:cs="微软雅黑"/>
          <w:color w:val="333333"/>
          <w:sz w:val="19"/>
          <w:szCs w:val="19"/>
        </w:rPr>
        <w:t>上，</w:t>
      </w:r>
    </w:p>
    <w:p>
      <w:pPr>
        <w:pStyle w:val="4"/>
        <w:spacing w:line="325" w:lineRule="exact"/>
        <w:ind w:left="560" w:right="217"/>
        <w:jc w:val="left"/>
      </w:pPr>
      <w:r>
        <w:rPr>
          <w:rFonts w:hint="default" w:ascii="Noto Sans" w:hAnsi="Noto Sans" w:eastAsia="Noto Sans" w:cs="Noto Sans"/>
          <w:color w:val="333333"/>
        </w:rPr>
        <w:t xml:space="preserve">query  cache  </w:t>
      </w:r>
      <w:r>
        <w:rPr>
          <w:color w:val="333333"/>
        </w:rPr>
        <w:t>会增加⼀个全局锁（</w:t>
      </w:r>
      <w:r>
        <w:rPr>
          <w:rFonts w:hint="default" w:ascii="Noto Sans" w:hAnsi="Noto Sans" w:eastAsia="Noto Sans" w:cs="Noto Sans"/>
          <w:color w:val="333333"/>
        </w:rPr>
        <w:t>global  lock</w:t>
      </w:r>
      <w:r>
        <w:rPr>
          <w:color w:val="333333"/>
        </w:rPr>
        <w:t>）</w:t>
      </w:r>
      <w:r>
        <w:rPr>
          <w:rFonts w:hint="default" w:ascii="Noto Sans" w:hAnsi="Noto Sans" w:eastAsia="Noto Sans" w:cs="Noto Sans"/>
          <w:color w:val="333333"/>
        </w:rPr>
        <w:t>,</w:t>
      </w:r>
      <w:r>
        <w:rPr>
          <w:rFonts w:hint="default" w:ascii="Noto Sans" w:hAnsi="Noto Sans" w:eastAsia="Noto Sans" w:cs="Noto Sans"/>
          <w:color w:val="333333"/>
          <w:spacing w:val="33"/>
        </w:rPr>
        <w:t xml:space="preserve"> </w:t>
      </w:r>
      <w:r>
        <w:rPr>
          <w:color w:val="333333"/>
        </w:rPr>
        <w:t>由于需要刷新更多的缓存数据，速度会变得更慢</w:t>
      </w:r>
    </w:p>
    <w:p>
      <w:pPr>
        <w:pStyle w:val="4"/>
        <w:spacing w:before="90" w:line="223" w:lineRule="auto"/>
        <w:ind w:left="560" w:right="217" w:hanging="215"/>
        <w:jc w:val="left"/>
      </w:pPr>
      <w:r>
        <w:rPr>
          <w:rFonts w:hint="default" w:ascii="Noto Sans" w:hAnsi="Noto Sans" w:eastAsia="Noto Sans" w:cs="Noto Sans"/>
          <w:color w:val="333333"/>
        </w:rPr>
        <w:t xml:space="preserve">3. </w:t>
      </w:r>
      <w:r>
        <w:rPr>
          <w:color w:val="333333"/>
        </w:rPr>
        <w:t xml:space="preserve">在 </w:t>
      </w:r>
      <w:r>
        <w:rPr>
          <w:rFonts w:hint="default" w:ascii="Noto Sans" w:hAnsi="Noto Sans" w:eastAsia="Noto Sans" w:cs="Noto Sans"/>
          <w:color w:val="333333"/>
        </w:rPr>
        <w:t xml:space="preserve">MySQL </w:t>
      </w:r>
      <w:r>
        <w:rPr>
          <w:color w:val="333333"/>
        </w:rPr>
        <w:t xml:space="preserve">的 </w:t>
      </w:r>
      <w:r>
        <w:rPr>
          <w:rFonts w:hint="default" w:ascii="Noto Sans" w:hAnsi="Noto Sans" w:eastAsia="Noto Sans" w:cs="Noto Sans"/>
          <w:color w:val="333333"/>
        </w:rPr>
        <w:t xml:space="preserve">query cache </w:t>
      </w:r>
      <w:r>
        <w:rPr>
          <w:color w:val="333333"/>
        </w:rPr>
        <w:t xml:space="preserve">中，我们是不能存储任意的数据的（只能是 </w:t>
      </w:r>
      <w:r>
        <w:rPr>
          <w:rFonts w:hint="default" w:ascii="Noto Sans" w:hAnsi="Noto Sans" w:eastAsia="Noto Sans" w:cs="Noto Sans"/>
          <w:color w:val="333333"/>
        </w:rPr>
        <w:t xml:space="preserve">SQL </w:t>
      </w:r>
      <w:r>
        <w:rPr>
          <w:color w:val="333333"/>
        </w:rPr>
        <w:t>查询结果）。⽽利⽤</w:t>
      </w:r>
      <w:r>
        <w:rPr>
          <w:color w:val="333333"/>
          <w:spacing w:val="16"/>
        </w:rPr>
        <w:t xml:space="preserve"> </w:t>
      </w:r>
      <w:r>
        <w:rPr>
          <w:rFonts w:hint="default" w:ascii="Noto Sans" w:hAnsi="Noto Sans" w:eastAsia="Noto Sans" w:cs="Noto Sans"/>
          <w:color w:val="333333"/>
        </w:rPr>
        <w:t>Memcached</w:t>
      </w:r>
      <w:r>
        <w:rPr>
          <w:color w:val="333333"/>
        </w:rPr>
        <w:t>，我们可以搭建出各种⾼效的缓存。⽐</w:t>
      </w:r>
      <w:r>
        <w:rPr>
          <w:color w:val="333333"/>
          <w:spacing w:val="8"/>
        </w:rPr>
        <w:t xml:space="preserve"> </w:t>
      </w:r>
      <w:r>
        <w:rPr>
          <w:color w:val="333333"/>
        </w:rPr>
        <w:t>如，可以执⾏多个独⽴的查询，构建出⼀个⽤</w:t>
      </w:r>
      <w:r>
        <w:rPr>
          <w:color w:val="333333"/>
          <w:w w:val="102"/>
        </w:rPr>
        <w:t xml:space="preserve"> </w:t>
      </w:r>
      <w:r>
        <w:rPr>
          <w:color w:val="333333"/>
        </w:rPr>
        <w:t>户对象 （</w:t>
      </w:r>
      <w:r>
        <w:rPr>
          <w:rFonts w:hint="default" w:ascii="Noto Sans" w:hAnsi="Noto Sans" w:eastAsia="Noto Sans" w:cs="Noto Sans"/>
          <w:color w:val="333333"/>
        </w:rPr>
        <w:t>user object</w:t>
      </w:r>
      <w:r>
        <w:rPr>
          <w:color w:val="333333"/>
        </w:rPr>
        <w:t xml:space="preserve">），然后将 ⽤户对象缓存到 </w:t>
      </w:r>
      <w:r>
        <w:rPr>
          <w:rFonts w:hint="default" w:ascii="Noto Sans" w:hAnsi="Noto Sans" w:eastAsia="Noto Sans" w:cs="Noto Sans"/>
          <w:color w:val="333333"/>
        </w:rPr>
        <w:t xml:space="preserve">Memcached </w:t>
      </w:r>
      <w:r>
        <w:rPr>
          <w:color w:val="333333"/>
        </w:rPr>
        <w:t xml:space="preserve">中。⽽ </w:t>
      </w:r>
      <w:r>
        <w:rPr>
          <w:rFonts w:hint="default" w:ascii="Noto Sans" w:hAnsi="Noto Sans" w:eastAsia="Noto Sans" w:cs="Noto Sans"/>
          <w:color w:val="333333"/>
        </w:rPr>
        <w:t xml:space="preserve">query cache </w:t>
      </w:r>
      <w:r>
        <w:rPr>
          <w:color w:val="333333"/>
        </w:rPr>
        <w:t xml:space="preserve">是 </w:t>
      </w:r>
      <w:r>
        <w:rPr>
          <w:rFonts w:hint="default" w:ascii="Noto Sans" w:hAnsi="Noto Sans" w:eastAsia="Noto Sans" w:cs="Noto Sans"/>
          <w:color w:val="333333"/>
        </w:rPr>
        <w:t>SQL</w:t>
      </w:r>
      <w:r>
        <w:rPr>
          <w:rFonts w:hint="default" w:ascii="Noto Sans" w:hAnsi="Noto Sans" w:eastAsia="Noto Sans" w:cs="Noto Sans"/>
          <w:color w:val="333333"/>
          <w:spacing w:val="6"/>
        </w:rPr>
        <w:t xml:space="preserve"> </w:t>
      </w:r>
      <w:r>
        <w:rPr>
          <w:color w:val="333333"/>
        </w:rPr>
        <w:t>语句级</w:t>
      </w:r>
      <w:r>
        <w:rPr>
          <w:color w:val="333333"/>
          <w:w w:val="102"/>
        </w:rPr>
        <w:t xml:space="preserve"> </w:t>
      </w:r>
      <w:r>
        <w:rPr>
          <w:color w:val="333333"/>
        </w:rPr>
        <w:t>别的，不可 能做 到这⼀点。在⼩的⽹站中，</w:t>
      </w:r>
      <w:r>
        <w:rPr>
          <w:rFonts w:hint="default" w:ascii="Noto Sans" w:hAnsi="Noto Sans" w:eastAsia="Noto Sans" w:cs="Noto Sans"/>
          <w:color w:val="333333"/>
        </w:rPr>
        <w:t xml:space="preserve">query cache </w:t>
      </w:r>
      <w:r>
        <w:rPr>
          <w:color w:val="333333"/>
        </w:rPr>
        <w:t>会有所帮助，但随着⽹站规模的</w:t>
      </w:r>
      <w:r>
        <w:rPr>
          <w:color w:val="333333"/>
          <w:spacing w:val="9"/>
        </w:rPr>
        <w:t xml:space="preserve"> </w:t>
      </w:r>
      <w:r>
        <w:rPr>
          <w:color w:val="333333"/>
        </w:rPr>
        <w:t>增加，</w:t>
      </w:r>
      <w:r>
        <w:rPr>
          <w:color w:val="333333"/>
          <w:w w:val="102"/>
        </w:rPr>
        <w:t xml:space="preserve"> </w:t>
      </w:r>
      <w:r>
        <w:rPr>
          <w:rFonts w:hint="default" w:ascii="Noto Sans" w:hAnsi="Noto Sans" w:eastAsia="Noto Sans" w:cs="Noto Sans"/>
          <w:color w:val="333333"/>
        </w:rPr>
        <w:t xml:space="preserve">query cache </w:t>
      </w:r>
      <w:r>
        <w:rPr>
          <w:color w:val="333333"/>
        </w:rPr>
        <w:t>的弊将⼤于</w:t>
      </w:r>
      <w:r>
        <w:rPr>
          <w:color w:val="333333"/>
          <w:spacing w:val="50"/>
        </w:rPr>
        <w:t xml:space="preserve"> </w:t>
      </w:r>
      <w:r>
        <w:rPr>
          <w:color w:val="333333"/>
        </w:rPr>
        <w:t>利。</w:t>
      </w:r>
    </w:p>
    <w:p>
      <w:pPr>
        <w:pStyle w:val="4"/>
        <w:spacing w:before="100" w:line="316" w:lineRule="exact"/>
        <w:ind w:left="560" w:right="154" w:hanging="215"/>
        <w:jc w:val="left"/>
      </w:pPr>
      <w:r>
        <w:rPr>
          <w:rFonts w:hint="default" w:ascii="Noto Sans" w:hAnsi="Noto Sans" w:eastAsia="Noto Sans" w:cs="Noto Sans"/>
          <w:color w:val="333333"/>
          <w:w w:val="105"/>
        </w:rPr>
        <w:t>4.</w:t>
      </w:r>
      <w:r>
        <w:rPr>
          <w:rFonts w:hint="default" w:ascii="Noto Sans" w:hAnsi="Noto Sans" w:eastAsia="Noto Sans" w:cs="Noto Sans"/>
          <w:color w:val="333333"/>
          <w:spacing w:val="-30"/>
          <w:w w:val="105"/>
        </w:rPr>
        <w:t xml:space="preserve"> </w:t>
      </w:r>
      <w:r>
        <w:rPr>
          <w:rFonts w:hint="default" w:ascii="Noto Sans" w:hAnsi="Noto Sans" w:eastAsia="Noto Sans" w:cs="Noto Sans"/>
          <w:color w:val="333333"/>
          <w:w w:val="105"/>
        </w:rPr>
        <w:t>query</w:t>
      </w:r>
      <w:r>
        <w:rPr>
          <w:rFonts w:hint="default" w:ascii="Noto Sans" w:hAnsi="Noto Sans" w:eastAsia="Noto Sans" w:cs="Noto Sans"/>
          <w:color w:val="333333"/>
          <w:spacing w:val="-30"/>
          <w:w w:val="105"/>
        </w:rPr>
        <w:t xml:space="preserve"> </w:t>
      </w:r>
      <w:r>
        <w:rPr>
          <w:rFonts w:hint="default" w:ascii="Noto Sans" w:hAnsi="Noto Sans" w:eastAsia="Noto Sans" w:cs="Noto Sans"/>
          <w:color w:val="333333"/>
          <w:w w:val="105"/>
        </w:rPr>
        <w:t>cache</w:t>
      </w:r>
      <w:r>
        <w:rPr>
          <w:rFonts w:hint="default" w:ascii="Noto Sans" w:hAnsi="Noto Sans" w:eastAsia="Noto Sans" w:cs="Noto Sans"/>
          <w:color w:val="333333"/>
          <w:spacing w:val="-30"/>
          <w:w w:val="105"/>
        </w:rPr>
        <w:t xml:space="preserve"> </w:t>
      </w:r>
      <w:r>
        <w:rPr>
          <w:color w:val="333333"/>
          <w:w w:val="105"/>
        </w:rPr>
        <w:t>能够利⽤的内存容量受到</w:t>
      </w:r>
      <w:r>
        <w:rPr>
          <w:color w:val="333333"/>
          <w:spacing w:val="-37"/>
          <w:w w:val="105"/>
        </w:rPr>
        <w:t xml:space="preserve"> </w:t>
      </w:r>
      <w:r>
        <w:rPr>
          <w:rFonts w:hint="default" w:ascii="Noto Sans" w:hAnsi="Noto Sans" w:eastAsia="Noto Sans" w:cs="Noto Sans"/>
          <w:color w:val="333333"/>
          <w:w w:val="105"/>
        </w:rPr>
        <w:t>MySQL</w:t>
      </w:r>
      <w:r>
        <w:rPr>
          <w:rFonts w:hint="default" w:ascii="Noto Sans" w:hAnsi="Noto Sans" w:eastAsia="Noto Sans" w:cs="Noto Sans"/>
          <w:color w:val="333333"/>
          <w:spacing w:val="-30"/>
          <w:w w:val="105"/>
        </w:rPr>
        <w:t xml:space="preserve"> </w:t>
      </w:r>
      <w:r>
        <w:rPr>
          <w:color w:val="333333"/>
          <w:w w:val="105"/>
        </w:rPr>
        <w:t>服务器空闲内存空间的限</w:t>
      </w:r>
      <w:r>
        <w:rPr>
          <w:color w:val="333333"/>
          <w:spacing w:val="-37"/>
          <w:w w:val="105"/>
        </w:rPr>
        <w:t xml:space="preserve"> </w:t>
      </w:r>
      <w:r>
        <w:rPr>
          <w:color w:val="333333"/>
          <w:w w:val="105"/>
        </w:rPr>
        <w:t>制。给数据库服务器增加</w:t>
      </w:r>
      <w:r>
        <w:rPr>
          <w:color w:val="333333"/>
          <w:w w:val="102"/>
        </w:rPr>
        <w:t xml:space="preserve"> </w:t>
      </w:r>
      <w:r>
        <w:rPr>
          <w:color w:val="333333"/>
        </w:rPr>
        <w:t xml:space="preserve">更多的内存   来缓存数据，固然是很好的。但是，有了 </w:t>
      </w:r>
      <w:r>
        <w:rPr>
          <w:color w:val="333333"/>
          <w:spacing w:val="26"/>
        </w:rPr>
        <w:t xml:space="preserve"> </w:t>
      </w:r>
      <w:r>
        <w:rPr>
          <w:rFonts w:hint="default" w:ascii="Noto Sans" w:hAnsi="Noto Sans" w:eastAsia="Noto Sans" w:cs="Noto Sans"/>
          <w:color w:val="333333"/>
        </w:rPr>
        <w:t>Memcached</w:t>
      </w:r>
      <w:r>
        <w:rPr>
          <w:color w:val="333333"/>
        </w:rPr>
        <w:t>，只要你有空闲的内存，都可以</w:t>
      </w:r>
    </w:p>
    <w:p>
      <w:pPr>
        <w:pStyle w:val="4"/>
        <w:spacing w:line="307" w:lineRule="exact"/>
        <w:ind w:left="560" w:right="217"/>
        <w:jc w:val="left"/>
      </w:pPr>
      <w:r>
        <w:rPr>
          <w:color w:val="333333"/>
        </w:rPr>
        <w:t xml:space="preserve">⽤来增加  </w:t>
      </w:r>
      <w:r>
        <w:rPr>
          <w:rFonts w:hint="default" w:ascii="Noto Sans" w:hAnsi="Noto Sans" w:eastAsia="Noto Sans" w:cs="Noto Sans"/>
          <w:color w:val="333333"/>
        </w:rPr>
        <w:t xml:space="preserve">Memcached  </w:t>
      </w:r>
      <w:r>
        <w:rPr>
          <w:color w:val="333333"/>
        </w:rPr>
        <w:t>集群的规</w:t>
      </w:r>
      <w:r>
        <w:rPr>
          <w:color w:val="333333"/>
          <w:spacing w:val="20"/>
        </w:rPr>
        <w:t xml:space="preserve"> </w:t>
      </w:r>
      <w:r>
        <w:rPr>
          <w:color w:val="333333"/>
        </w:rPr>
        <w:t>模，然后你就可以缓存更多的数据</w:t>
      </w:r>
    </w:p>
    <w:p>
      <w:pPr>
        <w:pStyle w:val="3"/>
        <w:tabs>
          <w:tab w:val="left" w:pos="9049"/>
        </w:tabs>
        <w:spacing w:before="61" w:line="240" w:lineRule="auto"/>
        <w:ind w:right="217"/>
        <w:jc w:val="left"/>
        <w:rPr>
          <w:b w:val="0"/>
          <w:bCs w:val="0"/>
        </w:rPr>
      </w:pPr>
      <w:bookmarkStart w:id="362" w:name="Memcached 是原⼦的吗？  "/>
      <w:bookmarkEnd w:id="362"/>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Memcached</w:t>
      </w:r>
      <w:r>
        <w:rPr>
          <w:rFonts w:hint="default" w:ascii="Arial Black" w:hAnsi="Arial Black" w:eastAsia="Arial Black" w:cs="Arial Black"/>
          <w:b/>
          <w:bCs/>
          <w:color w:val="333333"/>
          <w:spacing w:val="11"/>
          <w:w w:val="95"/>
          <w:u w:val="single" w:color="EDEDED"/>
        </w:rPr>
        <w:t xml:space="preserve"> </w:t>
      </w:r>
      <w:r>
        <w:rPr>
          <w:color w:val="333333"/>
          <w:w w:val="95"/>
          <w:u w:val="single" w:color="EDEDED"/>
        </w:rPr>
        <w:t>是原⼦的吗？</w:t>
      </w:r>
      <w:r>
        <w:rPr>
          <w:color w:val="333333"/>
          <w:u w:val="single" w:color="EDEDED"/>
        </w:rPr>
        <w:tab/>
      </w:r>
    </w:p>
    <w:p>
      <w:pPr>
        <w:pStyle w:val="4"/>
        <w:spacing w:before="161" w:line="223" w:lineRule="auto"/>
        <w:ind w:right="111" w:firstLine="50"/>
        <w:jc w:val="left"/>
      </w:pPr>
      <w:r>
        <w:rPr>
          <w:color w:val="333333"/>
        </w:rPr>
        <w:t xml:space="preserve">所有的被发送到 </w:t>
      </w:r>
      <w:r>
        <w:rPr>
          <w:rFonts w:hint="default" w:ascii="Noto Sans" w:hAnsi="Noto Sans" w:eastAsia="Noto Sans" w:cs="Noto Sans"/>
          <w:color w:val="333333"/>
        </w:rPr>
        <w:t xml:space="preserve">Memcached </w:t>
      </w:r>
      <w:r>
        <w:rPr>
          <w:color w:val="333333"/>
        </w:rPr>
        <w:t xml:space="preserve">的单个命令是完全原⼦的。如果你针对同⼀份数 据同时发送了⼀个 </w:t>
      </w:r>
      <w:r>
        <w:rPr>
          <w:rFonts w:hint="default" w:ascii="Noto Sans" w:hAnsi="Noto Sans" w:eastAsia="Noto Sans" w:cs="Noto Sans"/>
          <w:color w:val="333333"/>
        </w:rPr>
        <w:t>set</w:t>
      </w:r>
      <w:r>
        <w:rPr>
          <w:rFonts w:hint="default" w:ascii="Noto Sans" w:hAnsi="Noto Sans" w:eastAsia="Noto Sans" w:cs="Noto Sans"/>
          <w:color w:val="333333"/>
          <w:spacing w:val="17"/>
        </w:rPr>
        <w:t xml:space="preserve"> </w:t>
      </w:r>
      <w:r>
        <w:rPr>
          <w:color w:val="333333"/>
        </w:rPr>
        <w:t>命</w:t>
      </w:r>
      <w:r>
        <w:rPr>
          <w:color w:val="333333"/>
          <w:w w:val="102"/>
        </w:rPr>
        <w:t xml:space="preserve"> </w:t>
      </w:r>
      <w:r>
        <w:rPr>
          <w:color w:val="333333"/>
        </w:rPr>
        <w:t xml:space="preserve">令和⼀个 </w:t>
      </w:r>
      <w:r>
        <w:rPr>
          <w:rFonts w:hint="default" w:ascii="Noto Sans" w:hAnsi="Noto Sans" w:eastAsia="Noto Sans" w:cs="Noto Sans"/>
          <w:color w:val="333333"/>
        </w:rPr>
        <w:t xml:space="preserve">get </w:t>
      </w:r>
      <w:r>
        <w:rPr>
          <w:color w:val="333333"/>
        </w:rPr>
        <w:t>命令，它们不会影响对⽅。它们将被串 ⾏化、先后执⾏。即使在多线程模 式，所有的命令</w:t>
      </w:r>
      <w:r>
        <w:rPr>
          <w:color w:val="333333"/>
          <w:spacing w:val="28"/>
        </w:rPr>
        <w:t xml:space="preserve"> </w:t>
      </w:r>
      <w:r>
        <w:rPr>
          <w:color w:val="333333"/>
        </w:rPr>
        <w:t xml:space="preserve">都是原⼦的，除⾮程序有 </w:t>
      </w:r>
      <w:r>
        <w:rPr>
          <w:rFonts w:hint="default" w:ascii="Noto Sans" w:hAnsi="Noto Sans" w:eastAsia="Noto Sans" w:cs="Noto Sans"/>
          <w:color w:val="333333"/>
        </w:rPr>
        <w:t>bug</w:t>
      </w:r>
      <w:r>
        <w:rPr>
          <w:color w:val="333333"/>
        </w:rPr>
        <w:t xml:space="preserve">。 命令序列不是原⼦的。如果你通过 </w:t>
      </w:r>
      <w:r>
        <w:rPr>
          <w:rFonts w:hint="default" w:ascii="Noto Sans" w:hAnsi="Noto Sans" w:eastAsia="Noto Sans" w:cs="Noto Sans"/>
          <w:color w:val="333333"/>
        </w:rPr>
        <w:t xml:space="preserve">get </w:t>
      </w:r>
      <w:r>
        <w:rPr>
          <w:color w:val="333333"/>
        </w:rPr>
        <w:t xml:space="preserve">命令获取了⼀个 </w:t>
      </w:r>
      <w:r>
        <w:rPr>
          <w:rFonts w:hint="default" w:ascii="Noto Sans" w:hAnsi="Noto Sans" w:eastAsia="Noto Sans" w:cs="Noto Sans"/>
          <w:color w:val="333333"/>
        </w:rPr>
        <w:t>item</w:t>
      </w:r>
      <w:r>
        <w:rPr>
          <w:color w:val="333333"/>
        </w:rPr>
        <w:t>，修改了</w:t>
      </w:r>
      <w:r>
        <w:rPr>
          <w:color w:val="333333"/>
          <w:spacing w:val="48"/>
        </w:rPr>
        <w:t xml:space="preserve"> </w:t>
      </w:r>
      <w:r>
        <w:rPr>
          <w:color w:val="333333"/>
        </w:rPr>
        <w:t xml:space="preserve">它，然后 想把它 </w:t>
      </w:r>
      <w:r>
        <w:rPr>
          <w:rFonts w:hint="default" w:ascii="Noto Sans" w:hAnsi="Noto Sans" w:eastAsia="Noto Sans" w:cs="Noto Sans"/>
          <w:color w:val="333333"/>
        </w:rPr>
        <w:t xml:space="preserve">set </w:t>
      </w:r>
      <w:r>
        <w:rPr>
          <w:color w:val="333333"/>
        </w:rPr>
        <w:t xml:space="preserve">回 </w:t>
      </w:r>
      <w:r>
        <w:rPr>
          <w:rFonts w:hint="default" w:ascii="Noto Sans" w:hAnsi="Noto Sans" w:eastAsia="Noto Sans" w:cs="Noto Sans"/>
          <w:color w:val="333333"/>
        </w:rPr>
        <w:t>Memcached</w:t>
      </w:r>
      <w:r>
        <w:rPr>
          <w:color w:val="333333"/>
        </w:rPr>
        <w:t xml:space="preserve">，我们 不保证这个 </w:t>
      </w:r>
      <w:r>
        <w:rPr>
          <w:rFonts w:hint="default" w:ascii="Noto Sans" w:hAnsi="Noto Sans" w:eastAsia="Noto Sans" w:cs="Noto Sans"/>
          <w:color w:val="333333"/>
        </w:rPr>
        <w:t xml:space="preserve">item </w:t>
      </w:r>
      <w:r>
        <w:rPr>
          <w:color w:val="333333"/>
        </w:rPr>
        <w:t>没有被其他进程 （</w:t>
      </w:r>
      <w:r>
        <w:rPr>
          <w:rFonts w:hint="default" w:ascii="Noto Sans" w:hAnsi="Noto Sans" w:eastAsia="Noto Sans" w:cs="Noto Sans"/>
          <w:color w:val="333333"/>
        </w:rPr>
        <w:t>process</w:t>
      </w:r>
      <w:r>
        <w:rPr>
          <w:color w:val="333333"/>
        </w:rPr>
        <w:t>，未必是操作</w:t>
      </w:r>
      <w:r>
        <w:rPr>
          <w:color w:val="333333"/>
          <w:spacing w:val="51"/>
        </w:rPr>
        <w:t xml:space="preserve"> </w:t>
      </w:r>
      <w:r>
        <w:rPr>
          <w:color w:val="333333"/>
        </w:rPr>
        <w:t>系统中的进程）操作过。在并发的情况下，你也可能</w:t>
      </w:r>
      <w:r>
        <w:rPr>
          <w:color w:val="333333"/>
          <w:spacing w:val="26"/>
        </w:rPr>
        <w:t xml:space="preserve"> </w:t>
      </w:r>
      <w:r>
        <w:rPr>
          <w:color w:val="333333"/>
        </w:rPr>
        <w:t>覆</w:t>
      </w:r>
      <w:r>
        <w:rPr>
          <w:color w:val="333333"/>
          <w:spacing w:val="26"/>
        </w:rPr>
        <w:t xml:space="preserve"> </w:t>
      </w:r>
      <w:r>
        <w:rPr>
          <w:color w:val="333333"/>
        </w:rPr>
        <w:t>写了⼀个被其他进程</w:t>
      </w:r>
      <w:r>
        <w:rPr>
          <w:color w:val="333333"/>
          <w:spacing w:val="26"/>
        </w:rPr>
        <w:t xml:space="preserve"> </w:t>
      </w:r>
      <w:r>
        <w:rPr>
          <w:rFonts w:hint="default" w:ascii="Noto Sans" w:hAnsi="Noto Sans" w:eastAsia="Noto Sans" w:cs="Noto Sans"/>
          <w:color w:val="333333"/>
        </w:rPr>
        <w:t>set</w:t>
      </w:r>
      <w:r>
        <w:rPr>
          <w:rFonts w:hint="default" w:ascii="Noto Sans" w:hAnsi="Noto Sans" w:eastAsia="Noto Sans" w:cs="Noto Sans"/>
          <w:color w:val="333333"/>
          <w:spacing w:val="33"/>
        </w:rPr>
        <w:t xml:space="preserve"> </w:t>
      </w:r>
      <w:r>
        <w:rPr>
          <w:color w:val="333333"/>
        </w:rPr>
        <w:t>的</w:t>
      </w:r>
      <w:r>
        <w:rPr>
          <w:color w:val="333333"/>
          <w:spacing w:val="26"/>
        </w:rPr>
        <w:t xml:space="preserve"> </w:t>
      </w:r>
      <w:r>
        <w:rPr>
          <w:rFonts w:hint="default" w:ascii="Noto Sans" w:hAnsi="Noto Sans" w:eastAsia="Noto Sans" w:cs="Noto Sans"/>
          <w:color w:val="333333"/>
        </w:rPr>
        <w:t>item</w:t>
      </w:r>
      <w:r>
        <w:rPr>
          <w:color w:val="333333"/>
        </w:rPr>
        <w:t>。</w:t>
      </w:r>
      <w:r>
        <w:rPr>
          <w:color w:val="333333"/>
          <w:spacing w:val="26"/>
        </w:rPr>
        <w:t xml:space="preserve"> </w:t>
      </w:r>
      <w:r>
        <w:rPr>
          <w:rFonts w:hint="default" w:ascii="Noto Sans" w:hAnsi="Noto Sans" w:eastAsia="Noto Sans" w:cs="Noto Sans"/>
          <w:color w:val="333333"/>
        </w:rPr>
        <w:t>Memcached</w:t>
      </w:r>
      <w:r>
        <w:rPr>
          <w:rFonts w:hint="default" w:ascii="Noto Sans" w:hAnsi="Noto Sans" w:eastAsia="Noto Sans" w:cs="Noto Sans"/>
          <w:color w:val="333333"/>
          <w:spacing w:val="-35"/>
        </w:rPr>
        <w:t xml:space="preserve"> </w:t>
      </w:r>
      <w:r>
        <w:rPr>
          <w:rFonts w:hint="default" w:ascii="Noto Sans" w:hAnsi="Noto Sans" w:eastAsia="Noto Sans" w:cs="Noto Sans"/>
          <w:color w:val="333333"/>
        </w:rPr>
        <w:t xml:space="preserve">1.2.5 </w:t>
      </w:r>
      <w:r>
        <w:rPr>
          <w:color w:val="333333"/>
        </w:rPr>
        <w:t xml:space="preserve">以及更⾼版本，提供了 </w:t>
      </w:r>
      <w:r>
        <w:rPr>
          <w:rFonts w:hint="default" w:ascii="Noto Sans" w:hAnsi="Noto Sans" w:eastAsia="Noto Sans" w:cs="Noto Sans"/>
          <w:color w:val="333333"/>
        </w:rPr>
        <w:t xml:space="preserve">gets </w:t>
      </w:r>
      <w:r>
        <w:rPr>
          <w:color w:val="333333"/>
        </w:rPr>
        <w:t xml:space="preserve">和 </w:t>
      </w:r>
      <w:r>
        <w:rPr>
          <w:rFonts w:hint="default" w:ascii="Noto Sans" w:hAnsi="Noto Sans" w:eastAsia="Noto Sans" w:cs="Noto Sans"/>
          <w:color w:val="333333"/>
        </w:rPr>
        <w:t xml:space="preserve">cas </w:t>
      </w:r>
      <w:r>
        <w:rPr>
          <w:color w:val="333333"/>
        </w:rPr>
        <w:t xml:space="preserve">命令，它们可以解决上 ⾯的问题。如果你使⽤ </w:t>
      </w:r>
      <w:r>
        <w:rPr>
          <w:rFonts w:hint="default" w:ascii="Noto Sans" w:hAnsi="Noto Sans" w:eastAsia="Noto Sans" w:cs="Noto Sans"/>
          <w:color w:val="333333"/>
        </w:rPr>
        <w:t xml:space="preserve">gets </w:t>
      </w:r>
      <w:r>
        <w:rPr>
          <w:color w:val="333333"/>
        </w:rPr>
        <w:t>命令查 询</w:t>
      </w:r>
      <w:r>
        <w:rPr>
          <w:color w:val="333333"/>
          <w:spacing w:val="53"/>
        </w:rPr>
        <w:t xml:space="preserve"> </w:t>
      </w:r>
      <w:r>
        <w:rPr>
          <w:color w:val="333333"/>
        </w:rPr>
        <w:t xml:space="preserve">某个 </w:t>
      </w:r>
      <w:r>
        <w:rPr>
          <w:rFonts w:hint="default" w:ascii="Noto Sans" w:hAnsi="Noto Sans" w:eastAsia="Noto Sans" w:cs="Noto Sans"/>
          <w:color w:val="333333"/>
        </w:rPr>
        <w:t xml:space="preserve">key </w:t>
      </w:r>
      <w:r>
        <w:rPr>
          <w:color w:val="333333"/>
        </w:rPr>
        <w:t xml:space="preserve">的 </w:t>
      </w:r>
      <w:r>
        <w:rPr>
          <w:rFonts w:hint="default" w:ascii="Noto Sans" w:hAnsi="Noto Sans" w:eastAsia="Noto Sans" w:cs="Noto Sans"/>
          <w:color w:val="333333"/>
        </w:rPr>
        <w:t>item</w:t>
      </w:r>
      <w:r>
        <w:rPr>
          <w:color w:val="333333"/>
        </w:rPr>
        <w:t>，</w:t>
      </w:r>
      <w:r>
        <w:rPr>
          <w:rFonts w:hint="default" w:ascii="Noto Sans" w:hAnsi="Noto Sans" w:eastAsia="Noto Sans" w:cs="Noto Sans"/>
          <w:color w:val="333333"/>
        </w:rPr>
        <w:t xml:space="preserve">Memcached </w:t>
      </w:r>
      <w:r>
        <w:rPr>
          <w:color w:val="333333"/>
        </w:rPr>
        <w:t xml:space="preserve">会给你 返回该 </w:t>
      </w:r>
      <w:r>
        <w:rPr>
          <w:rFonts w:hint="default" w:ascii="Noto Sans" w:hAnsi="Noto Sans" w:eastAsia="Noto Sans" w:cs="Noto Sans"/>
          <w:color w:val="333333"/>
        </w:rPr>
        <w:t xml:space="preserve">item </w:t>
      </w:r>
      <w:r>
        <w:rPr>
          <w:color w:val="333333"/>
        </w:rPr>
        <w:t xml:space="preserve">当前值的唯⼀标识。如果你覆写了这个 </w:t>
      </w:r>
      <w:r>
        <w:rPr>
          <w:rFonts w:hint="default" w:ascii="Noto Sans" w:hAnsi="Noto Sans" w:eastAsia="Noto Sans" w:cs="Noto Sans"/>
          <w:color w:val="333333"/>
        </w:rPr>
        <w:t xml:space="preserve">item </w:t>
      </w:r>
      <w:r>
        <w:rPr>
          <w:color w:val="333333"/>
        </w:rPr>
        <w:t>并想</w:t>
      </w:r>
      <w:r>
        <w:rPr>
          <w:color w:val="333333"/>
          <w:spacing w:val="52"/>
        </w:rPr>
        <w:t xml:space="preserve"> </w:t>
      </w:r>
      <w:r>
        <w:rPr>
          <w:color w:val="333333"/>
        </w:rPr>
        <w:t xml:space="preserve">把它写回 到 </w:t>
      </w:r>
      <w:r>
        <w:rPr>
          <w:rFonts w:hint="default" w:ascii="Noto Sans" w:hAnsi="Noto Sans" w:eastAsia="Noto Sans" w:cs="Noto Sans"/>
          <w:color w:val="333333"/>
        </w:rPr>
        <w:t xml:space="preserve">Memcached </w:t>
      </w:r>
      <w:r>
        <w:rPr>
          <w:color w:val="333333"/>
        </w:rPr>
        <w:t xml:space="preserve">中，你可以通过 </w:t>
      </w:r>
      <w:r>
        <w:rPr>
          <w:rFonts w:hint="default" w:ascii="Noto Sans" w:hAnsi="Noto Sans" w:eastAsia="Noto Sans" w:cs="Noto Sans"/>
          <w:color w:val="333333"/>
        </w:rPr>
        <w:t xml:space="preserve">cas </w:t>
      </w:r>
      <w:r>
        <w:rPr>
          <w:color w:val="333333"/>
        </w:rPr>
        <w:t xml:space="preserve">命令把那个唯⼀标识⼀起发送给 </w:t>
      </w:r>
      <w:r>
        <w:rPr>
          <w:rFonts w:hint="default" w:ascii="Noto Sans" w:hAnsi="Noto Sans" w:eastAsia="Noto Sans" w:cs="Noto Sans"/>
          <w:color w:val="333333"/>
        </w:rPr>
        <w:t>Memcached</w:t>
      </w:r>
      <w:r>
        <w:rPr>
          <w:color w:val="333333"/>
        </w:rPr>
        <w:t xml:space="preserve">。如果该  </w:t>
      </w:r>
      <w:r>
        <w:rPr>
          <w:color w:val="333333"/>
          <w:spacing w:val="8"/>
        </w:rPr>
        <w:t xml:space="preserve"> </w:t>
      </w:r>
      <w:r>
        <w:rPr>
          <w:rFonts w:hint="default" w:ascii="Noto Sans" w:hAnsi="Noto Sans" w:eastAsia="Noto Sans" w:cs="Noto Sans"/>
          <w:color w:val="333333"/>
        </w:rPr>
        <w:t>item</w:t>
      </w:r>
      <w:r>
        <w:rPr>
          <w:rFonts w:hint="default" w:ascii="Noto Sans" w:hAnsi="Noto Sans" w:eastAsia="Noto Sans" w:cs="Noto Sans"/>
          <w:color w:val="333333"/>
          <w:spacing w:val="3"/>
        </w:rPr>
        <w:t xml:space="preserve"> </w:t>
      </w:r>
      <w:r>
        <w:rPr>
          <w:color w:val="333333"/>
        </w:rPr>
        <w:t>存放在</w:t>
      </w:r>
      <w:r>
        <w:rPr>
          <w:color w:val="333333"/>
          <w:spacing w:val="46"/>
        </w:rPr>
        <w:t xml:space="preserve"> </w:t>
      </w:r>
      <w:r>
        <w:rPr>
          <w:rFonts w:hint="default" w:ascii="Noto Sans" w:hAnsi="Noto Sans" w:eastAsia="Noto Sans" w:cs="Noto Sans"/>
          <w:color w:val="333333"/>
        </w:rPr>
        <w:t>Memcached</w:t>
      </w:r>
      <w:r>
        <w:rPr>
          <w:rFonts w:hint="default" w:ascii="Noto Sans" w:hAnsi="Noto Sans" w:eastAsia="Noto Sans" w:cs="Noto Sans"/>
          <w:color w:val="333333"/>
          <w:spacing w:val="3"/>
        </w:rPr>
        <w:t xml:space="preserve"> </w:t>
      </w:r>
      <w:r>
        <w:rPr>
          <w:color w:val="333333"/>
        </w:rPr>
        <w:t>中的唯⼀标识与你提供的⼀</w:t>
      </w:r>
      <w:r>
        <w:rPr>
          <w:color w:val="333333"/>
          <w:spacing w:val="46"/>
        </w:rPr>
        <w:t xml:space="preserve"> </w:t>
      </w:r>
      <w:r>
        <w:rPr>
          <w:color w:val="333333"/>
        </w:rPr>
        <w:t>致，你的写操作将会成功。如果另⼀个进程在这期</w:t>
      </w:r>
      <w:r>
        <w:rPr>
          <w:color w:val="333333"/>
          <w:spacing w:val="-52"/>
        </w:rPr>
        <w:t xml:space="preserve"> </w:t>
      </w:r>
      <w:r>
        <w:rPr>
          <w:color w:val="333333"/>
        </w:rPr>
        <w:t xml:space="preserve">间也修改了这个 </w:t>
      </w:r>
      <w:r>
        <w:rPr>
          <w:rFonts w:hint="default" w:ascii="Noto Sans" w:hAnsi="Noto Sans" w:eastAsia="Noto Sans" w:cs="Noto Sans"/>
          <w:color w:val="333333"/>
        </w:rPr>
        <w:t>item</w:t>
      </w:r>
      <w:r>
        <w:rPr>
          <w:color w:val="333333"/>
        </w:rPr>
        <w:t xml:space="preserve">，那 么该 </w:t>
      </w:r>
      <w:r>
        <w:rPr>
          <w:rFonts w:hint="default" w:ascii="Noto Sans" w:hAnsi="Noto Sans" w:eastAsia="Noto Sans" w:cs="Noto Sans"/>
          <w:color w:val="333333"/>
        </w:rPr>
        <w:t xml:space="preserve">item  </w:t>
      </w:r>
      <w:r>
        <w:rPr>
          <w:color w:val="333333"/>
        </w:rPr>
        <w:t xml:space="preserve">存放在 </w:t>
      </w:r>
      <w:r>
        <w:rPr>
          <w:rFonts w:hint="default" w:ascii="Noto Sans" w:hAnsi="Noto Sans" w:eastAsia="Noto Sans" w:cs="Noto Sans"/>
          <w:color w:val="333333"/>
        </w:rPr>
        <w:t xml:space="preserve">Memcached  </w:t>
      </w:r>
      <w:r>
        <w:rPr>
          <w:color w:val="333333"/>
        </w:rPr>
        <w:t xml:space="preserve">中的唯⼀标识将会改变，你的写操作就会失 </w:t>
      </w:r>
      <w:r>
        <w:rPr>
          <w:color w:val="333333"/>
          <w:spacing w:val="22"/>
        </w:rPr>
        <w:t xml:space="preserve"> </w:t>
      </w:r>
      <w:r>
        <w:rPr>
          <w:color w:val="333333"/>
        </w:rPr>
        <w:t>败</w:t>
      </w:r>
    </w:p>
    <w:p>
      <w:pPr>
        <w:pStyle w:val="3"/>
        <w:tabs>
          <w:tab w:val="left" w:pos="9049"/>
        </w:tabs>
        <w:spacing w:before="65" w:line="240" w:lineRule="auto"/>
        <w:ind w:right="217"/>
        <w:jc w:val="left"/>
        <w:rPr>
          <w:b w:val="0"/>
          <w:bCs w:val="0"/>
        </w:rPr>
      </w:pPr>
      <w:bookmarkStart w:id="363" w:name="Memcached 能够更有效地使⽤内存吗  "/>
      <w:bookmarkEnd w:id="363"/>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Memcached</w:t>
      </w:r>
      <w:r>
        <w:rPr>
          <w:rFonts w:hint="default" w:ascii="Arial Black" w:hAnsi="Arial Black" w:eastAsia="Arial Black" w:cs="Arial Black"/>
          <w:b/>
          <w:bCs/>
          <w:color w:val="333333"/>
          <w:spacing w:val="102"/>
          <w:w w:val="95"/>
          <w:u w:val="single" w:color="EDEDED"/>
        </w:rPr>
        <w:t xml:space="preserve"> </w:t>
      </w:r>
      <w:r>
        <w:rPr>
          <w:color w:val="333333"/>
          <w:w w:val="95"/>
          <w:u w:val="single" w:color="EDEDED"/>
        </w:rPr>
        <w:t>能够更有效地使⽤内存吗</w:t>
      </w:r>
      <w:r>
        <w:rPr>
          <w:color w:val="333333"/>
          <w:u w:val="single" w:color="EDEDED"/>
        </w:rPr>
        <w:tab/>
      </w:r>
    </w:p>
    <w:p>
      <w:pPr>
        <w:pStyle w:val="4"/>
        <w:spacing w:before="152" w:line="316" w:lineRule="exact"/>
        <w:ind w:right="217" w:firstLine="50"/>
        <w:jc w:val="left"/>
      </w:pPr>
      <w:r>
        <w:rPr>
          <w:rFonts w:hint="default" w:ascii="Noto Sans" w:hAnsi="Noto Sans" w:eastAsia="Noto Sans" w:cs="Noto Sans"/>
          <w:color w:val="333333"/>
        </w:rPr>
        <w:t xml:space="preserve">Memcache </w:t>
      </w:r>
      <w:r>
        <w:rPr>
          <w:color w:val="333333"/>
        </w:rPr>
        <w:t xml:space="preserve">客户端仅根据哈希算法来决定将某个 </w:t>
      </w:r>
      <w:r>
        <w:rPr>
          <w:rFonts w:hint="default" w:ascii="Noto Sans" w:hAnsi="Noto Sans" w:eastAsia="Noto Sans" w:cs="Noto Sans"/>
          <w:color w:val="333333"/>
        </w:rPr>
        <w:t xml:space="preserve">key </w:t>
      </w:r>
      <w:r>
        <w:rPr>
          <w:color w:val="333333"/>
        </w:rPr>
        <w:t>存储在哪个节点上，⽽不 考虑节点的内存⼤⼩。</w:t>
      </w:r>
      <w:r>
        <w:rPr>
          <w:color w:val="333333"/>
          <w:spacing w:val="-7"/>
        </w:rPr>
        <w:t xml:space="preserve"> </w:t>
      </w:r>
      <w:r>
        <w:rPr>
          <w:color w:val="333333"/>
        </w:rPr>
        <w:t>因此，你可</w:t>
      </w:r>
      <w:r>
        <w:rPr>
          <w:color w:val="333333"/>
          <w:spacing w:val="45"/>
        </w:rPr>
        <w:t xml:space="preserve"> </w:t>
      </w:r>
      <w:r>
        <w:rPr>
          <w:color w:val="333333"/>
        </w:rPr>
        <w:t>以在不同的节点上使⽤⼤⼩不等的缓存。但</w:t>
      </w:r>
      <w:r>
        <w:rPr>
          <w:color w:val="333333"/>
          <w:spacing w:val="45"/>
        </w:rPr>
        <w:t xml:space="preserve"> </w:t>
      </w:r>
      <w:r>
        <w:rPr>
          <w:color w:val="333333"/>
        </w:rPr>
        <w:t>是⼀般都是这样做的：拥有较多内存的节点上可</w:t>
      </w:r>
      <w:r>
        <w:rPr>
          <w:color w:val="333333"/>
          <w:spacing w:val="-47"/>
        </w:rPr>
        <w:t xml:space="preserve"> </w:t>
      </w:r>
      <w:r>
        <w:rPr>
          <w:color w:val="333333"/>
        </w:rPr>
        <w:t xml:space="preserve">以运⾏多个  </w:t>
      </w:r>
      <w:r>
        <w:rPr>
          <w:rFonts w:hint="default" w:ascii="Noto Sans" w:hAnsi="Noto Sans" w:eastAsia="Noto Sans" w:cs="Noto Sans"/>
          <w:color w:val="333333"/>
        </w:rPr>
        <w:t xml:space="preserve">Memcached  </w:t>
      </w:r>
      <w:r>
        <w:rPr>
          <w:color w:val="333333"/>
        </w:rPr>
        <w:t>实</w:t>
      </w:r>
      <w:r>
        <w:rPr>
          <w:color w:val="333333"/>
          <w:spacing w:val="45"/>
        </w:rPr>
        <w:t xml:space="preserve"> </w:t>
      </w:r>
      <w:r>
        <w:rPr>
          <w:color w:val="333333"/>
        </w:rPr>
        <w:t>例，每个实例使⽤的内存跟其他节点上的实例相同</w:t>
      </w:r>
    </w:p>
    <w:p>
      <w:pPr>
        <w:spacing w:after="0" w:line="316" w:lineRule="exact"/>
        <w:jc w:val="left"/>
        <w:sectPr>
          <w:pgSz w:w="11900" w:h="16840"/>
          <w:pgMar w:top="540" w:right="1360" w:bottom="280" w:left="1380" w:header="720" w:footer="720" w:gutter="0"/>
          <w:cols w:space="720" w:num="1"/>
        </w:sectPr>
      </w:pPr>
    </w:p>
    <w:p>
      <w:pPr>
        <w:pStyle w:val="3"/>
        <w:spacing w:line="365" w:lineRule="exact"/>
        <w:ind w:right="217"/>
        <w:jc w:val="left"/>
        <w:rPr>
          <w:b w:val="0"/>
          <w:bCs w:val="0"/>
        </w:rPr>
      </w:pPr>
      <w:bookmarkStart w:id="364" w:name="Memcached 的内存分配器是如何⼯作的？为什么不适⽤ malloc/fre"/>
      <w:bookmarkEnd w:id="364"/>
      <w:r>
        <w:rPr>
          <w:rFonts w:hint="default" w:ascii="Arial Black" w:hAnsi="Arial Black" w:eastAsia="Arial Black" w:cs="Arial Black"/>
          <w:b/>
          <w:bCs/>
          <w:color w:val="333333"/>
          <w:w w:val="95"/>
        </w:rPr>
        <w:t xml:space="preserve">Memcached  </w:t>
      </w:r>
      <w:r>
        <w:rPr>
          <w:rFonts w:hint="default" w:ascii="Arial Black" w:hAnsi="Arial Black" w:eastAsia="Arial Black" w:cs="Arial Black"/>
          <w:b/>
          <w:bCs/>
          <w:color w:val="333333"/>
          <w:spacing w:val="33"/>
          <w:w w:val="95"/>
        </w:rPr>
        <w:t xml:space="preserve"> </w:t>
      </w:r>
      <w:r>
        <w:rPr>
          <w:color w:val="333333"/>
          <w:w w:val="95"/>
        </w:rPr>
        <w:t>的内存分配器是如何⼯作的？为什么不适⽤</w:t>
      </w:r>
    </w:p>
    <w:p>
      <w:pPr>
        <w:tabs>
          <w:tab w:val="left" w:pos="9049"/>
        </w:tabs>
        <w:spacing w:before="0" w:line="512"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Arial Black" w:hAnsi="Arial Black" w:eastAsia="Arial Black" w:cs="Arial Black"/>
          <w:b/>
          <w:bCs/>
          <w:color w:val="333333"/>
          <w:w w:val="95"/>
          <w:sz w:val="34"/>
          <w:szCs w:val="34"/>
          <w:u w:val="single" w:color="EDEDED"/>
        </w:rPr>
        <w:t>malloc/free</w:t>
      </w:r>
      <w:r>
        <w:rPr>
          <w:rFonts w:hint="default" w:ascii="微软雅黑" w:hAnsi="微软雅黑" w:eastAsia="微软雅黑" w:cs="微软雅黑"/>
          <w:b/>
          <w:bCs/>
          <w:color w:val="333333"/>
          <w:w w:val="95"/>
          <w:sz w:val="34"/>
          <w:szCs w:val="34"/>
          <w:u w:val="single" w:color="EDEDED"/>
        </w:rPr>
        <w:t>？ 为何要使⽤</w:t>
      </w:r>
      <w:r>
        <w:rPr>
          <w:rFonts w:hint="default" w:ascii="微软雅黑" w:hAnsi="微软雅黑" w:eastAsia="微软雅黑" w:cs="微软雅黑"/>
          <w:b/>
          <w:bCs/>
          <w:color w:val="333333"/>
          <w:spacing w:val="37"/>
          <w:w w:val="95"/>
          <w:sz w:val="34"/>
          <w:szCs w:val="34"/>
          <w:u w:val="single" w:color="EDEDED"/>
        </w:rPr>
        <w:t xml:space="preserve"> </w:t>
      </w:r>
      <w:r>
        <w:rPr>
          <w:rFonts w:hint="default" w:ascii="Arial Black" w:hAnsi="Arial Black" w:eastAsia="Arial Black" w:cs="Arial Black"/>
          <w:b/>
          <w:bCs/>
          <w:color w:val="333333"/>
          <w:w w:val="95"/>
          <w:sz w:val="34"/>
          <w:szCs w:val="34"/>
          <w:u w:val="single" w:color="EDEDED"/>
        </w:rPr>
        <w:t>slabs</w:t>
      </w:r>
      <w:r>
        <w:rPr>
          <w:rFonts w:hint="default" w:ascii="微软雅黑" w:hAnsi="微软雅黑" w:eastAsia="微软雅黑" w:cs="微软雅黑"/>
          <w:b/>
          <w:bCs/>
          <w:color w:val="333333"/>
          <w:w w:val="95"/>
          <w:sz w:val="34"/>
          <w:szCs w:val="34"/>
          <w:u w:val="single" w:color="EDEDED"/>
        </w:rPr>
        <w:t>？</w:t>
      </w:r>
      <w:r>
        <w:rPr>
          <w:rFonts w:hint="default" w:ascii="微软雅黑" w:hAnsi="微软雅黑" w:eastAsia="微软雅黑" w:cs="微软雅黑"/>
          <w:b/>
          <w:bCs/>
          <w:color w:val="333333"/>
          <w:sz w:val="34"/>
          <w:szCs w:val="34"/>
          <w:u w:val="single" w:color="EDEDED"/>
        </w:rPr>
        <w:tab/>
      </w:r>
    </w:p>
    <w:p>
      <w:pPr>
        <w:pStyle w:val="4"/>
        <w:spacing w:before="158" w:line="225" w:lineRule="auto"/>
        <w:ind w:right="190" w:firstLine="50"/>
        <w:jc w:val="left"/>
      </w:pPr>
      <w:r>
        <w:rPr>
          <w:color w:val="333333"/>
        </w:rPr>
        <w:t>实际上，这是⼀个编译时选项。默认会使⽤内部的</w:t>
      </w:r>
      <w:r>
        <w:rPr>
          <w:color w:val="333333"/>
          <w:spacing w:val="24"/>
        </w:rPr>
        <w:t xml:space="preserve"> </w:t>
      </w:r>
      <w:r>
        <w:rPr>
          <w:rFonts w:hint="default" w:ascii="Noto Sans" w:hAnsi="Noto Sans" w:eastAsia="Noto Sans" w:cs="Noto Sans"/>
          <w:color w:val="333333"/>
        </w:rPr>
        <w:t>slab</w:t>
      </w:r>
      <w:r>
        <w:rPr>
          <w:rFonts w:hint="default" w:ascii="Noto Sans" w:hAnsi="Noto Sans" w:eastAsia="Noto Sans" w:cs="Noto Sans"/>
          <w:color w:val="333333"/>
          <w:spacing w:val="31"/>
        </w:rPr>
        <w:t xml:space="preserve"> </w:t>
      </w:r>
      <w:r>
        <w:rPr>
          <w:color w:val="333333"/>
        </w:rPr>
        <w:t>分配器。你确实确实应</w:t>
      </w:r>
      <w:r>
        <w:rPr>
          <w:color w:val="333333"/>
          <w:spacing w:val="24"/>
        </w:rPr>
        <w:t xml:space="preserve"> </w:t>
      </w:r>
      <w:r>
        <w:rPr>
          <w:color w:val="333333"/>
        </w:rPr>
        <w:t>该使⽤内建的</w:t>
      </w:r>
      <w:r>
        <w:rPr>
          <w:color w:val="333333"/>
          <w:spacing w:val="24"/>
        </w:rPr>
        <w:t xml:space="preserve"> </w:t>
      </w:r>
      <w:r>
        <w:rPr>
          <w:rFonts w:hint="default" w:ascii="Noto Sans" w:hAnsi="Noto Sans" w:eastAsia="Noto Sans" w:cs="Noto Sans"/>
          <w:color w:val="333333"/>
        </w:rPr>
        <w:t>slab</w:t>
      </w:r>
      <w:r>
        <w:rPr>
          <w:rFonts w:hint="default" w:ascii="Noto Sans" w:hAnsi="Noto Sans" w:eastAsia="Noto Sans" w:cs="Noto Sans"/>
          <w:color w:val="333333"/>
          <w:spacing w:val="31"/>
        </w:rPr>
        <w:t xml:space="preserve"> </w:t>
      </w:r>
      <w:r>
        <w:rPr>
          <w:color w:val="333333"/>
        </w:rPr>
        <w:t>分配</w:t>
      </w:r>
      <w:r>
        <w:rPr>
          <w:color w:val="333333"/>
          <w:spacing w:val="-46"/>
        </w:rPr>
        <w:t xml:space="preserve"> </w:t>
      </w:r>
      <w:r>
        <w:rPr>
          <w:color w:val="333333"/>
        </w:rPr>
        <w:t>器。最早的 时候，</w:t>
      </w:r>
      <w:r>
        <w:rPr>
          <w:rFonts w:hint="default" w:ascii="Noto Sans" w:hAnsi="Noto Sans" w:eastAsia="Noto Sans" w:cs="Noto Sans"/>
          <w:color w:val="333333"/>
        </w:rPr>
        <w:t xml:space="preserve">Memcached </w:t>
      </w:r>
      <w:r>
        <w:rPr>
          <w:color w:val="333333"/>
        </w:rPr>
        <w:t xml:space="preserve">只使⽤ </w:t>
      </w:r>
      <w:r>
        <w:rPr>
          <w:rFonts w:hint="default" w:ascii="Noto Sans" w:hAnsi="Noto Sans" w:eastAsia="Noto Sans" w:cs="Noto Sans"/>
          <w:color w:val="333333"/>
        </w:rPr>
        <w:t xml:space="preserve">malloc/free </w:t>
      </w:r>
      <w:r>
        <w:rPr>
          <w:color w:val="333333"/>
        </w:rPr>
        <w:t xml:space="preserve">来管理内存。然⽽，这种⽅式不能与 </w:t>
      </w:r>
      <w:r>
        <w:rPr>
          <w:rFonts w:hint="default" w:ascii="Noto Sans" w:hAnsi="Noto Sans" w:eastAsia="Noto Sans" w:cs="Noto Sans"/>
          <w:color w:val="333333"/>
        </w:rPr>
        <w:t xml:space="preserve">OS </w:t>
      </w:r>
      <w:r>
        <w:rPr>
          <w:color w:val="333333"/>
        </w:rPr>
        <w:t>的内存管</w:t>
      </w:r>
      <w:r>
        <w:rPr>
          <w:color w:val="333333"/>
          <w:spacing w:val="6"/>
        </w:rPr>
        <w:t xml:space="preserve"> </w:t>
      </w:r>
      <w:r>
        <w:rPr>
          <w:color w:val="333333"/>
        </w:rPr>
        <w:t xml:space="preserve">理以前很好地⼯作。反 复地 </w:t>
      </w:r>
      <w:r>
        <w:rPr>
          <w:rFonts w:hint="default" w:ascii="Noto Sans" w:hAnsi="Noto Sans" w:eastAsia="Noto Sans" w:cs="Noto Sans"/>
          <w:color w:val="333333"/>
        </w:rPr>
        <w:t xml:space="preserve">malloc/free </w:t>
      </w:r>
      <w:r>
        <w:rPr>
          <w:color w:val="333333"/>
        </w:rPr>
        <w:t>造成了内存碎⽚，</w:t>
      </w:r>
      <w:r>
        <w:rPr>
          <w:rFonts w:hint="default" w:ascii="Noto Sans" w:hAnsi="Noto Sans" w:eastAsia="Noto Sans" w:cs="Noto Sans"/>
          <w:color w:val="333333"/>
        </w:rPr>
        <w:t xml:space="preserve">OS </w:t>
      </w:r>
      <w:r>
        <w:rPr>
          <w:color w:val="333333"/>
        </w:rPr>
        <w:t>最终花费⼤量的时间去查找连续的内存块</w:t>
      </w:r>
      <w:r>
        <w:rPr>
          <w:color w:val="333333"/>
          <w:spacing w:val="38"/>
        </w:rPr>
        <w:t xml:space="preserve"> </w:t>
      </w:r>
      <w:r>
        <w:rPr>
          <w:color w:val="333333"/>
        </w:rPr>
        <w:t xml:space="preserve">来 满⾜ </w:t>
      </w:r>
      <w:r>
        <w:rPr>
          <w:rFonts w:hint="default" w:ascii="Noto Sans" w:hAnsi="Noto Sans" w:eastAsia="Noto Sans" w:cs="Noto Sans"/>
          <w:color w:val="333333"/>
        </w:rPr>
        <w:t xml:space="preserve">malloc </w:t>
      </w:r>
      <w:r>
        <w:rPr>
          <w:color w:val="333333"/>
        </w:rPr>
        <w:t xml:space="preserve">的请求，⽽不是运 ⾏ </w:t>
      </w:r>
      <w:r>
        <w:rPr>
          <w:rFonts w:hint="default" w:ascii="Noto Sans" w:hAnsi="Noto Sans" w:eastAsia="Noto Sans" w:cs="Noto Sans"/>
          <w:color w:val="333333"/>
        </w:rPr>
        <w:t xml:space="preserve">Memcached </w:t>
      </w:r>
      <w:r>
        <w:rPr>
          <w:color w:val="333333"/>
        </w:rPr>
        <w:t xml:space="preserve">进程。如果你不同意，当然可 以使⽤ </w:t>
      </w:r>
      <w:r>
        <w:rPr>
          <w:rFonts w:hint="default" w:ascii="Noto Sans" w:hAnsi="Noto Sans" w:eastAsia="Noto Sans" w:cs="Noto Sans"/>
          <w:color w:val="333333"/>
        </w:rPr>
        <w:t>malloc</w:t>
      </w:r>
      <w:r>
        <w:rPr>
          <w:color w:val="333333"/>
        </w:rPr>
        <w:t xml:space="preserve">。 </w:t>
      </w:r>
      <w:r>
        <w:rPr>
          <w:rFonts w:hint="default" w:ascii="Noto Sans" w:hAnsi="Noto Sans" w:eastAsia="Noto Sans" w:cs="Noto Sans"/>
          <w:color w:val="333333"/>
        </w:rPr>
        <w:t>slab</w:t>
      </w:r>
      <w:r>
        <w:rPr>
          <w:rFonts w:hint="default" w:ascii="Noto Sans" w:hAnsi="Noto Sans" w:eastAsia="Noto Sans" w:cs="Noto Sans"/>
          <w:color w:val="333333"/>
          <w:spacing w:val="7"/>
        </w:rPr>
        <w:t xml:space="preserve"> </w:t>
      </w:r>
      <w:r>
        <w:rPr>
          <w:color w:val="333333"/>
        </w:rPr>
        <w:t>分配器就是为了解决这个问题⽽⽣的。内存被分配并划分成</w:t>
      </w:r>
      <w:r>
        <w:rPr>
          <w:color w:val="333333"/>
          <w:spacing w:val="43"/>
        </w:rPr>
        <w:t xml:space="preserve"> </w:t>
      </w:r>
      <w:r>
        <w:rPr>
          <w:rFonts w:hint="default" w:ascii="Noto Sans" w:hAnsi="Noto Sans" w:eastAsia="Noto Sans" w:cs="Noto Sans"/>
          <w:color w:val="333333"/>
        </w:rPr>
        <w:t>chunks</w:t>
      </w:r>
      <w:r>
        <w:rPr>
          <w:color w:val="333333"/>
        </w:rPr>
        <w:t>，⼀</w:t>
      </w:r>
      <w:r>
        <w:rPr>
          <w:color w:val="333333"/>
          <w:spacing w:val="43"/>
        </w:rPr>
        <w:t xml:space="preserve"> </w:t>
      </w:r>
      <w:r>
        <w:rPr>
          <w:color w:val="333333"/>
        </w:rPr>
        <w:t>直被重复使⽤。因为内存被划分</w:t>
      </w:r>
      <w:r>
        <w:rPr>
          <w:color w:val="333333"/>
          <w:spacing w:val="-48"/>
        </w:rPr>
        <w:t xml:space="preserve"> </w:t>
      </w:r>
      <w:r>
        <w:rPr>
          <w:color w:val="333333"/>
        </w:rPr>
        <w:t xml:space="preserve">成⼤ ⼩不等的 </w:t>
      </w:r>
      <w:r>
        <w:rPr>
          <w:rFonts w:hint="default" w:ascii="Noto Sans" w:hAnsi="Noto Sans" w:eastAsia="Noto Sans" w:cs="Noto Sans"/>
          <w:color w:val="333333"/>
        </w:rPr>
        <w:t>slabs</w:t>
      </w:r>
      <w:r>
        <w:rPr>
          <w:color w:val="333333"/>
        </w:rPr>
        <w:t xml:space="preserve">，如果 </w:t>
      </w:r>
      <w:r>
        <w:rPr>
          <w:rFonts w:hint="default" w:ascii="Noto Sans" w:hAnsi="Noto Sans" w:eastAsia="Noto Sans" w:cs="Noto Sans"/>
          <w:color w:val="333333"/>
        </w:rPr>
        <w:t xml:space="preserve">item </w:t>
      </w:r>
      <w:r>
        <w:rPr>
          <w:color w:val="333333"/>
        </w:rPr>
        <w:t xml:space="preserve">的⼤⼩与被选 择存放它的 </w:t>
      </w:r>
      <w:r>
        <w:rPr>
          <w:rFonts w:hint="default" w:ascii="Noto Sans" w:hAnsi="Noto Sans" w:eastAsia="Noto Sans" w:cs="Noto Sans"/>
          <w:color w:val="333333"/>
        </w:rPr>
        <w:t xml:space="preserve">slab </w:t>
      </w:r>
      <w:r>
        <w:rPr>
          <w:color w:val="333333"/>
        </w:rPr>
        <w:t>不是很合适的话，就会浪费⼀些内存。</w:t>
      </w:r>
      <w:r>
        <w:rPr>
          <w:color w:val="333333"/>
          <w:spacing w:val="10"/>
        </w:rPr>
        <w:t xml:space="preserve"> </w:t>
      </w:r>
      <w:r>
        <w:rPr>
          <w:rFonts w:hint="default" w:ascii="Noto Sans" w:hAnsi="Noto Sans" w:eastAsia="Noto Sans" w:cs="Noto Sans"/>
          <w:color w:val="333333"/>
        </w:rPr>
        <w:t xml:space="preserve">Steven  Grimm  </w:t>
      </w:r>
      <w:r>
        <w:rPr>
          <w:color w:val="333333"/>
        </w:rPr>
        <w:t>正在这</w:t>
      </w:r>
      <w:r>
        <w:rPr>
          <w:color w:val="333333"/>
          <w:spacing w:val="-5"/>
        </w:rPr>
        <w:t xml:space="preserve"> </w:t>
      </w:r>
      <w:r>
        <w:rPr>
          <w:color w:val="333333"/>
        </w:rPr>
        <w:t>⽅⾯已经做出了有效的改进</w:t>
      </w:r>
    </w:p>
    <w:p>
      <w:pPr>
        <w:pStyle w:val="2"/>
        <w:tabs>
          <w:tab w:val="left" w:pos="9049"/>
        </w:tabs>
        <w:spacing w:line="774" w:lineRule="exact"/>
        <w:ind w:right="217"/>
        <w:jc w:val="left"/>
        <w:rPr>
          <w:rFonts w:hint="default" w:ascii="微软雅黑" w:hAnsi="微软雅黑" w:eastAsia="微软雅黑" w:cs="微软雅黑"/>
          <w:b w:val="0"/>
          <w:bCs w:val="0"/>
        </w:rPr>
      </w:pPr>
      <w:bookmarkStart w:id="365" w:name="MongoDB ⾯试题  "/>
      <w:bookmarkEnd w:id="365"/>
      <w:r>
        <w:rPr>
          <w:rFonts w:hint="default" w:ascii="Times New Roman" w:hAnsi="Times New Roman" w:eastAsia="Times New Roman" w:cs="Times New Roman"/>
          <w:b w:val="0"/>
          <w:bCs w:val="0"/>
          <w:color w:val="333333"/>
          <w:spacing w:val="-110"/>
          <w:w w:val="99"/>
          <w:u w:val="single" w:color="EDEDED"/>
        </w:rPr>
        <w:t xml:space="preserve"> </w:t>
      </w:r>
      <w:r>
        <w:rPr>
          <w:b/>
          <w:bCs/>
          <w:color w:val="333333"/>
          <w:w w:val="95"/>
          <w:u w:val="single" w:color="EDEDED"/>
        </w:rPr>
        <w:t>MongoDB</w:t>
      </w:r>
      <w:r>
        <w:rPr>
          <w:b/>
          <w:bCs/>
          <w:color w:val="333333"/>
          <w:spacing w:val="-11"/>
          <w:w w:val="95"/>
          <w:u w:val="single" w:color="EDEDED"/>
        </w:rPr>
        <w:t xml:space="preserve"> </w:t>
      </w:r>
      <w:r>
        <w:rPr>
          <w:rFonts w:hint="default" w:ascii="微软雅黑" w:hAnsi="微软雅黑" w:eastAsia="微软雅黑" w:cs="微软雅黑"/>
          <w:color w:val="333333"/>
          <w:w w:val="95"/>
          <w:u w:val="single" w:color="EDEDED"/>
        </w:rPr>
        <w:t>⾯试题</w:t>
      </w:r>
      <w:r>
        <w:rPr>
          <w:rFonts w:hint="default" w:ascii="微软雅黑" w:hAnsi="微软雅黑" w:eastAsia="微软雅黑" w:cs="微软雅黑"/>
          <w:color w:val="333333"/>
          <w:u w:val="single" w:color="EDEDED"/>
        </w:rPr>
        <w:tab/>
      </w:r>
    </w:p>
    <w:p>
      <w:pPr>
        <w:pStyle w:val="3"/>
        <w:tabs>
          <w:tab w:val="left" w:pos="9049"/>
        </w:tabs>
        <w:spacing w:before="10" w:line="240" w:lineRule="auto"/>
        <w:ind w:right="217"/>
        <w:jc w:val="left"/>
        <w:rPr>
          <w:b w:val="0"/>
          <w:bCs w:val="0"/>
        </w:rPr>
      </w:pPr>
      <w:bookmarkStart w:id="366" w:name="ObjectID 有哪些部分组成  "/>
      <w:bookmarkEnd w:id="366"/>
      <w:r>
        <w:rPr>
          <w:rFonts w:hint="default" w:ascii="Times New Roman" w:hAnsi="Times New Roman" w:eastAsia="Times New Roman" w:cs="Times New Roman"/>
          <w:b w:val="0"/>
          <w:bCs w:val="0"/>
          <w:color w:val="333333"/>
          <w:spacing w:val="-86"/>
          <w:w w:val="100"/>
          <w:u w:val="single" w:color="EDEDED"/>
        </w:rPr>
        <w:t xml:space="preserve"> </w:t>
      </w:r>
      <w:r>
        <w:rPr>
          <w:rFonts w:hint="default" w:ascii="Arial Black" w:hAnsi="Arial Black" w:eastAsia="Arial Black" w:cs="Arial Black"/>
          <w:b/>
          <w:bCs/>
          <w:color w:val="333333"/>
          <w:w w:val="95"/>
          <w:u w:val="single" w:color="EDEDED"/>
        </w:rPr>
        <w:t>ObjectID</w:t>
      </w:r>
      <w:r>
        <w:rPr>
          <w:rFonts w:hint="default" w:ascii="Arial Black" w:hAnsi="Arial Black" w:eastAsia="Arial Black" w:cs="Arial Black"/>
          <w:b/>
          <w:bCs/>
          <w:color w:val="333333"/>
          <w:spacing w:val="47"/>
          <w:w w:val="95"/>
          <w:u w:val="single" w:color="EDEDED"/>
        </w:rPr>
        <w:t xml:space="preserve"> </w:t>
      </w:r>
      <w:r>
        <w:rPr>
          <w:color w:val="333333"/>
          <w:w w:val="95"/>
          <w:u w:val="single" w:color="EDEDED"/>
        </w:rPr>
        <w:t>有哪些部分组成</w:t>
      </w:r>
      <w:r>
        <w:rPr>
          <w:color w:val="333333"/>
          <w:u w:val="single" w:color="EDEDED"/>
        </w:rPr>
        <w:tab/>
      </w:r>
    </w:p>
    <w:p>
      <w:pPr>
        <w:pStyle w:val="4"/>
        <w:spacing w:before="141" w:line="240" w:lineRule="auto"/>
        <w:ind w:left="160" w:right="217"/>
        <w:jc w:val="left"/>
      </w:pPr>
      <w:r>
        <w:rPr>
          <w:color w:val="333333"/>
        </w:rPr>
        <w:t>⼀共有四部分组成</w:t>
      </w:r>
      <w:r>
        <w:rPr>
          <w:rFonts w:hint="default" w:ascii="Noto Sans" w:hAnsi="Noto Sans" w:eastAsia="Noto Sans" w:cs="Noto Sans"/>
          <w:color w:val="333333"/>
        </w:rPr>
        <w:t>:</w:t>
      </w:r>
      <w:r>
        <w:rPr>
          <w:color w:val="333333"/>
        </w:rPr>
        <w:t xml:space="preserve">时间戳、客户端  </w:t>
      </w:r>
      <w:r>
        <w:rPr>
          <w:rFonts w:hint="default" w:ascii="Noto Sans" w:hAnsi="Noto Sans" w:eastAsia="Noto Sans" w:cs="Noto Sans"/>
          <w:color w:val="333333"/>
        </w:rPr>
        <w:t>ID</w:t>
      </w:r>
      <w:r>
        <w:rPr>
          <w:color w:val="333333"/>
        </w:rPr>
        <w:t xml:space="preserve">、客户进程  </w:t>
      </w:r>
      <w:r>
        <w:rPr>
          <w:rFonts w:hint="default" w:ascii="Noto Sans" w:hAnsi="Noto Sans" w:eastAsia="Noto Sans" w:cs="Noto Sans"/>
          <w:color w:val="333333"/>
        </w:rPr>
        <w:t>ID</w:t>
      </w:r>
      <w:r>
        <w:rPr>
          <w:color w:val="333333"/>
        </w:rPr>
        <w:t>、三个字节的增量计数</w:t>
      </w:r>
      <w:r>
        <w:rPr>
          <w:color w:val="333333"/>
          <w:spacing w:val="7"/>
        </w:rPr>
        <w:t xml:space="preserve"> </w:t>
      </w:r>
      <w:r>
        <w:rPr>
          <w:color w:val="333333"/>
        </w:rPr>
        <w:t>器</w:t>
      </w:r>
    </w:p>
    <w:p>
      <w:pPr>
        <w:pStyle w:val="3"/>
        <w:spacing w:before="61" w:line="512" w:lineRule="exact"/>
        <w:ind w:right="15"/>
        <w:jc w:val="left"/>
        <w:rPr>
          <w:b w:val="0"/>
          <w:bCs w:val="0"/>
        </w:rPr>
      </w:pPr>
      <w:bookmarkStart w:id="367" w:name="当我试图更新⼀个正在被迁移的块(chunk)上的⽂档时会发⽣什 么  "/>
      <w:bookmarkEnd w:id="367"/>
      <w:r>
        <w:rPr>
          <w:color w:val="333333"/>
        </w:rPr>
        <w:t>当我试图更新⼀个正在被迁移的块</w:t>
      </w:r>
      <w:r>
        <w:rPr>
          <w:rFonts w:hint="default" w:ascii="Arial Black" w:hAnsi="Arial Black" w:eastAsia="Arial Black" w:cs="Arial Black"/>
          <w:b/>
          <w:bCs/>
          <w:color w:val="333333"/>
        </w:rPr>
        <w:t>(chunk)</w:t>
      </w:r>
      <w:r>
        <w:rPr>
          <w:color w:val="333333"/>
        </w:rPr>
        <w:t>上的⽂档时会发</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⽣什</w:t>
      </w:r>
      <w:r>
        <w:rPr>
          <w:rFonts w:hint="default" w:ascii="微软雅黑" w:hAnsi="微软雅黑" w:eastAsia="微软雅黑" w:cs="微软雅黑"/>
          <w:b/>
          <w:bCs/>
          <w:color w:val="333333"/>
          <w:spacing w:val="-10"/>
          <w:sz w:val="34"/>
          <w:szCs w:val="34"/>
          <w:u w:val="single" w:color="EDEDED"/>
        </w:rPr>
        <w:t xml:space="preserve"> </w:t>
      </w:r>
      <w:r>
        <w:rPr>
          <w:rFonts w:hint="default" w:ascii="微软雅黑" w:hAnsi="微软雅黑" w:eastAsia="微软雅黑" w:cs="微软雅黑"/>
          <w:b/>
          <w:bCs/>
          <w:color w:val="333333"/>
          <w:sz w:val="34"/>
          <w:szCs w:val="34"/>
          <w:u w:val="single" w:color="EDEDED"/>
        </w:rPr>
        <w:t>么</w:t>
      </w:r>
      <w:r>
        <w:rPr>
          <w:rFonts w:hint="default" w:ascii="微软雅黑" w:hAnsi="微软雅黑" w:eastAsia="微软雅黑" w:cs="微软雅黑"/>
          <w:b/>
          <w:bCs/>
          <w:color w:val="333333"/>
          <w:sz w:val="34"/>
          <w:szCs w:val="34"/>
          <w:u w:val="single" w:color="EDEDED"/>
        </w:rPr>
        <w:tab/>
      </w:r>
    </w:p>
    <w:p>
      <w:pPr>
        <w:pStyle w:val="4"/>
        <w:spacing w:before="183" w:line="316" w:lineRule="exact"/>
        <w:ind w:right="217" w:firstLine="50"/>
        <w:jc w:val="left"/>
      </w:pPr>
      <w:r>
        <w:rPr>
          <w:color w:val="333333"/>
        </w:rPr>
        <w:t>更新操作会⽴即发⽣在旧的分⽚</w:t>
      </w:r>
      <w:r>
        <w:rPr>
          <w:rFonts w:hint="default" w:ascii="Noto Sans" w:hAnsi="Noto Sans" w:eastAsia="Noto Sans" w:cs="Noto Sans"/>
          <w:color w:val="333333"/>
        </w:rPr>
        <w:t>(shard)</w:t>
      </w:r>
      <w:r>
        <w:rPr>
          <w:color w:val="333333"/>
        </w:rPr>
        <w:t>上</w:t>
      </w:r>
      <w:r>
        <w:rPr>
          <w:rFonts w:hint="default" w:ascii="Noto Sans" w:hAnsi="Noto Sans" w:eastAsia="Noto Sans" w:cs="Noto Sans"/>
          <w:color w:val="333333"/>
        </w:rPr>
        <w:t>,</w:t>
      </w:r>
      <w:r>
        <w:rPr>
          <w:color w:val="333333"/>
        </w:rPr>
        <w:t xml:space="preserve">然后更改才会在所有权转移 </w:t>
      </w:r>
      <w:r>
        <w:rPr>
          <w:rFonts w:hint="default" w:ascii="Noto Sans" w:hAnsi="Noto Sans" w:eastAsia="Noto Sans" w:cs="Noto Sans"/>
          <w:color w:val="333333"/>
        </w:rPr>
        <w:t>(ownership</w:t>
      </w:r>
      <w:r>
        <w:rPr>
          <w:rFonts w:hint="default" w:ascii="Noto Sans" w:hAnsi="Noto Sans" w:eastAsia="Noto Sans" w:cs="Noto Sans"/>
          <w:color w:val="333333"/>
          <w:spacing w:val="40"/>
        </w:rPr>
        <w:t xml:space="preserve"> </w:t>
      </w:r>
      <w:r>
        <w:rPr>
          <w:rFonts w:hint="default" w:ascii="Noto Sans" w:hAnsi="Noto Sans" w:eastAsia="Noto Sans" w:cs="Noto Sans"/>
          <w:color w:val="333333"/>
        </w:rPr>
        <w:t>transfers)</w:t>
      </w:r>
      <w:r>
        <w:rPr>
          <w:color w:val="333333"/>
        </w:rPr>
        <w:t>前复制到</w:t>
      </w:r>
      <w:r>
        <w:rPr>
          <w:color w:val="333333"/>
          <w:w w:val="102"/>
        </w:rPr>
        <w:t xml:space="preserve"> </w:t>
      </w:r>
      <w:r>
        <w:rPr>
          <w:color w:val="333333"/>
        </w:rPr>
        <w:t>新的分⽚</w:t>
      </w:r>
      <w:r>
        <w:rPr>
          <w:color w:val="333333"/>
          <w:spacing w:val="19"/>
        </w:rPr>
        <w:t xml:space="preserve"> </w:t>
      </w:r>
      <w:r>
        <w:rPr>
          <w:color w:val="333333"/>
        </w:rPr>
        <w:t>上</w:t>
      </w:r>
    </w:p>
    <w:p>
      <w:pPr>
        <w:pStyle w:val="3"/>
        <w:tabs>
          <w:tab w:val="left" w:pos="9049"/>
        </w:tabs>
        <w:spacing w:before="38" w:line="240" w:lineRule="auto"/>
        <w:ind w:right="217"/>
        <w:jc w:val="left"/>
        <w:rPr>
          <w:b w:val="0"/>
          <w:bCs w:val="0"/>
        </w:rPr>
      </w:pPr>
      <w:bookmarkStart w:id="368" w:name="为什么要在 MongoDB 中使⽤分析器  "/>
      <w:bookmarkEnd w:id="368"/>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为什么要在</w:t>
      </w:r>
      <w:r>
        <w:rPr>
          <w:color w:val="333333"/>
          <w:spacing w:val="-63"/>
          <w:u w:val="single" w:color="EDEDED"/>
        </w:rPr>
        <w:t xml:space="preserve"> </w:t>
      </w:r>
      <w:r>
        <w:rPr>
          <w:rFonts w:hint="default" w:ascii="Arial Black" w:hAnsi="Arial Black" w:eastAsia="Arial Black" w:cs="Arial Black"/>
          <w:b/>
          <w:bCs/>
          <w:color w:val="333333"/>
          <w:u w:val="single" w:color="EDEDED"/>
        </w:rPr>
        <w:t>MongoDB</w:t>
      </w:r>
      <w:r>
        <w:rPr>
          <w:rFonts w:hint="default" w:ascii="Arial Black" w:hAnsi="Arial Black" w:eastAsia="Arial Black" w:cs="Arial Black"/>
          <w:b/>
          <w:bCs/>
          <w:color w:val="333333"/>
          <w:spacing w:val="-75"/>
          <w:u w:val="single" w:color="EDEDED"/>
        </w:rPr>
        <w:t xml:space="preserve"> </w:t>
      </w:r>
      <w:r>
        <w:rPr>
          <w:color w:val="333333"/>
          <w:u w:val="single" w:color="EDEDED"/>
        </w:rPr>
        <w:t>中使⽤分析器</w:t>
      </w:r>
      <w:r>
        <w:rPr>
          <w:color w:val="333333"/>
          <w:u w:val="single" w:color="EDEDED"/>
        </w:rPr>
        <w:tab/>
      </w:r>
    </w:p>
    <w:p>
      <w:pPr>
        <w:pStyle w:val="4"/>
        <w:spacing w:before="167" w:line="316" w:lineRule="exact"/>
        <w:ind w:right="217" w:firstLine="50"/>
        <w:jc w:val="left"/>
      </w:pPr>
      <w:r>
        <w:rPr>
          <w:rFonts w:hint="default" w:ascii="Noto Sans" w:hAnsi="Noto Sans" w:eastAsia="Noto Sans" w:cs="Noto Sans"/>
          <w:color w:val="333333"/>
        </w:rPr>
        <w:t xml:space="preserve">MongoDB </w:t>
      </w:r>
      <w:r>
        <w:rPr>
          <w:color w:val="333333"/>
        </w:rPr>
        <w:t>中包括了⼀个可以显示数据库中每个操作性能特点的数据库分析</w:t>
      </w:r>
      <w:r>
        <w:rPr>
          <w:color w:val="333333"/>
          <w:spacing w:val="38"/>
        </w:rPr>
        <w:t xml:space="preserve"> </w:t>
      </w:r>
      <w:r>
        <w:rPr>
          <w:color w:val="333333"/>
        </w:rPr>
        <w:t>器。通过这个分析器你可以</w:t>
      </w:r>
      <w:r>
        <w:rPr>
          <w:color w:val="333333"/>
          <w:w w:val="102"/>
        </w:rPr>
        <w:t xml:space="preserve"> </w:t>
      </w:r>
      <w:r>
        <w:rPr>
          <w:color w:val="333333"/>
        </w:rPr>
        <w:t>找到⽐预期  慢的查询</w:t>
      </w:r>
      <w:r>
        <w:rPr>
          <w:rFonts w:hint="default" w:ascii="Noto Sans" w:hAnsi="Noto Sans" w:eastAsia="Noto Sans" w:cs="Noto Sans"/>
          <w:color w:val="333333"/>
        </w:rPr>
        <w:t>(</w:t>
      </w:r>
      <w:r>
        <w:rPr>
          <w:color w:val="333333"/>
        </w:rPr>
        <w:t>或写操作</w:t>
      </w:r>
      <w:r>
        <w:rPr>
          <w:rFonts w:hint="default" w:ascii="Noto Sans" w:hAnsi="Noto Sans" w:eastAsia="Noto Sans" w:cs="Noto Sans"/>
          <w:color w:val="333333"/>
        </w:rPr>
        <w:t>);</w:t>
      </w:r>
      <w:r>
        <w:rPr>
          <w:color w:val="333333"/>
        </w:rPr>
        <w:t>利⽤这⼀信息</w:t>
      </w:r>
      <w:r>
        <w:rPr>
          <w:rFonts w:hint="default" w:ascii="Noto Sans" w:hAnsi="Noto Sans" w:eastAsia="Noto Sans" w:cs="Noto Sans"/>
          <w:color w:val="333333"/>
        </w:rPr>
        <w:t>,</w:t>
      </w:r>
      <w:r>
        <w:rPr>
          <w:color w:val="333333"/>
        </w:rPr>
        <w:t>⽐如</w:t>
      </w:r>
      <w:r>
        <w:rPr>
          <w:rFonts w:hint="default" w:ascii="Noto Sans" w:hAnsi="Noto Sans" w:eastAsia="Noto Sans" w:cs="Noto Sans"/>
          <w:color w:val="333333"/>
        </w:rPr>
        <w:t xml:space="preserve">, </w:t>
      </w:r>
      <w:r>
        <w:rPr>
          <w:rFonts w:hint="default" w:ascii="Noto Sans" w:hAnsi="Noto Sans" w:eastAsia="Noto Sans" w:cs="Noto Sans"/>
          <w:color w:val="333333"/>
          <w:spacing w:val="37"/>
        </w:rPr>
        <w:t xml:space="preserve"> </w:t>
      </w:r>
      <w:r>
        <w:rPr>
          <w:color w:val="333333"/>
        </w:rPr>
        <w:t>可以确定是否需要添加索引。</w:t>
      </w:r>
    </w:p>
    <w:p>
      <w:pPr>
        <w:pStyle w:val="3"/>
        <w:tabs>
          <w:tab w:val="left" w:pos="9049"/>
        </w:tabs>
        <w:spacing w:before="53" w:line="240" w:lineRule="auto"/>
        <w:ind w:right="217"/>
        <w:jc w:val="left"/>
        <w:rPr>
          <w:b w:val="0"/>
          <w:bCs w:val="0"/>
        </w:rPr>
      </w:pPr>
      <w:bookmarkStart w:id="369" w:name="解释⼀下 MongoDB 中的索引是什么  "/>
      <w:bookmarkEnd w:id="369"/>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解释⼀下</w:t>
      </w:r>
      <w:r>
        <w:rPr>
          <w:color w:val="333333"/>
          <w:spacing w:val="-63"/>
          <w:u w:val="single" w:color="EDEDED"/>
        </w:rPr>
        <w:t xml:space="preserve"> </w:t>
      </w:r>
      <w:r>
        <w:rPr>
          <w:rFonts w:hint="default" w:ascii="Arial Black" w:hAnsi="Arial Black" w:eastAsia="Arial Black" w:cs="Arial Black"/>
          <w:b/>
          <w:bCs/>
          <w:color w:val="333333"/>
          <w:u w:val="single" w:color="EDEDED"/>
        </w:rPr>
        <w:t>MongoDB</w:t>
      </w:r>
      <w:r>
        <w:rPr>
          <w:rFonts w:hint="default" w:ascii="Arial Black" w:hAnsi="Arial Black" w:eastAsia="Arial Black" w:cs="Arial Black"/>
          <w:b/>
          <w:bCs/>
          <w:color w:val="333333"/>
          <w:spacing w:val="-75"/>
          <w:u w:val="single" w:color="EDEDED"/>
        </w:rPr>
        <w:t xml:space="preserve"> </w:t>
      </w:r>
      <w:r>
        <w:rPr>
          <w:color w:val="333333"/>
          <w:u w:val="single" w:color="EDEDED"/>
        </w:rPr>
        <w:t>中的索引是什么</w:t>
      </w:r>
      <w:r>
        <w:rPr>
          <w:color w:val="333333"/>
          <w:u w:val="single" w:color="EDEDED"/>
        </w:rPr>
        <w:tab/>
      </w:r>
    </w:p>
    <w:p>
      <w:pPr>
        <w:pStyle w:val="4"/>
        <w:spacing w:before="179" w:line="300" w:lineRule="exact"/>
        <w:ind w:right="217" w:firstLine="50"/>
        <w:jc w:val="left"/>
      </w:pPr>
      <w:r>
        <w:rPr>
          <w:color w:val="333333"/>
        </w:rPr>
        <w:t xml:space="preserve">索引是 </w:t>
      </w:r>
      <w:r>
        <w:rPr>
          <w:rFonts w:hint="default" w:ascii="Noto Sans" w:hAnsi="Noto Sans" w:eastAsia="Noto Sans" w:cs="Noto Sans"/>
          <w:color w:val="333333"/>
        </w:rPr>
        <w:t xml:space="preserve">MongoDB </w:t>
      </w:r>
      <w:r>
        <w:rPr>
          <w:color w:val="333333"/>
        </w:rPr>
        <w:t>中的特殊结构，它以易于遍历的形式存储⼀⼩部分数据集。</w:t>
      </w:r>
      <w:r>
        <w:rPr>
          <w:color w:val="333333"/>
          <w:spacing w:val="27"/>
        </w:rPr>
        <w:t xml:space="preserve"> </w:t>
      </w:r>
      <w:r>
        <w:rPr>
          <w:color w:val="333333"/>
        </w:rPr>
        <w:t>索引按索引中指定的字段</w:t>
      </w:r>
      <w:r>
        <w:rPr>
          <w:color w:val="333333"/>
          <w:w w:val="102"/>
        </w:rPr>
        <w:t xml:space="preserve"> </w:t>
      </w:r>
      <w:r>
        <w:rPr>
          <w:color w:val="333333"/>
        </w:rPr>
        <w:t>的值排序，存储特定字段或⼀组字段的值</w:t>
      </w:r>
    </w:p>
    <w:p>
      <w:pPr>
        <w:pStyle w:val="3"/>
        <w:tabs>
          <w:tab w:val="left" w:pos="9049"/>
        </w:tabs>
        <w:spacing w:before="56" w:line="240" w:lineRule="auto"/>
        <w:ind w:right="217"/>
        <w:jc w:val="left"/>
        <w:rPr>
          <w:b w:val="0"/>
          <w:bCs w:val="0"/>
        </w:rPr>
      </w:pPr>
      <w:bookmarkStart w:id="370" w:name="什么是集合（表）  "/>
      <w:bookmarkEnd w:id="370"/>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什么是集合（表）</w:t>
      </w:r>
      <w:r>
        <w:rPr>
          <w:color w:val="333333"/>
          <w:u w:val="single" w:color="EDEDED"/>
        </w:rPr>
        <w:tab/>
      </w:r>
    </w:p>
    <w:p>
      <w:pPr>
        <w:pStyle w:val="4"/>
        <w:spacing w:before="157" w:line="325" w:lineRule="exact"/>
        <w:ind w:left="160" w:right="15"/>
        <w:jc w:val="left"/>
      </w:pPr>
      <w:r>
        <w:rPr>
          <w:color w:val="333333"/>
        </w:rPr>
        <w:t xml:space="preserve">集合就是⼀组  </w:t>
      </w:r>
      <w:r>
        <w:rPr>
          <w:rFonts w:hint="default" w:ascii="Noto Sans" w:hAnsi="Noto Sans" w:eastAsia="Noto Sans" w:cs="Noto Sans"/>
          <w:color w:val="333333"/>
        </w:rPr>
        <w:t xml:space="preserve">MongoDB  </w:t>
      </w:r>
      <w:r>
        <w:rPr>
          <w:color w:val="333333"/>
        </w:rPr>
        <w:t>⽂档。它相当于关系型数据库（</w:t>
      </w:r>
      <w:r>
        <w:rPr>
          <w:rFonts w:hint="default" w:ascii="Noto Sans" w:hAnsi="Noto Sans" w:eastAsia="Noto Sans" w:cs="Noto Sans"/>
          <w:color w:val="333333"/>
        </w:rPr>
        <w:t>RDBMS</w:t>
      </w:r>
      <w:r>
        <w:rPr>
          <w:color w:val="333333"/>
        </w:rPr>
        <w:t xml:space="preserve">）中的表这 </w:t>
      </w:r>
      <w:r>
        <w:rPr>
          <w:color w:val="333333"/>
          <w:spacing w:val="30"/>
        </w:rPr>
        <w:t xml:space="preserve"> </w:t>
      </w:r>
      <w:r>
        <w:rPr>
          <w:color w:val="333333"/>
        </w:rPr>
        <w:t>种概念。集合位于单独的</w:t>
      </w:r>
    </w:p>
    <w:p>
      <w:pPr>
        <w:pStyle w:val="4"/>
        <w:spacing w:before="16" w:line="316" w:lineRule="exact"/>
        <w:ind w:right="217"/>
        <w:jc w:val="left"/>
      </w:pPr>
      <w:r>
        <w:rPr>
          <w:color w:val="333333"/>
        </w:rPr>
        <w:t>⼀个数据</w:t>
      </w:r>
      <w:r>
        <w:rPr>
          <w:color w:val="333333"/>
          <w:spacing w:val="45"/>
        </w:rPr>
        <w:t xml:space="preserve"> </w:t>
      </w:r>
      <w:r>
        <w:rPr>
          <w:color w:val="333333"/>
        </w:rPr>
        <w:t>库中。⼀个集合内的多个⽂档可以有多个不</w:t>
      </w:r>
      <w:r>
        <w:rPr>
          <w:color w:val="333333"/>
          <w:spacing w:val="45"/>
        </w:rPr>
        <w:t xml:space="preserve"> </w:t>
      </w:r>
      <w:r>
        <w:rPr>
          <w:color w:val="333333"/>
        </w:rPr>
        <w:t>同的字段。⼀般来说，集合中的⽂档都有着相同或</w:t>
      </w:r>
      <w:r>
        <w:rPr>
          <w:color w:val="333333"/>
          <w:spacing w:val="-47"/>
        </w:rPr>
        <w:t xml:space="preserve"> </w:t>
      </w:r>
      <w:r>
        <w:rPr>
          <w:color w:val="333333"/>
          <w:w w:val="105"/>
        </w:rPr>
        <w:t>相关的⽬的。</w:t>
      </w:r>
    </w:p>
    <w:p>
      <w:pPr>
        <w:pStyle w:val="3"/>
        <w:spacing w:before="53" w:line="504" w:lineRule="exact"/>
        <w:ind w:right="217"/>
        <w:jc w:val="left"/>
        <w:rPr>
          <w:b w:val="0"/>
          <w:bCs w:val="0"/>
        </w:rPr>
      </w:pPr>
      <w:bookmarkStart w:id="371" w:name="什么是 NoSQL 数据库？NoSQL 和 RDBMS 有什么区别？在哪 些情况"/>
      <w:bookmarkEnd w:id="371"/>
      <w:r>
        <w:rPr>
          <w:color w:val="333333"/>
          <w:w w:val="95"/>
        </w:rPr>
        <w:t xml:space="preserve">什么是 </w:t>
      </w:r>
      <w:r>
        <w:rPr>
          <w:rFonts w:hint="default" w:ascii="Arial Black" w:hAnsi="Arial Black" w:eastAsia="Arial Black" w:cs="Arial Black"/>
          <w:b/>
          <w:bCs/>
          <w:color w:val="333333"/>
          <w:w w:val="95"/>
        </w:rPr>
        <w:t xml:space="preserve">NoSQL </w:t>
      </w:r>
      <w:r>
        <w:rPr>
          <w:color w:val="333333"/>
          <w:w w:val="95"/>
        </w:rPr>
        <w:t>数据库？</w:t>
      </w:r>
      <w:r>
        <w:rPr>
          <w:rFonts w:hint="default" w:ascii="Arial Black" w:hAnsi="Arial Black" w:eastAsia="Arial Black" w:cs="Arial Black"/>
          <w:b/>
          <w:bCs/>
          <w:color w:val="333333"/>
          <w:w w:val="95"/>
        </w:rPr>
        <w:t xml:space="preserve">NoSQL </w:t>
      </w:r>
      <w:r>
        <w:rPr>
          <w:color w:val="333333"/>
          <w:w w:val="95"/>
        </w:rPr>
        <w:t xml:space="preserve">和 </w:t>
      </w:r>
      <w:r>
        <w:rPr>
          <w:rFonts w:hint="default" w:ascii="Arial Black" w:hAnsi="Arial Black" w:eastAsia="Arial Black" w:cs="Arial Black"/>
          <w:b/>
          <w:bCs/>
          <w:color w:val="333333"/>
          <w:w w:val="95"/>
        </w:rPr>
        <w:t>RDBMS</w:t>
      </w:r>
      <w:r>
        <w:rPr>
          <w:rFonts w:hint="default" w:ascii="Arial Black" w:hAnsi="Arial Black" w:eastAsia="Arial Black" w:cs="Arial Black"/>
          <w:b/>
          <w:bCs/>
          <w:color w:val="333333"/>
          <w:spacing w:val="-16"/>
          <w:w w:val="95"/>
        </w:rPr>
        <w:t xml:space="preserve"> </w:t>
      </w:r>
      <w:r>
        <w:rPr>
          <w:color w:val="333333"/>
          <w:w w:val="95"/>
        </w:rPr>
        <w:t>有什么区别？</w:t>
      </w:r>
    </w:p>
    <w:p>
      <w:pPr>
        <w:tabs>
          <w:tab w:val="left" w:pos="9049"/>
        </w:tabs>
        <w:spacing w:before="0" w:line="504"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在哪</w:t>
      </w:r>
      <w:r>
        <w:rPr>
          <w:rFonts w:hint="default" w:ascii="微软雅黑" w:hAnsi="微软雅黑" w:eastAsia="微软雅黑" w:cs="微软雅黑"/>
          <w:b/>
          <w:bCs/>
          <w:color w:val="333333"/>
          <w:spacing w:val="-40"/>
          <w:sz w:val="34"/>
          <w:szCs w:val="34"/>
          <w:u w:val="single" w:color="EDEDED"/>
        </w:rPr>
        <w:t xml:space="preserve"> </w:t>
      </w:r>
      <w:r>
        <w:rPr>
          <w:rFonts w:hint="default" w:ascii="微软雅黑" w:hAnsi="微软雅黑" w:eastAsia="微软雅黑" w:cs="微软雅黑"/>
          <w:b/>
          <w:bCs/>
          <w:color w:val="333333"/>
          <w:sz w:val="34"/>
          <w:szCs w:val="34"/>
          <w:u w:val="single" w:color="EDEDED"/>
        </w:rPr>
        <w:t>些情况下</w:t>
      </w:r>
      <w:r>
        <w:rPr>
          <w:rFonts w:hint="default" w:ascii="微软雅黑" w:hAnsi="微软雅黑" w:eastAsia="微软雅黑" w:cs="微软雅黑"/>
          <w:b/>
          <w:bCs/>
          <w:color w:val="333333"/>
          <w:spacing w:val="-40"/>
          <w:sz w:val="34"/>
          <w:szCs w:val="34"/>
          <w:u w:val="single" w:color="EDEDED"/>
        </w:rPr>
        <w:t xml:space="preserve"> </w:t>
      </w:r>
      <w:r>
        <w:rPr>
          <w:rFonts w:hint="default" w:ascii="微软雅黑" w:hAnsi="微软雅黑" w:eastAsia="微软雅黑" w:cs="微软雅黑"/>
          <w:b/>
          <w:bCs/>
          <w:color w:val="333333"/>
          <w:sz w:val="34"/>
          <w:szCs w:val="34"/>
          <w:u w:val="single" w:color="EDEDED"/>
        </w:rPr>
        <w:t>使⽤和不使⽤</w:t>
      </w:r>
      <w:r>
        <w:rPr>
          <w:rFonts w:hint="default" w:ascii="微软雅黑" w:hAnsi="微软雅黑" w:eastAsia="微软雅黑" w:cs="微软雅黑"/>
          <w:b/>
          <w:bCs/>
          <w:color w:val="333333"/>
          <w:spacing w:val="-40"/>
          <w:sz w:val="34"/>
          <w:szCs w:val="34"/>
          <w:u w:val="single" w:color="EDEDED"/>
        </w:rPr>
        <w:t xml:space="preserve"> </w:t>
      </w:r>
      <w:r>
        <w:rPr>
          <w:rFonts w:hint="default" w:ascii="Arial Black" w:hAnsi="Arial Black" w:eastAsia="Arial Black" w:cs="Arial Black"/>
          <w:b/>
          <w:bCs/>
          <w:color w:val="333333"/>
          <w:sz w:val="34"/>
          <w:szCs w:val="34"/>
          <w:u w:val="single" w:color="EDEDED"/>
        </w:rPr>
        <w:t>NoSQL</w:t>
      </w:r>
      <w:r>
        <w:rPr>
          <w:rFonts w:hint="default" w:ascii="Arial Black" w:hAnsi="Arial Black" w:eastAsia="Arial Black" w:cs="Arial Black"/>
          <w:b/>
          <w:bCs/>
          <w:color w:val="333333"/>
          <w:spacing w:val="-52"/>
          <w:sz w:val="34"/>
          <w:szCs w:val="34"/>
          <w:u w:val="single" w:color="EDEDED"/>
        </w:rPr>
        <w:t xml:space="preserve"> </w:t>
      </w:r>
      <w:r>
        <w:rPr>
          <w:rFonts w:hint="default" w:ascii="微软雅黑" w:hAnsi="微软雅黑" w:eastAsia="微软雅黑" w:cs="微软雅黑"/>
          <w:b/>
          <w:bCs/>
          <w:color w:val="333333"/>
          <w:sz w:val="34"/>
          <w:szCs w:val="34"/>
          <w:u w:val="single" w:color="EDEDED"/>
        </w:rPr>
        <w:t>数据库？</w:t>
      </w:r>
      <w:r>
        <w:rPr>
          <w:rFonts w:hint="default" w:ascii="微软雅黑" w:hAnsi="微软雅黑" w:eastAsia="微软雅黑" w:cs="微软雅黑"/>
          <w:b/>
          <w:bCs/>
          <w:color w:val="333333"/>
          <w:sz w:val="34"/>
          <w:szCs w:val="34"/>
          <w:u w:val="single" w:color="EDEDED"/>
        </w:rPr>
        <w:tab/>
      </w:r>
    </w:p>
    <w:p>
      <w:pPr>
        <w:pStyle w:val="4"/>
        <w:spacing w:before="168" w:line="314" w:lineRule="exact"/>
        <w:ind w:right="105"/>
        <w:jc w:val="left"/>
      </w:pPr>
      <w:r>
        <w:rPr>
          <w:rFonts w:hint="default" w:ascii="Noto Sans" w:hAnsi="Noto Sans" w:eastAsia="Noto Sans" w:cs="Noto Sans"/>
          <w:color w:val="333333"/>
          <w:w w:val="105"/>
        </w:rPr>
        <w:t>NoSQL</w:t>
      </w:r>
      <w:r>
        <w:rPr>
          <w:rFonts w:hint="default" w:ascii="Noto Sans" w:hAnsi="Noto Sans" w:eastAsia="Noto Sans" w:cs="Noto Sans"/>
          <w:color w:val="333333"/>
          <w:spacing w:val="-31"/>
          <w:w w:val="105"/>
        </w:rPr>
        <w:t xml:space="preserve"> </w:t>
      </w:r>
      <w:r>
        <w:rPr>
          <w:color w:val="333333"/>
          <w:w w:val="105"/>
        </w:rPr>
        <w:t>是⾮关系型数据库，</w:t>
      </w:r>
      <w:r>
        <w:rPr>
          <w:rFonts w:hint="default" w:ascii="Noto Sans" w:hAnsi="Noto Sans" w:eastAsia="Noto Sans" w:cs="Noto Sans"/>
          <w:color w:val="333333"/>
          <w:w w:val="105"/>
        </w:rPr>
        <w:t>NoSQL</w:t>
      </w:r>
      <w:r>
        <w:rPr>
          <w:rFonts w:hint="default" w:ascii="Noto Sans" w:hAnsi="Noto Sans" w:eastAsia="Noto Sans" w:cs="Noto Sans"/>
          <w:color w:val="333333"/>
          <w:spacing w:val="-31"/>
          <w:w w:val="105"/>
        </w:rPr>
        <w:t xml:space="preserve"> </w:t>
      </w:r>
      <w:r>
        <w:rPr>
          <w:rFonts w:hint="default" w:ascii="Noto Sans" w:hAnsi="Noto Sans" w:eastAsia="Noto Sans" w:cs="Noto Sans"/>
          <w:color w:val="333333"/>
          <w:w w:val="105"/>
        </w:rPr>
        <w:t>=</w:t>
      </w:r>
      <w:r>
        <w:rPr>
          <w:rFonts w:hint="default" w:ascii="Noto Sans" w:hAnsi="Noto Sans" w:eastAsia="Noto Sans" w:cs="Noto Sans"/>
          <w:color w:val="333333"/>
          <w:spacing w:val="-31"/>
          <w:w w:val="105"/>
        </w:rPr>
        <w:t xml:space="preserve"> </w:t>
      </w:r>
      <w:r>
        <w:rPr>
          <w:rFonts w:hint="default" w:ascii="Noto Sans" w:hAnsi="Noto Sans" w:eastAsia="Noto Sans" w:cs="Noto Sans"/>
          <w:color w:val="333333"/>
          <w:w w:val="105"/>
        </w:rPr>
        <w:t>Not</w:t>
      </w:r>
      <w:r>
        <w:rPr>
          <w:rFonts w:hint="default" w:ascii="Noto Sans" w:hAnsi="Noto Sans" w:eastAsia="Noto Sans" w:cs="Noto Sans"/>
          <w:color w:val="333333"/>
          <w:spacing w:val="-31"/>
          <w:w w:val="105"/>
        </w:rPr>
        <w:t xml:space="preserve"> </w:t>
      </w:r>
      <w:r>
        <w:rPr>
          <w:rFonts w:hint="default" w:ascii="Noto Sans" w:hAnsi="Noto Sans" w:eastAsia="Noto Sans" w:cs="Noto Sans"/>
          <w:color w:val="333333"/>
          <w:w w:val="105"/>
        </w:rPr>
        <w:t>Only</w:t>
      </w:r>
      <w:r>
        <w:rPr>
          <w:rFonts w:hint="default" w:ascii="Noto Sans" w:hAnsi="Noto Sans" w:eastAsia="Noto Sans" w:cs="Noto Sans"/>
          <w:color w:val="333333"/>
          <w:spacing w:val="-31"/>
          <w:w w:val="105"/>
        </w:rPr>
        <w:t xml:space="preserve"> </w:t>
      </w:r>
      <w:r>
        <w:rPr>
          <w:rFonts w:hint="default" w:ascii="Noto Sans" w:hAnsi="Noto Sans" w:eastAsia="Noto Sans" w:cs="Noto Sans"/>
          <w:color w:val="333333"/>
          <w:w w:val="105"/>
        </w:rPr>
        <w:t>SQL</w:t>
      </w:r>
      <w:r>
        <w:rPr>
          <w:color w:val="333333"/>
          <w:w w:val="105"/>
        </w:rPr>
        <w:t>。</w:t>
      </w:r>
      <w:r>
        <w:rPr>
          <w:color w:val="333333"/>
          <w:spacing w:val="-38"/>
          <w:w w:val="105"/>
        </w:rPr>
        <w:t xml:space="preserve"> </w:t>
      </w:r>
      <w:r>
        <w:rPr>
          <w:color w:val="333333"/>
          <w:w w:val="105"/>
        </w:rPr>
        <w:t>关系型数据库采⽤的结构化的数据，</w:t>
      </w:r>
      <w:r>
        <w:rPr>
          <w:rFonts w:hint="default" w:ascii="Noto Sans" w:hAnsi="Noto Sans" w:eastAsia="Noto Sans" w:cs="Noto Sans"/>
          <w:color w:val="333333"/>
          <w:w w:val="105"/>
        </w:rPr>
        <w:t>NoSQL</w:t>
      </w:r>
      <w:r>
        <w:rPr>
          <w:rFonts w:hint="default" w:ascii="Noto Sans" w:hAnsi="Noto Sans" w:eastAsia="Noto Sans" w:cs="Noto Sans"/>
          <w:color w:val="333333"/>
          <w:spacing w:val="-31"/>
          <w:w w:val="105"/>
        </w:rPr>
        <w:t xml:space="preserve"> </w:t>
      </w:r>
      <w:r>
        <w:rPr>
          <w:color w:val="333333"/>
          <w:w w:val="105"/>
        </w:rPr>
        <w:t>采⽤</w:t>
      </w:r>
      <w:r>
        <w:rPr>
          <w:color w:val="333333"/>
          <w:w w:val="102"/>
        </w:rPr>
        <w:t xml:space="preserve"> </w:t>
      </w:r>
      <w:r>
        <w:rPr>
          <w:color w:val="333333"/>
        </w:rPr>
        <w:t>的是键值 对的⽅式存储数据。 在处理⾮结构化</w:t>
      </w:r>
      <w:r>
        <w:rPr>
          <w:rFonts w:hint="default" w:ascii="Noto Sans" w:hAnsi="Noto Sans" w:eastAsia="Noto Sans" w:cs="Noto Sans"/>
          <w:color w:val="333333"/>
        </w:rPr>
        <w:t>/</w:t>
      </w:r>
      <w:r>
        <w:rPr>
          <w:color w:val="333333"/>
        </w:rPr>
        <w:t>半结构化的⼤数据时；在⽔平⽅向上进⾏扩展时，随时</w:t>
      </w:r>
      <w:r>
        <w:rPr>
          <w:color w:val="333333"/>
          <w:spacing w:val="29"/>
        </w:rPr>
        <w:t xml:space="preserve"> </w:t>
      </w:r>
      <w:r>
        <w:rPr>
          <w:color w:val="333333"/>
          <w:w w:val="105"/>
        </w:rPr>
        <w:t>应对动</w:t>
      </w:r>
      <w:r>
        <w:rPr>
          <w:color w:val="333333"/>
          <w:spacing w:val="-42"/>
          <w:w w:val="105"/>
        </w:rPr>
        <w:t xml:space="preserve"> </w:t>
      </w:r>
      <w:r>
        <w:rPr>
          <w:color w:val="333333"/>
          <w:w w:val="105"/>
        </w:rPr>
        <w:t>态增加的数据</w:t>
      </w:r>
      <w:r>
        <w:rPr>
          <w:color w:val="333333"/>
          <w:spacing w:val="-42"/>
          <w:w w:val="105"/>
        </w:rPr>
        <w:t xml:space="preserve"> </w:t>
      </w:r>
      <w:r>
        <w:rPr>
          <w:color w:val="333333"/>
          <w:w w:val="105"/>
        </w:rPr>
        <w:t>项时可以优先考虑。</w:t>
      </w:r>
      <w:r>
        <w:rPr>
          <w:color w:val="333333"/>
          <w:spacing w:val="-42"/>
          <w:w w:val="105"/>
        </w:rPr>
        <w:t xml:space="preserve"> </w:t>
      </w:r>
      <w:r>
        <w:rPr>
          <w:color w:val="333333"/>
          <w:w w:val="105"/>
        </w:rPr>
        <w:t>使⽤</w:t>
      </w:r>
      <w:r>
        <w:rPr>
          <w:color w:val="333333"/>
          <w:spacing w:val="-42"/>
          <w:w w:val="105"/>
        </w:rPr>
        <w:t xml:space="preserve"> </w:t>
      </w:r>
      <w:r>
        <w:rPr>
          <w:rFonts w:hint="default" w:ascii="Noto Sans" w:hAnsi="Noto Sans" w:eastAsia="Noto Sans" w:cs="Noto Sans"/>
          <w:color w:val="333333"/>
          <w:w w:val="105"/>
        </w:rPr>
        <w:t>NoSQL</w:t>
      </w:r>
      <w:r>
        <w:rPr>
          <w:rFonts w:hint="default" w:ascii="Noto Sans" w:hAnsi="Noto Sans" w:eastAsia="Noto Sans" w:cs="Noto Sans"/>
          <w:color w:val="333333"/>
          <w:spacing w:val="-35"/>
          <w:w w:val="105"/>
        </w:rPr>
        <w:t xml:space="preserve"> </w:t>
      </w:r>
      <w:r>
        <w:rPr>
          <w:color w:val="333333"/>
          <w:w w:val="105"/>
        </w:rPr>
        <w:t>数据库。</w:t>
      </w:r>
      <w:r>
        <w:rPr>
          <w:color w:val="333333"/>
          <w:spacing w:val="-42"/>
          <w:w w:val="105"/>
        </w:rPr>
        <w:t xml:space="preserve"> </w:t>
      </w:r>
      <w:r>
        <w:rPr>
          <w:color w:val="333333"/>
          <w:w w:val="105"/>
        </w:rPr>
        <w:t>在考虑数据库的成熟度；⽀持；分析和</w:t>
      </w:r>
      <w:r>
        <w:rPr>
          <w:color w:val="333333"/>
          <w:w w:val="102"/>
        </w:rPr>
        <w:t xml:space="preserve"> </w:t>
      </w:r>
      <w:r>
        <w:rPr>
          <w:color w:val="333333"/>
        </w:rPr>
        <w:t xml:space="preserve">商业智能；管理  及专业性等问题时，应优先考虑关 </w:t>
      </w:r>
      <w:r>
        <w:rPr>
          <w:color w:val="333333"/>
          <w:spacing w:val="10"/>
        </w:rPr>
        <w:t xml:space="preserve"> </w:t>
      </w:r>
      <w:r>
        <w:rPr>
          <w:color w:val="333333"/>
        </w:rPr>
        <w:t>系型数据库</w:t>
      </w:r>
    </w:p>
    <w:p>
      <w:pPr>
        <w:pStyle w:val="3"/>
        <w:tabs>
          <w:tab w:val="left" w:pos="9049"/>
        </w:tabs>
        <w:spacing w:before="39" w:line="240" w:lineRule="auto"/>
        <w:ind w:right="217"/>
        <w:jc w:val="left"/>
        <w:rPr>
          <w:b w:val="0"/>
          <w:bCs w:val="0"/>
        </w:rPr>
      </w:pPr>
      <w:bookmarkStart w:id="372" w:name="提及插⼊⽂档的命令语法是什么？  "/>
      <w:bookmarkEnd w:id="372"/>
      <w:r>
        <w:rPr>
          <w:rFonts w:hint="default" w:ascii="Times New Roman" w:hAnsi="Times New Roman" w:eastAsia="Times New Roman" w:cs="Times New Roman"/>
          <w:b w:val="0"/>
          <w:bCs w:val="0"/>
          <w:color w:val="333333"/>
          <w:spacing w:val="-86"/>
          <w:w w:val="100"/>
          <w:u w:val="single" w:color="EDEDED"/>
        </w:rPr>
        <w:t xml:space="preserve"> </w:t>
      </w:r>
      <w:r>
        <w:rPr>
          <w:color w:val="333333"/>
          <w:u w:val="single" w:color="EDEDED"/>
        </w:rPr>
        <w:t>提及插⼊⽂档的命令语法是什么？</w:t>
      </w:r>
      <w:r>
        <w:rPr>
          <w:color w:val="333333"/>
          <w:u w:val="single" w:color="EDEDED"/>
        </w:rPr>
        <w:tab/>
      </w:r>
    </w:p>
    <w:p>
      <w:pPr>
        <w:pStyle w:val="4"/>
        <w:spacing w:before="157" w:line="240" w:lineRule="auto"/>
        <w:ind w:left="160" w:right="217"/>
        <w:jc w:val="left"/>
      </w:pPr>
      <w:r>
        <w:rPr>
          <w:color w:val="333333"/>
        </w:rPr>
        <w:t xml:space="preserve">⽤于插⼊⽂档的命令语法是  </w:t>
      </w:r>
      <w:r>
        <w:rPr>
          <w:color w:val="333333"/>
          <w:spacing w:val="1"/>
        </w:rPr>
        <w:t xml:space="preserve"> </w:t>
      </w:r>
      <w:r>
        <w:rPr>
          <w:rFonts w:hint="default" w:ascii="Noto Sans" w:hAnsi="Noto Sans" w:eastAsia="Noto Sans" w:cs="Noto Sans"/>
          <w:color w:val="333333"/>
        </w:rPr>
        <w:t>database.collection.insert</w:t>
      </w:r>
      <w:r>
        <w:rPr>
          <w:color w:val="333333"/>
        </w:rPr>
        <w:t>（⽂档）</w:t>
      </w:r>
    </w:p>
    <w:p>
      <w:pPr>
        <w:spacing w:after="0" w:line="240" w:lineRule="auto"/>
        <w:jc w:val="left"/>
        <w:sectPr>
          <w:pgSz w:w="11900" w:h="16840"/>
          <w:pgMar w:top="520" w:right="1360" w:bottom="280" w:left="1380" w:header="720" w:footer="720" w:gutter="0"/>
          <w:cols w:space="720" w:num="1"/>
        </w:sectPr>
      </w:pPr>
    </w:p>
    <w:p>
      <w:pPr>
        <w:pStyle w:val="3"/>
        <w:spacing w:line="365" w:lineRule="exact"/>
        <w:ind w:right="15"/>
        <w:jc w:val="left"/>
        <w:rPr>
          <w:b w:val="0"/>
          <w:bCs w:val="0"/>
        </w:rPr>
      </w:pPr>
      <w:bookmarkStart w:id="373" w:name="如果在⼀个分⽚（shard）停⽌或者很慢的时候,我发起⼀个查询 会怎样  "/>
      <w:bookmarkEnd w:id="373"/>
      <w:r>
        <w:rPr>
          <w:color w:val="333333"/>
        </w:rPr>
        <w:t>如果在⼀个分⽚（</w:t>
      </w:r>
      <w:r>
        <w:rPr>
          <w:rFonts w:hint="default" w:ascii="Arial Black" w:hAnsi="Arial Black" w:eastAsia="Arial Black" w:cs="Arial Black"/>
          <w:b/>
          <w:bCs/>
          <w:color w:val="333333"/>
        </w:rPr>
        <w:t>shard</w:t>
      </w:r>
      <w:r>
        <w:rPr>
          <w:color w:val="333333"/>
        </w:rPr>
        <w:t>）停⽌或者很慢的时候</w:t>
      </w:r>
      <w:r>
        <w:rPr>
          <w:rFonts w:hint="default" w:ascii="Arial Black" w:hAnsi="Arial Black" w:eastAsia="Arial Black" w:cs="Arial Black"/>
          <w:b/>
          <w:bCs/>
          <w:color w:val="333333"/>
        </w:rPr>
        <w:t>,</w:t>
      </w:r>
      <w:r>
        <w:rPr>
          <w:color w:val="333333"/>
        </w:rPr>
        <w:t>我发起⼀个</w:t>
      </w:r>
    </w:p>
    <w:p>
      <w:pPr>
        <w:tabs>
          <w:tab w:val="left" w:pos="9049"/>
        </w:tabs>
        <w:spacing w:before="0" w:line="495" w:lineRule="exact"/>
        <w:ind w:left="110" w:right="217" w:firstLine="0"/>
        <w:jc w:val="left"/>
        <w:rPr>
          <w:rFonts w:hint="default" w:ascii="微软雅黑" w:hAnsi="微软雅黑" w:eastAsia="微软雅黑" w:cs="微软雅黑"/>
          <w:sz w:val="34"/>
          <w:szCs w:val="34"/>
        </w:rPr>
      </w:pPr>
      <w:r>
        <w:rPr>
          <w:rFonts w:hint="default" w:ascii="Times New Roman" w:hAnsi="Times New Roman" w:eastAsia="Times New Roman" w:cs="Times New Roman"/>
          <w:color w:val="333333"/>
          <w:spacing w:val="-86"/>
          <w:w w:val="100"/>
          <w:sz w:val="34"/>
          <w:szCs w:val="34"/>
          <w:u w:val="single" w:color="EDEDED"/>
        </w:rPr>
        <w:t xml:space="preserve"> </w:t>
      </w:r>
      <w:r>
        <w:rPr>
          <w:rFonts w:hint="default" w:ascii="微软雅黑" w:hAnsi="微软雅黑" w:eastAsia="微软雅黑" w:cs="微软雅黑"/>
          <w:b/>
          <w:bCs/>
          <w:color w:val="333333"/>
          <w:sz w:val="34"/>
          <w:szCs w:val="34"/>
          <w:u w:val="single" w:color="EDEDED"/>
        </w:rPr>
        <w:t>查询</w:t>
      </w:r>
      <w:r>
        <w:rPr>
          <w:rFonts w:hint="default" w:ascii="微软雅黑" w:hAnsi="微软雅黑" w:eastAsia="微软雅黑" w:cs="微软雅黑"/>
          <w:b/>
          <w:bCs/>
          <w:color w:val="333333"/>
          <w:spacing w:val="-7"/>
          <w:sz w:val="34"/>
          <w:szCs w:val="34"/>
          <w:u w:val="single" w:color="EDEDED"/>
        </w:rPr>
        <w:t xml:space="preserve"> </w:t>
      </w:r>
      <w:r>
        <w:rPr>
          <w:rFonts w:hint="default" w:ascii="微软雅黑" w:hAnsi="微软雅黑" w:eastAsia="微软雅黑" w:cs="微软雅黑"/>
          <w:b/>
          <w:bCs/>
          <w:color w:val="333333"/>
          <w:sz w:val="34"/>
          <w:szCs w:val="34"/>
          <w:u w:val="single" w:color="EDEDED"/>
        </w:rPr>
        <w:t>会怎样</w:t>
      </w:r>
      <w:r>
        <w:rPr>
          <w:rFonts w:hint="default" w:ascii="微软雅黑" w:hAnsi="微软雅黑" w:eastAsia="微软雅黑" w:cs="微软雅黑"/>
          <w:b/>
          <w:bCs/>
          <w:color w:val="333333"/>
          <w:sz w:val="34"/>
          <w:szCs w:val="34"/>
          <w:u w:val="single" w:color="EDEDED"/>
        </w:rPr>
        <w:tab/>
      </w:r>
    </w:p>
    <w:p>
      <w:pPr>
        <w:pStyle w:val="4"/>
        <w:spacing w:before="157" w:line="325" w:lineRule="exact"/>
        <w:ind w:left="160" w:right="15"/>
        <w:jc w:val="left"/>
      </w:pPr>
      <w:r>
        <w:rPr>
          <w:color w:val="333333"/>
        </w:rPr>
        <w:t>如果⼀个分⽚（</w:t>
      </w:r>
      <w:r>
        <w:rPr>
          <w:rFonts w:hint="default" w:ascii="Noto Sans" w:hAnsi="Noto Sans" w:eastAsia="Noto Sans" w:cs="Noto Sans"/>
          <w:color w:val="333333"/>
        </w:rPr>
        <w:t>shard</w:t>
      </w:r>
      <w:r>
        <w:rPr>
          <w:color w:val="333333"/>
        </w:rPr>
        <w:t>）停⽌了，除⾮查询设置了</w:t>
      </w:r>
      <w:r>
        <w:rPr>
          <w:rFonts w:hint="default" w:ascii="Noto Sans" w:hAnsi="Noto Sans" w:eastAsia="Noto Sans" w:cs="Noto Sans"/>
          <w:color w:val="333333"/>
        </w:rPr>
        <w:t>“partial”</w:t>
      </w:r>
      <w:r>
        <w:rPr>
          <w:color w:val="333333"/>
        </w:rPr>
        <w:t>选项</w:t>
      </w:r>
      <w:r>
        <w:rPr>
          <w:rFonts w:hint="default" w:ascii="Noto Sans" w:hAnsi="Noto Sans" w:eastAsia="Noto Sans" w:cs="Noto Sans"/>
          <w:color w:val="333333"/>
        </w:rPr>
        <w:t>,</w:t>
      </w:r>
      <w:r>
        <w:rPr>
          <w:color w:val="333333"/>
        </w:rPr>
        <w:t xml:space="preserve">否则查询会  </w:t>
      </w:r>
      <w:r>
        <w:rPr>
          <w:color w:val="333333"/>
          <w:spacing w:val="36"/>
        </w:rPr>
        <w:t xml:space="preserve"> </w:t>
      </w:r>
      <w:r>
        <w:rPr>
          <w:color w:val="333333"/>
        </w:rPr>
        <w:t>返回⼀个错误。如果⼀个分</w:t>
      </w:r>
    </w:p>
    <w:p>
      <w:pPr>
        <w:pStyle w:val="4"/>
        <w:spacing w:line="325" w:lineRule="exact"/>
        <w:ind w:right="217"/>
        <w:jc w:val="left"/>
      </w:pPr>
      <w:r>
        <w:rPr>
          <w:color w:val="333333"/>
        </w:rPr>
        <w:t>⽚ （</w:t>
      </w:r>
      <w:r>
        <w:rPr>
          <w:rFonts w:hint="default" w:ascii="Noto Sans" w:hAnsi="Noto Sans" w:eastAsia="Noto Sans" w:cs="Noto Sans"/>
          <w:color w:val="333333"/>
        </w:rPr>
        <w:t>shard</w:t>
      </w:r>
      <w:r>
        <w:rPr>
          <w:color w:val="333333"/>
        </w:rPr>
        <w:t>）响应很慢，</w:t>
      </w:r>
      <w:r>
        <w:rPr>
          <w:rFonts w:hint="default" w:ascii="Noto Sans" w:hAnsi="Noto Sans" w:eastAsia="Noto Sans" w:cs="Noto Sans"/>
          <w:color w:val="333333"/>
        </w:rPr>
        <w:t xml:space="preserve">MongoDB  </w:t>
      </w:r>
      <w:r>
        <w:rPr>
          <w:color w:val="333333"/>
        </w:rPr>
        <w:t>则会等待它的</w:t>
      </w:r>
      <w:r>
        <w:rPr>
          <w:color w:val="333333"/>
          <w:spacing w:val="37"/>
        </w:rPr>
        <w:t xml:space="preserve"> </w:t>
      </w:r>
      <w:r>
        <w:rPr>
          <w:color w:val="333333"/>
        </w:rPr>
        <w:t>响应</w:t>
      </w:r>
    </w:p>
    <w:p>
      <w:pPr>
        <w:pStyle w:val="3"/>
        <w:tabs>
          <w:tab w:val="left" w:pos="9049"/>
        </w:tabs>
        <w:spacing w:before="46" w:line="240" w:lineRule="auto"/>
        <w:ind w:right="217"/>
        <w:jc w:val="left"/>
        <w:rPr>
          <w:b w:val="0"/>
          <w:bCs w:val="0"/>
        </w:rPr>
      </w:pPr>
      <w:bookmarkStart w:id="374" w:name="如何执⾏事务/加锁？  "/>
      <w:bookmarkEnd w:id="374"/>
      <w:r>
        <w:rPr>
          <w:rFonts w:hint="default" w:ascii="Times New Roman" w:hAnsi="Times New Roman" w:eastAsia="Times New Roman" w:cs="Times New Roman"/>
          <w:b w:val="0"/>
          <w:bCs w:val="0"/>
          <w:color w:val="333333"/>
          <w:spacing w:val="-86"/>
          <w:w w:val="100"/>
          <w:u w:val="single" w:color="EDEDED"/>
        </w:rPr>
        <w:t xml:space="preserve"> </w:t>
      </w:r>
      <w:r>
        <w:rPr>
          <w:color w:val="333333"/>
          <w:w w:val="105"/>
          <w:u w:val="single" w:color="EDEDED"/>
        </w:rPr>
        <w:t>如何执⾏事务</w:t>
      </w:r>
      <w:r>
        <w:rPr>
          <w:rFonts w:hint="default" w:ascii="Arial Black" w:hAnsi="Arial Black" w:eastAsia="Arial Black" w:cs="Arial Black"/>
          <w:b/>
          <w:bCs/>
          <w:color w:val="333333"/>
          <w:w w:val="105"/>
          <w:u w:val="single" w:color="EDEDED"/>
        </w:rPr>
        <w:t>/</w:t>
      </w:r>
      <w:r>
        <w:rPr>
          <w:color w:val="333333"/>
          <w:w w:val="105"/>
          <w:u w:val="single" w:color="EDEDED"/>
        </w:rPr>
        <w:t>加锁？</w:t>
      </w:r>
      <w:r>
        <w:rPr>
          <w:color w:val="333333"/>
          <w:u w:val="single" w:color="EDEDED"/>
        </w:rPr>
        <w:tab/>
      </w:r>
    </w:p>
    <w:p>
      <w:pPr>
        <w:pStyle w:val="4"/>
        <w:spacing w:before="141" w:line="240" w:lineRule="auto"/>
        <w:ind w:left="160" w:right="217"/>
        <w:jc w:val="left"/>
      </w:pPr>
      <w:r>
        <w:rPr>
          <w:color w:val="333333"/>
        </w:rPr>
        <w:t xml:space="preserve">因为  </w:t>
      </w:r>
      <w:r>
        <w:rPr>
          <w:rFonts w:hint="default" w:ascii="Noto Sans" w:hAnsi="Noto Sans" w:eastAsia="Noto Sans" w:cs="Noto Sans"/>
          <w:color w:val="333333"/>
        </w:rPr>
        <w:t xml:space="preserve">MongoDB </w:t>
      </w:r>
      <w:r>
        <w:rPr>
          <w:rFonts w:hint="default" w:ascii="Noto Sans" w:hAnsi="Noto Sans" w:eastAsia="Noto Sans" w:cs="Noto Sans"/>
          <w:color w:val="333333"/>
          <w:spacing w:val="42"/>
        </w:rPr>
        <w:t xml:space="preserve"> </w:t>
      </w:r>
      <w:r>
        <w:rPr>
          <w:color w:val="333333"/>
        </w:rPr>
        <w:t>设计就是轻量⾼性能，所以没有传统的锁和复杂的事务的回滚</w:t>
      </w:r>
    </w:p>
    <w:p>
      <w:pPr>
        <w:pStyle w:val="4"/>
        <w:spacing w:before="221" w:line="240" w:lineRule="auto"/>
        <w:ind w:right="217"/>
        <w:jc w:val="left"/>
        <w:rPr>
          <w:rFonts w:hint="default" w:ascii="Noto Sans" w:hAnsi="Noto Sans" w:eastAsia="Noto Sans" w:cs="Noto Sans"/>
        </w:rPr>
      </w:pPr>
      <w:bookmarkStart w:id="375" w:name="Elasticsearch  "/>
      <w:bookmarkEnd w:id="375"/>
      <w:r>
        <w:rPr>
          <w:rFonts w:ascii="Times New Roman"/>
          <w:b w:val="0"/>
          <w:color w:val="333333"/>
          <w:spacing w:val="-110"/>
          <w:w w:val="99"/>
          <w:u w:val="single" w:color="EDEDED"/>
        </w:rPr>
        <w:t xml:space="preserve"> </w:t>
      </w:r>
      <w:bookmarkStart w:id="376" w:name="关注我们"/>
      <w:bookmarkEnd w:id="376"/>
      <w:bookmarkStart w:id="377" w:name="_GoBack"/>
      <w:bookmarkEnd w:id="377"/>
    </w:p>
    <w:sectPr>
      <w:pgSz w:w="11900" w:h="16840"/>
      <w:pgMar w:top="520" w:right="1360" w:bottom="280" w:left="138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Black">
    <w:panose1 w:val="020B0A04020102020204"/>
    <w:charset w:val="00"/>
    <w:family w:val="swiss"/>
    <w:pitch w:val="default"/>
    <w:sig w:usb0="A00002AF" w:usb1="400078FB" w:usb2="00000000" w:usb3="00000000" w:csb0="6000009F" w:csb1="DFD70000"/>
  </w:font>
  <w:font w:name="Noto Sans">
    <w:panose1 w:val="020B0502040504020204"/>
    <w:charset w:val="00"/>
    <w:family w:val="swiss"/>
    <w:pitch w:val="default"/>
    <w:sig w:usb0="E00082FF" w:usb1="400078FF" w:usb2="00000021" w:usb3="00000000" w:csb0="2000019F" w:csb1="DFD70000"/>
  </w:font>
  <w:font w:name="Lucida Console">
    <w:panose1 w:val="020B0609040504020204"/>
    <w:charset w:val="00"/>
    <w:family w:val="modern"/>
    <w:pitch w:val="default"/>
    <w:sig w:usb0="8000028F" w:usb1="00001800" w:usb2="00000000" w:usb3="00000000" w:csb0="0000001F" w:csb1="D7D70000"/>
  </w:font>
  <w:font w:name="新宋体">
    <w:panose1 w:val="02010609030101010101"/>
    <w:charset w:val="86"/>
    <w:family w:val="modern"/>
    <w:pitch w:val="default"/>
    <w:sig w:usb0="0000028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2"/>
      <w:numFmt w:val="decimal"/>
      <w:lvlText w:val="%1."/>
      <w:lvlJc w:val="left"/>
      <w:pPr>
        <w:ind w:left="560" w:hanging="215"/>
        <w:jc w:val="left"/>
      </w:pPr>
      <w:rPr>
        <w:rFonts w:hint="default" w:ascii="Noto Sans" w:hAnsi="Noto Sans" w:eastAsia="Noto Sans"/>
        <w:color w:val="333333"/>
        <w:w w:val="105"/>
        <w:sz w:val="19"/>
        <w:szCs w:val="19"/>
      </w:rPr>
    </w:lvl>
    <w:lvl w:ilvl="1" w:tentative="0">
      <w:start w:val="1"/>
      <w:numFmt w:val="bullet"/>
      <w:lvlText w:val="•"/>
      <w:lvlJc w:val="left"/>
      <w:pPr>
        <w:ind w:left="1419" w:hanging="215"/>
      </w:pPr>
      <w:rPr>
        <w:rFonts w:hint="default"/>
      </w:rPr>
    </w:lvl>
    <w:lvl w:ilvl="2" w:tentative="0">
      <w:start w:val="1"/>
      <w:numFmt w:val="bullet"/>
      <w:lvlText w:val="•"/>
      <w:lvlJc w:val="left"/>
      <w:pPr>
        <w:ind w:left="2279" w:hanging="215"/>
      </w:pPr>
      <w:rPr>
        <w:rFonts w:hint="default"/>
      </w:rPr>
    </w:lvl>
    <w:lvl w:ilvl="3" w:tentative="0">
      <w:start w:val="1"/>
      <w:numFmt w:val="bullet"/>
      <w:lvlText w:val="•"/>
      <w:lvlJc w:val="left"/>
      <w:pPr>
        <w:ind w:left="3139" w:hanging="215"/>
      </w:pPr>
      <w:rPr>
        <w:rFonts w:hint="default"/>
      </w:rPr>
    </w:lvl>
    <w:lvl w:ilvl="4" w:tentative="0">
      <w:start w:val="1"/>
      <w:numFmt w:val="bullet"/>
      <w:lvlText w:val="•"/>
      <w:lvlJc w:val="left"/>
      <w:pPr>
        <w:ind w:left="3999" w:hanging="215"/>
      </w:pPr>
      <w:rPr>
        <w:rFonts w:hint="default"/>
      </w:rPr>
    </w:lvl>
    <w:lvl w:ilvl="5" w:tentative="0">
      <w:start w:val="1"/>
      <w:numFmt w:val="bullet"/>
      <w:lvlText w:val="•"/>
      <w:lvlJc w:val="left"/>
      <w:pPr>
        <w:ind w:left="4859" w:hanging="215"/>
      </w:pPr>
      <w:rPr>
        <w:rFonts w:hint="default"/>
      </w:rPr>
    </w:lvl>
    <w:lvl w:ilvl="6" w:tentative="0">
      <w:start w:val="1"/>
      <w:numFmt w:val="bullet"/>
      <w:lvlText w:val="•"/>
      <w:lvlJc w:val="left"/>
      <w:pPr>
        <w:ind w:left="5719" w:hanging="215"/>
      </w:pPr>
      <w:rPr>
        <w:rFonts w:hint="default"/>
      </w:rPr>
    </w:lvl>
    <w:lvl w:ilvl="7" w:tentative="0">
      <w:start w:val="1"/>
      <w:numFmt w:val="bullet"/>
      <w:lvlText w:val="•"/>
      <w:lvlJc w:val="left"/>
      <w:pPr>
        <w:ind w:left="6579" w:hanging="215"/>
      </w:pPr>
      <w:rPr>
        <w:rFonts w:hint="default"/>
      </w:rPr>
    </w:lvl>
    <w:lvl w:ilvl="8" w:tentative="0">
      <w:start w:val="1"/>
      <w:numFmt w:val="bullet"/>
      <w:lvlText w:val="•"/>
      <w:lvlJc w:val="left"/>
      <w:pPr>
        <w:ind w:left="7439" w:hanging="215"/>
      </w:pPr>
      <w:rPr>
        <w:rFonts w:hint="default"/>
      </w:rPr>
    </w:lvl>
  </w:abstractNum>
  <w:abstractNum w:abstractNumId="1">
    <w:nsid w:val="9C8AC8EF"/>
    <w:multiLevelType w:val="multilevel"/>
    <w:tmpl w:val="9C8AC8EF"/>
    <w:lvl w:ilvl="0" w:tentative="0">
      <w:start w:val="1"/>
      <w:numFmt w:val="decimal"/>
      <w:lvlText w:val="%1."/>
      <w:lvlJc w:val="left"/>
      <w:pPr>
        <w:ind w:left="560" w:hanging="215"/>
        <w:jc w:val="left"/>
      </w:pPr>
      <w:rPr>
        <w:rFonts w:hint="default" w:ascii="Noto Sans" w:hAnsi="Noto Sans" w:eastAsia="Noto Sans"/>
        <w:color w:val="333333"/>
        <w:w w:val="105"/>
        <w:sz w:val="19"/>
        <w:szCs w:val="19"/>
      </w:rPr>
    </w:lvl>
    <w:lvl w:ilvl="1" w:tentative="0">
      <w:start w:val="1"/>
      <w:numFmt w:val="bullet"/>
      <w:lvlText w:val="•"/>
      <w:lvlJc w:val="left"/>
      <w:pPr>
        <w:ind w:left="1419" w:hanging="215"/>
      </w:pPr>
      <w:rPr>
        <w:rFonts w:hint="default"/>
      </w:rPr>
    </w:lvl>
    <w:lvl w:ilvl="2" w:tentative="0">
      <w:start w:val="1"/>
      <w:numFmt w:val="bullet"/>
      <w:lvlText w:val="•"/>
      <w:lvlJc w:val="left"/>
      <w:pPr>
        <w:ind w:left="2279" w:hanging="215"/>
      </w:pPr>
      <w:rPr>
        <w:rFonts w:hint="default"/>
      </w:rPr>
    </w:lvl>
    <w:lvl w:ilvl="3" w:tentative="0">
      <w:start w:val="1"/>
      <w:numFmt w:val="bullet"/>
      <w:lvlText w:val="•"/>
      <w:lvlJc w:val="left"/>
      <w:pPr>
        <w:ind w:left="3139" w:hanging="215"/>
      </w:pPr>
      <w:rPr>
        <w:rFonts w:hint="default"/>
      </w:rPr>
    </w:lvl>
    <w:lvl w:ilvl="4" w:tentative="0">
      <w:start w:val="1"/>
      <w:numFmt w:val="bullet"/>
      <w:lvlText w:val="•"/>
      <w:lvlJc w:val="left"/>
      <w:pPr>
        <w:ind w:left="3999" w:hanging="215"/>
      </w:pPr>
      <w:rPr>
        <w:rFonts w:hint="default"/>
      </w:rPr>
    </w:lvl>
    <w:lvl w:ilvl="5" w:tentative="0">
      <w:start w:val="1"/>
      <w:numFmt w:val="bullet"/>
      <w:lvlText w:val="•"/>
      <w:lvlJc w:val="left"/>
      <w:pPr>
        <w:ind w:left="4859" w:hanging="215"/>
      </w:pPr>
      <w:rPr>
        <w:rFonts w:hint="default"/>
      </w:rPr>
    </w:lvl>
    <w:lvl w:ilvl="6" w:tentative="0">
      <w:start w:val="1"/>
      <w:numFmt w:val="bullet"/>
      <w:lvlText w:val="•"/>
      <w:lvlJc w:val="left"/>
      <w:pPr>
        <w:ind w:left="5719" w:hanging="215"/>
      </w:pPr>
      <w:rPr>
        <w:rFonts w:hint="default"/>
      </w:rPr>
    </w:lvl>
    <w:lvl w:ilvl="7" w:tentative="0">
      <w:start w:val="1"/>
      <w:numFmt w:val="bullet"/>
      <w:lvlText w:val="•"/>
      <w:lvlJc w:val="left"/>
      <w:pPr>
        <w:ind w:left="6579" w:hanging="215"/>
      </w:pPr>
      <w:rPr>
        <w:rFonts w:hint="default"/>
      </w:rPr>
    </w:lvl>
    <w:lvl w:ilvl="8" w:tentative="0">
      <w:start w:val="1"/>
      <w:numFmt w:val="bullet"/>
      <w:lvlText w:val="•"/>
      <w:lvlJc w:val="left"/>
      <w:pPr>
        <w:ind w:left="7439" w:hanging="215"/>
      </w:pPr>
      <w:rPr>
        <w:rFonts w:hint="default"/>
      </w:rPr>
    </w:lvl>
  </w:abstractNum>
  <w:abstractNum w:abstractNumId="2">
    <w:nsid w:val="B5E306ED"/>
    <w:multiLevelType w:val="multilevel"/>
    <w:tmpl w:val="B5E306ED"/>
    <w:lvl w:ilvl="0" w:tentative="0">
      <w:start w:val="1"/>
      <w:numFmt w:val="decimal"/>
      <w:lvlText w:val="%1."/>
      <w:lvlJc w:val="left"/>
      <w:pPr>
        <w:ind w:left="560" w:hanging="215"/>
        <w:jc w:val="left"/>
      </w:pPr>
      <w:rPr>
        <w:rFonts w:hint="default" w:ascii="Noto Sans" w:hAnsi="Noto Sans" w:eastAsia="Noto Sans"/>
        <w:color w:val="333333"/>
        <w:w w:val="105"/>
        <w:sz w:val="19"/>
        <w:szCs w:val="19"/>
      </w:rPr>
    </w:lvl>
    <w:lvl w:ilvl="1" w:tentative="0">
      <w:start w:val="1"/>
      <w:numFmt w:val="bullet"/>
      <w:lvlText w:val="•"/>
      <w:lvlJc w:val="left"/>
      <w:pPr>
        <w:ind w:left="1419" w:hanging="215"/>
      </w:pPr>
      <w:rPr>
        <w:rFonts w:hint="default"/>
      </w:rPr>
    </w:lvl>
    <w:lvl w:ilvl="2" w:tentative="0">
      <w:start w:val="1"/>
      <w:numFmt w:val="bullet"/>
      <w:lvlText w:val="•"/>
      <w:lvlJc w:val="left"/>
      <w:pPr>
        <w:ind w:left="2279" w:hanging="215"/>
      </w:pPr>
      <w:rPr>
        <w:rFonts w:hint="default"/>
      </w:rPr>
    </w:lvl>
    <w:lvl w:ilvl="3" w:tentative="0">
      <w:start w:val="1"/>
      <w:numFmt w:val="bullet"/>
      <w:lvlText w:val="•"/>
      <w:lvlJc w:val="left"/>
      <w:pPr>
        <w:ind w:left="3139" w:hanging="215"/>
      </w:pPr>
      <w:rPr>
        <w:rFonts w:hint="default"/>
      </w:rPr>
    </w:lvl>
    <w:lvl w:ilvl="4" w:tentative="0">
      <w:start w:val="1"/>
      <w:numFmt w:val="bullet"/>
      <w:lvlText w:val="•"/>
      <w:lvlJc w:val="left"/>
      <w:pPr>
        <w:ind w:left="3999" w:hanging="215"/>
      </w:pPr>
      <w:rPr>
        <w:rFonts w:hint="default"/>
      </w:rPr>
    </w:lvl>
    <w:lvl w:ilvl="5" w:tentative="0">
      <w:start w:val="1"/>
      <w:numFmt w:val="bullet"/>
      <w:lvlText w:val="•"/>
      <w:lvlJc w:val="left"/>
      <w:pPr>
        <w:ind w:left="4859" w:hanging="215"/>
      </w:pPr>
      <w:rPr>
        <w:rFonts w:hint="default"/>
      </w:rPr>
    </w:lvl>
    <w:lvl w:ilvl="6" w:tentative="0">
      <w:start w:val="1"/>
      <w:numFmt w:val="bullet"/>
      <w:lvlText w:val="•"/>
      <w:lvlJc w:val="left"/>
      <w:pPr>
        <w:ind w:left="5719" w:hanging="215"/>
      </w:pPr>
      <w:rPr>
        <w:rFonts w:hint="default"/>
      </w:rPr>
    </w:lvl>
    <w:lvl w:ilvl="7" w:tentative="0">
      <w:start w:val="1"/>
      <w:numFmt w:val="bullet"/>
      <w:lvlText w:val="•"/>
      <w:lvlJc w:val="left"/>
      <w:pPr>
        <w:ind w:left="6579" w:hanging="215"/>
      </w:pPr>
      <w:rPr>
        <w:rFonts w:hint="default"/>
      </w:rPr>
    </w:lvl>
    <w:lvl w:ilvl="8" w:tentative="0">
      <w:start w:val="1"/>
      <w:numFmt w:val="bullet"/>
      <w:lvlText w:val="•"/>
      <w:lvlJc w:val="left"/>
      <w:pPr>
        <w:ind w:left="7439" w:hanging="215"/>
      </w:pPr>
      <w:rPr>
        <w:rFonts w:hint="default"/>
      </w:rPr>
    </w:lvl>
  </w:abstractNum>
  <w:abstractNum w:abstractNumId="3">
    <w:nsid w:val="BF205925"/>
    <w:multiLevelType w:val="multilevel"/>
    <w:tmpl w:val="BF205925"/>
    <w:lvl w:ilvl="0" w:tentative="0">
      <w:start w:val="3"/>
      <w:numFmt w:val="upperLetter"/>
      <w:lvlText w:val="%1"/>
      <w:lvlJc w:val="left"/>
      <w:pPr>
        <w:ind w:left="754" w:hanging="212"/>
        <w:jc w:val="left"/>
      </w:pPr>
      <w:rPr>
        <w:rFonts w:hint="default" w:ascii="Lucida Console" w:hAnsi="Lucida Console" w:eastAsia="Lucida Console"/>
        <w:color w:val="333333"/>
        <w:w w:val="103"/>
        <w:sz w:val="17"/>
        <w:szCs w:val="17"/>
      </w:rPr>
    </w:lvl>
    <w:lvl w:ilvl="1" w:tentative="0">
      <w:start w:val="1"/>
      <w:numFmt w:val="bullet"/>
      <w:lvlText w:val="•"/>
      <w:lvlJc w:val="left"/>
      <w:pPr>
        <w:ind w:left="1563" w:hanging="212"/>
      </w:pPr>
      <w:rPr>
        <w:rFonts w:hint="default"/>
      </w:rPr>
    </w:lvl>
    <w:lvl w:ilvl="2" w:tentative="0">
      <w:start w:val="1"/>
      <w:numFmt w:val="bullet"/>
      <w:lvlText w:val="•"/>
      <w:lvlJc w:val="left"/>
      <w:pPr>
        <w:ind w:left="2366" w:hanging="212"/>
      </w:pPr>
      <w:rPr>
        <w:rFonts w:hint="default"/>
      </w:rPr>
    </w:lvl>
    <w:lvl w:ilvl="3" w:tentative="0">
      <w:start w:val="1"/>
      <w:numFmt w:val="bullet"/>
      <w:lvlText w:val="•"/>
      <w:lvlJc w:val="left"/>
      <w:pPr>
        <w:ind w:left="3169" w:hanging="212"/>
      </w:pPr>
      <w:rPr>
        <w:rFonts w:hint="default"/>
      </w:rPr>
    </w:lvl>
    <w:lvl w:ilvl="4" w:tentative="0">
      <w:start w:val="1"/>
      <w:numFmt w:val="bullet"/>
      <w:lvlText w:val="•"/>
      <w:lvlJc w:val="left"/>
      <w:pPr>
        <w:ind w:left="3972" w:hanging="212"/>
      </w:pPr>
      <w:rPr>
        <w:rFonts w:hint="default"/>
      </w:rPr>
    </w:lvl>
    <w:lvl w:ilvl="5" w:tentative="0">
      <w:start w:val="1"/>
      <w:numFmt w:val="bullet"/>
      <w:lvlText w:val="•"/>
      <w:lvlJc w:val="left"/>
      <w:pPr>
        <w:ind w:left="4775" w:hanging="212"/>
      </w:pPr>
      <w:rPr>
        <w:rFonts w:hint="default"/>
      </w:rPr>
    </w:lvl>
    <w:lvl w:ilvl="6" w:tentative="0">
      <w:start w:val="1"/>
      <w:numFmt w:val="bullet"/>
      <w:lvlText w:val="•"/>
      <w:lvlJc w:val="left"/>
      <w:pPr>
        <w:ind w:left="5578" w:hanging="212"/>
      </w:pPr>
      <w:rPr>
        <w:rFonts w:hint="default"/>
      </w:rPr>
    </w:lvl>
    <w:lvl w:ilvl="7" w:tentative="0">
      <w:start w:val="1"/>
      <w:numFmt w:val="bullet"/>
      <w:lvlText w:val="•"/>
      <w:lvlJc w:val="left"/>
      <w:pPr>
        <w:ind w:left="6381" w:hanging="212"/>
      </w:pPr>
      <w:rPr>
        <w:rFonts w:hint="default"/>
      </w:rPr>
    </w:lvl>
    <w:lvl w:ilvl="8" w:tentative="0">
      <w:start w:val="1"/>
      <w:numFmt w:val="bullet"/>
      <w:lvlText w:val="•"/>
      <w:lvlJc w:val="left"/>
      <w:pPr>
        <w:ind w:left="7184" w:hanging="212"/>
      </w:pPr>
      <w:rPr>
        <w:rFonts w:hint="default"/>
      </w:rPr>
    </w:lvl>
  </w:abstractNum>
  <w:abstractNum w:abstractNumId="4">
    <w:nsid w:val="C8879AEF"/>
    <w:multiLevelType w:val="multilevel"/>
    <w:tmpl w:val="C8879AEF"/>
    <w:lvl w:ilvl="0" w:tentative="0">
      <w:start w:val="1"/>
      <w:numFmt w:val="decimal"/>
      <w:lvlText w:val="%1."/>
      <w:lvlJc w:val="left"/>
      <w:pPr>
        <w:ind w:left="560" w:hanging="215"/>
        <w:jc w:val="left"/>
      </w:pPr>
      <w:rPr>
        <w:rFonts w:hint="default" w:ascii="Noto Sans" w:hAnsi="Noto Sans" w:eastAsia="Noto Sans"/>
        <w:color w:val="333333"/>
        <w:w w:val="105"/>
        <w:sz w:val="19"/>
        <w:szCs w:val="19"/>
      </w:rPr>
    </w:lvl>
    <w:lvl w:ilvl="1" w:tentative="0">
      <w:start w:val="1"/>
      <w:numFmt w:val="bullet"/>
      <w:lvlText w:val="•"/>
      <w:lvlJc w:val="left"/>
      <w:pPr>
        <w:ind w:left="1419" w:hanging="215"/>
      </w:pPr>
      <w:rPr>
        <w:rFonts w:hint="default"/>
      </w:rPr>
    </w:lvl>
    <w:lvl w:ilvl="2" w:tentative="0">
      <w:start w:val="1"/>
      <w:numFmt w:val="bullet"/>
      <w:lvlText w:val="•"/>
      <w:lvlJc w:val="left"/>
      <w:pPr>
        <w:ind w:left="2279" w:hanging="215"/>
      </w:pPr>
      <w:rPr>
        <w:rFonts w:hint="default"/>
      </w:rPr>
    </w:lvl>
    <w:lvl w:ilvl="3" w:tentative="0">
      <w:start w:val="1"/>
      <w:numFmt w:val="bullet"/>
      <w:lvlText w:val="•"/>
      <w:lvlJc w:val="left"/>
      <w:pPr>
        <w:ind w:left="3139" w:hanging="215"/>
      </w:pPr>
      <w:rPr>
        <w:rFonts w:hint="default"/>
      </w:rPr>
    </w:lvl>
    <w:lvl w:ilvl="4" w:tentative="0">
      <w:start w:val="1"/>
      <w:numFmt w:val="bullet"/>
      <w:lvlText w:val="•"/>
      <w:lvlJc w:val="left"/>
      <w:pPr>
        <w:ind w:left="3999" w:hanging="215"/>
      </w:pPr>
      <w:rPr>
        <w:rFonts w:hint="default"/>
      </w:rPr>
    </w:lvl>
    <w:lvl w:ilvl="5" w:tentative="0">
      <w:start w:val="1"/>
      <w:numFmt w:val="bullet"/>
      <w:lvlText w:val="•"/>
      <w:lvlJc w:val="left"/>
      <w:pPr>
        <w:ind w:left="4859" w:hanging="215"/>
      </w:pPr>
      <w:rPr>
        <w:rFonts w:hint="default"/>
      </w:rPr>
    </w:lvl>
    <w:lvl w:ilvl="6" w:tentative="0">
      <w:start w:val="1"/>
      <w:numFmt w:val="bullet"/>
      <w:lvlText w:val="•"/>
      <w:lvlJc w:val="left"/>
      <w:pPr>
        <w:ind w:left="5719" w:hanging="215"/>
      </w:pPr>
      <w:rPr>
        <w:rFonts w:hint="default"/>
      </w:rPr>
    </w:lvl>
    <w:lvl w:ilvl="7" w:tentative="0">
      <w:start w:val="1"/>
      <w:numFmt w:val="bullet"/>
      <w:lvlText w:val="•"/>
      <w:lvlJc w:val="left"/>
      <w:pPr>
        <w:ind w:left="6579" w:hanging="215"/>
      </w:pPr>
      <w:rPr>
        <w:rFonts w:hint="default"/>
      </w:rPr>
    </w:lvl>
    <w:lvl w:ilvl="8" w:tentative="0">
      <w:start w:val="1"/>
      <w:numFmt w:val="bullet"/>
      <w:lvlText w:val="•"/>
      <w:lvlJc w:val="left"/>
      <w:pPr>
        <w:ind w:left="7439" w:hanging="215"/>
      </w:pPr>
      <w:rPr>
        <w:rFonts w:hint="default"/>
      </w:rPr>
    </w:lvl>
  </w:abstractNum>
  <w:abstractNum w:abstractNumId="5">
    <w:nsid w:val="CF092B84"/>
    <w:multiLevelType w:val="multilevel"/>
    <w:tmpl w:val="CF092B84"/>
    <w:lvl w:ilvl="0" w:tentative="0">
      <w:start w:val="1"/>
      <w:numFmt w:val="decimal"/>
      <w:lvlText w:val="%1."/>
      <w:lvlJc w:val="left"/>
      <w:pPr>
        <w:ind w:left="560" w:hanging="215"/>
        <w:jc w:val="left"/>
      </w:pPr>
      <w:rPr>
        <w:rFonts w:hint="default" w:ascii="Noto Sans" w:hAnsi="Noto Sans" w:eastAsia="Noto Sans"/>
        <w:color w:val="333333"/>
        <w:w w:val="105"/>
        <w:sz w:val="19"/>
        <w:szCs w:val="19"/>
      </w:rPr>
    </w:lvl>
    <w:lvl w:ilvl="1" w:tentative="0">
      <w:start w:val="1"/>
      <w:numFmt w:val="bullet"/>
      <w:lvlText w:val="•"/>
      <w:lvlJc w:val="left"/>
      <w:pPr>
        <w:ind w:left="1419" w:hanging="215"/>
      </w:pPr>
      <w:rPr>
        <w:rFonts w:hint="default"/>
      </w:rPr>
    </w:lvl>
    <w:lvl w:ilvl="2" w:tentative="0">
      <w:start w:val="1"/>
      <w:numFmt w:val="bullet"/>
      <w:lvlText w:val="•"/>
      <w:lvlJc w:val="left"/>
      <w:pPr>
        <w:ind w:left="2279" w:hanging="215"/>
      </w:pPr>
      <w:rPr>
        <w:rFonts w:hint="default"/>
      </w:rPr>
    </w:lvl>
    <w:lvl w:ilvl="3" w:tentative="0">
      <w:start w:val="1"/>
      <w:numFmt w:val="bullet"/>
      <w:lvlText w:val="•"/>
      <w:lvlJc w:val="left"/>
      <w:pPr>
        <w:ind w:left="3139" w:hanging="215"/>
      </w:pPr>
      <w:rPr>
        <w:rFonts w:hint="default"/>
      </w:rPr>
    </w:lvl>
    <w:lvl w:ilvl="4" w:tentative="0">
      <w:start w:val="1"/>
      <w:numFmt w:val="bullet"/>
      <w:lvlText w:val="•"/>
      <w:lvlJc w:val="left"/>
      <w:pPr>
        <w:ind w:left="3999" w:hanging="215"/>
      </w:pPr>
      <w:rPr>
        <w:rFonts w:hint="default"/>
      </w:rPr>
    </w:lvl>
    <w:lvl w:ilvl="5" w:tentative="0">
      <w:start w:val="1"/>
      <w:numFmt w:val="bullet"/>
      <w:lvlText w:val="•"/>
      <w:lvlJc w:val="left"/>
      <w:pPr>
        <w:ind w:left="4859" w:hanging="215"/>
      </w:pPr>
      <w:rPr>
        <w:rFonts w:hint="default"/>
      </w:rPr>
    </w:lvl>
    <w:lvl w:ilvl="6" w:tentative="0">
      <w:start w:val="1"/>
      <w:numFmt w:val="bullet"/>
      <w:lvlText w:val="•"/>
      <w:lvlJc w:val="left"/>
      <w:pPr>
        <w:ind w:left="5719" w:hanging="215"/>
      </w:pPr>
      <w:rPr>
        <w:rFonts w:hint="default"/>
      </w:rPr>
    </w:lvl>
    <w:lvl w:ilvl="7" w:tentative="0">
      <w:start w:val="1"/>
      <w:numFmt w:val="bullet"/>
      <w:lvlText w:val="•"/>
      <w:lvlJc w:val="left"/>
      <w:pPr>
        <w:ind w:left="6579" w:hanging="215"/>
      </w:pPr>
      <w:rPr>
        <w:rFonts w:hint="default"/>
      </w:rPr>
    </w:lvl>
    <w:lvl w:ilvl="8" w:tentative="0">
      <w:start w:val="1"/>
      <w:numFmt w:val="bullet"/>
      <w:lvlText w:val="•"/>
      <w:lvlJc w:val="left"/>
      <w:pPr>
        <w:ind w:left="7439" w:hanging="215"/>
      </w:pPr>
      <w:rPr>
        <w:rFonts w:hint="default"/>
      </w:rPr>
    </w:lvl>
  </w:abstractNum>
  <w:abstractNum w:abstractNumId="6">
    <w:nsid w:val="D7F9FE59"/>
    <w:multiLevelType w:val="multilevel"/>
    <w:tmpl w:val="D7F9FE59"/>
    <w:lvl w:ilvl="0" w:tentative="0">
      <w:start w:val="2"/>
      <w:numFmt w:val="decimal"/>
      <w:lvlText w:val="%1."/>
      <w:lvlJc w:val="left"/>
      <w:pPr>
        <w:ind w:left="560" w:hanging="215"/>
        <w:jc w:val="left"/>
      </w:pPr>
      <w:rPr>
        <w:rFonts w:hint="default" w:ascii="Noto Sans" w:hAnsi="Noto Sans" w:eastAsia="Noto Sans"/>
        <w:color w:val="333333"/>
        <w:w w:val="105"/>
        <w:sz w:val="19"/>
        <w:szCs w:val="19"/>
      </w:rPr>
    </w:lvl>
    <w:lvl w:ilvl="1" w:tentative="0">
      <w:start w:val="1"/>
      <w:numFmt w:val="bullet"/>
      <w:lvlText w:val="•"/>
      <w:lvlJc w:val="left"/>
      <w:pPr>
        <w:ind w:left="1419" w:hanging="215"/>
      </w:pPr>
      <w:rPr>
        <w:rFonts w:hint="default"/>
      </w:rPr>
    </w:lvl>
    <w:lvl w:ilvl="2" w:tentative="0">
      <w:start w:val="1"/>
      <w:numFmt w:val="bullet"/>
      <w:lvlText w:val="•"/>
      <w:lvlJc w:val="left"/>
      <w:pPr>
        <w:ind w:left="2279" w:hanging="215"/>
      </w:pPr>
      <w:rPr>
        <w:rFonts w:hint="default"/>
      </w:rPr>
    </w:lvl>
    <w:lvl w:ilvl="3" w:tentative="0">
      <w:start w:val="1"/>
      <w:numFmt w:val="bullet"/>
      <w:lvlText w:val="•"/>
      <w:lvlJc w:val="left"/>
      <w:pPr>
        <w:ind w:left="3139" w:hanging="215"/>
      </w:pPr>
      <w:rPr>
        <w:rFonts w:hint="default"/>
      </w:rPr>
    </w:lvl>
    <w:lvl w:ilvl="4" w:tentative="0">
      <w:start w:val="1"/>
      <w:numFmt w:val="bullet"/>
      <w:lvlText w:val="•"/>
      <w:lvlJc w:val="left"/>
      <w:pPr>
        <w:ind w:left="3999" w:hanging="215"/>
      </w:pPr>
      <w:rPr>
        <w:rFonts w:hint="default"/>
      </w:rPr>
    </w:lvl>
    <w:lvl w:ilvl="5" w:tentative="0">
      <w:start w:val="1"/>
      <w:numFmt w:val="bullet"/>
      <w:lvlText w:val="•"/>
      <w:lvlJc w:val="left"/>
      <w:pPr>
        <w:ind w:left="4859" w:hanging="215"/>
      </w:pPr>
      <w:rPr>
        <w:rFonts w:hint="default"/>
      </w:rPr>
    </w:lvl>
    <w:lvl w:ilvl="6" w:tentative="0">
      <w:start w:val="1"/>
      <w:numFmt w:val="bullet"/>
      <w:lvlText w:val="•"/>
      <w:lvlJc w:val="left"/>
      <w:pPr>
        <w:ind w:left="5719" w:hanging="215"/>
      </w:pPr>
      <w:rPr>
        <w:rFonts w:hint="default"/>
      </w:rPr>
    </w:lvl>
    <w:lvl w:ilvl="7" w:tentative="0">
      <w:start w:val="1"/>
      <w:numFmt w:val="bullet"/>
      <w:lvlText w:val="•"/>
      <w:lvlJc w:val="left"/>
      <w:pPr>
        <w:ind w:left="6579" w:hanging="215"/>
      </w:pPr>
      <w:rPr>
        <w:rFonts w:hint="default"/>
      </w:rPr>
    </w:lvl>
    <w:lvl w:ilvl="8" w:tentative="0">
      <w:start w:val="1"/>
      <w:numFmt w:val="bullet"/>
      <w:lvlText w:val="•"/>
      <w:lvlJc w:val="left"/>
      <w:pPr>
        <w:ind w:left="7439" w:hanging="215"/>
      </w:pPr>
      <w:rPr>
        <w:rFonts w:hint="default"/>
      </w:rPr>
    </w:lvl>
  </w:abstractNum>
  <w:abstractNum w:abstractNumId="7">
    <w:nsid w:val="DCBA6B53"/>
    <w:multiLevelType w:val="multilevel"/>
    <w:tmpl w:val="DCBA6B53"/>
    <w:lvl w:ilvl="0" w:tentative="0">
      <w:start w:val="1"/>
      <w:numFmt w:val="decimal"/>
      <w:lvlText w:val="%1."/>
      <w:lvlJc w:val="left"/>
      <w:pPr>
        <w:ind w:left="560" w:hanging="215"/>
        <w:jc w:val="left"/>
      </w:pPr>
      <w:rPr>
        <w:rFonts w:hint="default" w:ascii="Noto Sans" w:hAnsi="Noto Sans" w:eastAsia="Noto Sans"/>
        <w:color w:val="333333"/>
        <w:w w:val="105"/>
        <w:sz w:val="19"/>
        <w:szCs w:val="19"/>
      </w:rPr>
    </w:lvl>
    <w:lvl w:ilvl="1" w:tentative="0">
      <w:start w:val="1"/>
      <w:numFmt w:val="bullet"/>
      <w:lvlText w:val="•"/>
      <w:lvlJc w:val="left"/>
      <w:pPr>
        <w:ind w:left="1419" w:hanging="215"/>
      </w:pPr>
      <w:rPr>
        <w:rFonts w:hint="default"/>
      </w:rPr>
    </w:lvl>
    <w:lvl w:ilvl="2" w:tentative="0">
      <w:start w:val="1"/>
      <w:numFmt w:val="bullet"/>
      <w:lvlText w:val="•"/>
      <w:lvlJc w:val="left"/>
      <w:pPr>
        <w:ind w:left="2279" w:hanging="215"/>
      </w:pPr>
      <w:rPr>
        <w:rFonts w:hint="default"/>
      </w:rPr>
    </w:lvl>
    <w:lvl w:ilvl="3" w:tentative="0">
      <w:start w:val="1"/>
      <w:numFmt w:val="bullet"/>
      <w:lvlText w:val="•"/>
      <w:lvlJc w:val="left"/>
      <w:pPr>
        <w:ind w:left="3139" w:hanging="215"/>
      </w:pPr>
      <w:rPr>
        <w:rFonts w:hint="default"/>
      </w:rPr>
    </w:lvl>
    <w:lvl w:ilvl="4" w:tentative="0">
      <w:start w:val="1"/>
      <w:numFmt w:val="bullet"/>
      <w:lvlText w:val="•"/>
      <w:lvlJc w:val="left"/>
      <w:pPr>
        <w:ind w:left="3999" w:hanging="215"/>
      </w:pPr>
      <w:rPr>
        <w:rFonts w:hint="default"/>
      </w:rPr>
    </w:lvl>
    <w:lvl w:ilvl="5" w:tentative="0">
      <w:start w:val="1"/>
      <w:numFmt w:val="bullet"/>
      <w:lvlText w:val="•"/>
      <w:lvlJc w:val="left"/>
      <w:pPr>
        <w:ind w:left="4859" w:hanging="215"/>
      </w:pPr>
      <w:rPr>
        <w:rFonts w:hint="default"/>
      </w:rPr>
    </w:lvl>
    <w:lvl w:ilvl="6" w:tentative="0">
      <w:start w:val="1"/>
      <w:numFmt w:val="bullet"/>
      <w:lvlText w:val="•"/>
      <w:lvlJc w:val="left"/>
      <w:pPr>
        <w:ind w:left="5719" w:hanging="215"/>
      </w:pPr>
      <w:rPr>
        <w:rFonts w:hint="default"/>
      </w:rPr>
    </w:lvl>
    <w:lvl w:ilvl="7" w:tentative="0">
      <w:start w:val="1"/>
      <w:numFmt w:val="bullet"/>
      <w:lvlText w:val="•"/>
      <w:lvlJc w:val="left"/>
      <w:pPr>
        <w:ind w:left="6579" w:hanging="215"/>
      </w:pPr>
      <w:rPr>
        <w:rFonts w:hint="default"/>
      </w:rPr>
    </w:lvl>
    <w:lvl w:ilvl="8" w:tentative="0">
      <w:start w:val="1"/>
      <w:numFmt w:val="bullet"/>
      <w:lvlText w:val="•"/>
      <w:lvlJc w:val="left"/>
      <w:pPr>
        <w:ind w:left="7439" w:hanging="215"/>
      </w:pPr>
      <w:rPr>
        <w:rFonts w:hint="default"/>
      </w:rPr>
    </w:lvl>
  </w:abstractNum>
  <w:abstractNum w:abstractNumId="8">
    <w:nsid w:val="F4B5D9F5"/>
    <w:multiLevelType w:val="multilevel"/>
    <w:tmpl w:val="F4B5D9F5"/>
    <w:lvl w:ilvl="0" w:tentative="0">
      <w:start w:val="7"/>
      <w:numFmt w:val="decimal"/>
      <w:lvlText w:val="%1."/>
      <w:lvlJc w:val="left"/>
      <w:pPr>
        <w:ind w:left="1010" w:hanging="215"/>
        <w:jc w:val="left"/>
      </w:pPr>
      <w:rPr>
        <w:rFonts w:hint="default" w:ascii="Noto Sans" w:hAnsi="Noto Sans" w:eastAsia="Noto Sans"/>
        <w:color w:val="333333"/>
        <w:w w:val="105"/>
        <w:sz w:val="19"/>
        <w:szCs w:val="19"/>
      </w:rPr>
    </w:lvl>
    <w:lvl w:ilvl="1" w:tentative="0">
      <w:start w:val="1"/>
      <w:numFmt w:val="bullet"/>
      <w:lvlText w:val="•"/>
      <w:lvlJc w:val="left"/>
      <w:pPr>
        <w:ind w:left="1833" w:hanging="215"/>
      </w:pPr>
      <w:rPr>
        <w:rFonts w:hint="default"/>
      </w:rPr>
    </w:lvl>
    <w:lvl w:ilvl="2" w:tentative="0">
      <w:start w:val="1"/>
      <w:numFmt w:val="bullet"/>
      <w:lvlText w:val="•"/>
      <w:lvlJc w:val="left"/>
      <w:pPr>
        <w:ind w:left="2647" w:hanging="215"/>
      </w:pPr>
      <w:rPr>
        <w:rFonts w:hint="default"/>
      </w:rPr>
    </w:lvl>
    <w:lvl w:ilvl="3" w:tentative="0">
      <w:start w:val="1"/>
      <w:numFmt w:val="bullet"/>
      <w:lvlText w:val="•"/>
      <w:lvlJc w:val="left"/>
      <w:pPr>
        <w:ind w:left="3461" w:hanging="215"/>
      </w:pPr>
      <w:rPr>
        <w:rFonts w:hint="default"/>
      </w:rPr>
    </w:lvl>
    <w:lvl w:ilvl="4" w:tentative="0">
      <w:start w:val="1"/>
      <w:numFmt w:val="bullet"/>
      <w:lvlText w:val="•"/>
      <w:lvlJc w:val="left"/>
      <w:pPr>
        <w:ind w:left="4275" w:hanging="215"/>
      </w:pPr>
      <w:rPr>
        <w:rFonts w:hint="default"/>
      </w:rPr>
    </w:lvl>
    <w:lvl w:ilvl="5" w:tentative="0">
      <w:start w:val="1"/>
      <w:numFmt w:val="bullet"/>
      <w:lvlText w:val="•"/>
      <w:lvlJc w:val="left"/>
      <w:pPr>
        <w:ind w:left="5089" w:hanging="215"/>
      </w:pPr>
      <w:rPr>
        <w:rFonts w:hint="default"/>
      </w:rPr>
    </w:lvl>
    <w:lvl w:ilvl="6" w:tentative="0">
      <w:start w:val="1"/>
      <w:numFmt w:val="bullet"/>
      <w:lvlText w:val="•"/>
      <w:lvlJc w:val="left"/>
      <w:pPr>
        <w:ind w:left="5903" w:hanging="215"/>
      </w:pPr>
      <w:rPr>
        <w:rFonts w:hint="default"/>
      </w:rPr>
    </w:lvl>
    <w:lvl w:ilvl="7" w:tentative="0">
      <w:start w:val="1"/>
      <w:numFmt w:val="bullet"/>
      <w:lvlText w:val="•"/>
      <w:lvlJc w:val="left"/>
      <w:pPr>
        <w:ind w:left="6717" w:hanging="215"/>
      </w:pPr>
      <w:rPr>
        <w:rFonts w:hint="default"/>
      </w:rPr>
    </w:lvl>
    <w:lvl w:ilvl="8" w:tentative="0">
      <w:start w:val="1"/>
      <w:numFmt w:val="bullet"/>
      <w:lvlText w:val="•"/>
      <w:lvlJc w:val="left"/>
      <w:pPr>
        <w:ind w:left="7531" w:hanging="215"/>
      </w:pPr>
      <w:rPr>
        <w:rFonts w:hint="default"/>
      </w:rPr>
    </w:lvl>
  </w:abstractNum>
  <w:abstractNum w:abstractNumId="9">
    <w:nsid w:val="0053208E"/>
    <w:multiLevelType w:val="multilevel"/>
    <w:tmpl w:val="0053208E"/>
    <w:lvl w:ilvl="0" w:tentative="0">
      <w:start w:val="1"/>
      <w:numFmt w:val="decimal"/>
      <w:lvlText w:val="%1."/>
      <w:lvlJc w:val="left"/>
      <w:pPr>
        <w:ind w:left="560" w:hanging="215"/>
        <w:jc w:val="right"/>
      </w:pPr>
      <w:rPr>
        <w:rFonts w:hint="default" w:ascii="Noto Sans" w:hAnsi="Noto Sans" w:eastAsia="Noto Sans"/>
        <w:color w:val="333333"/>
        <w:w w:val="105"/>
        <w:sz w:val="19"/>
        <w:szCs w:val="19"/>
      </w:rPr>
    </w:lvl>
    <w:lvl w:ilvl="1" w:tentative="0">
      <w:start w:val="1"/>
      <w:numFmt w:val="bullet"/>
      <w:lvlText w:val="•"/>
      <w:lvlJc w:val="left"/>
      <w:pPr>
        <w:ind w:left="1419" w:hanging="215"/>
      </w:pPr>
      <w:rPr>
        <w:rFonts w:hint="default"/>
      </w:rPr>
    </w:lvl>
    <w:lvl w:ilvl="2" w:tentative="0">
      <w:start w:val="1"/>
      <w:numFmt w:val="bullet"/>
      <w:lvlText w:val="•"/>
      <w:lvlJc w:val="left"/>
      <w:pPr>
        <w:ind w:left="2279" w:hanging="215"/>
      </w:pPr>
      <w:rPr>
        <w:rFonts w:hint="default"/>
      </w:rPr>
    </w:lvl>
    <w:lvl w:ilvl="3" w:tentative="0">
      <w:start w:val="1"/>
      <w:numFmt w:val="bullet"/>
      <w:lvlText w:val="•"/>
      <w:lvlJc w:val="left"/>
      <w:pPr>
        <w:ind w:left="3139" w:hanging="215"/>
      </w:pPr>
      <w:rPr>
        <w:rFonts w:hint="default"/>
      </w:rPr>
    </w:lvl>
    <w:lvl w:ilvl="4" w:tentative="0">
      <w:start w:val="1"/>
      <w:numFmt w:val="bullet"/>
      <w:lvlText w:val="•"/>
      <w:lvlJc w:val="left"/>
      <w:pPr>
        <w:ind w:left="3999" w:hanging="215"/>
      </w:pPr>
      <w:rPr>
        <w:rFonts w:hint="default"/>
      </w:rPr>
    </w:lvl>
    <w:lvl w:ilvl="5" w:tentative="0">
      <w:start w:val="1"/>
      <w:numFmt w:val="bullet"/>
      <w:lvlText w:val="•"/>
      <w:lvlJc w:val="left"/>
      <w:pPr>
        <w:ind w:left="4859" w:hanging="215"/>
      </w:pPr>
      <w:rPr>
        <w:rFonts w:hint="default"/>
      </w:rPr>
    </w:lvl>
    <w:lvl w:ilvl="6" w:tentative="0">
      <w:start w:val="1"/>
      <w:numFmt w:val="bullet"/>
      <w:lvlText w:val="•"/>
      <w:lvlJc w:val="left"/>
      <w:pPr>
        <w:ind w:left="5719" w:hanging="215"/>
      </w:pPr>
      <w:rPr>
        <w:rFonts w:hint="default"/>
      </w:rPr>
    </w:lvl>
    <w:lvl w:ilvl="7" w:tentative="0">
      <w:start w:val="1"/>
      <w:numFmt w:val="bullet"/>
      <w:lvlText w:val="•"/>
      <w:lvlJc w:val="left"/>
      <w:pPr>
        <w:ind w:left="6579" w:hanging="215"/>
      </w:pPr>
      <w:rPr>
        <w:rFonts w:hint="default"/>
      </w:rPr>
    </w:lvl>
    <w:lvl w:ilvl="8" w:tentative="0">
      <w:start w:val="1"/>
      <w:numFmt w:val="bullet"/>
      <w:lvlText w:val="•"/>
      <w:lvlJc w:val="left"/>
      <w:pPr>
        <w:ind w:left="7439" w:hanging="215"/>
      </w:pPr>
      <w:rPr>
        <w:rFonts w:hint="default"/>
      </w:rPr>
    </w:lvl>
  </w:abstractNum>
  <w:abstractNum w:abstractNumId="10">
    <w:nsid w:val="0248C179"/>
    <w:multiLevelType w:val="multilevel"/>
    <w:tmpl w:val="0248C179"/>
    <w:lvl w:ilvl="0" w:tentative="0">
      <w:start w:val="1"/>
      <w:numFmt w:val="decimal"/>
      <w:lvlText w:val="%1."/>
      <w:lvlJc w:val="left"/>
      <w:pPr>
        <w:ind w:left="560" w:hanging="215"/>
        <w:jc w:val="left"/>
      </w:pPr>
      <w:rPr>
        <w:rFonts w:hint="default" w:ascii="Noto Sans" w:hAnsi="Noto Sans" w:eastAsia="Noto Sans"/>
        <w:color w:val="333333"/>
        <w:w w:val="105"/>
        <w:sz w:val="19"/>
        <w:szCs w:val="19"/>
      </w:rPr>
    </w:lvl>
    <w:lvl w:ilvl="1" w:tentative="0">
      <w:start w:val="1"/>
      <w:numFmt w:val="bullet"/>
      <w:lvlText w:val="•"/>
      <w:lvlJc w:val="left"/>
      <w:pPr>
        <w:ind w:left="1419" w:hanging="215"/>
      </w:pPr>
      <w:rPr>
        <w:rFonts w:hint="default"/>
      </w:rPr>
    </w:lvl>
    <w:lvl w:ilvl="2" w:tentative="0">
      <w:start w:val="1"/>
      <w:numFmt w:val="bullet"/>
      <w:lvlText w:val="•"/>
      <w:lvlJc w:val="left"/>
      <w:pPr>
        <w:ind w:left="2279" w:hanging="215"/>
      </w:pPr>
      <w:rPr>
        <w:rFonts w:hint="default"/>
      </w:rPr>
    </w:lvl>
    <w:lvl w:ilvl="3" w:tentative="0">
      <w:start w:val="1"/>
      <w:numFmt w:val="bullet"/>
      <w:lvlText w:val="•"/>
      <w:lvlJc w:val="left"/>
      <w:pPr>
        <w:ind w:left="3139" w:hanging="215"/>
      </w:pPr>
      <w:rPr>
        <w:rFonts w:hint="default"/>
      </w:rPr>
    </w:lvl>
    <w:lvl w:ilvl="4" w:tentative="0">
      <w:start w:val="1"/>
      <w:numFmt w:val="bullet"/>
      <w:lvlText w:val="•"/>
      <w:lvlJc w:val="left"/>
      <w:pPr>
        <w:ind w:left="3999" w:hanging="215"/>
      </w:pPr>
      <w:rPr>
        <w:rFonts w:hint="default"/>
      </w:rPr>
    </w:lvl>
    <w:lvl w:ilvl="5" w:tentative="0">
      <w:start w:val="1"/>
      <w:numFmt w:val="bullet"/>
      <w:lvlText w:val="•"/>
      <w:lvlJc w:val="left"/>
      <w:pPr>
        <w:ind w:left="4859" w:hanging="215"/>
      </w:pPr>
      <w:rPr>
        <w:rFonts w:hint="default"/>
      </w:rPr>
    </w:lvl>
    <w:lvl w:ilvl="6" w:tentative="0">
      <w:start w:val="1"/>
      <w:numFmt w:val="bullet"/>
      <w:lvlText w:val="•"/>
      <w:lvlJc w:val="left"/>
      <w:pPr>
        <w:ind w:left="5719" w:hanging="215"/>
      </w:pPr>
      <w:rPr>
        <w:rFonts w:hint="default"/>
      </w:rPr>
    </w:lvl>
    <w:lvl w:ilvl="7" w:tentative="0">
      <w:start w:val="1"/>
      <w:numFmt w:val="bullet"/>
      <w:lvlText w:val="•"/>
      <w:lvlJc w:val="left"/>
      <w:pPr>
        <w:ind w:left="6579" w:hanging="215"/>
      </w:pPr>
      <w:rPr>
        <w:rFonts w:hint="default"/>
      </w:rPr>
    </w:lvl>
    <w:lvl w:ilvl="8" w:tentative="0">
      <w:start w:val="1"/>
      <w:numFmt w:val="bullet"/>
      <w:lvlText w:val="•"/>
      <w:lvlJc w:val="left"/>
      <w:pPr>
        <w:ind w:left="7439" w:hanging="215"/>
      </w:pPr>
      <w:rPr>
        <w:rFonts w:hint="default"/>
      </w:rPr>
    </w:lvl>
  </w:abstractNum>
  <w:abstractNum w:abstractNumId="11">
    <w:nsid w:val="03D62ECE"/>
    <w:multiLevelType w:val="multilevel"/>
    <w:tmpl w:val="03D62ECE"/>
    <w:lvl w:ilvl="0" w:tentative="0">
      <w:start w:val="1"/>
      <w:numFmt w:val="lowerLetter"/>
      <w:lvlText w:val="%1"/>
      <w:lvlJc w:val="left"/>
      <w:pPr>
        <w:ind w:left="225" w:hanging="212"/>
        <w:jc w:val="left"/>
      </w:pPr>
      <w:rPr>
        <w:rFonts w:hint="default" w:ascii="Lucida Console" w:hAnsi="Lucida Console" w:eastAsia="Lucida Console"/>
        <w:color w:val="333333"/>
        <w:w w:val="103"/>
        <w:sz w:val="17"/>
        <w:szCs w:val="17"/>
      </w:rPr>
    </w:lvl>
    <w:lvl w:ilvl="1" w:tentative="0">
      <w:start w:val="1"/>
      <w:numFmt w:val="bullet"/>
      <w:lvlText w:val="•"/>
      <w:lvlJc w:val="left"/>
      <w:pPr>
        <w:ind w:left="1077" w:hanging="212"/>
      </w:pPr>
      <w:rPr>
        <w:rFonts w:hint="default"/>
      </w:rPr>
    </w:lvl>
    <w:lvl w:ilvl="2" w:tentative="0">
      <w:start w:val="1"/>
      <w:numFmt w:val="bullet"/>
      <w:lvlText w:val="•"/>
      <w:lvlJc w:val="left"/>
      <w:pPr>
        <w:ind w:left="1934" w:hanging="212"/>
      </w:pPr>
      <w:rPr>
        <w:rFonts w:hint="default"/>
      </w:rPr>
    </w:lvl>
    <w:lvl w:ilvl="3" w:tentative="0">
      <w:start w:val="1"/>
      <w:numFmt w:val="bullet"/>
      <w:lvlText w:val="•"/>
      <w:lvlJc w:val="left"/>
      <w:pPr>
        <w:ind w:left="2791" w:hanging="212"/>
      </w:pPr>
      <w:rPr>
        <w:rFonts w:hint="default"/>
      </w:rPr>
    </w:lvl>
    <w:lvl w:ilvl="4" w:tentative="0">
      <w:start w:val="1"/>
      <w:numFmt w:val="bullet"/>
      <w:lvlText w:val="•"/>
      <w:lvlJc w:val="left"/>
      <w:pPr>
        <w:ind w:left="3648" w:hanging="212"/>
      </w:pPr>
      <w:rPr>
        <w:rFonts w:hint="default"/>
      </w:rPr>
    </w:lvl>
    <w:lvl w:ilvl="5" w:tentative="0">
      <w:start w:val="1"/>
      <w:numFmt w:val="bullet"/>
      <w:lvlText w:val="•"/>
      <w:lvlJc w:val="left"/>
      <w:pPr>
        <w:ind w:left="4505" w:hanging="212"/>
      </w:pPr>
      <w:rPr>
        <w:rFonts w:hint="default"/>
      </w:rPr>
    </w:lvl>
    <w:lvl w:ilvl="6" w:tentative="0">
      <w:start w:val="1"/>
      <w:numFmt w:val="bullet"/>
      <w:lvlText w:val="•"/>
      <w:lvlJc w:val="left"/>
      <w:pPr>
        <w:ind w:left="5362" w:hanging="212"/>
      </w:pPr>
      <w:rPr>
        <w:rFonts w:hint="default"/>
      </w:rPr>
    </w:lvl>
    <w:lvl w:ilvl="7" w:tentative="0">
      <w:start w:val="1"/>
      <w:numFmt w:val="bullet"/>
      <w:lvlText w:val="•"/>
      <w:lvlJc w:val="left"/>
      <w:pPr>
        <w:ind w:left="6219" w:hanging="212"/>
      </w:pPr>
      <w:rPr>
        <w:rFonts w:hint="default"/>
      </w:rPr>
    </w:lvl>
    <w:lvl w:ilvl="8" w:tentative="0">
      <w:start w:val="1"/>
      <w:numFmt w:val="bullet"/>
      <w:lvlText w:val="•"/>
      <w:lvlJc w:val="left"/>
      <w:pPr>
        <w:ind w:left="7076" w:hanging="212"/>
      </w:pPr>
      <w:rPr>
        <w:rFonts w:hint="default"/>
      </w:rPr>
    </w:lvl>
  </w:abstractNum>
  <w:abstractNum w:abstractNumId="12">
    <w:nsid w:val="2470EC97"/>
    <w:multiLevelType w:val="multilevel"/>
    <w:tmpl w:val="2470EC97"/>
    <w:lvl w:ilvl="0" w:tentative="0">
      <w:start w:val="1"/>
      <w:numFmt w:val="decimal"/>
      <w:lvlText w:val="%1."/>
      <w:lvlJc w:val="left"/>
      <w:pPr>
        <w:ind w:left="560" w:hanging="215"/>
        <w:jc w:val="left"/>
      </w:pPr>
      <w:rPr>
        <w:rFonts w:hint="default" w:ascii="Noto Sans" w:hAnsi="Noto Sans" w:eastAsia="Noto Sans"/>
        <w:color w:val="333333"/>
        <w:w w:val="105"/>
        <w:sz w:val="19"/>
        <w:szCs w:val="19"/>
      </w:rPr>
    </w:lvl>
    <w:lvl w:ilvl="1" w:tentative="0">
      <w:start w:val="1"/>
      <w:numFmt w:val="bullet"/>
      <w:lvlText w:val="•"/>
      <w:lvlJc w:val="left"/>
      <w:pPr>
        <w:ind w:left="1419" w:hanging="215"/>
      </w:pPr>
      <w:rPr>
        <w:rFonts w:hint="default"/>
      </w:rPr>
    </w:lvl>
    <w:lvl w:ilvl="2" w:tentative="0">
      <w:start w:val="1"/>
      <w:numFmt w:val="bullet"/>
      <w:lvlText w:val="•"/>
      <w:lvlJc w:val="left"/>
      <w:pPr>
        <w:ind w:left="2279" w:hanging="215"/>
      </w:pPr>
      <w:rPr>
        <w:rFonts w:hint="default"/>
      </w:rPr>
    </w:lvl>
    <w:lvl w:ilvl="3" w:tentative="0">
      <w:start w:val="1"/>
      <w:numFmt w:val="bullet"/>
      <w:lvlText w:val="•"/>
      <w:lvlJc w:val="left"/>
      <w:pPr>
        <w:ind w:left="3139" w:hanging="215"/>
      </w:pPr>
      <w:rPr>
        <w:rFonts w:hint="default"/>
      </w:rPr>
    </w:lvl>
    <w:lvl w:ilvl="4" w:tentative="0">
      <w:start w:val="1"/>
      <w:numFmt w:val="bullet"/>
      <w:lvlText w:val="•"/>
      <w:lvlJc w:val="left"/>
      <w:pPr>
        <w:ind w:left="3999" w:hanging="215"/>
      </w:pPr>
      <w:rPr>
        <w:rFonts w:hint="default"/>
      </w:rPr>
    </w:lvl>
    <w:lvl w:ilvl="5" w:tentative="0">
      <w:start w:val="1"/>
      <w:numFmt w:val="bullet"/>
      <w:lvlText w:val="•"/>
      <w:lvlJc w:val="left"/>
      <w:pPr>
        <w:ind w:left="4859" w:hanging="215"/>
      </w:pPr>
      <w:rPr>
        <w:rFonts w:hint="default"/>
      </w:rPr>
    </w:lvl>
    <w:lvl w:ilvl="6" w:tentative="0">
      <w:start w:val="1"/>
      <w:numFmt w:val="bullet"/>
      <w:lvlText w:val="•"/>
      <w:lvlJc w:val="left"/>
      <w:pPr>
        <w:ind w:left="5719" w:hanging="215"/>
      </w:pPr>
      <w:rPr>
        <w:rFonts w:hint="default"/>
      </w:rPr>
    </w:lvl>
    <w:lvl w:ilvl="7" w:tentative="0">
      <w:start w:val="1"/>
      <w:numFmt w:val="bullet"/>
      <w:lvlText w:val="•"/>
      <w:lvlJc w:val="left"/>
      <w:pPr>
        <w:ind w:left="6579" w:hanging="215"/>
      </w:pPr>
      <w:rPr>
        <w:rFonts w:hint="default"/>
      </w:rPr>
    </w:lvl>
    <w:lvl w:ilvl="8" w:tentative="0">
      <w:start w:val="1"/>
      <w:numFmt w:val="bullet"/>
      <w:lvlText w:val="•"/>
      <w:lvlJc w:val="left"/>
      <w:pPr>
        <w:ind w:left="7439" w:hanging="215"/>
      </w:pPr>
      <w:rPr>
        <w:rFonts w:hint="default"/>
      </w:rPr>
    </w:lvl>
  </w:abstractNum>
  <w:abstractNum w:abstractNumId="13">
    <w:nsid w:val="25B654F3"/>
    <w:multiLevelType w:val="multilevel"/>
    <w:tmpl w:val="25B654F3"/>
    <w:lvl w:ilvl="0" w:tentative="0">
      <w:start w:val="2"/>
      <w:numFmt w:val="decimal"/>
      <w:lvlText w:val="%1."/>
      <w:lvlJc w:val="left"/>
      <w:pPr>
        <w:ind w:left="560" w:hanging="215"/>
        <w:jc w:val="left"/>
      </w:pPr>
      <w:rPr>
        <w:rFonts w:hint="default" w:ascii="Noto Sans" w:hAnsi="Noto Sans" w:eastAsia="Noto Sans"/>
        <w:color w:val="333333"/>
        <w:w w:val="105"/>
        <w:sz w:val="19"/>
        <w:szCs w:val="19"/>
      </w:rPr>
    </w:lvl>
    <w:lvl w:ilvl="1" w:tentative="0">
      <w:start w:val="1"/>
      <w:numFmt w:val="bullet"/>
      <w:lvlText w:val="•"/>
      <w:lvlJc w:val="left"/>
      <w:pPr>
        <w:ind w:left="1419" w:hanging="215"/>
      </w:pPr>
      <w:rPr>
        <w:rFonts w:hint="default"/>
      </w:rPr>
    </w:lvl>
    <w:lvl w:ilvl="2" w:tentative="0">
      <w:start w:val="1"/>
      <w:numFmt w:val="bullet"/>
      <w:lvlText w:val="•"/>
      <w:lvlJc w:val="left"/>
      <w:pPr>
        <w:ind w:left="2279" w:hanging="215"/>
      </w:pPr>
      <w:rPr>
        <w:rFonts w:hint="default"/>
      </w:rPr>
    </w:lvl>
    <w:lvl w:ilvl="3" w:tentative="0">
      <w:start w:val="1"/>
      <w:numFmt w:val="bullet"/>
      <w:lvlText w:val="•"/>
      <w:lvlJc w:val="left"/>
      <w:pPr>
        <w:ind w:left="3139" w:hanging="215"/>
      </w:pPr>
      <w:rPr>
        <w:rFonts w:hint="default"/>
      </w:rPr>
    </w:lvl>
    <w:lvl w:ilvl="4" w:tentative="0">
      <w:start w:val="1"/>
      <w:numFmt w:val="bullet"/>
      <w:lvlText w:val="•"/>
      <w:lvlJc w:val="left"/>
      <w:pPr>
        <w:ind w:left="3999" w:hanging="215"/>
      </w:pPr>
      <w:rPr>
        <w:rFonts w:hint="default"/>
      </w:rPr>
    </w:lvl>
    <w:lvl w:ilvl="5" w:tentative="0">
      <w:start w:val="1"/>
      <w:numFmt w:val="bullet"/>
      <w:lvlText w:val="•"/>
      <w:lvlJc w:val="left"/>
      <w:pPr>
        <w:ind w:left="4859" w:hanging="215"/>
      </w:pPr>
      <w:rPr>
        <w:rFonts w:hint="default"/>
      </w:rPr>
    </w:lvl>
    <w:lvl w:ilvl="6" w:tentative="0">
      <w:start w:val="1"/>
      <w:numFmt w:val="bullet"/>
      <w:lvlText w:val="•"/>
      <w:lvlJc w:val="left"/>
      <w:pPr>
        <w:ind w:left="5719" w:hanging="215"/>
      </w:pPr>
      <w:rPr>
        <w:rFonts w:hint="default"/>
      </w:rPr>
    </w:lvl>
    <w:lvl w:ilvl="7" w:tentative="0">
      <w:start w:val="1"/>
      <w:numFmt w:val="bullet"/>
      <w:lvlText w:val="•"/>
      <w:lvlJc w:val="left"/>
      <w:pPr>
        <w:ind w:left="6579" w:hanging="215"/>
      </w:pPr>
      <w:rPr>
        <w:rFonts w:hint="default"/>
      </w:rPr>
    </w:lvl>
    <w:lvl w:ilvl="8" w:tentative="0">
      <w:start w:val="1"/>
      <w:numFmt w:val="bullet"/>
      <w:lvlText w:val="•"/>
      <w:lvlJc w:val="left"/>
      <w:pPr>
        <w:ind w:left="7439" w:hanging="215"/>
      </w:pPr>
      <w:rPr>
        <w:rFonts w:hint="default"/>
      </w:rPr>
    </w:lvl>
  </w:abstractNum>
  <w:abstractNum w:abstractNumId="14">
    <w:nsid w:val="2A8F537B"/>
    <w:multiLevelType w:val="multilevel"/>
    <w:tmpl w:val="2A8F537B"/>
    <w:lvl w:ilvl="0" w:tentative="0">
      <w:start w:val="1"/>
      <w:numFmt w:val="decimal"/>
      <w:lvlText w:val="%1."/>
      <w:lvlJc w:val="left"/>
      <w:pPr>
        <w:ind w:left="110" w:hanging="215"/>
        <w:jc w:val="left"/>
      </w:pPr>
      <w:rPr>
        <w:rFonts w:hint="default" w:ascii="Noto Sans" w:hAnsi="Noto Sans" w:eastAsia="Noto Sans"/>
        <w:color w:val="333333"/>
        <w:w w:val="105"/>
        <w:sz w:val="19"/>
        <w:szCs w:val="19"/>
      </w:rPr>
    </w:lvl>
    <w:lvl w:ilvl="1" w:tentative="0">
      <w:start w:val="1"/>
      <w:numFmt w:val="bullet"/>
      <w:lvlText w:val="•"/>
      <w:lvlJc w:val="left"/>
      <w:pPr>
        <w:ind w:left="1023" w:hanging="215"/>
      </w:pPr>
      <w:rPr>
        <w:rFonts w:hint="default"/>
      </w:rPr>
    </w:lvl>
    <w:lvl w:ilvl="2" w:tentative="0">
      <w:start w:val="1"/>
      <w:numFmt w:val="bullet"/>
      <w:lvlText w:val="•"/>
      <w:lvlJc w:val="left"/>
      <w:pPr>
        <w:ind w:left="1927" w:hanging="215"/>
      </w:pPr>
      <w:rPr>
        <w:rFonts w:hint="default"/>
      </w:rPr>
    </w:lvl>
    <w:lvl w:ilvl="3" w:tentative="0">
      <w:start w:val="1"/>
      <w:numFmt w:val="bullet"/>
      <w:lvlText w:val="•"/>
      <w:lvlJc w:val="left"/>
      <w:pPr>
        <w:ind w:left="2831" w:hanging="215"/>
      </w:pPr>
      <w:rPr>
        <w:rFonts w:hint="default"/>
      </w:rPr>
    </w:lvl>
    <w:lvl w:ilvl="4" w:tentative="0">
      <w:start w:val="1"/>
      <w:numFmt w:val="bullet"/>
      <w:lvlText w:val="•"/>
      <w:lvlJc w:val="left"/>
      <w:pPr>
        <w:ind w:left="3735" w:hanging="215"/>
      </w:pPr>
      <w:rPr>
        <w:rFonts w:hint="default"/>
      </w:rPr>
    </w:lvl>
    <w:lvl w:ilvl="5" w:tentative="0">
      <w:start w:val="1"/>
      <w:numFmt w:val="bullet"/>
      <w:lvlText w:val="•"/>
      <w:lvlJc w:val="left"/>
      <w:pPr>
        <w:ind w:left="4639" w:hanging="215"/>
      </w:pPr>
      <w:rPr>
        <w:rFonts w:hint="default"/>
      </w:rPr>
    </w:lvl>
    <w:lvl w:ilvl="6" w:tentative="0">
      <w:start w:val="1"/>
      <w:numFmt w:val="bullet"/>
      <w:lvlText w:val="•"/>
      <w:lvlJc w:val="left"/>
      <w:pPr>
        <w:ind w:left="5543" w:hanging="215"/>
      </w:pPr>
      <w:rPr>
        <w:rFonts w:hint="default"/>
      </w:rPr>
    </w:lvl>
    <w:lvl w:ilvl="7" w:tentative="0">
      <w:start w:val="1"/>
      <w:numFmt w:val="bullet"/>
      <w:lvlText w:val="•"/>
      <w:lvlJc w:val="left"/>
      <w:pPr>
        <w:ind w:left="6447" w:hanging="215"/>
      </w:pPr>
      <w:rPr>
        <w:rFonts w:hint="default"/>
      </w:rPr>
    </w:lvl>
    <w:lvl w:ilvl="8" w:tentative="0">
      <w:start w:val="1"/>
      <w:numFmt w:val="bullet"/>
      <w:lvlText w:val="•"/>
      <w:lvlJc w:val="left"/>
      <w:pPr>
        <w:ind w:left="7351" w:hanging="215"/>
      </w:pPr>
      <w:rPr>
        <w:rFonts w:hint="default"/>
      </w:rPr>
    </w:lvl>
  </w:abstractNum>
  <w:abstractNum w:abstractNumId="15">
    <w:nsid w:val="4D4DC07F"/>
    <w:multiLevelType w:val="multilevel"/>
    <w:tmpl w:val="4D4DC07F"/>
    <w:lvl w:ilvl="0" w:tentative="0">
      <w:start w:val="2"/>
      <w:numFmt w:val="decimal"/>
      <w:lvlText w:val="%1."/>
      <w:lvlJc w:val="left"/>
      <w:pPr>
        <w:ind w:left="560" w:hanging="215"/>
        <w:jc w:val="right"/>
      </w:pPr>
      <w:rPr>
        <w:rFonts w:hint="default" w:ascii="Noto Sans" w:hAnsi="Noto Sans" w:eastAsia="Noto Sans"/>
        <w:color w:val="333333"/>
        <w:w w:val="105"/>
        <w:sz w:val="19"/>
        <w:szCs w:val="19"/>
      </w:rPr>
    </w:lvl>
    <w:lvl w:ilvl="1" w:tentative="0">
      <w:start w:val="1"/>
      <w:numFmt w:val="bullet"/>
      <w:lvlText w:val="•"/>
      <w:lvlJc w:val="left"/>
      <w:pPr>
        <w:ind w:left="1419" w:hanging="215"/>
      </w:pPr>
      <w:rPr>
        <w:rFonts w:hint="default"/>
      </w:rPr>
    </w:lvl>
    <w:lvl w:ilvl="2" w:tentative="0">
      <w:start w:val="1"/>
      <w:numFmt w:val="bullet"/>
      <w:lvlText w:val="•"/>
      <w:lvlJc w:val="left"/>
      <w:pPr>
        <w:ind w:left="2279" w:hanging="215"/>
      </w:pPr>
      <w:rPr>
        <w:rFonts w:hint="default"/>
      </w:rPr>
    </w:lvl>
    <w:lvl w:ilvl="3" w:tentative="0">
      <w:start w:val="1"/>
      <w:numFmt w:val="bullet"/>
      <w:lvlText w:val="•"/>
      <w:lvlJc w:val="left"/>
      <w:pPr>
        <w:ind w:left="3139" w:hanging="215"/>
      </w:pPr>
      <w:rPr>
        <w:rFonts w:hint="default"/>
      </w:rPr>
    </w:lvl>
    <w:lvl w:ilvl="4" w:tentative="0">
      <w:start w:val="1"/>
      <w:numFmt w:val="bullet"/>
      <w:lvlText w:val="•"/>
      <w:lvlJc w:val="left"/>
      <w:pPr>
        <w:ind w:left="3999" w:hanging="215"/>
      </w:pPr>
      <w:rPr>
        <w:rFonts w:hint="default"/>
      </w:rPr>
    </w:lvl>
    <w:lvl w:ilvl="5" w:tentative="0">
      <w:start w:val="1"/>
      <w:numFmt w:val="bullet"/>
      <w:lvlText w:val="•"/>
      <w:lvlJc w:val="left"/>
      <w:pPr>
        <w:ind w:left="4859" w:hanging="215"/>
      </w:pPr>
      <w:rPr>
        <w:rFonts w:hint="default"/>
      </w:rPr>
    </w:lvl>
    <w:lvl w:ilvl="6" w:tentative="0">
      <w:start w:val="1"/>
      <w:numFmt w:val="bullet"/>
      <w:lvlText w:val="•"/>
      <w:lvlJc w:val="left"/>
      <w:pPr>
        <w:ind w:left="5719" w:hanging="215"/>
      </w:pPr>
      <w:rPr>
        <w:rFonts w:hint="default"/>
      </w:rPr>
    </w:lvl>
    <w:lvl w:ilvl="7" w:tentative="0">
      <w:start w:val="1"/>
      <w:numFmt w:val="bullet"/>
      <w:lvlText w:val="•"/>
      <w:lvlJc w:val="left"/>
      <w:pPr>
        <w:ind w:left="6579" w:hanging="215"/>
      </w:pPr>
      <w:rPr>
        <w:rFonts w:hint="default"/>
      </w:rPr>
    </w:lvl>
    <w:lvl w:ilvl="8" w:tentative="0">
      <w:start w:val="1"/>
      <w:numFmt w:val="bullet"/>
      <w:lvlText w:val="•"/>
      <w:lvlJc w:val="left"/>
      <w:pPr>
        <w:ind w:left="7439" w:hanging="215"/>
      </w:pPr>
      <w:rPr>
        <w:rFonts w:hint="default"/>
      </w:rPr>
    </w:lvl>
  </w:abstractNum>
  <w:abstractNum w:abstractNumId="16">
    <w:nsid w:val="59ADCABA"/>
    <w:multiLevelType w:val="multilevel"/>
    <w:tmpl w:val="59ADCABA"/>
    <w:lvl w:ilvl="0" w:tentative="0">
      <w:start w:val="1"/>
      <w:numFmt w:val="lowerLetter"/>
      <w:lvlText w:val="%1"/>
      <w:lvlJc w:val="left"/>
      <w:pPr>
        <w:ind w:left="618" w:hanging="212"/>
        <w:jc w:val="left"/>
      </w:pPr>
      <w:rPr>
        <w:rFonts w:hint="default" w:ascii="Lucida Console" w:hAnsi="Lucida Console" w:eastAsia="Lucida Console"/>
        <w:color w:val="333333"/>
        <w:w w:val="103"/>
        <w:sz w:val="17"/>
        <w:szCs w:val="17"/>
      </w:rPr>
    </w:lvl>
    <w:lvl w:ilvl="1" w:tentative="0">
      <w:start w:val="1"/>
      <w:numFmt w:val="bullet"/>
      <w:lvlText w:val="•"/>
      <w:lvlJc w:val="left"/>
      <w:pPr>
        <w:ind w:left="1452" w:hanging="212"/>
      </w:pPr>
      <w:rPr>
        <w:rFonts w:hint="default"/>
      </w:rPr>
    </w:lvl>
    <w:lvl w:ilvl="2" w:tentative="0">
      <w:start w:val="1"/>
      <w:numFmt w:val="bullet"/>
      <w:lvlText w:val="•"/>
      <w:lvlJc w:val="left"/>
      <w:pPr>
        <w:ind w:left="2284" w:hanging="212"/>
      </w:pPr>
      <w:rPr>
        <w:rFonts w:hint="default"/>
      </w:rPr>
    </w:lvl>
    <w:lvl w:ilvl="3" w:tentative="0">
      <w:start w:val="1"/>
      <w:numFmt w:val="bullet"/>
      <w:lvlText w:val="•"/>
      <w:lvlJc w:val="left"/>
      <w:pPr>
        <w:ind w:left="3116" w:hanging="212"/>
      </w:pPr>
      <w:rPr>
        <w:rFonts w:hint="default"/>
      </w:rPr>
    </w:lvl>
    <w:lvl w:ilvl="4" w:tentative="0">
      <w:start w:val="1"/>
      <w:numFmt w:val="bullet"/>
      <w:lvlText w:val="•"/>
      <w:lvlJc w:val="left"/>
      <w:pPr>
        <w:ind w:left="3948" w:hanging="212"/>
      </w:pPr>
      <w:rPr>
        <w:rFonts w:hint="default"/>
      </w:rPr>
    </w:lvl>
    <w:lvl w:ilvl="5" w:tentative="0">
      <w:start w:val="1"/>
      <w:numFmt w:val="bullet"/>
      <w:lvlText w:val="•"/>
      <w:lvlJc w:val="left"/>
      <w:pPr>
        <w:ind w:left="4780" w:hanging="212"/>
      </w:pPr>
      <w:rPr>
        <w:rFonts w:hint="default"/>
      </w:rPr>
    </w:lvl>
    <w:lvl w:ilvl="6" w:tentative="0">
      <w:start w:val="1"/>
      <w:numFmt w:val="bullet"/>
      <w:lvlText w:val="•"/>
      <w:lvlJc w:val="left"/>
      <w:pPr>
        <w:ind w:left="5612" w:hanging="212"/>
      </w:pPr>
      <w:rPr>
        <w:rFonts w:hint="default"/>
      </w:rPr>
    </w:lvl>
    <w:lvl w:ilvl="7" w:tentative="0">
      <w:start w:val="1"/>
      <w:numFmt w:val="bullet"/>
      <w:lvlText w:val="•"/>
      <w:lvlJc w:val="left"/>
      <w:pPr>
        <w:ind w:left="6444" w:hanging="212"/>
      </w:pPr>
      <w:rPr>
        <w:rFonts w:hint="default"/>
      </w:rPr>
    </w:lvl>
    <w:lvl w:ilvl="8" w:tentative="0">
      <w:start w:val="1"/>
      <w:numFmt w:val="bullet"/>
      <w:lvlText w:val="•"/>
      <w:lvlJc w:val="left"/>
      <w:pPr>
        <w:ind w:left="7276" w:hanging="212"/>
      </w:pPr>
      <w:rPr>
        <w:rFonts w:hint="default"/>
      </w:rPr>
    </w:lvl>
  </w:abstractNum>
  <w:abstractNum w:abstractNumId="17">
    <w:nsid w:val="5A241D34"/>
    <w:multiLevelType w:val="multilevel"/>
    <w:tmpl w:val="5A241D34"/>
    <w:lvl w:ilvl="0" w:tentative="0">
      <w:start w:val="1"/>
      <w:numFmt w:val="decimal"/>
      <w:lvlText w:val="%1."/>
      <w:lvlJc w:val="left"/>
      <w:pPr>
        <w:ind w:left="560" w:hanging="215"/>
        <w:jc w:val="left"/>
      </w:pPr>
      <w:rPr>
        <w:rFonts w:hint="default" w:ascii="Noto Sans" w:hAnsi="Noto Sans" w:eastAsia="Noto Sans"/>
        <w:color w:val="333333"/>
        <w:w w:val="105"/>
        <w:sz w:val="19"/>
        <w:szCs w:val="19"/>
      </w:rPr>
    </w:lvl>
    <w:lvl w:ilvl="1" w:tentative="0">
      <w:start w:val="1"/>
      <w:numFmt w:val="bullet"/>
      <w:lvlText w:val="•"/>
      <w:lvlJc w:val="left"/>
      <w:pPr>
        <w:ind w:left="1419" w:hanging="215"/>
      </w:pPr>
      <w:rPr>
        <w:rFonts w:hint="default"/>
      </w:rPr>
    </w:lvl>
    <w:lvl w:ilvl="2" w:tentative="0">
      <w:start w:val="1"/>
      <w:numFmt w:val="bullet"/>
      <w:lvlText w:val="•"/>
      <w:lvlJc w:val="left"/>
      <w:pPr>
        <w:ind w:left="2279" w:hanging="215"/>
      </w:pPr>
      <w:rPr>
        <w:rFonts w:hint="default"/>
      </w:rPr>
    </w:lvl>
    <w:lvl w:ilvl="3" w:tentative="0">
      <w:start w:val="1"/>
      <w:numFmt w:val="bullet"/>
      <w:lvlText w:val="•"/>
      <w:lvlJc w:val="left"/>
      <w:pPr>
        <w:ind w:left="3139" w:hanging="215"/>
      </w:pPr>
      <w:rPr>
        <w:rFonts w:hint="default"/>
      </w:rPr>
    </w:lvl>
    <w:lvl w:ilvl="4" w:tentative="0">
      <w:start w:val="1"/>
      <w:numFmt w:val="bullet"/>
      <w:lvlText w:val="•"/>
      <w:lvlJc w:val="left"/>
      <w:pPr>
        <w:ind w:left="3999" w:hanging="215"/>
      </w:pPr>
      <w:rPr>
        <w:rFonts w:hint="default"/>
      </w:rPr>
    </w:lvl>
    <w:lvl w:ilvl="5" w:tentative="0">
      <w:start w:val="1"/>
      <w:numFmt w:val="bullet"/>
      <w:lvlText w:val="•"/>
      <w:lvlJc w:val="left"/>
      <w:pPr>
        <w:ind w:left="4859" w:hanging="215"/>
      </w:pPr>
      <w:rPr>
        <w:rFonts w:hint="default"/>
      </w:rPr>
    </w:lvl>
    <w:lvl w:ilvl="6" w:tentative="0">
      <w:start w:val="1"/>
      <w:numFmt w:val="bullet"/>
      <w:lvlText w:val="•"/>
      <w:lvlJc w:val="left"/>
      <w:pPr>
        <w:ind w:left="5719" w:hanging="215"/>
      </w:pPr>
      <w:rPr>
        <w:rFonts w:hint="default"/>
      </w:rPr>
    </w:lvl>
    <w:lvl w:ilvl="7" w:tentative="0">
      <w:start w:val="1"/>
      <w:numFmt w:val="bullet"/>
      <w:lvlText w:val="•"/>
      <w:lvlJc w:val="left"/>
      <w:pPr>
        <w:ind w:left="6579" w:hanging="215"/>
      </w:pPr>
      <w:rPr>
        <w:rFonts w:hint="default"/>
      </w:rPr>
    </w:lvl>
    <w:lvl w:ilvl="8" w:tentative="0">
      <w:start w:val="1"/>
      <w:numFmt w:val="bullet"/>
      <w:lvlText w:val="•"/>
      <w:lvlJc w:val="left"/>
      <w:pPr>
        <w:ind w:left="7439" w:hanging="215"/>
      </w:pPr>
      <w:rPr>
        <w:rFonts w:hint="default"/>
      </w:rPr>
    </w:lvl>
  </w:abstractNum>
  <w:abstractNum w:abstractNumId="18">
    <w:nsid w:val="72183CF9"/>
    <w:multiLevelType w:val="multilevel"/>
    <w:tmpl w:val="72183CF9"/>
    <w:lvl w:ilvl="0" w:tentative="0">
      <w:start w:val="1"/>
      <w:numFmt w:val="decimal"/>
      <w:lvlText w:val="%1."/>
      <w:lvlJc w:val="left"/>
      <w:pPr>
        <w:ind w:left="345" w:hanging="215"/>
        <w:jc w:val="left"/>
      </w:pPr>
      <w:rPr>
        <w:rFonts w:hint="default" w:ascii="Noto Sans" w:hAnsi="Noto Sans" w:eastAsia="Noto Sans"/>
        <w:color w:val="333333"/>
        <w:w w:val="105"/>
        <w:sz w:val="19"/>
        <w:szCs w:val="19"/>
      </w:rPr>
    </w:lvl>
    <w:lvl w:ilvl="1" w:tentative="0">
      <w:start w:val="1"/>
      <w:numFmt w:val="bullet"/>
      <w:lvlText w:val="•"/>
      <w:lvlJc w:val="left"/>
      <w:pPr>
        <w:ind w:left="1221" w:hanging="215"/>
      </w:pPr>
      <w:rPr>
        <w:rFonts w:hint="default"/>
      </w:rPr>
    </w:lvl>
    <w:lvl w:ilvl="2" w:tentative="0">
      <w:start w:val="1"/>
      <w:numFmt w:val="bullet"/>
      <w:lvlText w:val="•"/>
      <w:lvlJc w:val="left"/>
      <w:pPr>
        <w:ind w:left="2103" w:hanging="215"/>
      </w:pPr>
      <w:rPr>
        <w:rFonts w:hint="default"/>
      </w:rPr>
    </w:lvl>
    <w:lvl w:ilvl="3" w:tentative="0">
      <w:start w:val="1"/>
      <w:numFmt w:val="bullet"/>
      <w:lvlText w:val="•"/>
      <w:lvlJc w:val="left"/>
      <w:pPr>
        <w:ind w:left="2985" w:hanging="215"/>
      </w:pPr>
      <w:rPr>
        <w:rFonts w:hint="default"/>
      </w:rPr>
    </w:lvl>
    <w:lvl w:ilvl="4" w:tentative="0">
      <w:start w:val="1"/>
      <w:numFmt w:val="bullet"/>
      <w:lvlText w:val="•"/>
      <w:lvlJc w:val="left"/>
      <w:pPr>
        <w:ind w:left="3867" w:hanging="215"/>
      </w:pPr>
      <w:rPr>
        <w:rFonts w:hint="default"/>
      </w:rPr>
    </w:lvl>
    <w:lvl w:ilvl="5" w:tentative="0">
      <w:start w:val="1"/>
      <w:numFmt w:val="bullet"/>
      <w:lvlText w:val="•"/>
      <w:lvlJc w:val="left"/>
      <w:pPr>
        <w:ind w:left="4749" w:hanging="215"/>
      </w:pPr>
      <w:rPr>
        <w:rFonts w:hint="default"/>
      </w:rPr>
    </w:lvl>
    <w:lvl w:ilvl="6" w:tentative="0">
      <w:start w:val="1"/>
      <w:numFmt w:val="bullet"/>
      <w:lvlText w:val="•"/>
      <w:lvlJc w:val="left"/>
      <w:pPr>
        <w:ind w:left="5631" w:hanging="215"/>
      </w:pPr>
      <w:rPr>
        <w:rFonts w:hint="default"/>
      </w:rPr>
    </w:lvl>
    <w:lvl w:ilvl="7" w:tentative="0">
      <w:start w:val="1"/>
      <w:numFmt w:val="bullet"/>
      <w:lvlText w:val="•"/>
      <w:lvlJc w:val="left"/>
      <w:pPr>
        <w:ind w:left="6513" w:hanging="215"/>
      </w:pPr>
      <w:rPr>
        <w:rFonts w:hint="default"/>
      </w:rPr>
    </w:lvl>
    <w:lvl w:ilvl="8" w:tentative="0">
      <w:start w:val="1"/>
      <w:numFmt w:val="bullet"/>
      <w:lvlText w:val="•"/>
      <w:lvlJc w:val="left"/>
      <w:pPr>
        <w:ind w:left="7395" w:hanging="215"/>
      </w:pPr>
      <w:rPr>
        <w:rFonts w:hint="default"/>
      </w:rPr>
    </w:lvl>
  </w:abstractNum>
  <w:num w:numId="1">
    <w:abstractNumId w:val="9"/>
  </w:num>
  <w:num w:numId="2">
    <w:abstractNumId w:val="5"/>
  </w:num>
  <w:num w:numId="3">
    <w:abstractNumId w:val="16"/>
  </w:num>
  <w:num w:numId="4">
    <w:abstractNumId w:val="3"/>
  </w:num>
  <w:num w:numId="5">
    <w:abstractNumId w:val="2"/>
  </w:num>
  <w:num w:numId="6">
    <w:abstractNumId w:val="11"/>
  </w:num>
  <w:num w:numId="7">
    <w:abstractNumId w:val="13"/>
  </w:num>
  <w:num w:numId="8">
    <w:abstractNumId w:val="18"/>
  </w:num>
  <w:num w:numId="9">
    <w:abstractNumId w:val="10"/>
  </w:num>
  <w:num w:numId="10">
    <w:abstractNumId w:val="0"/>
  </w:num>
  <w:num w:numId="11">
    <w:abstractNumId w:val="14"/>
  </w:num>
  <w:num w:numId="12">
    <w:abstractNumId w:val="17"/>
  </w:num>
  <w:num w:numId="13">
    <w:abstractNumId w:val="4"/>
  </w:num>
  <w:num w:numId="14">
    <w:abstractNumId w:val="15"/>
  </w:num>
  <w:num w:numId="15">
    <w:abstractNumId w:val="8"/>
  </w:num>
  <w:num w:numId="16">
    <w:abstractNumId w:val="12"/>
  </w:num>
  <w:num w:numId="17">
    <w:abstractNumId w:val="7"/>
  </w:num>
  <w:num w:numId="18">
    <w:abstractNumId w:val="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useFELayout/>
    <w:compatSetting w:name="compatibilityMode" w:uri="http://schemas.microsoft.com/office/word" w:val="12"/>
  </w:compat>
  <w:docVars>
    <w:docVar w:name="commondata" w:val="eyJoZGlkIjoiMjFlZjUzM2VmZWQ4N2VlNGUzZTZkMGRkZmE1Mjg5ZjIifQ=="/>
  </w:docVars>
  <w:rsids>
    <w:rsidRoot w:val="00000000"/>
    <w:rsid w:val="530D451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1"/>
    <w:pPr>
      <w:widowControl w:val="0"/>
      <w:spacing w:after="0" w:line="240" w:lineRule="auto"/>
    </w:pPr>
    <w:rPr>
      <w:rFonts w:asciiTheme="minorHAnsi" w:hAnsiTheme="minorHAnsi" w:eastAsiaTheme="minorHAnsi" w:cstheme="minorBidi"/>
      <w:sz w:val="22"/>
      <w:szCs w:val="22"/>
      <w:lang w:val="en-US" w:eastAsia="en-US" w:bidi="ar-SA"/>
    </w:rPr>
  </w:style>
  <w:style w:type="paragraph" w:styleId="2">
    <w:name w:val="heading 1"/>
    <w:basedOn w:val="1"/>
    <w:autoRedefine/>
    <w:qFormat/>
    <w:uiPriority w:val="1"/>
    <w:pPr>
      <w:ind w:left="110"/>
      <w:outlineLvl w:val="1"/>
    </w:pPr>
    <w:rPr>
      <w:rFonts w:ascii="Arial Black" w:hAnsi="Arial Black" w:eastAsia="Arial Black"/>
      <w:b/>
      <w:bCs/>
      <w:sz w:val="44"/>
      <w:szCs w:val="44"/>
    </w:rPr>
  </w:style>
  <w:style w:type="paragraph" w:styleId="3">
    <w:name w:val="heading 2"/>
    <w:basedOn w:val="1"/>
    <w:autoRedefine/>
    <w:qFormat/>
    <w:uiPriority w:val="1"/>
    <w:pPr>
      <w:ind w:left="110"/>
      <w:outlineLvl w:val="2"/>
    </w:pPr>
    <w:rPr>
      <w:rFonts w:ascii="微软雅黑" w:hAnsi="微软雅黑" w:eastAsia="微软雅黑"/>
      <w:b/>
      <w:bCs/>
      <w:sz w:val="34"/>
      <w:szCs w:val="34"/>
    </w:rPr>
  </w:style>
  <w:style w:type="character" w:default="1" w:styleId="6">
    <w:name w:val="Default Paragraph Font"/>
    <w:semiHidden/>
    <w:unhideWhenUsed/>
    <w:uiPriority w:val="1"/>
  </w:style>
  <w:style w:type="table" w:default="1" w:styleId="5">
    <w:name w:val="Normal Table"/>
    <w:autoRedefine/>
    <w:semiHidden/>
    <w:qFormat/>
    <w:uiPriority w:val="0"/>
    <w:tblPr>
      <w:tblCellMar>
        <w:top w:w="0" w:type="dxa"/>
        <w:left w:w="108" w:type="dxa"/>
        <w:bottom w:w="0" w:type="dxa"/>
        <w:right w:w="108" w:type="dxa"/>
      </w:tblCellMar>
    </w:tblPr>
  </w:style>
  <w:style w:type="paragraph" w:styleId="4">
    <w:name w:val="Body Text"/>
    <w:basedOn w:val="1"/>
    <w:qFormat/>
    <w:uiPriority w:val="1"/>
    <w:pPr>
      <w:ind w:left="110"/>
    </w:pPr>
    <w:rPr>
      <w:rFonts w:ascii="微软雅黑" w:hAnsi="微软雅黑" w:eastAsia="微软雅黑"/>
      <w:sz w:val="19"/>
      <w:szCs w:val="19"/>
    </w:rPr>
  </w:style>
  <w:style w:type="table" w:customStyle="1" w:styleId="7">
    <w:name w:val="Table Normal"/>
    <w:autoRedefine/>
    <w:semiHidden/>
    <w:unhideWhenUsed/>
    <w:qFormat/>
    <w:uiPriority w:val="2"/>
    <w:tblPr>
      <w:tblCellMar>
        <w:top w:w="0" w:type="dxa"/>
        <w:left w:w="0" w:type="dxa"/>
        <w:bottom w:w="0" w:type="dxa"/>
        <w:right w:w="0" w:type="dxa"/>
      </w:tblCellMar>
    </w:tblPr>
  </w:style>
  <w:style w:type="paragraph" w:styleId="8">
    <w:name w:val="List Paragraph"/>
    <w:basedOn w:val="1"/>
    <w:autoRedefine/>
    <w:qFormat/>
    <w:uiPriority w:val="1"/>
  </w:style>
  <w:style w:type="paragraph" w:customStyle="1" w:styleId="9">
    <w:name w:val="Table Paragraph"/>
    <w:basedOn w:val="1"/>
    <w:autoRedefine/>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8"/>
    <customShpInfo spid="_x0000_s1027"/>
    <customShpInfo spid="_x0000_s1030"/>
    <customShpInfo spid="_x0000_s1029"/>
    <customShpInfo spid="_x0000_s1032"/>
    <customShpInfo spid="_x0000_s1031"/>
    <customShpInfo spid="_x0000_s1034"/>
    <customShpInfo spid="_x0000_s1035"/>
    <customShpInfo spid="_x0000_s1033"/>
    <customShpInfo spid="_x0000_s1026"/>
    <customShpInfo spid="_x0000_s1038"/>
    <customShpInfo spid="_x0000_s1037"/>
    <customShpInfo spid="_x0000_s1036"/>
    <customShpInfo spid="_x0000_s1041"/>
    <customShpInfo spid="_x0000_s1040"/>
    <customShpInfo spid="_x0000_s1043"/>
    <customShpInfo spid="_x0000_s1042"/>
    <customShpInfo spid="_x0000_s1045"/>
    <customShpInfo spid="_x0000_s1044"/>
    <customShpInfo spid="_x0000_s1047"/>
    <customShpInfo spid="_x0000_s1048"/>
    <customShpInfo spid="_x0000_s1046"/>
    <customShpInfo spid="_x0000_s1039"/>
    <customShpInfo spid="_x0000_s1051"/>
    <customShpInfo spid="_x0000_s1050"/>
    <customShpInfo spid="_x0000_s1049"/>
    <customShpInfo spid="_x0000_s1054"/>
    <customShpInfo spid="_x0000_s1053"/>
    <customShpInfo spid="_x0000_s1056"/>
    <customShpInfo spid="_x0000_s1055"/>
    <customShpInfo spid="_x0000_s1058"/>
    <customShpInfo spid="_x0000_s1057"/>
    <customShpInfo spid="_x0000_s1060"/>
    <customShpInfo spid="_x0000_s1061"/>
    <customShpInfo spid="_x0000_s1059"/>
    <customShpInfo spid="_x0000_s1052"/>
    <customShpInfo spid="_x0000_s1064"/>
    <customShpInfo spid="_x0000_s1063"/>
    <customShpInfo spid="_x0000_s1066"/>
    <customShpInfo spid="_x0000_s1065"/>
    <customShpInfo spid="_x0000_s1068"/>
    <customShpInfo spid="_x0000_s1067"/>
    <customShpInfo spid="_x0000_s1070"/>
    <customShpInfo spid="_x0000_s1071"/>
    <customShpInfo spid="_x0000_s1069"/>
    <customShpInfo spid="_x0000_s1062"/>
    <customShpInfo spid="_x0000_s1074"/>
    <customShpInfo spid="_x0000_s1073"/>
    <customShpInfo spid="_x0000_s1076"/>
    <customShpInfo spid="_x0000_s1075"/>
    <customShpInfo spid="_x0000_s1078"/>
    <customShpInfo spid="_x0000_s1077"/>
    <customShpInfo spid="_x0000_s1080"/>
    <customShpInfo spid="_x0000_s1081"/>
    <customShpInfo spid="_x0000_s1079"/>
    <customShpInfo spid="_x0000_s1072"/>
    <customShpInfo spid="_x0000_s1084"/>
    <customShpInfo spid="_x0000_s1083"/>
    <customShpInfo spid="_x0000_s1086"/>
    <customShpInfo spid="_x0000_s1085"/>
    <customShpInfo spid="_x0000_s1088"/>
    <customShpInfo spid="_x0000_s1087"/>
    <customShpInfo spid="_x0000_s1090"/>
    <customShpInfo spid="_x0000_s1091"/>
    <customShpInfo spid="_x0000_s1089"/>
    <customShpInfo spid="_x0000_s1082"/>
    <customShpInfo spid="_x0000_s1094"/>
    <customShpInfo spid="_x0000_s1093"/>
    <customShpInfo spid="_x0000_s1096"/>
    <customShpInfo spid="_x0000_s1095"/>
    <customShpInfo spid="_x0000_s1098"/>
    <customShpInfo spid="_x0000_s1097"/>
    <customShpInfo spid="_x0000_s1100"/>
    <customShpInfo spid="_x0000_s1101"/>
    <customShpInfo spid="_x0000_s1099"/>
    <customShpInfo spid="_x0000_s1092"/>
    <customShpInfo spid="_x0000_s1104"/>
    <customShpInfo spid="_x0000_s1103"/>
    <customShpInfo spid="_x0000_s1102"/>
    <customShpInfo spid="_x0000_s1105"/>
    <customShpInfo spid="_x0000_s1108"/>
    <customShpInfo spid="_x0000_s1107"/>
    <customShpInfo spid="_x0000_s1110"/>
    <customShpInfo spid="_x0000_s1109"/>
    <customShpInfo spid="_x0000_s1112"/>
    <customShpInfo spid="_x0000_s1111"/>
    <customShpInfo spid="_x0000_s1114"/>
    <customShpInfo spid="_x0000_s1115"/>
    <customShpInfo spid="_x0000_s1113"/>
    <customShpInfo spid="_x0000_s1106"/>
    <customShpInfo spid="_x0000_s1118"/>
    <customShpInfo spid="_x0000_s1117"/>
    <customShpInfo spid="_x0000_s1120"/>
    <customShpInfo spid="_x0000_s1119"/>
    <customShpInfo spid="_x0000_s1122"/>
    <customShpInfo spid="_x0000_s1121"/>
    <customShpInfo spid="_x0000_s1124"/>
    <customShpInfo spid="_x0000_s1125"/>
    <customShpInfo spid="_x0000_s1123"/>
    <customShpInfo spid="_x0000_s1116"/>
    <customShpInfo spid="_x0000_s1128"/>
    <customShpInfo spid="_x0000_s1127"/>
    <customShpInfo spid="_x0000_s1130"/>
    <customShpInfo spid="_x0000_s1129"/>
    <customShpInfo spid="_x0000_s1132"/>
    <customShpInfo spid="_x0000_s1131"/>
    <customShpInfo spid="_x0000_s1134"/>
    <customShpInfo spid="_x0000_s1135"/>
    <customShpInfo spid="_x0000_s1133"/>
    <customShpInfo spid="_x0000_s1126"/>
    <customShpInfo spid="_x0000_s1138"/>
    <customShpInfo spid="_x0000_s1137"/>
    <customShpInfo spid="_x0000_s1140"/>
    <customShpInfo spid="_x0000_s1139"/>
    <customShpInfo spid="_x0000_s1142"/>
    <customShpInfo spid="_x0000_s1141"/>
    <customShpInfo spid="_x0000_s1144"/>
    <customShpInfo spid="_x0000_s1145"/>
    <customShpInfo spid="_x0000_s1143"/>
    <customShpInfo spid="_x0000_s1136"/>
    <customShpInfo spid="_x0000_s1148"/>
    <customShpInfo spid="_x0000_s1147"/>
    <customShpInfo spid="_x0000_s1150"/>
    <customShpInfo spid="_x0000_s1149"/>
    <customShpInfo spid="_x0000_s1152"/>
    <customShpInfo spid="_x0000_s1151"/>
    <customShpInfo spid="_x0000_s1154"/>
    <customShpInfo spid="_x0000_s1153"/>
    <customShpInfo spid="_x0000_s1156"/>
    <customShpInfo spid="_x0000_s1155"/>
    <customShpInfo spid="_x0000_s1158"/>
    <customShpInfo spid="_x0000_s1159"/>
    <customShpInfo spid="_x0000_s1157"/>
    <customShpInfo spid="_x0000_s1146"/>
    <customShpInfo spid="_x0000_s1162"/>
    <customShpInfo spid="_x0000_s1161"/>
    <customShpInfo spid="_x0000_s1164"/>
    <customShpInfo spid="_x0000_s1163"/>
    <customShpInfo spid="_x0000_s1166"/>
    <customShpInfo spid="_x0000_s1165"/>
    <customShpInfo spid="_x0000_s1168"/>
    <customShpInfo spid="_x0000_s1167"/>
    <customShpInfo spid="_x0000_s1170"/>
    <customShpInfo spid="_x0000_s1169"/>
    <customShpInfo spid="_x0000_s1172"/>
    <customShpInfo spid="_x0000_s1171"/>
    <customShpInfo spid="_x0000_s1160"/>
    <customShpInfo spid="_x0000_s1175"/>
    <customShpInfo spid="_x0000_s1174"/>
    <customShpInfo spid="_x0000_s1177"/>
    <customShpInfo spid="_x0000_s1176"/>
    <customShpInfo spid="_x0000_s1179"/>
    <customShpInfo spid="_x0000_s1178"/>
    <customShpInfo spid="_x0000_s1181"/>
    <customShpInfo spid="_x0000_s1182"/>
    <customShpInfo spid="_x0000_s1180"/>
    <customShpInfo spid="_x0000_s1173"/>
    <customShpInfo spid="_x0000_s1185"/>
    <customShpInfo spid="_x0000_s1184"/>
    <customShpInfo spid="_x0000_s1187"/>
    <customShpInfo spid="_x0000_s1186"/>
    <customShpInfo spid="_x0000_s1189"/>
    <customShpInfo spid="_x0000_s1188"/>
    <customShpInfo spid="_x0000_s1191"/>
    <customShpInfo spid="_x0000_s1192"/>
    <customShpInfo spid="_x0000_s1190"/>
    <customShpInfo spid="_x0000_s1183"/>
    <customShpInfo spid="_x0000_s1195"/>
    <customShpInfo spid="_x0000_s1194"/>
    <customShpInfo spid="_x0000_s1197"/>
    <customShpInfo spid="_x0000_s1196"/>
    <customShpInfo spid="_x0000_s1199"/>
    <customShpInfo spid="_x0000_s1198"/>
    <customShpInfo spid="_x0000_s1201"/>
    <customShpInfo spid="_x0000_s1200"/>
    <customShpInfo spid="_x0000_s1203"/>
    <customShpInfo spid="_x0000_s1202"/>
    <customShpInfo spid="_x0000_s1205"/>
    <customShpInfo spid="_x0000_s1204"/>
    <customShpInfo spid="_x0000_s1193"/>
    <customShpInfo spid="_x0000_s1208"/>
    <customShpInfo spid="_x0000_s1207"/>
    <customShpInfo spid="_x0000_s1210"/>
    <customShpInfo spid="_x0000_s1209"/>
    <customShpInfo spid="_x0000_s1212"/>
    <customShpInfo spid="_x0000_s1211"/>
    <customShpInfo spid="_x0000_s1214"/>
    <customShpInfo spid="_x0000_s1213"/>
    <customShpInfo spid="_x0000_s1216"/>
    <customShpInfo spid="_x0000_s1215"/>
    <customShpInfo spid="_x0000_s1218"/>
    <customShpInfo spid="_x0000_s1219"/>
    <customShpInfo spid="_x0000_s1217"/>
    <customShpInfo spid="_x0000_s1206"/>
    <customShpInfo spid="_x0000_s1222"/>
    <customShpInfo spid="_x0000_s1221"/>
    <customShpInfo spid="_x0000_s1224"/>
    <customShpInfo spid="_x0000_s1223"/>
    <customShpInfo spid="_x0000_s1226"/>
    <customShpInfo spid="_x0000_s1225"/>
    <customShpInfo spid="_x0000_s1228"/>
    <customShpInfo spid="_x0000_s1229"/>
    <customShpInfo spid="_x0000_s1227"/>
    <customShpInfo spid="_x0000_s1220"/>
    <customShpInfo spid="_x0000_s1232"/>
    <customShpInfo spid="_x0000_s1231"/>
    <customShpInfo spid="_x0000_s1234"/>
    <customShpInfo spid="_x0000_s1233"/>
    <customShpInfo spid="_x0000_s1236"/>
    <customShpInfo spid="_x0000_s1235"/>
    <customShpInfo spid="_x0000_s1238"/>
    <customShpInfo spid="_x0000_s1239"/>
    <customShpInfo spid="_x0000_s1237"/>
    <customShpInfo spid="_x0000_s1230"/>
    <customShpInfo spid="_x0000_s1242"/>
    <customShpInfo spid="_x0000_s1241"/>
    <customShpInfo spid="_x0000_s1244"/>
    <customShpInfo spid="_x0000_s1243"/>
    <customShpInfo spid="_x0000_s1246"/>
    <customShpInfo spid="_x0000_s1245"/>
    <customShpInfo spid="_x0000_s1248"/>
    <customShpInfo spid="_x0000_s1249"/>
    <customShpInfo spid="_x0000_s1247"/>
    <customShpInfo spid="_x0000_s1240"/>
    <customShpInfo spid="_x0000_s1252"/>
    <customShpInfo spid="_x0000_s1251"/>
    <customShpInfo spid="_x0000_s1254"/>
    <customShpInfo spid="_x0000_s1253"/>
    <customShpInfo spid="_x0000_s1256"/>
    <customShpInfo spid="_x0000_s1255"/>
    <customShpInfo spid="_x0000_s1258"/>
    <customShpInfo spid="_x0000_s1259"/>
    <customShpInfo spid="_x0000_s1257"/>
    <customShpInfo spid="_x0000_s1250"/>
    <customShpInfo spid="_x0000_s1262"/>
    <customShpInfo spid="_x0000_s1261"/>
    <customShpInfo spid="_x0000_s1264"/>
    <customShpInfo spid="_x0000_s1263"/>
    <customShpInfo spid="_x0000_s1266"/>
    <customShpInfo spid="_x0000_s1265"/>
    <customShpInfo spid="_x0000_s1268"/>
    <customShpInfo spid="_x0000_s1269"/>
    <customShpInfo spid="_x0000_s1267"/>
    <customShpInfo spid="_x0000_s1260"/>
    <customShpInfo spid="_x0000_s1272"/>
    <customShpInfo spid="_x0000_s1271"/>
    <customShpInfo spid="_x0000_s1274"/>
    <customShpInfo spid="_x0000_s1273"/>
    <customShpInfo spid="_x0000_s1276"/>
    <customShpInfo spid="_x0000_s1275"/>
    <customShpInfo spid="_x0000_s1278"/>
    <customShpInfo spid="_x0000_s1279"/>
    <customShpInfo spid="_x0000_s1277"/>
    <customShpInfo spid="_x0000_s1270"/>
    <customShpInfo spid="_x0000_s1282"/>
    <customShpInfo spid="_x0000_s1281"/>
    <customShpInfo spid="_x0000_s1284"/>
    <customShpInfo spid="_x0000_s1283"/>
    <customShpInfo spid="_x0000_s1286"/>
    <customShpInfo spid="_x0000_s1285"/>
    <customShpInfo spid="_x0000_s1288"/>
    <customShpInfo spid="_x0000_s1289"/>
    <customShpInfo spid="_x0000_s1287"/>
    <customShpInfo spid="_x0000_s1280"/>
    <customShpInfo spid="_x0000_s1292"/>
    <customShpInfo spid="_x0000_s1291"/>
    <customShpInfo spid="_x0000_s1294"/>
    <customShpInfo spid="_x0000_s1293"/>
    <customShpInfo spid="_x0000_s1296"/>
    <customShpInfo spid="_x0000_s1295"/>
    <customShpInfo spid="_x0000_s1298"/>
    <customShpInfo spid="_x0000_s1299"/>
    <customShpInfo spid="_x0000_s1297"/>
    <customShpInfo spid="_x0000_s1290"/>
    <customShpInfo spid="_x0000_s1302"/>
    <customShpInfo spid="_x0000_s1301"/>
    <customShpInfo spid="_x0000_s1304"/>
    <customShpInfo spid="_x0000_s1303"/>
    <customShpInfo spid="_x0000_s1306"/>
    <customShpInfo spid="_x0000_s1305"/>
    <customShpInfo spid="_x0000_s1308"/>
    <customShpInfo spid="_x0000_s1309"/>
    <customShpInfo spid="_x0000_s1307"/>
    <customShpInfo spid="_x0000_s1300"/>
    <customShpInfo spid="_x0000_s1312"/>
    <customShpInfo spid="_x0000_s1311"/>
    <customShpInfo spid="_x0000_s1314"/>
    <customShpInfo spid="_x0000_s1313"/>
    <customShpInfo spid="_x0000_s1316"/>
    <customShpInfo spid="_x0000_s1315"/>
    <customShpInfo spid="_x0000_s1318"/>
    <customShpInfo spid="_x0000_s1317"/>
    <customShpInfo spid="_x0000_s1310"/>
    <customShpInfo spid="_x0000_s1321"/>
    <customShpInfo spid="_x0000_s1320"/>
    <customShpInfo spid="_x0000_s1323"/>
    <customShpInfo spid="_x0000_s1322"/>
    <customShpInfo spid="_x0000_s1325"/>
    <customShpInfo spid="_x0000_s1324"/>
    <customShpInfo spid="_x0000_s1327"/>
    <customShpInfo spid="_x0000_s1328"/>
    <customShpInfo spid="_x0000_s1326"/>
    <customShpInfo spid="_x0000_s1319"/>
    <customShpInfo spid="_x0000_s1331"/>
    <customShpInfo spid="_x0000_s1330"/>
    <customShpInfo spid="_x0000_s1333"/>
    <customShpInfo spid="_x0000_s1332"/>
    <customShpInfo spid="_x0000_s1335"/>
    <customShpInfo spid="_x0000_s1334"/>
    <customShpInfo spid="_x0000_s1337"/>
    <customShpInfo spid="_x0000_s1338"/>
    <customShpInfo spid="_x0000_s1336"/>
    <customShpInfo spid="_x0000_s1329"/>
    <customShpInfo spid="_x0000_s1341"/>
    <customShpInfo spid="_x0000_s1340"/>
    <customShpInfo spid="_x0000_s1343"/>
    <customShpInfo spid="_x0000_s1342"/>
    <customShpInfo spid="_x0000_s1345"/>
    <customShpInfo spid="_x0000_s1344"/>
    <customShpInfo spid="_x0000_s1347"/>
    <customShpInfo spid="_x0000_s1346"/>
    <customShpInfo spid="_x0000_s1349"/>
    <customShpInfo spid="_x0000_s1348"/>
    <customShpInfo spid="_x0000_s1351"/>
    <customShpInfo spid="_x0000_s1352"/>
    <customShpInfo spid="_x0000_s1350"/>
    <customShpInfo spid="_x0000_s1339"/>
    <customShpInfo spid="_x0000_s1355"/>
    <customShpInfo spid="_x0000_s1354"/>
    <customShpInfo spid="_x0000_s1357"/>
    <customShpInfo spid="_x0000_s1356"/>
    <customShpInfo spid="_x0000_s1359"/>
    <customShpInfo spid="_x0000_s1358"/>
    <customShpInfo spid="_x0000_s1361"/>
    <customShpInfo spid="_x0000_s1360"/>
    <customShpInfo spid="_x0000_s1363"/>
    <customShpInfo spid="_x0000_s1362"/>
    <customShpInfo spid="_x0000_s1365"/>
    <customShpInfo spid="_x0000_s1366"/>
    <customShpInfo spid="_x0000_s1364"/>
    <customShpInfo spid="_x0000_s1353"/>
    <customShpInfo spid="_x0000_s1369"/>
    <customShpInfo spid="_x0000_s1368"/>
    <customShpInfo spid="_x0000_s1371"/>
    <customShpInfo spid="_x0000_s1370"/>
    <customShpInfo spid="_x0000_s1373"/>
    <customShpInfo spid="_x0000_s1372"/>
    <customShpInfo spid="_x0000_s1375"/>
    <customShpInfo spid="_x0000_s1376"/>
    <customShpInfo spid="_x0000_s1374"/>
    <customShpInfo spid="_x0000_s1367"/>
    <customShpInfo spid="_x0000_s1379"/>
    <customShpInfo spid="_x0000_s1378"/>
    <customShpInfo spid="_x0000_s1381"/>
    <customShpInfo spid="_x0000_s1380"/>
    <customShpInfo spid="_x0000_s1383"/>
    <customShpInfo spid="_x0000_s1382"/>
    <customShpInfo spid="_x0000_s1385"/>
    <customShpInfo spid="_x0000_s1386"/>
    <customShpInfo spid="_x0000_s1384"/>
    <customShpInfo spid="_x0000_s1377"/>
    <customShpInfo spid="_x0000_s1389"/>
    <customShpInfo spid="_x0000_s1388"/>
    <customShpInfo spid="_x0000_s1391"/>
    <customShpInfo spid="_x0000_s1390"/>
    <customShpInfo spid="_x0000_s1393"/>
    <customShpInfo spid="_x0000_s1392"/>
    <customShpInfo spid="_x0000_s1395"/>
    <customShpInfo spid="_x0000_s1396"/>
    <customShpInfo spid="_x0000_s1394"/>
    <customShpInfo spid="_x0000_s1387"/>
    <customShpInfo spid="_x0000_s1399"/>
    <customShpInfo spid="_x0000_s1398"/>
    <customShpInfo spid="_x0000_s1401"/>
    <customShpInfo spid="_x0000_s1400"/>
    <customShpInfo spid="_x0000_s1403"/>
    <customShpInfo spid="_x0000_s1402"/>
    <customShpInfo spid="_x0000_s1405"/>
    <customShpInfo spid="_x0000_s1406"/>
    <customShpInfo spid="_x0000_s1404"/>
    <customShpInfo spid="_x0000_s1397"/>
    <customShpInfo spid="_x0000_s1409"/>
    <customShpInfo spid="_x0000_s1408"/>
    <customShpInfo spid="_x0000_s1411"/>
    <customShpInfo spid="_x0000_s1410"/>
    <customShpInfo spid="_x0000_s1413"/>
    <customShpInfo spid="_x0000_s1412"/>
    <customShpInfo spid="_x0000_s1415"/>
    <customShpInfo spid="_x0000_s1416"/>
    <customShpInfo spid="_x0000_s1414"/>
    <customShpInfo spid="_x0000_s1407"/>
    <customShpInfo spid="_x0000_s1417"/>
    <customShpInfo spid="_x0000_s1418"/>
    <customShpInfo spid="_x0000_s1421"/>
    <customShpInfo spid="_x0000_s1422"/>
    <customShpInfo spid="_x0000_s1420"/>
    <customShpInfo spid="_x0000_s1419"/>
    <customShpInfo spid="_x0000_s1423"/>
    <customShpInfo spid="_x0000_s1424"/>
    <customShpInfo spid="_x0000_s1425"/>
    <customShpInfo spid="_x0000_s1426"/>
    <customShpInfo spid="_x0000_s1429"/>
    <customShpInfo spid="_x0000_s1430"/>
    <customShpInfo spid="_x0000_s1428"/>
    <customShpInfo spid="_x0000_s1427"/>
    <customShpInfo spid="_x0000_s1433"/>
    <customShpInfo spid="_x0000_s1434"/>
    <customShpInfo spid="_x0000_s1432"/>
    <customShpInfo spid="_x0000_s1431"/>
    <customShpInfo spid="_x0000_s1435"/>
    <customShpInfo spid="_x0000_s1436"/>
    <customShpInfo spid="_x0000_s1439"/>
    <customShpInfo spid="_x0000_s1440"/>
    <customShpInfo spid="_x0000_s1438"/>
    <customShpInfo spid="_x0000_s1437"/>
    <customShpInfo spid="_x0000_s1443"/>
    <customShpInfo spid="_x0000_s1442"/>
    <customShpInfo spid="_x0000_s1445"/>
    <customShpInfo spid="_x0000_s1444"/>
    <customShpInfo spid="_x0000_s1447"/>
    <customShpInfo spid="_x0000_s1448"/>
    <customShpInfo spid="_x0000_s1449"/>
    <customShpInfo spid="_x0000_s1450"/>
    <customShpInfo spid="_x0000_s1446"/>
    <customShpInfo spid="_x0000_s1441"/>
    <customShpInfo spid="_x0000_s1453"/>
    <customShpInfo spid="_x0000_s1454"/>
    <customShpInfo spid="_x0000_s1452"/>
    <customShpInfo spid="_x0000_s1451"/>
    <customShpInfo spid="_x0000_s1457"/>
    <customShpInfo spid="_x0000_s1458"/>
    <customShpInfo spid="_x0000_s1456"/>
    <customShpInfo spid="_x0000_s1455"/>
    <customShpInfo spid="_x0000_s1461"/>
    <customShpInfo spid="_x0000_s1462"/>
    <customShpInfo spid="_x0000_s1460"/>
    <customShpInfo spid="_x0000_s1459"/>
    <customShpInfo spid="_x0000_s1465"/>
    <customShpInfo spid="_x0000_s1466"/>
    <customShpInfo spid="_x0000_s1464"/>
    <customShpInfo spid="_x0000_s1463"/>
    <customShpInfo spid="_x0000_s1469"/>
    <customShpInfo spid="_x0000_s1470"/>
    <customShpInfo spid="_x0000_s1468"/>
    <customShpInfo spid="_x0000_s1467"/>
    <customShpInfo spid="_x0000_s1471"/>
    <customShpInfo spid="_x0000_s1472"/>
    <customShpInfo spid="_x0000_s1473"/>
    <customShpInfo spid="_x0000_s1476"/>
    <customShpInfo spid="_x0000_s1477"/>
    <customShpInfo spid="_x0000_s1475"/>
    <customShpInfo spid="_x0000_s1474"/>
    <customShpInfo spid="_x0000_s1480"/>
    <customShpInfo spid="_x0000_s1481"/>
    <customShpInfo spid="_x0000_s1479"/>
    <customShpInfo spid="_x0000_s1478"/>
    <customShpInfo spid="_x0000_s1484"/>
    <customShpInfo spid="_x0000_s1485"/>
    <customShpInfo spid="_x0000_s1483"/>
    <customShpInfo spid="_x0000_s1482"/>
    <customShpInfo spid="_x0000_s1488"/>
    <customShpInfo spid="_x0000_s1489"/>
    <customShpInfo spid="_x0000_s1487"/>
    <customShpInfo spid="_x0000_s1486"/>
    <customShpInfo spid="_x0000_s1490"/>
    <customShpInfo spid="_x0000_s1491"/>
    <customShpInfo spid="_x0000_s1494"/>
    <customShpInfo spid="_x0000_s1495"/>
    <customShpInfo spid="_x0000_s1493"/>
    <customShpInfo spid="_x0000_s1492"/>
    <customShpInfo spid="_x0000_s1498"/>
    <customShpInfo spid="_x0000_s1497"/>
    <customShpInfo spid="_x0000_s1496"/>
    <customShpInfo spid="_x0000_s1501"/>
    <customShpInfo spid="_x0000_s1502"/>
    <customShpInfo spid="_x0000_s1500"/>
    <customShpInfo spid="_x0000_s1499"/>
    <customShpInfo spid="_x0000_s1505"/>
    <customShpInfo spid="_x0000_s1504"/>
    <customShpInfo spid="_x0000_s1503"/>
    <customShpInfo spid="_x0000_s1506"/>
    <customShpInfo spid="_x0000_s1507"/>
    <customShpInfo spid="_x0000_s1508"/>
    <customShpInfo spid="_x0000_s1509"/>
    <customShpInfo spid="_x0000_s1510"/>
    <customShpInfo spid="_x0000_s1513"/>
    <customShpInfo spid="_x0000_s1514"/>
    <customShpInfo spid="_x0000_s1512"/>
    <customShpInfo spid="_x0000_s1511"/>
    <customShpInfo spid="_x0000_s1515"/>
    <customShpInfo spid="_x0000_s1516"/>
    <customShpInfo spid="_x0000_s1519"/>
    <customShpInfo spid="_x0000_s1518"/>
    <customShpInfo spid="_x0000_s1521"/>
    <customShpInfo spid="_x0000_s1520"/>
    <customShpInfo spid="_x0000_s1523"/>
    <customShpInfo spid="_x0000_s1524"/>
    <customShpInfo spid="_x0000_s1525"/>
    <customShpInfo spid="_x0000_s1522"/>
    <customShpInfo spid="_x0000_s1517"/>
    <customShpInfo spid="_x0000_s1528"/>
    <customShpInfo spid="_x0000_s1527"/>
    <customShpInfo spid="_x0000_s1530"/>
    <customShpInfo spid="_x0000_s1529"/>
    <customShpInfo spid="_x0000_s1532"/>
    <customShpInfo spid="_x0000_s1533"/>
    <customShpInfo spid="_x0000_s1534"/>
    <customShpInfo spid="_x0000_s1535"/>
    <customShpInfo spid="_x0000_s1531"/>
    <customShpInfo spid="_x0000_s1526"/>
    <customShpInfo spid="_x0000_s1538"/>
    <customShpInfo spid="_x0000_s1537"/>
    <customShpInfo spid="_x0000_s1540"/>
    <customShpInfo spid="_x0000_s1539"/>
    <customShpInfo spid="_x0000_s1542"/>
    <customShpInfo spid="_x0000_s1543"/>
    <customShpInfo spid="_x0000_s1544"/>
    <customShpInfo spid="_x0000_s1545"/>
    <customShpInfo spid="_x0000_s1546"/>
    <customShpInfo spid="_x0000_s1541"/>
    <customShpInfo spid="_x0000_s1536"/>
    <customShpInfo spid="_x0000_s1549"/>
    <customShpInfo spid="_x0000_s1550"/>
    <customShpInfo spid="_x0000_s1548"/>
    <customShpInfo spid="_x0000_s1547"/>
    <customShpInfo spid="_x0000_s1553"/>
    <customShpInfo spid="_x0000_s1554"/>
    <customShpInfo spid="_x0000_s1552"/>
    <customShpInfo spid="_x0000_s1551"/>
    <customShpInfo spid="_x0000_s1557"/>
    <customShpInfo spid="_x0000_s1556"/>
    <customShpInfo spid="_x0000_s155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TotalTime>0</TotalTime>
  <ScaleCrop>false</ScaleCrop>
  <LinksUpToDate>false</LinksUpToDate>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2024-01-10T11:07:00Z</dcterms:created>
  <dc:creator>Administrator</dc:creator>
  <cp:lastModifiedBy>倚楼听风雨</cp:lastModifiedBy>
  <dcterms:modified xsi:type="dcterms:W3CDTF">2024-01-10T03:08:23Z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2023-07-11T00:00:00Z</vt:filetime>
  </property>
  <property fmtid="{D5CDD505-2E9C-101B-9397-08002B2CF9AE}" pid="3" name="Creator">
    <vt:lpwstr>Typora</vt:lpwstr>
  </property>
  <property fmtid="{D5CDD505-2E9C-101B-9397-08002B2CF9AE}" pid="4" name="LastSaved">
    <vt:filetime>2024-01-10T00:00:00Z</vt:filetime>
  </property>
  <property fmtid="{D5CDD505-2E9C-101B-9397-08002B2CF9AE}" pid="5" name="KSOProductBuildVer">
    <vt:lpwstr>2052-12.1.0.16120</vt:lpwstr>
  </property>
  <property fmtid="{D5CDD505-2E9C-101B-9397-08002B2CF9AE}" pid="6" name="ICV">
    <vt:lpwstr>EB05CA4A4FF14F59AD3A9E4A7660AA50_12</vt:lpwstr>
  </property>
</Properties>
</file>